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A3A875" w14:textId="44828923" w:rsidR="00EB1104" w:rsidRDefault="00EB1104" w:rsidP="00EB1104"/>
    <w:p w14:paraId="5ED3EEA3" w14:textId="458533A2" w:rsidR="00EB1104" w:rsidRDefault="00210FBD" w:rsidP="00210FBD">
      <w:pPr>
        <w:pStyle w:val="Heading1"/>
      </w:pPr>
      <w:r>
        <w:lastRenderedPageBreak/>
        <w:t>Elections</w:t>
      </w:r>
    </w:p>
    <w:p w14:paraId="7E67A66F" w14:textId="7CD87651" w:rsidR="00EB1104" w:rsidRDefault="00D02915" w:rsidP="00D02915">
      <w:pPr>
        <w:pStyle w:val="Heading2"/>
      </w:pPr>
      <w:r>
        <w:lastRenderedPageBreak/>
        <w:t>NEG</w:t>
      </w:r>
    </w:p>
    <w:p w14:paraId="797021C1" w14:textId="7F775464" w:rsidR="00EB1104" w:rsidRDefault="00EB1104" w:rsidP="00EB1104">
      <w:pPr>
        <w:pStyle w:val="Heading3"/>
      </w:pPr>
      <w:r>
        <w:lastRenderedPageBreak/>
        <w:t>Yes Biden</w:t>
      </w:r>
    </w:p>
    <w:p w14:paraId="1FED766B" w14:textId="77777777" w:rsidR="00EB1104" w:rsidRPr="00EB1104" w:rsidRDefault="00EB1104" w:rsidP="00EB1104"/>
    <w:p w14:paraId="5A3343D8" w14:textId="77777777" w:rsidR="006F152A" w:rsidRPr="005D64A4" w:rsidRDefault="006F152A" w:rsidP="006F152A">
      <w:pPr>
        <w:pStyle w:val="Heading4"/>
        <w:rPr>
          <w:u w:val="single"/>
        </w:rPr>
      </w:pPr>
      <w:r>
        <w:t xml:space="preserve">Trump loses now – Biden’s ahead on </w:t>
      </w:r>
      <w:r w:rsidRPr="005D64A4">
        <w:rPr>
          <w:u w:val="single"/>
        </w:rPr>
        <w:t xml:space="preserve">all polls </w:t>
      </w:r>
    </w:p>
    <w:p w14:paraId="7BBE9CF1" w14:textId="77777777" w:rsidR="006F152A" w:rsidRPr="005D64A4" w:rsidRDefault="006F152A" w:rsidP="006F152A">
      <w:r>
        <w:t xml:space="preserve">Matthew </w:t>
      </w:r>
      <w:proofErr w:type="spellStart"/>
      <w:r w:rsidRPr="005D64A4">
        <w:rPr>
          <w:rStyle w:val="Style13ptBold"/>
        </w:rPr>
        <w:t>Yglesias</w:t>
      </w:r>
      <w:proofErr w:type="spellEnd"/>
      <w:r>
        <w:t xml:space="preserve">, </w:t>
      </w:r>
      <w:r w:rsidRPr="005D64A4">
        <w:rPr>
          <w:rStyle w:val="Style13ptBold"/>
        </w:rPr>
        <w:t>6-24</w:t>
      </w:r>
      <w:r>
        <w:t xml:space="preserve">-2020, "Trump’s reelection polling is looking really bad," Vox, </w:t>
      </w:r>
      <w:hyperlink r:id="rId6" w:history="1">
        <w:r w:rsidRPr="003B33D4">
          <w:rPr>
            <w:rStyle w:val="Hyperlink"/>
          </w:rPr>
          <w:t>https://www.vox.com/2020/6/24/21301630/trump-reelection-polling-lead</w:t>
        </w:r>
      </w:hyperlink>
      <w:r>
        <w:t xml:space="preserve"> MB</w:t>
      </w:r>
    </w:p>
    <w:p w14:paraId="5A97C3D5" w14:textId="4D6A361D" w:rsidR="006F152A" w:rsidRDefault="006F152A" w:rsidP="006F152A">
      <w:pPr>
        <w:rPr>
          <w:u w:val="single"/>
        </w:rPr>
      </w:pPr>
      <w:r w:rsidRPr="005D64A4">
        <w:rPr>
          <w:u w:val="single"/>
        </w:rPr>
        <w:t>Trump is way down in national averages</w:t>
      </w:r>
      <w:r>
        <w:rPr>
          <w:u w:val="single"/>
        </w:rPr>
        <w:t xml:space="preserve"> </w:t>
      </w:r>
      <w:r w:rsidRPr="005D64A4">
        <w:rPr>
          <w:u w:val="single"/>
        </w:rPr>
        <w:t>There are different ways you can average polls together, and at the present moment, they give the same answer.</w:t>
      </w:r>
      <w:r>
        <w:rPr>
          <w:u w:val="single"/>
        </w:rPr>
        <w:t xml:space="preserve"> </w:t>
      </w:r>
      <w:r w:rsidRPr="005D64A4">
        <w:rPr>
          <w:u w:val="single"/>
        </w:rPr>
        <w:t>The RealClearPolitics average says Biden is up by 10.1 percentage points.</w:t>
      </w:r>
      <w:r>
        <w:rPr>
          <w:u w:val="single"/>
        </w:rPr>
        <w:t xml:space="preserve"> </w:t>
      </w:r>
      <w:r w:rsidRPr="005D64A4">
        <w:rPr>
          <w:u w:val="single"/>
        </w:rPr>
        <w:t>The FiveThirtyEight polling average says Biden is up by 9.8 points.</w:t>
      </w:r>
      <w:r>
        <w:rPr>
          <w:u w:val="single"/>
        </w:rPr>
        <w:t xml:space="preserve"> </w:t>
      </w:r>
      <w:r w:rsidRPr="005D64A4">
        <w:rPr>
          <w:u w:val="single"/>
        </w:rPr>
        <w:t>The Economist popular vote model says Biden is up by “only” 8.4 points.</w:t>
      </w:r>
      <w:r>
        <w:rPr>
          <w:u w:val="single"/>
        </w:rPr>
        <w:t xml:space="preserve"> </w:t>
      </w:r>
      <w:r w:rsidRPr="005D64A4">
        <w:rPr>
          <w:sz w:val="16"/>
        </w:rPr>
        <w:t xml:space="preserve">Of course, the real election is decided in the Electoral College, but </w:t>
      </w:r>
      <w:r w:rsidRPr="005D64A4">
        <w:rPr>
          <w:u w:val="single"/>
        </w:rPr>
        <w:t>with numbers like these, the Electoral College can’t save you</w:t>
      </w:r>
      <w:r w:rsidRPr="005D64A4">
        <w:rPr>
          <w:sz w:val="16"/>
        </w:rPr>
        <w:t xml:space="preserve">. FiveThirtyEight has the most detailed state-by-state breakdowns, and </w:t>
      </w:r>
      <w:r w:rsidRPr="005D64A4">
        <w:rPr>
          <w:u w:val="single"/>
        </w:rPr>
        <w:t>they show Biden comfortably ahead in Arizona, Wisconsin, Michigan, Pennsylvania, and Florida, augmented by narrow leads in North Carolina, Georgia, and Ohio and all tied up in Iowa.</w:t>
      </w:r>
      <w:r>
        <w:rPr>
          <w:u w:val="single"/>
        </w:rPr>
        <w:t xml:space="preserve"> </w:t>
      </w:r>
      <w:r w:rsidRPr="005D64A4">
        <w:rPr>
          <w:sz w:val="16"/>
        </w:rPr>
        <w:t xml:space="preserve">Which is just to say that the sheer scale of Biden’s lead suggests a conversation about how many Senate seats Democrats can pick up in the context of a blowout rather than the specifics of the Electoral College. But it’s important to note that this doesn’t mean Trump’s Electoral College advantage has gone away. And even though 10 points is a huge lead, the race is in some ways closer than it looks. It wouldn’t take much to put the outcome in doubt Those who recall the 2016 election have naturally developed some doubts about poll-based predictions of big Trump defeats. </w:t>
      </w:r>
      <w:proofErr w:type="gramStart"/>
      <w:r w:rsidRPr="005D64A4">
        <w:rPr>
          <w:sz w:val="16"/>
        </w:rPr>
        <w:t>So</w:t>
      </w:r>
      <w:proofErr w:type="gramEnd"/>
      <w:r w:rsidRPr="005D64A4">
        <w:rPr>
          <w:sz w:val="16"/>
        </w:rPr>
        <w:t xml:space="preserve"> to understand what’s similar today and what’s different, it’s helpful to remember exactly what went wrong in 2016. Polls overestimated Clinton’s national lead in the popular vote but only did so by a modest amount. The real error made by many forecasters (though, notably, not by FiveThirtyEight) was to model the odds of state-level polling errors as totally independent from one another. Consider current polling that says Biden is narrowly favored in North Carolina, Georgia, and Ohio while tied in Iowa. If you treat these as four independent contests, </w:t>
      </w:r>
      <w:r w:rsidRPr="005D64A4">
        <w:rPr>
          <w:u w:val="single"/>
        </w:rPr>
        <w:t xml:space="preserve">it starts to look extremely unlikely that Trump could sweep all four states. </w:t>
      </w:r>
      <w:r w:rsidRPr="005D64A4">
        <w:rPr>
          <w:sz w:val="16"/>
        </w:rPr>
        <w:t xml:space="preserve">If you toss a fair coin four times, it will only come up tails 6.25 percent of the time. And since </w:t>
      </w:r>
      <w:r w:rsidRPr="005D64A4">
        <w:rPr>
          <w:u w:val="single"/>
        </w:rPr>
        <w:t>Trump’s odds in three of those four states are worse than a coin flip</w:t>
      </w:r>
      <w:r w:rsidRPr="005D64A4">
        <w:rPr>
          <w:sz w:val="16"/>
        </w:rPr>
        <w:t xml:space="preserve">, that translates into even worse odds for Trump. But another way of thinking about it is that if polls are generally overestimating Biden by a bit, then he is probably being overestimated everywhere. </w:t>
      </w:r>
      <w:proofErr w:type="gramStart"/>
      <w:r w:rsidRPr="005D64A4">
        <w:rPr>
          <w:sz w:val="16"/>
        </w:rPr>
        <w:t>So</w:t>
      </w:r>
      <w:proofErr w:type="gramEnd"/>
      <w:r w:rsidRPr="005D64A4">
        <w:rPr>
          <w:sz w:val="16"/>
        </w:rPr>
        <w:t xml:space="preserve"> the real question is, “Just how likely is it that Biden is being slightly overestimated?” Modest polling errors are common, so it would only be moderately surprising to see it happen. Any time a baseball at-bat ends in a hit, it’s a moderately unlikely outcome but not exactly an earth-shattering surprise. </w:t>
      </w:r>
      <w:r w:rsidRPr="005D64A4">
        <w:rPr>
          <w:u w:val="single"/>
        </w:rPr>
        <w:t>The bad news for Trump is that winning North Carolina, Georgia, Ohio, and Iowa wouldn’t be nearly good enough for him. He needs to win Florida, Arizona, and Pennsylvania to carry the day. And right now, Biden’s leads in those states really are big enough that it would take a very large and genuinely rare scale of polling error for that to happen.</w:t>
      </w:r>
    </w:p>
    <w:p w14:paraId="7EAAD312" w14:textId="77777777" w:rsidR="006F152A" w:rsidRDefault="006F152A" w:rsidP="006F152A"/>
    <w:p w14:paraId="0B40AD01" w14:textId="77777777" w:rsidR="006F152A" w:rsidRDefault="006F152A" w:rsidP="006F152A">
      <w:pPr>
        <w:pStyle w:val="Heading4"/>
      </w:pPr>
      <w:r>
        <w:t xml:space="preserve">Trump loses now – George Floyd and recent poll numbers prove </w:t>
      </w:r>
    </w:p>
    <w:p w14:paraId="4B39C50C" w14:textId="77777777" w:rsidR="006F152A" w:rsidRDefault="006F152A" w:rsidP="006F152A">
      <w:r w:rsidRPr="00984F11">
        <w:t xml:space="preserve">Chris </w:t>
      </w:r>
      <w:r w:rsidRPr="00984F11">
        <w:rPr>
          <w:rStyle w:val="Style13ptBold"/>
        </w:rPr>
        <w:t>Cillizza</w:t>
      </w:r>
      <w:r>
        <w:t xml:space="preserve"> [</w:t>
      </w:r>
      <w:r w:rsidRPr="00984F11">
        <w:t>C</w:t>
      </w:r>
      <w:r>
        <w:t xml:space="preserve">NN </w:t>
      </w:r>
      <w:r w:rsidRPr="00984F11">
        <w:t>Editor-At-Large</w:t>
      </w:r>
      <w:r>
        <w:t>]</w:t>
      </w:r>
      <w:r w:rsidRPr="00984F11">
        <w:t xml:space="preserve">, </w:t>
      </w:r>
      <w:r w:rsidRPr="00984F11">
        <w:rPr>
          <w:rStyle w:val="Style13ptBold"/>
        </w:rPr>
        <w:t>6-18</w:t>
      </w:r>
      <w:r w:rsidRPr="00984F11">
        <w:t xml:space="preserve">-2020, "Here's proof Donald Trump knows he's losing," CNN, </w:t>
      </w:r>
      <w:hyperlink r:id="rId7" w:history="1">
        <w:r w:rsidRPr="00777A71">
          <w:rPr>
            <w:rStyle w:val="Hyperlink"/>
          </w:rPr>
          <w:t>https://edition.cnn.com/2020/06/18/politics/2020-debates-trump-biden/index.html</w:t>
        </w:r>
      </w:hyperlink>
      <w:r>
        <w:rPr>
          <w:rStyle w:val="Hyperlink"/>
        </w:rPr>
        <w:t xml:space="preserve"> MB</w:t>
      </w:r>
    </w:p>
    <w:p w14:paraId="0249345B" w14:textId="7A7056E4" w:rsidR="006F152A" w:rsidRDefault="006F152A" w:rsidP="006F152A">
      <w:pPr>
        <w:rPr>
          <w:sz w:val="16"/>
        </w:rPr>
      </w:pPr>
      <w:r w:rsidRPr="00984F11">
        <w:rPr>
          <w:sz w:val="16"/>
        </w:rPr>
        <w:t xml:space="preserve">(CNN)On Thursday, President Donald Trump's campaign began a push for more than the traditional three general election debates with former Vice President Joe Biden. The effort, which is being led by none other than former New York City Mayor Rudy Giuliani, amounts to the </w:t>
      </w:r>
      <w:proofErr w:type="gramStart"/>
      <w:r w:rsidRPr="00984F11">
        <w:rPr>
          <w:sz w:val="16"/>
        </w:rPr>
        <w:t>most clear</w:t>
      </w:r>
      <w:proofErr w:type="gramEnd"/>
      <w:r w:rsidRPr="00984F11">
        <w:rPr>
          <w:sz w:val="16"/>
        </w:rPr>
        <w:t xml:space="preserve"> evidence yet that -- despite all of his public bluster -- </w:t>
      </w:r>
      <w:r w:rsidRPr="00984F11">
        <w:rPr>
          <w:u w:val="single"/>
        </w:rPr>
        <w:t xml:space="preserve">the </w:t>
      </w:r>
      <w:r w:rsidRPr="00072AD8">
        <w:rPr>
          <w:highlight w:val="cyan"/>
          <w:u w:val="single"/>
        </w:rPr>
        <w:t>President</w:t>
      </w:r>
      <w:r w:rsidRPr="00984F11">
        <w:rPr>
          <w:u w:val="single"/>
        </w:rPr>
        <w:t xml:space="preserve"> </w:t>
      </w:r>
      <w:r w:rsidRPr="00072AD8">
        <w:rPr>
          <w:highlight w:val="cyan"/>
          <w:u w:val="single"/>
        </w:rPr>
        <w:t>knows he is losing</w:t>
      </w:r>
      <w:r w:rsidRPr="00984F11">
        <w:rPr>
          <w:u w:val="single"/>
        </w:rPr>
        <w:t xml:space="preserve"> right now.</w:t>
      </w:r>
      <w:r>
        <w:rPr>
          <w:u w:val="single"/>
        </w:rPr>
        <w:t xml:space="preserve"> </w:t>
      </w:r>
      <w:r w:rsidRPr="00984F11">
        <w:rPr>
          <w:u w:val="single"/>
        </w:rPr>
        <w:t xml:space="preserve">Remember that as recently as last December, </w:t>
      </w:r>
      <w:r w:rsidRPr="00072AD8">
        <w:rPr>
          <w:highlight w:val="cyan"/>
          <w:u w:val="single"/>
        </w:rPr>
        <w:t>Trump was contemplating sitting out the</w:t>
      </w:r>
      <w:r w:rsidRPr="00984F11">
        <w:rPr>
          <w:u w:val="single"/>
        </w:rPr>
        <w:t xml:space="preserve"> general </w:t>
      </w:r>
      <w:r w:rsidRPr="00072AD8">
        <w:rPr>
          <w:highlight w:val="cyan"/>
          <w:u w:val="single"/>
        </w:rPr>
        <w:t>election</w:t>
      </w:r>
      <w:r w:rsidRPr="00984F11">
        <w:rPr>
          <w:u w:val="single"/>
        </w:rPr>
        <w:t xml:space="preserve"> debate season </w:t>
      </w:r>
      <w:r w:rsidRPr="00072AD8">
        <w:rPr>
          <w:highlight w:val="cyan"/>
          <w:u w:val="single"/>
        </w:rPr>
        <w:t>entirely</w:t>
      </w:r>
      <w:r w:rsidRPr="00984F11">
        <w:rPr>
          <w:u w:val="single"/>
        </w:rPr>
        <w:t>.</w:t>
      </w:r>
      <w:r>
        <w:rPr>
          <w:u w:val="single"/>
        </w:rPr>
        <w:t xml:space="preserve"> </w:t>
      </w:r>
      <w:r w:rsidRPr="00984F11">
        <w:rPr>
          <w:sz w:val="16"/>
        </w:rPr>
        <w:t xml:space="preserve">"We are not going to ride the roller coaster of the ever-changing Trump campaign position on debates, nor are we going to be distracted by his demands," his deputy campaign manager, Kate Bedingfield, said in a statement. So how did we get from there to here? Simple. </w:t>
      </w:r>
      <w:r w:rsidRPr="00072AD8">
        <w:rPr>
          <w:highlight w:val="cyan"/>
          <w:u w:val="single"/>
        </w:rPr>
        <w:t>Trump's</w:t>
      </w:r>
      <w:r w:rsidRPr="00984F11">
        <w:rPr>
          <w:u w:val="single"/>
        </w:rPr>
        <w:t xml:space="preserve"> political </w:t>
      </w:r>
      <w:r w:rsidRPr="00072AD8">
        <w:rPr>
          <w:highlight w:val="cyan"/>
          <w:u w:val="single"/>
        </w:rPr>
        <w:t>fortunes</w:t>
      </w:r>
      <w:r w:rsidRPr="00984F11">
        <w:rPr>
          <w:u w:val="single"/>
        </w:rPr>
        <w:t xml:space="preserve"> have </w:t>
      </w:r>
      <w:r w:rsidRPr="00072AD8">
        <w:rPr>
          <w:highlight w:val="cyan"/>
          <w:u w:val="single"/>
        </w:rPr>
        <w:t>declined</w:t>
      </w:r>
      <w:r w:rsidRPr="00984F11">
        <w:rPr>
          <w:u w:val="single"/>
        </w:rPr>
        <w:t xml:space="preserve"> </w:t>
      </w:r>
      <w:r w:rsidRPr="00072AD8">
        <w:rPr>
          <w:highlight w:val="cyan"/>
          <w:u w:val="single"/>
        </w:rPr>
        <w:t>significantly</w:t>
      </w:r>
      <w:r w:rsidRPr="00984F11">
        <w:rPr>
          <w:u w:val="single"/>
        </w:rPr>
        <w:t xml:space="preserve"> in recent months, </w:t>
      </w:r>
      <w:r w:rsidRPr="00072AD8">
        <w:rPr>
          <w:highlight w:val="cyan"/>
          <w:u w:val="single"/>
        </w:rPr>
        <w:t>with his uneven handling of the protests</w:t>
      </w:r>
      <w:r w:rsidRPr="00984F11">
        <w:rPr>
          <w:u w:val="single"/>
        </w:rPr>
        <w:t xml:space="preserve"> that arose in the aftermath of the death of George Floyd last month tanking his poll numbers.</w:t>
      </w:r>
      <w:r>
        <w:rPr>
          <w:u w:val="single"/>
        </w:rPr>
        <w:t xml:space="preserve"> </w:t>
      </w:r>
      <w:r w:rsidRPr="00072AD8">
        <w:rPr>
          <w:highlight w:val="cyan"/>
          <w:u w:val="single"/>
        </w:rPr>
        <w:t>Trump's approval rating in Gallup data took a double-digit hit</w:t>
      </w:r>
      <w:r w:rsidRPr="00984F11">
        <w:rPr>
          <w:u w:val="single"/>
        </w:rPr>
        <w:t xml:space="preserve"> in recent weeks and a slew of swing state and </w:t>
      </w:r>
      <w:r w:rsidRPr="00072AD8">
        <w:rPr>
          <w:highlight w:val="cyan"/>
          <w:u w:val="single"/>
        </w:rPr>
        <w:t>national polling shows him trailing Biden by significant margins</w:t>
      </w:r>
      <w:r w:rsidRPr="00984F11">
        <w:rPr>
          <w:u w:val="single"/>
        </w:rPr>
        <w:t>.</w:t>
      </w:r>
      <w:r>
        <w:rPr>
          <w:u w:val="single"/>
        </w:rPr>
        <w:t xml:space="preserve"> </w:t>
      </w:r>
      <w:r w:rsidRPr="00984F11">
        <w:rPr>
          <w:sz w:val="16"/>
        </w:rPr>
        <w:t xml:space="preserve">It's absolutely no coincidence that </w:t>
      </w:r>
      <w:r w:rsidRPr="00984F11">
        <w:rPr>
          <w:u w:val="single"/>
        </w:rPr>
        <w:t>faced with those numbers, the Trump campaign has reversed its position on debates.</w:t>
      </w:r>
      <w:r>
        <w:rPr>
          <w:u w:val="single"/>
        </w:rPr>
        <w:t xml:space="preserve"> </w:t>
      </w:r>
      <w:r w:rsidRPr="00984F11">
        <w:rPr>
          <w:sz w:val="16"/>
        </w:rPr>
        <w:t xml:space="preserve">Conventional political wisdom dictates </w:t>
      </w:r>
      <w:r w:rsidRPr="00984F11">
        <w:rPr>
          <w:sz w:val="16"/>
        </w:rPr>
        <w:lastRenderedPageBreak/>
        <w:t xml:space="preserve">that the candidate pushing for more debates is the candidate who is trailing. That person needs debates to create a moment (or moments) that can change the momentum and trajectory of the contest. That person isn't usually the incumbent. </w:t>
      </w:r>
      <w:proofErr w:type="gramStart"/>
      <w:r w:rsidRPr="00984F11">
        <w:rPr>
          <w:sz w:val="16"/>
        </w:rPr>
        <w:t>Typically</w:t>
      </w:r>
      <w:proofErr w:type="gramEnd"/>
      <w:r w:rsidRPr="00984F11">
        <w:rPr>
          <w:sz w:val="16"/>
        </w:rPr>
        <w:t xml:space="preserve"> challengers push for more debates because they need a forum to land the one big punch that can change things. And so, it's very telling that </w:t>
      </w:r>
      <w:r w:rsidRPr="00984F11">
        <w:rPr>
          <w:u w:val="single"/>
        </w:rPr>
        <w:t>Trump now finds himself needing more than the standard three debates. It means that the President doesn't think he's winning right now -- and doesn't necessarily see a way to get to victory without more debates.</w:t>
      </w:r>
      <w:r>
        <w:rPr>
          <w:u w:val="single"/>
        </w:rPr>
        <w:t xml:space="preserve"> </w:t>
      </w:r>
      <w:r w:rsidRPr="00984F11">
        <w:rPr>
          <w:sz w:val="16"/>
        </w:rPr>
        <w:t>The Point: Ignore what Trump says and tweets about how great a shape his re-election bid is in. This push for more debates says more than a thousand of those tweets.</w:t>
      </w:r>
    </w:p>
    <w:p w14:paraId="42C264AF" w14:textId="77777777" w:rsidR="006F152A" w:rsidRDefault="006F152A" w:rsidP="006F152A"/>
    <w:p w14:paraId="49B6BFA7" w14:textId="195DBDD7" w:rsidR="00293F2B" w:rsidRPr="00C83D5E" w:rsidRDefault="00293F2B" w:rsidP="00293F2B">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Biden wins now—clear lead in key swing states</w:t>
      </w:r>
    </w:p>
    <w:p w14:paraId="02E33640" w14:textId="77777777" w:rsidR="00293F2B" w:rsidRPr="00C83D5E" w:rsidRDefault="00293F2B" w:rsidP="00293F2B">
      <w:pPr>
        <w:rPr>
          <w:rFonts w:asciiTheme="minorHAnsi" w:hAnsiTheme="minorHAnsi" w:cstheme="minorHAnsi"/>
          <w:color w:val="000000" w:themeColor="text1"/>
          <w:sz w:val="20"/>
          <w:szCs w:val="20"/>
        </w:rPr>
      </w:pPr>
      <w:r w:rsidRPr="00C83D5E">
        <w:rPr>
          <w:rStyle w:val="Style13ptBold"/>
          <w:rFonts w:asciiTheme="minorHAnsi" w:hAnsiTheme="minorHAnsi" w:cstheme="minorHAnsi"/>
          <w:color w:val="000000" w:themeColor="text1"/>
        </w:rPr>
        <w:t>Peters 6-18</w:t>
      </w:r>
      <w:r w:rsidRPr="00C83D5E">
        <w:rPr>
          <w:rFonts w:asciiTheme="minorHAnsi" w:hAnsiTheme="minorHAnsi" w:cstheme="minorHAnsi"/>
          <w:color w:val="000000" w:themeColor="text1"/>
        </w:rPr>
        <w:t xml:space="preserve">-2020, </w:t>
      </w:r>
      <w:r w:rsidRPr="00C83D5E">
        <w:rPr>
          <w:rFonts w:asciiTheme="minorHAnsi" w:hAnsiTheme="minorHAnsi" w:cstheme="minorHAnsi"/>
          <w:color w:val="000000" w:themeColor="text1"/>
          <w:sz w:val="16"/>
          <w:szCs w:val="16"/>
        </w:rPr>
        <w:t xml:space="preserve">(Cameron, “States that Trump won easily in 2016 are looking tight for him in November,” </w:t>
      </w:r>
      <w:r w:rsidRPr="00C83D5E">
        <w:rPr>
          <w:rFonts w:asciiTheme="minorHAnsi" w:hAnsiTheme="minorHAnsi" w:cstheme="minorHAnsi"/>
          <w:i/>
          <w:color w:val="000000" w:themeColor="text1"/>
          <w:sz w:val="16"/>
          <w:szCs w:val="16"/>
        </w:rPr>
        <w:t>Vox</w:t>
      </w:r>
      <w:r w:rsidRPr="00C83D5E">
        <w:rPr>
          <w:rFonts w:asciiTheme="minorHAnsi" w:hAnsiTheme="minorHAnsi" w:cstheme="minorHAnsi"/>
          <w:color w:val="000000" w:themeColor="text1"/>
          <w:sz w:val="16"/>
          <w:szCs w:val="16"/>
        </w:rPr>
        <w:t xml:space="preserve">, </w:t>
      </w:r>
      <w:r w:rsidRPr="00C83D5E">
        <w:rPr>
          <w:rFonts w:asciiTheme="minorHAnsi" w:hAnsiTheme="minorHAnsi" w:cstheme="minorHAnsi"/>
          <w:color w:val="000000" w:themeColor="text1"/>
          <w:sz w:val="16"/>
          <w:szCs w:val="16"/>
          <w:u w:val="single"/>
        </w:rPr>
        <w:t>https://www.vox.com/2020/6/18/21291533/swing-state-polling-trump-biden-iowa-florida-michigan-ohio</w:t>
      </w:r>
      <w:r w:rsidRPr="00C83D5E">
        <w:rPr>
          <w:rFonts w:asciiTheme="minorHAnsi" w:hAnsiTheme="minorHAnsi" w:cstheme="minorHAnsi"/>
          <w:color w:val="000000" w:themeColor="text1"/>
          <w:sz w:val="16"/>
          <w:szCs w:val="16"/>
        </w:rPr>
        <w:t>)//TY</w:t>
      </w:r>
    </w:p>
    <w:p w14:paraId="3B8549D1" w14:textId="0D530322" w:rsidR="00293F2B" w:rsidRPr="00C83D5E" w:rsidRDefault="00293F2B" w:rsidP="00293F2B">
      <w:pPr>
        <w:rPr>
          <w:rFonts w:asciiTheme="minorHAnsi" w:hAnsiTheme="minorHAnsi" w:cstheme="minorHAnsi"/>
          <w:b/>
          <w:color w:val="000000" w:themeColor="text1"/>
          <w:sz w:val="20"/>
          <w:szCs w:val="20"/>
          <w:u w:val="single"/>
        </w:rPr>
      </w:pPr>
      <w:r w:rsidRPr="00C83D5E">
        <w:rPr>
          <w:rFonts w:asciiTheme="minorHAnsi" w:hAnsiTheme="minorHAnsi" w:cstheme="minorHAnsi"/>
          <w:color w:val="000000" w:themeColor="text1"/>
          <w:sz w:val="20"/>
          <w:szCs w:val="20"/>
        </w:rPr>
        <w:t xml:space="preserve">Some recent national polls have President Donald Trump down by double digits against former vice president and presumptive Democratic nominee Joe Biden. Perhaps most worryingly for Trump, even traditionally </w:t>
      </w:r>
      <w:r w:rsidRPr="00C83D5E">
        <w:rPr>
          <w:rFonts w:asciiTheme="minorHAnsi" w:hAnsiTheme="minorHAnsi" w:cstheme="minorHAnsi"/>
          <w:color w:val="000000" w:themeColor="text1"/>
          <w:sz w:val="20"/>
          <w:szCs w:val="20"/>
          <w:u w:val="single"/>
        </w:rPr>
        <w:t xml:space="preserve">Republican states are beginning to slip back into the toss-up column. </w:t>
      </w:r>
      <w:r w:rsidRPr="00C83D5E">
        <w:rPr>
          <w:rFonts w:asciiTheme="minorHAnsi" w:hAnsiTheme="minorHAnsi" w:cstheme="minorHAnsi"/>
          <w:color w:val="000000" w:themeColor="text1"/>
          <w:sz w:val="20"/>
          <w:szCs w:val="20"/>
        </w:rPr>
        <w:t xml:space="preserve">Take Iowa, for example, which the president won by just shy of 9.5 points in 2016. Though the state hasn’t been heavily polled since the general election matchup was set earlier this spring, a June 9 poll from </w:t>
      </w:r>
      <w:proofErr w:type="spellStart"/>
      <w:r w:rsidRPr="00C83D5E">
        <w:rPr>
          <w:rFonts w:asciiTheme="minorHAnsi" w:hAnsiTheme="minorHAnsi" w:cstheme="minorHAnsi"/>
          <w:color w:val="000000" w:themeColor="text1"/>
          <w:sz w:val="20"/>
          <w:szCs w:val="20"/>
        </w:rPr>
        <w:t>Civiqs</w:t>
      </w:r>
      <w:proofErr w:type="spellEnd"/>
      <w:r w:rsidRPr="00C83D5E">
        <w:rPr>
          <w:rFonts w:asciiTheme="minorHAnsi" w:hAnsiTheme="minorHAnsi" w:cstheme="minorHAnsi"/>
          <w:color w:val="000000" w:themeColor="text1"/>
          <w:sz w:val="20"/>
          <w:szCs w:val="20"/>
        </w:rPr>
        <w:t xml:space="preserve"> shows Trump and Biden in a dead heat there. A June 5 Iowa poll by Public Policy Polling, meanwhile, has the president up by a single point, and a Des Moines Register poll on Saturday found incumbent Republican Sen. Joni Ernst down 3 points — though still within the margin of error — on her Democratic challenger, Theresa Greenfield.</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Ohio is looking similar</w:t>
      </w:r>
      <w:r w:rsidRPr="00C83D5E">
        <w:rPr>
          <w:rFonts w:asciiTheme="minorHAnsi" w:hAnsiTheme="minorHAnsi" w:cstheme="minorHAnsi"/>
          <w:color w:val="000000" w:themeColor="text1"/>
          <w:sz w:val="20"/>
          <w:szCs w:val="20"/>
        </w:rPr>
        <w:t xml:space="preserve">: Trump won the state handily in 2016, by about 8 points. Now, </w:t>
      </w:r>
      <w:r w:rsidRPr="00C83D5E">
        <w:rPr>
          <w:rFonts w:asciiTheme="minorHAnsi" w:hAnsiTheme="minorHAnsi" w:cstheme="minorHAnsi"/>
          <w:color w:val="000000" w:themeColor="text1"/>
          <w:sz w:val="20"/>
          <w:szCs w:val="20"/>
          <w:u w:val="single"/>
        </w:rPr>
        <w:t>a recent Fox News poll shows him down by 2 points against Biden</w:t>
      </w:r>
      <w:r w:rsidRPr="00C83D5E">
        <w:rPr>
          <w:rFonts w:asciiTheme="minorHAnsi" w:hAnsiTheme="minorHAnsi" w:cstheme="minorHAnsi"/>
          <w:color w:val="000000" w:themeColor="text1"/>
          <w:sz w:val="20"/>
          <w:szCs w:val="20"/>
        </w:rPr>
        <w:t xml:space="preserve"> there.</w:t>
      </w:r>
      <w:r w:rsidRPr="00C83D5E">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In both states, as well as Arizona, the Trump campaign is reportedly worried enough about the president’s standing to spent a combined $1.7 million on advertising, according to a New York Times story from earlier this month.</w:t>
      </w:r>
      <w:r w:rsidRPr="00C83D5E">
        <w:rPr>
          <w:rFonts w:asciiTheme="minorHAnsi" w:hAnsiTheme="minorHAnsi" w:cstheme="minorHAnsi"/>
          <w:color w:val="000000" w:themeColor="text1"/>
          <w:sz w:val="20"/>
          <w:szCs w:val="20"/>
          <w:u w:val="single"/>
        </w:rPr>
        <w:t xml:space="preserve"> The best the Trump campaign seems to be coming up with is sending cease-and-desist notices to news organizations</w:t>
      </w:r>
      <w:r w:rsidRPr="00C83D5E">
        <w:rPr>
          <w:rFonts w:asciiTheme="minorHAnsi" w:hAnsiTheme="minorHAnsi" w:cstheme="minorHAnsi"/>
          <w:color w:val="000000" w:themeColor="text1"/>
          <w:sz w:val="20"/>
          <w:szCs w:val="20"/>
        </w:rPr>
        <w:t xml:space="preserve"> over bad polls. Amid a chronically mismanaged pandemic and ongoing anti-racism protests, that means Trump could be in a lot of trouble this November.</w:t>
      </w:r>
      <w:r w:rsidRPr="00C83D5E">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A close race in states like Iowa is bad news for Trump, because while Democrats would surely love to pick up the Hawkeye State, which Barack Obama won in 2008 and 2012, this November, neither Iowa nor Ohio is generally considered an essential part of Biden’s path to 270 electoral votes. And </w:t>
      </w:r>
      <w:r w:rsidRPr="00C83D5E">
        <w:rPr>
          <w:rFonts w:asciiTheme="minorHAnsi" w:hAnsiTheme="minorHAnsi" w:cstheme="minorHAnsi"/>
          <w:color w:val="000000" w:themeColor="text1"/>
          <w:sz w:val="20"/>
          <w:szCs w:val="20"/>
          <w:u w:val="single"/>
        </w:rPr>
        <w:t xml:space="preserve">in the battleground states that are a part of that path — Wisconsin, Michigan, and Florida, among others — Biden is looking even stronger. </w:t>
      </w:r>
      <w:r w:rsidRPr="00C83D5E">
        <w:rPr>
          <w:rFonts w:asciiTheme="minorHAnsi" w:hAnsiTheme="minorHAnsi" w:cstheme="minorHAnsi"/>
          <w:color w:val="000000" w:themeColor="text1"/>
          <w:sz w:val="20"/>
          <w:szCs w:val="20"/>
        </w:rPr>
        <w:t>I</w:t>
      </w:r>
      <w:r w:rsidRPr="00C83D5E">
        <w:rPr>
          <w:rFonts w:asciiTheme="minorHAnsi" w:hAnsiTheme="minorHAnsi" w:cstheme="minorHAnsi"/>
          <w:color w:val="000000" w:themeColor="text1"/>
          <w:sz w:val="20"/>
          <w:szCs w:val="20"/>
          <w:u w:val="single"/>
        </w:rPr>
        <w:t xml:space="preserve">n a Fox News poll of Wisconsin </w:t>
      </w:r>
      <w:r w:rsidRPr="00C83D5E">
        <w:rPr>
          <w:rFonts w:asciiTheme="minorHAnsi" w:hAnsiTheme="minorHAnsi" w:cstheme="minorHAnsi"/>
          <w:color w:val="000000" w:themeColor="text1"/>
          <w:sz w:val="20"/>
          <w:szCs w:val="20"/>
        </w:rPr>
        <w:t xml:space="preserve">conducted from May 30 through June 2, for instance, </w:t>
      </w:r>
      <w:r w:rsidRPr="00C83D5E">
        <w:rPr>
          <w:rFonts w:asciiTheme="minorHAnsi" w:hAnsiTheme="minorHAnsi" w:cstheme="minorHAnsi"/>
          <w:color w:val="000000" w:themeColor="text1"/>
          <w:sz w:val="20"/>
          <w:szCs w:val="20"/>
          <w:u w:val="single"/>
        </w:rPr>
        <w:t>Trump is down by 9 points versus Biden,</w:t>
      </w:r>
      <w:r w:rsidRPr="00C83D5E">
        <w:rPr>
          <w:rFonts w:asciiTheme="minorHAnsi" w:hAnsiTheme="minorHAnsi" w:cstheme="minorHAnsi"/>
          <w:color w:val="000000" w:themeColor="text1"/>
          <w:sz w:val="20"/>
          <w:szCs w:val="20"/>
        </w:rPr>
        <w:t xml:space="preserve"> and FiveThirtyEight has Biden up by an average of 6.2 points across all the Wisconsin polls conducted from May 1 through June 11.</w:t>
      </w:r>
      <w:r w:rsidRPr="00C83D5E">
        <w:rPr>
          <w:rFonts w:asciiTheme="minorHAnsi" w:hAnsiTheme="minorHAnsi" w:cstheme="minorHAnsi"/>
          <w:color w:val="000000" w:themeColor="text1"/>
          <w:sz w:val="20"/>
          <w:szCs w:val="20"/>
          <w:u w:val="single"/>
        </w:rPr>
        <w:t xml:space="preserve"> In Michigan,</w:t>
      </w:r>
      <w:r w:rsidRPr="00C83D5E">
        <w:rPr>
          <w:rFonts w:asciiTheme="minorHAnsi" w:hAnsiTheme="minorHAnsi" w:cstheme="minorHAnsi"/>
          <w:color w:val="000000" w:themeColor="text1"/>
          <w:sz w:val="20"/>
          <w:szCs w:val="20"/>
        </w:rPr>
        <w:t xml:space="preserve"> things look even worse for the president: </w:t>
      </w:r>
      <w:r w:rsidRPr="00C83D5E">
        <w:rPr>
          <w:rFonts w:asciiTheme="minorHAnsi" w:hAnsiTheme="minorHAnsi" w:cstheme="minorHAnsi"/>
          <w:color w:val="000000" w:themeColor="text1"/>
          <w:sz w:val="20"/>
          <w:szCs w:val="20"/>
          <w:u w:val="single"/>
        </w:rPr>
        <w:t>He’s down by 7.6 points according to the FiveThirtyEight average</w:t>
      </w:r>
      <w:r w:rsidRPr="00C83D5E">
        <w:rPr>
          <w:rFonts w:asciiTheme="minorHAnsi" w:hAnsiTheme="minorHAnsi" w:cstheme="minorHAnsi"/>
          <w:color w:val="000000" w:themeColor="text1"/>
          <w:sz w:val="20"/>
          <w:szCs w:val="20"/>
        </w:rPr>
        <w:t>, and a recent EPIC-MRA poll showed Biden up by 12 points in the state.</w:t>
      </w:r>
      <w:r w:rsidRPr="00C83D5E">
        <w:rPr>
          <w:rFonts w:asciiTheme="minorHAnsi" w:hAnsiTheme="minorHAnsi" w:cstheme="minorHAnsi"/>
          <w:color w:val="000000" w:themeColor="text1"/>
          <w:sz w:val="20"/>
          <w:szCs w:val="20"/>
          <w:u w:val="single"/>
        </w:rPr>
        <w:t xml:space="preserve"> And then there’s Florida</w:t>
      </w:r>
      <w:r w:rsidRPr="00C83D5E">
        <w:rPr>
          <w:rFonts w:asciiTheme="minorHAnsi" w:hAnsiTheme="minorHAnsi" w:cstheme="minorHAnsi"/>
          <w:color w:val="000000" w:themeColor="text1"/>
          <w:sz w:val="20"/>
          <w:szCs w:val="20"/>
        </w:rPr>
        <w:t xml:space="preserve">, Trump’s home state since he changed his residence to Mar-a-Lago from Trump Tower in September 2019. On the surface, things don’t look quite as bad for him there: He’s </w:t>
      </w:r>
      <w:r w:rsidRPr="00C83D5E">
        <w:rPr>
          <w:rFonts w:asciiTheme="minorHAnsi" w:hAnsiTheme="minorHAnsi" w:cstheme="minorHAnsi"/>
          <w:color w:val="000000" w:themeColor="text1"/>
          <w:sz w:val="20"/>
          <w:szCs w:val="20"/>
          <w:u w:val="single"/>
        </w:rPr>
        <w:t>down by just 2.5 points to Biden</w:t>
      </w:r>
      <w:r w:rsidRPr="00C83D5E">
        <w:rPr>
          <w:rFonts w:asciiTheme="minorHAnsi" w:hAnsiTheme="minorHAnsi" w:cstheme="minorHAnsi"/>
          <w:color w:val="000000" w:themeColor="text1"/>
          <w:sz w:val="20"/>
          <w:szCs w:val="20"/>
        </w:rPr>
        <w:t>, according to the same FiveThirtyEight average spanning May 1 to June 11. Looking at June alone, though, paints a less rosy picture for Trump, who is losing by double digits in two of the three polls tracked by FiveThirtyEight to come out of the state this month.</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Even in deep-red states</w:t>
      </w:r>
      <w:r w:rsidRPr="00C83D5E">
        <w:rPr>
          <w:rFonts w:asciiTheme="minorHAnsi" w:hAnsiTheme="minorHAnsi" w:cstheme="minorHAnsi"/>
          <w:color w:val="000000" w:themeColor="text1"/>
          <w:sz w:val="20"/>
          <w:szCs w:val="20"/>
        </w:rPr>
        <w:t xml:space="preserve"> that likely won’t be in play in November regardless of what happens in the intervening months, </w:t>
      </w:r>
      <w:r w:rsidRPr="00C83D5E">
        <w:rPr>
          <w:rFonts w:asciiTheme="minorHAnsi" w:hAnsiTheme="minorHAnsi" w:cstheme="minorHAnsi"/>
          <w:color w:val="000000" w:themeColor="text1"/>
          <w:sz w:val="20"/>
          <w:szCs w:val="20"/>
          <w:u w:val="single"/>
        </w:rPr>
        <w:t>Trump’s approval rating has slippe</w:t>
      </w:r>
      <w:r w:rsidRPr="00C83D5E">
        <w:rPr>
          <w:rFonts w:asciiTheme="minorHAnsi" w:hAnsiTheme="minorHAnsi" w:cstheme="minorHAnsi"/>
          <w:color w:val="000000" w:themeColor="text1"/>
          <w:sz w:val="20"/>
          <w:szCs w:val="20"/>
        </w:rPr>
        <w:t>d. According to a daily tracking poll by Morning Consult that was active from January 2017 through February this year, the president’s net approval rating in Mississippi has fallen by 20 points since he took office. In Oklahoma, where he will hold a rally this weekend for the first time since the coronavirus pandemic, it’s the same — down by 20, though his net approval is still 14 points above water.</w:t>
      </w:r>
      <w:r w:rsidRPr="00C83D5E">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Those numbers don’t account for the past four months of turmoil in the US, but a more recent Oklahoma poll, which was conducted on June 3 and 4, does, and it shows Trump with a 19-point lead against Biden. That doesn’t sound like bad news for him, until you remember that Trump won Oklahoma by better than 36 points in 2016. Even Alabama, where Democrat Doug Jones is on the defensive in a tough Senate race, isn’t as excited about Trump as it used to be: The same Morning Consult poll shows the president’s approval down by 8 points since he took office.</w:t>
      </w:r>
      <w:r w:rsidRPr="00C83D5E">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Beyond his numbers in any one state</w:t>
      </w:r>
      <w:r w:rsidRPr="00C83D5E">
        <w:rPr>
          <w:rFonts w:asciiTheme="minorHAnsi" w:hAnsiTheme="minorHAnsi" w:cstheme="minorHAnsi"/>
          <w:color w:val="000000" w:themeColor="text1"/>
          <w:sz w:val="20"/>
          <w:szCs w:val="20"/>
          <w:u w:val="single"/>
        </w:rPr>
        <w:t xml:space="preserve">, there </w:t>
      </w:r>
      <w:r w:rsidRPr="00C83D5E">
        <w:rPr>
          <w:rFonts w:asciiTheme="minorHAnsi" w:hAnsiTheme="minorHAnsi" w:cstheme="minorHAnsi"/>
          <w:color w:val="000000" w:themeColor="text1"/>
          <w:sz w:val="20"/>
          <w:szCs w:val="20"/>
          <w:u w:val="single"/>
        </w:rPr>
        <w:lastRenderedPageBreak/>
        <w:t>are other warning signs for Trump</w:t>
      </w:r>
      <w:r w:rsidRPr="00C83D5E">
        <w:rPr>
          <w:rFonts w:asciiTheme="minorHAnsi" w:hAnsiTheme="minorHAnsi" w:cstheme="minorHAnsi"/>
          <w:color w:val="000000" w:themeColor="text1"/>
          <w:sz w:val="20"/>
          <w:szCs w:val="20"/>
        </w:rPr>
        <w:t xml:space="preserve">. In 2016, he won voters 65 and older by 8 points; now, an Economist/YouGov poll that was in the field from May 31 through June 2 shows that lead down to just 3 points. And while Trump has never been strong with women voters — who went for Clinton by 12 points in 2016 — he’s now losing them by what CNN polling guru Harry </w:t>
      </w:r>
      <w:proofErr w:type="spellStart"/>
      <w:r w:rsidRPr="00C83D5E">
        <w:rPr>
          <w:rFonts w:asciiTheme="minorHAnsi" w:hAnsiTheme="minorHAnsi" w:cstheme="minorHAnsi"/>
          <w:color w:val="000000" w:themeColor="text1"/>
          <w:sz w:val="20"/>
          <w:szCs w:val="20"/>
        </w:rPr>
        <w:t>Enten</w:t>
      </w:r>
      <w:proofErr w:type="spellEnd"/>
      <w:r w:rsidRPr="00C83D5E">
        <w:rPr>
          <w:rFonts w:asciiTheme="minorHAnsi" w:hAnsiTheme="minorHAnsi" w:cstheme="minorHAnsi"/>
          <w:color w:val="000000" w:themeColor="text1"/>
          <w:sz w:val="20"/>
          <w:szCs w:val="20"/>
        </w:rPr>
        <w:t xml:space="preserve"> describes as a “historic margin,” about 25 points among registered voters.</w:t>
      </w:r>
      <w:r w:rsidR="006F152A">
        <w:rPr>
          <w:rFonts w:asciiTheme="minorHAnsi" w:hAnsiTheme="minorHAnsi" w:cstheme="minorHAnsi"/>
          <w:b/>
          <w:color w:val="000000" w:themeColor="text1"/>
          <w:sz w:val="20"/>
          <w:szCs w:val="20"/>
        </w:rPr>
        <w:t xml:space="preserve"> </w:t>
      </w:r>
      <w:r w:rsidRPr="00C83D5E">
        <w:rPr>
          <w:rFonts w:asciiTheme="minorHAnsi" w:hAnsiTheme="minorHAnsi" w:cstheme="minorHAnsi"/>
          <w:color w:val="000000" w:themeColor="text1"/>
          <w:sz w:val="20"/>
          <w:szCs w:val="20"/>
        </w:rPr>
        <w:t xml:space="preserve">With all of that in mind, </w:t>
      </w:r>
      <w:r w:rsidRPr="00C83D5E">
        <w:rPr>
          <w:rFonts w:asciiTheme="minorHAnsi" w:hAnsiTheme="minorHAnsi" w:cstheme="minorHAnsi"/>
          <w:color w:val="000000" w:themeColor="text1"/>
          <w:sz w:val="20"/>
          <w:szCs w:val="20"/>
          <w:u w:val="single"/>
        </w:rPr>
        <w:t>the big picture is not a positive one for Trump: He’s on the defensive in a slate of must-win battleground states</w:t>
      </w:r>
      <w:r w:rsidRPr="00C83D5E">
        <w:rPr>
          <w:rFonts w:asciiTheme="minorHAnsi" w:hAnsiTheme="minorHAnsi" w:cstheme="minorHAnsi"/>
          <w:color w:val="000000" w:themeColor="text1"/>
          <w:sz w:val="20"/>
          <w:szCs w:val="20"/>
        </w:rPr>
        <w:t xml:space="preserve"> that delivered him an Electoral College victory in 2016, and formerly safe states like Iowa and Ohio are suddenly looking at least marginally competitive. As he loses ground in the polls, Democrats are also eyeing an expanded Senate map that could give them a better chance of taking back the upper chamber of Congress along with the White House in November. And all of this is occurring </w:t>
      </w:r>
      <w:r w:rsidRPr="00C83D5E">
        <w:rPr>
          <w:rFonts w:asciiTheme="minorHAnsi" w:hAnsiTheme="minorHAnsi" w:cstheme="minorHAnsi"/>
          <w:color w:val="000000" w:themeColor="text1"/>
          <w:sz w:val="20"/>
          <w:szCs w:val="20"/>
          <w:u w:val="single"/>
        </w:rPr>
        <w:t xml:space="preserve">with a mishandled pandemic and a resulting global economic recession as the backdrop, which historically does not bode well for an incumbent president’s reelection chances. </w:t>
      </w:r>
      <w:r w:rsidRPr="00C83D5E">
        <w:rPr>
          <w:rFonts w:asciiTheme="minorHAnsi" w:hAnsiTheme="minorHAnsi" w:cstheme="minorHAnsi"/>
          <w:color w:val="000000" w:themeColor="text1"/>
          <w:sz w:val="20"/>
          <w:szCs w:val="20"/>
        </w:rPr>
        <w:t xml:space="preserve">Of course, it’s still more than four months until Election Day on November 3 — but as Vox’s Matthew </w:t>
      </w:r>
      <w:proofErr w:type="spellStart"/>
      <w:r w:rsidRPr="00C83D5E">
        <w:rPr>
          <w:rFonts w:asciiTheme="minorHAnsi" w:hAnsiTheme="minorHAnsi" w:cstheme="minorHAnsi"/>
          <w:color w:val="000000" w:themeColor="text1"/>
          <w:sz w:val="20"/>
          <w:szCs w:val="20"/>
        </w:rPr>
        <w:t>Yglesias</w:t>
      </w:r>
      <w:proofErr w:type="spellEnd"/>
      <w:r w:rsidRPr="00C83D5E">
        <w:rPr>
          <w:rFonts w:asciiTheme="minorHAnsi" w:hAnsiTheme="minorHAnsi" w:cstheme="minorHAnsi"/>
          <w:color w:val="000000" w:themeColor="text1"/>
          <w:sz w:val="20"/>
          <w:szCs w:val="20"/>
        </w:rPr>
        <w:t xml:space="preserve"> points out, things are looking better for Biden than they ever did for 2016 Democratic nominee Hillary Clinton, who enjoyed her own polling lead for much of the 2016 election cycle:</w:t>
      </w:r>
      <w:r w:rsidRPr="00C83D5E">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This Biden lead is different. If you’re up 10 points in the polls, then the polls could be off by 4 points (which would be a big but not mind-blowing error) and the Electoral College could have a 4-point skew toward Trump (which is at the upper range of plausibility but not totally out there) and Biden would still win. Basically, if you are up 10 in the polls, you are almost certainly going to </w:t>
      </w:r>
      <w:proofErr w:type="spellStart"/>
      <w:proofErr w:type="gramStart"/>
      <w:r w:rsidRPr="00C83D5E">
        <w:rPr>
          <w:rFonts w:asciiTheme="minorHAnsi" w:hAnsiTheme="minorHAnsi" w:cstheme="minorHAnsi"/>
          <w:color w:val="000000" w:themeColor="text1"/>
          <w:sz w:val="20"/>
          <w:szCs w:val="20"/>
        </w:rPr>
        <w:t>win.And</w:t>
      </w:r>
      <w:proofErr w:type="spellEnd"/>
      <w:proofErr w:type="gramEnd"/>
      <w:r w:rsidRPr="00C83D5E">
        <w:rPr>
          <w:rFonts w:asciiTheme="minorHAnsi" w:hAnsiTheme="minorHAnsi" w:cstheme="minorHAnsi"/>
          <w:color w:val="000000" w:themeColor="text1"/>
          <w:sz w:val="20"/>
          <w:szCs w:val="20"/>
        </w:rPr>
        <w:t xml:space="preserve"> right now, Biden is up 10 in quite a few recent national polls. Whether that’s still the case by November, though, is another question.</w:t>
      </w:r>
    </w:p>
    <w:p w14:paraId="036DA65B" w14:textId="280E0969" w:rsidR="00293F2B" w:rsidRDefault="00293F2B" w:rsidP="00293F2B">
      <w:pPr>
        <w:rPr>
          <w:rFonts w:asciiTheme="minorHAnsi" w:hAnsiTheme="minorHAnsi" w:cstheme="minorHAnsi"/>
          <w:color w:val="000000" w:themeColor="text1"/>
        </w:rPr>
      </w:pPr>
    </w:p>
    <w:p w14:paraId="39120A95" w14:textId="77777777" w:rsidR="006F152A" w:rsidRPr="00C83D5E" w:rsidRDefault="006F152A" w:rsidP="006F152A">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Biden wins now—declining Trump support in key swing states</w:t>
      </w:r>
    </w:p>
    <w:p w14:paraId="042CC794" w14:textId="77777777" w:rsidR="006F152A" w:rsidRPr="00C83D5E" w:rsidRDefault="006F152A" w:rsidP="006F152A">
      <w:pPr>
        <w:rPr>
          <w:rFonts w:asciiTheme="minorHAnsi" w:hAnsiTheme="minorHAnsi" w:cstheme="minorHAnsi"/>
          <w:color w:val="000000" w:themeColor="text1"/>
          <w:sz w:val="20"/>
          <w:szCs w:val="20"/>
        </w:rPr>
      </w:pPr>
      <w:r w:rsidRPr="00C83D5E">
        <w:rPr>
          <w:rStyle w:val="Style13ptBold"/>
          <w:rFonts w:asciiTheme="minorHAnsi" w:hAnsiTheme="minorHAnsi" w:cstheme="minorHAnsi"/>
          <w:color w:val="000000" w:themeColor="text1"/>
        </w:rPr>
        <w:t>Cohn, 6-27-20,</w:t>
      </w:r>
      <w:r w:rsidRPr="00C83D5E">
        <w:rPr>
          <w:rStyle w:val="Style13ptBold"/>
          <w:rFonts w:asciiTheme="minorHAnsi" w:hAnsiTheme="minorHAnsi" w:cstheme="minorHAnsi"/>
          <w:b w:val="0"/>
          <w:color w:val="000000" w:themeColor="text1"/>
          <w:sz w:val="22"/>
        </w:rPr>
        <w:t xml:space="preserve"> </w:t>
      </w:r>
      <w:r w:rsidRPr="00C83D5E">
        <w:rPr>
          <w:rStyle w:val="Style13ptBold"/>
          <w:rFonts w:asciiTheme="minorHAnsi" w:hAnsiTheme="minorHAnsi" w:cstheme="minorHAnsi"/>
          <w:b w:val="0"/>
          <w:color w:val="000000" w:themeColor="text1"/>
          <w:sz w:val="16"/>
          <w:szCs w:val="16"/>
        </w:rPr>
        <w:t>(</w:t>
      </w:r>
      <w:proofErr w:type="spellStart"/>
      <w:proofErr w:type="gramStart"/>
      <w:r w:rsidRPr="00C83D5E">
        <w:rPr>
          <w:rFonts w:asciiTheme="minorHAnsi" w:hAnsiTheme="minorHAnsi" w:cstheme="minorHAnsi"/>
          <w:color w:val="000000" w:themeColor="text1"/>
          <w:sz w:val="16"/>
          <w:szCs w:val="16"/>
        </w:rPr>
        <w:t>Nate,“</w:t>
      </w:r>
      <w:proofErr w:type="gramEnd"/>
      <w:r w:rsidRPr="00C83D5E">
        <w:rPr>
          <w:rFonts w:asciiTheme="minorHAnsi" w:hAnsiTheme="minorHAnsi" w:cstheme="minorHAnsi"/>
          <w:color w:val="000000" w:themeColor="text1"/>
          <w:sz w:val="16"/>
          <w:szCs w:val="16"/>
        </w:rPr>
        <w:t>In</w:t>
      </w:r>
      <w:proofErr w:type="spellEnd"/>
      <w:r w:rsidRPr="00C83D5E">
        <w:rPr>
          <w:rFonts w:asciiTheme="minorHAnsi" w:hAnsiTheme="minorHAnsi" w:cstheme="minorHAnsi"/>
          <w:color w:val="000000" w:themeColor="text1"/>
          <w:sz w:val="16"/>
          <w:szCs w:val="16"/>
        </w:rPr>
        <w:t xml:space="preserve"> Poll, Trump Falls Far Behind Biden in Six Key Battleground States</w:t>
      </w:r>
      <w:r w:rsidRPr="00C83D5E">
        <w:rPr>
          <w:rFonts w:asciiTheme="minorHAnsi" w:hAnsiTheme="minorHAnsi" w:cstheme="minorHAnsi"/>
          <w:i/>
          <w:iCs/>
          <w:color w:val="000000" w:themeColor="text1"/>
          <w:sz w:val="16"/>
          <w:szCs w:val="16"/>
        </w:rPr>
        <w:t xml:space="preserve"> The New York Times, </w:t>
      </w:r>
      <w:r w:rsidRPr="00C83D5E">
        <w:rPr>
          <w:rFonts w:asciiTheme="minorHAnsi" w:hAnsiTheme="minorHAnsi" w:cstheme="minorHAnsi"/>
          <w:color w:val="000000" w:themeColor="text1"/>
          <w:sz w:val="16"/>
          <w:szCs w:val="16"/>
        </w:rPr>
        <w:t xml:space="preserve"> https://www.nytimes.com/2020/06/25/upshot/poll-2020-biden-battlegrounds.html) //TY</w:t>
      </w:r>
    </w:p>
    <w:p w14:paraId="23600DB5" w14:textId="60DA40AC" w:rsidR="006F152A" w:rsidRPr="00C83D5E" w:rsidRDefault="006F152A" w:rsidP="006F152A">
      <w:pPr>
        <w:rPr>
          <w:rFonts w:asciiTheme="minorHAnsi" w:hAnsiTheme="minorHAnsi" w:cstheme="minorHAnsi"/>
          <w:color w:val="000000" w:themeColor="text1"/>
          <w:sz w:val="20"/>
          <w:szCs w:val="20"/>
          <w:u w:val="single"/>
        </w:rPr>
      </w:pPr>
      <w:r w:rsidRPr="00C83D5E">
        <w:rPr>
          <w:rFonts w:asciiTheme="minorHAnsi" w:hAnsiTheme="minorHAnsi" w:cstheme="minorHAnsi"/>
          <w:color w:val="000000" w:themeColor="text1"/>
          <w:sz w:val="20"/>
          <w:szCs w:val="20"/>
        </w:rPr>
        <w:t>Joe Biden holds a strong lead among registered voters in six battleground states carried by Donald Trump in 2016.</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President Trump has lost significant ground in the six battleground states that clinched his Electoral College victory in 2016</w:t>
      </w:r>
      <w:r w:rsidRPr="00C83D5E">
        <w:rPr>
          <w:rFonts w:asciiTheme="minorHAnsi" w:hAnsiTheme="minorHAnsi" w:cstheme="minorHAnsi"/>
          <w:color w:val="000000" w:themeColor="text1"/>
          <w:sz w:val="20"/>
          <w:szCs w:val="20"/>
        </w:rPr>
        <w:t xml:space="preserve">, according to New York Times/Siena College surveys, with Joseph R. </w:t>
      </w:r>
      <w:r w:rsidRPr="00C83D5E">
        <w:rPr>
          <w:rFonts w:asciiTheme="minorHAnsi" w:hAnsiTheme="minorHAnsi" w:cstheme="minorHAnsi"/>
          <w:color w:val="000000" w:themeColor="text1"/>
          <w:sz w:val="20"/>
          <w:szCs w:val="20"/>
          <w:u w:val="single"/>
        </w:rPr>
        <w:t>Biden Jr. opening double-digit leads in Michigan, Pennsylvania and Wisconsin.</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Mr. Trump’s once-commanding advantage among white voters has nearly vanished</w:t>
      </w:r>
      <w:r w:rsidRPr="00C83D5E">
        <w:rPr>
          <w:rFonts w:asciiTheme="minorHAnsi" w:hAnsiTheme="minorHAnsi" w:cstheme="minorHAnsi"/>
          <w:color w:val="000000" w:themeColor="text1"/>
          <w:sz w:val="20"/>
          <w:szCs w:val="20"/>
        </w:rPr>
        <w:t xml:space="preserve">, a development that would all but preclude the president’s re-election if it persisted. </w:t>
      </w:r>
      <w:r w:rsidRPr="00C83D5E">
        <w:rPr>
          <w:rFonts w:asciiTheme="minorHAnsi" w:hAnsiTheme="minorHAnsi" w:cstheme="minorHAnsi"/>
          <w:color w:val="000000" w:themeColor="text1"/>
          <w:sz w:val="20"/>
          <w:szCs w:val="20"/>
          <w:u w:val="single"/>
        </w:rPr>
        <w:t>Mr. Biden now has a 21-point lead among white college graduates, and the president is losing among white voters in the three Northern battleground states</w:t>
      </w:r>
      <w:r w:rsidRPr="00C83D5E">
        <w:rPr>
          <w:rFonts w:asciiTheme="minorHAnsi" w:hAnsiTheme="minorHAnsi" w:cstheme="minorHAnsi"/>
          <w:color w:val="000000" w:themeColor="text1"/>
          <w:sz w:val="20"/>
          <w:szCs w:val="20"/>
        </w:rPr>
        <w:t xml:space="preserve"> — not by much, but he won them by nearly 10 points in 2016.</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Four years ago, Mr. Trump’s strength in the disproportionately white working-class battleground states allowed him to win the Electoral College while losing the popular vote. The surveys indicate that the president continues to fare better in these relatively white battleground states than he does nationwide.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A separate Times/Siena survey released on Wednesday found Mr. Biden leading by 14 points nationwide</w:t>
      </w:r>
      <w:r w:rsidRPr="00C83D5E">
        <w:rPr>
          <w:rFonts w:asciiTheme="minorHAnsi" w:hAnsiTheme="minorHAnsi" w:cstheme="minorHAnsi"/>
          <w:color w:val="000000" w:themeColor="text1"/>
          <w:sz w:val="20"/>
          <w:szCs w:val="20"/>
        </w:rPr>
        <w:t>, 50 percent to 36 percent.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Mr. </w:t>
      </w:r>
      <w:r w:rsidRPr="00C83D5E">
        <w:rPr>
          <w:rFonts w:asciiTheme="minorHAnsi" w:hAnsiTheme="minorHAnsi" w:cstheme="minorHAnsi"/>
          <w:color w:val="000000" w:themeColor="text1"/>
          <w:sz w:val="20"/>
          <w:szCs w:val="20"/>
          <w:u w:val="single"/>
        </w:rPr>
        <w:t>Biden would win the presidency with at least 333 electoral votes, far more than the 270 needed</w:t>
      </w:r>
      <w:r w:rsidRPr="00C83D5E">
        <w:rPr>
          <w:rFonts w:asciiTheme="minorHAnsi" w:hAnsiTheme="minorHAnsi" w:cstheme="minorHAnsi"/>
          <w:color w:val="000000" w:themeColor="text1"/>
          <w:sz w:val="20"/>
          <w:szCs w:val="20"/>
        </w:rPr>
        <w:t>, if he won all six of the states surveyed and held those won by Hillary Clinton four years ago. Most combinations of any three of the six states — which also include Florida, Arizona and North Carolina — would suffice.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With a little more than four months to go until the election, there is still time for the president’s political standing to recover, just as it did on so many occasions four years ago. He maintains a substantial advantage on the economy, which could become an even more central issue in what has already been a volatile election cycle. And many of the undecided voters in these states lean Republican, and may end up returning to their party’s nominee.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But for now, the </w:t>
      </w:r>
      <w:r w:rsidRPr="00C83D5E">
        <w:rPr>
          <w:rFonts w:asciiTheme="minorHAnsi" w:hAnsiTheme="minorHAnsi" w:cstheme="minorHAnsi"/>
          <w:color w:val="000000" w:themeColor="text1"/>
          <w:sz w:val="20"/>
          <w:szCs w:val="20"/>
          <w:u w:val="single"/>
        </w:rPr>
        <w:t>findings confirm that the president’s political standing has deteriorated sharply since October</w:t>
      </w:r>
      <w:r w:rsidRPr="00C83D5E">
        <w:rPr>
          <w:rFonts w:asciiTheme="minorHAnsi" w:hAnsiTheme="minorHAnsi" w:cstheme="minorHAnsi"/>
          <w:color w:val="000000" w:themeColor="text1"/>
          <w:sz w:val="20"/>
          <w:szCs w:val="20"/>
        </w:rPr>
        <w:t>, when Times/Siena polls found Mr. Biden ahead by just two percentage points across the same six states (the average gap is now nine points). Since then, the nation has faced a series of crises that would pose a grave political challenge to any president seeking re-election. The polls suggest that battleground-state voters believe the president has struggled to meet the moment.</w:t>
      </w:r>
      <w:r>
        <w:rPr>
          <w:rFonts w:asciiTheme="minorHAnsi" w:hAnsiTheme="minorHAnsi" w:cstheme="minorHAnsi"/>
          <w:color w:val="000000" w:themeColor="text1"/>
          <w:sz w:val="20"/>
          <w:szCs w:val="20"/>
        </w:rPr>
        <w:t xml:space="preserve"> </w:t>
      </w:r>
      <w:proofErr w:type="spellStart"/>
      <w:r w:rsidRPr="00C83D5E">
        <w:rPr>
          <w:rFonts w:asciiTheme="minorHAnsi" w:hAnsiTheme="minorHAnsi" w:cstheme="minorHAnsi"/>
          <w:color w:val="000000" w:themeColor="text1"/>
          <w:sz w:val="20"/>
          <w:szCs w:val="20"/>
        </w:rPr>
        <w:t>Over all</w:t>
      </w:r>
      <w:proofErr w:type="spellEnd"/>
      <w:r w:rsidRPr="00C83D5E">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42 percent of voters in the battleground states approve of how Mr. Trump</w:t>
      </w:r>
      <w:r w:rsidRPr="00C83D5E">
        <w:rPr>
          <w:rFonts w:asciiTheme="minorHAnsi" w:hAnsiTheme="minorHAnsi" w:cstheme="minorHAnsi"/>
          <w:color w:val="000000" w:themeColor="text1"/>
          <w:sz w:val="20"/>
          <w:szCs w:val="20"/>
        </w:rPr>
        <w:t xml:space="preserve"> is handling his job as president, while </w:t>
      </w:r>
      <w:r w:rsidRPr="00C83D5E">
        <w:rPr>
          <w:rFonts w:asciiTheme="minorHAnsi" w:hAnsiTheme="minorHAnsi" w:cstheme="minorHAnsi"/>
          <w:color w:val="000000" w:themeColor="text1"/>
          <w:sz w:val="20"/>
          <w:szCs w:val="20"/>
          <w:u w:val="single"/>
        </w:rPr>
        <w:t>54 percent disapprove.</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These six​ states — with their mix of major cities, old industrial hubs, growing </w:t>
      </w:r>
      <w:r w:rsidRPr="00C83D5E">
        <w:rPr>
          <w:rFonts w:asciiTheme="minorHAnsi" w:hAnsiTheme="minorHAnsi" w:cstheme="minorHAnsi"/>
          <w:color w:val="000000" w:themeColor="text1"/>
          <w:sz w:val="20"/>
          <w:szCs w:val="20"/>
        </w:rPr>
        <w:lastRenderedPageBreak/>
        <w:t xml:space="preserve">suburbs, and even farmland — together deliver a grim judgment of Mr. Trump on recent issues that have shaken American life. </w:t>
      </w:r>
      <w:r w:rsidRPr="00C83D5E">
        <w:rPr>
          <w:rFonts w:asciiTheme="minorHAnsi" w:hAnsiTheme="minorHAnsi" w:cstheme="minorHAnsi"/>
          <w:color w:val="000000" w:themeColor="text1"/>
          <w:sz w:val="20"/>
          <w:szCs w:val="20"/>
          <w:u w:val="single"/>
        </w:rPr>
        <w:t>His handling of the pandemic and the protests after the death of George Floyd help explain his erosion across both old and new battlegrounds.</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President Trump has the most support among voters in dealing with the economy, the least on issues connected to race.</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Allan Larson, 83, a recently retired mechanical engineer in Apache Junction, Ariz., began to regret his vote for the president shortly after he took office — he said Mr. Trump tried to do away with too many things President Obama had done, and kept firing good people — but his handling of the pandemic solidified his views.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“He’s not doing anything about this here virus,” said Mr. Larson, who plans to vote for Mr. Biden. “Just the way he’s running things, I don’t think he’s doing the job he should do.”</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On these recent issues, </w:t>
      </w:r>
      <w:r w:rsidRPr="00C83D5E">
        <w:rPr>
          <w:rFonts w:asciiTheme="minorHAnsi" w:hAnsiTheme="minorHAnsi" w:cstheme="minorHAnsi"/>
          <w:color w:val="000000" w:themeColor="text1"/>
          <w:sz w:val="20"/>
          <w:szCs w:val="20"/>
          <w:u w:val="single"/>
        </w:rPr>
        <w:t>voter disapproval reflects more than just general dissatisfaction with the state of the country. It seems to reflect deeper disagreement with the president’s prioritization of the economy over stopping the spread of coronavirus, and with his focus on law and order over criminal justice.</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A majority of voters, 63 percent, say they would rather back a presidential candidate who focuses on the cause of protests</w:t>
      </w:r>
      <w:r w:rsidRPr="00C83D5E">
        <w:rPr>
          <w:rFonts w:asciiTheme="minorHAnsi" w:hAnsiTheme="minorHAnsi" w:cstheme="minorHAnsi"/>
          <w:color w:val="000000" w:themeColor="text1"/>
          <w:sz w:val="20"/>
          <w:szCs w:val="20"/>
        </w:rPr>
        <w:t xml:space="preserve">, even when the protests go too far, while </w:t>
      </w:r>
      <w:r w:rsidRPr="00C83D5E">
        <w:rPr>
          <w:rFonts w:asciiTheme="minorHAnsi" w:hAnsiTheme="minorHAnsi" w:cstheme="minorHAnsi"/>
          <w:color w:val="000000" w:themeColor="text1"/>
          <w:sz w:val="20"/>
          <w:szCs w:val="20"/>
          <w:u w:val="single"/>
        </w:rPr>
        <w:t>just 31 percent say they would prefer to support a candidate who says we need to be tough on demonstrations that go too far.</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Despite double-digit unemployment, </w:t>
      </w:r>
      <w:r w:rsidRPr="00C83D5E">
        <w:rPr>
          <w:rFonts w:asciiTheme="minorHAnsi" w:hAnsiTheme="minorHAnsi" w:cstheme="minorHAnsi"/>
          <w:color w:val="000000" w:themeColor="text1"/>
          <w:sz w:val="20"/>
          <w:szCs w:val="20"/>
          <w:u w:val="single"/>
        </w:rPr>
        <w:t xml:space="preserve">55 percent of voters in these six states say the federal government’s priority should be to limit the spread of the coronavirus, </w:t>
      </w:r>
      <w:r w:rsidRPr="00C83D5E">
        <w:rPr>
          <w:rFonts w:asciiTheme="minorHAnsi" w:hAnsiTheme="minorHAnsi" w:cstheme="minorHAnsi"/>
          <w:color w:val="000000" w:themeColor="text1"/>
          <w:sz w:val="20"/>
          <w:szCs w:val="20"/>
        </w:rPr>
        <w:t>even if it hurts the economy, while just 35 percent say the federal government’s priority should be to restart the economy. Even the newly unemployed, who would seem to have the most to gain from a reopened economy, say stopping the coronavirus should be the government’s priority.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 high-profile clash with Gov. Gretchen Whitmer of Michigan encapsulates the president’s challenge. Mr. Trump sided with protesters who opposed her stay-at-home orders, but voters in the state oppose the protests against social distancing restrictions by 57 percent to 37 percent.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As of now, </w:t>
      </w:r>
      <w:r w:rsidRPr="00C83D5E">
        <w:rPr>
          <w:rFonts w:asciiTheme="minorHAnsi" w:hAnsiTheme="minorHAnsi" w:cstheme="minorHAnsi"/>
          <w:color w:val="000000" w:themeColor="text1"/>
          <w:sz w:val="20"/>
          <w:szCs w:val="20"/>
          <w:u w:val="single"/>
        </w:rPr>
        <w:t>59 percent of voters in Michigan disapprove of Mr. Trump’s handling of the coronavirus</w:t>
      </w:r>
      <w:r w:rsidRPr="00C83D5E">
        <w:rPr>
          <w:rFonts w:asciiTheme="minorHAnsi" w:hAnsiTheme="minorHAnsi" w:cstheme="minorHAnsi"/>
          <w:color w:val="000000" w:themeColor="text1"/>
          <w:sz w:val="20"/>
          <w:szCs w:val="20"/>
        </w:rPr>
        <w:t>, the highest level of disapproval in any battleground state polled. And nearly 40 percent of registered voters there, including 11 percent of Republicans, say he has treated their state worse than others in response to the pandemic.</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Voters in Michigan were much more likely to say that they thought President Trump treated their state unfairly in responding to the coronavirus.</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Mr. Trump’s ratings are healthier on the kinds of issues that might have dominated the election season under more ordinary circumstances. His 56 percent approval rating on the economy, versus 40 percent who disapprove, is nearly the opposite of his overall job approval rating. Battleground voters say by a double-digit margin that he would do a better job on the issue than Mr. Biden, and they also prefer Mr. Trump to handle relations with China.</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There is still time for memories to fade or for the national debate to return to more favorable turf for the president.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Joe Cook, a 35-year-old bakery manager in Orlando, Fla., voted for Mr. Trump in 2016 and disapproves of how he has handled the coronavirus outbreak. He said Mr. Trump shouldn’t have let the economy be shut down during the pandemic, and should have cracked down on rioters.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Nevertheless, he will stick with Mr. Trump because he has run on lower taxes and less regulation. “The less government in my life, the better,” Mr. Cook said.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For now, though, </w:t>
      </w:r>
      <w:r w:rsidRPr="00C83D5E">
        <w:rPr>
          <w:rFonts w:asciiTheme="minorHAnsi" w:hAnsiTheme="minorHAnsi" w:cstheme="minorHAnsi"/>
          <w:color w:val="000000" w:themeColor="text1"/>
          <w:sz w:val="20"/>
          <w:szCs w:val="20"/>
          <w:u w:val="single"/>
        </w:rPr>
        <w:t>the president’s coalition has suffered serious defections</w:t>
      </w:r>
      <w:r w:rsidRPr="00C83D5E">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eroding the familiar demographic divides of recent elections</w:t>
      </w:r>
      <w:r w:rsidRPr="00C83D5E">
        <w:rPr>
          <w:rFonts w:asciiTheme="minorHAnsi" w:hAnsiTheme="minorHAnsi" w:cstheme="minorHAnsi"/>
          <w:color w:val="000000" w:themeColor="text1"/>
          <w:sz w:val="20"/>
          <w:szCs w:val="20"/>
        </w:rPr>
        <w: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Mr. Trump retains the support of 86 percent of respondents who said they voted for him in 2016, down from 92 percent in October.</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Mr. Biden, by contrast, has emerged from a contested primary with a unified Democratic coalition</w:t>
      </w:r>
      <w:r w:rsidRPr="00C83D5E">
        <w:rPr>
          <w:rFonts w:asciiTheme="minorHAnsi" w:hAnsiTheme="minorHAnsi" w:cstheme="minorHAnsi"/>
          <w:color w:val="000000" w:themeColor="text1"/>
          <w:sz w:val="20"/>
          <w:szCs w:val="20"/>
        </w:rPr>
        <w:t xml:space="preserve">. He wins 93 percent of the voters who backed Mrs. Clinton four years ago, as well as 92 percent of self-identified Democrats. Mr. Biden also enjoys a significant advantage among those who voted for neither Mr. Trump nor Mrs. Clinton in 2016. </w:t>
      </w:r>
      <w:r w:rsidRPr="00C83D5E">
        <w:rPr>
          <w:rFonts w:asciiTheme="minorHAnsi" w:hAnsiTheme="minorHAnsi" w:cstheme="minorHAnsi"/>
          <w:color w:val="000000" w:themeColor="text1"/>
          <w:sz w:val="20"/>
          <w:szCs w:val="20"/>
          <w:u w:val="single"/>
        </w:rPr>
        <w:t>He has a 35-point lead among battleground voters who said they backed a minor-party candidate or wrote in another.</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Together, </w:t>
      </w:r>
      <w:r w:rsidRPr="00C83D5E">
        <w:rPr>
          <w:rFonts w:asciiTheme="minorHAnsi" w:hAnsiTheme="minorHAnsi" w:cstheme="minorHAnsi"/>
          <w:color w:val="000000" w:themeColor="text1"/>
          <w:sz w:val="20"/>
          <w:szCs w:val="20"/>
          <w:u w:val="single"/>
        </w:rPr>
        <w:t>these shifts give Mr. Biden a six-point lead among voters who participated in the 2016 election</w:t>
      </w:r>
      <w:r w:rsidRPr="00C83D5E">
        <w:rPr>
          <w:rFonts w:asciiTheme="minorHAnsi" w:hAnsiTheme="minorHAnsi" w:cstheme="minorHAnsi"/>
          <w:color w:val="000000" w:themeColor="text1"/>
          <w:sz w:val="20"/>
          <w:szCs w:val="20"/>
        </w:rPr>
        <w:t>, according to voter-file records. The same voters said they backed Mr. Trump over Mrs. Clinton in 2016 by 2.5 percentage points, slightly better for Mr. Trump than the actual result of the six states, offering a level of validity to the survey’s findings. Mr. Biden also has a 17-point lead among registered voters who did not vote in the 2016 race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Mr</w:t>
      </w:r>
      <w:r w:rsidRPr="00C83D5E">
        <w:rPr>
          <w:rFonts w:asciiTheme="minorHAnsi" w:hAnsiTheme="minorHAnsi" w:cstheme="minorHAnsi"/>
          <w:color w:val="000000" w:themeColor="text1"/>
          <w:sz w:val="20"/>
          <w:szCs w:val="20"/>
          <w:u w:val="single"/>
        </w:rPr>
        <w:t>. Trump’s edge among white voters has dwindled despite national attention to the kind of racial issues that many analysts believed propelled his strength among white voters in the first place</w:t>
      </w:r>
      <w:r w:rsidRPr="00C83D5E">
        <w:rPr>
          <w:rFonts w:asciiTheme="minorHAnsi" w:hAnsiTheme="minorHAnsi" w:cstheme="minorHAnsi"/>
          <w:color w:val="000000" w:themeColor="text1"/>
          <w:sz w:val="20"/>
          <w:szCs w:val="20"/>
        </w:rPr>
        <w:t xml:space="preserve">. If attitudes about race were vital to Mr. Trump’s appeal with white voters, </w:t>
      </w:r>
      <w:r w:rsidRPr="00C83D5E">
        <w:rPr>
          <w:rFonts w:asciiTheme="minorHAnsi" w:hAnsiTheme="minorHAnsi" w:cstheme="minorHAnsi"/>
          <w:color w:val="000000" w:themeColor="text1"/>
          <w:sz w:val="20"/>
          <w:szCs w:val="20"/>
          <w:u w:val="single"/>
        </w:rPr>
        <w:t>then a foundation of his strength has been badly shaken.</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National </w:t>
      </w:r>
      <w:r w:rsidRPr="00C83D5E">
        <w:rPr>
          <w:rFonts w:asciiTheme="minorHAnsi" w:hAnsiTheme="minorHAnsi" w:cstheme="minorHAnsi"/>
          <w:color w:val="000000" w:themeColor="text1"/>
          <w:sz w:val="20"/>
          <w:szCs w:val="20"/>
          <w:u w:val="single"/>
        </w:rPr>
        <w:t>polls suggest that the Black Lives Matter movement has become significantly more popular</w:t>
      </w:r>
      <w:r w:rsidRPr="00C83D5E">
        <w:rPr>
          <w:rFonts w:asciiTheme="minorHAnsi" w:hAnsiTheme="minorHAnsi" w:cstheme="minorHAnsi"/>
          <w:color w:val="000000" w:themeColor="text1"/>
          <w:sz w:val="20"/>
          <w:szCs w:val="20"/>
        </w:rPr>
        <w:t xml:space="preserve"> since the 2016 election. The Times/Siena polls find that </w:t>
      </w:r>
      <w:r w:rsidRPr="00C83D5E">
        <w:rPr>
          <w:rFonts w:asciiTheme="minorHAnsi" w:hAnsiTheme="minorHAnsi" w:cstheme="minorHAnsi"/>
          <w:color w:val="000000" w:themeColor="text1"/>
          <w:sz w:val="20"/>
          <w:szCs w:val="20"/>
          <w:u w:val="single"/>
        </w:rPr>
        <w:t xml:space="preserve">white voters in the battleground states support the recent protests and agree with the movement’s major complaints </w:t>
      </w:r>
      <w:r w:rsidRPr="00C83D5E">
        <w:rPr>
          <w:rFonts w:asciiTheme="minorHAnsi" w:hAnsiTheme="minorHAnsi" w:cstheme="minorHAnsi"/>
          <w:color w:val="000000" w:themeColor="text1"/>
          <w:sz w:val="20"/>
          <w:szCs w:val="20"/>
          <w:u w:val="single"/>
        </w:rPr>
        <w:lastRenderedPageBreak/>
        <w:t xml:space="preserve">about the criminal justice system, </w:t>
      </w:r>
      <w:r w:rsidRPr="00C83D5E">
        <w:rPr>
          <w:rFonts w:asciiTheme="minorHAnsi" w:hAnsiTheme="minorHAnsi" w:cstheme="minorHAnsi"/>
          <w:color w:val="000000" w:themeColor="text1"/>
          <w:sz w:val="20"/>
          <w:szCs w:val="20"/>
        </w:rPr>
        <w:t>including that the death of Mr. Floyd is part of a broader pattern of excessive police violence, and that the criminal justice system is biased against African-Americans. They disapprove of how the president is handling both the recent protests and race relations more generally.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Mr. Biden’s gains among white voters have been largest among the young and college-educated white voters likeliest to back the protesters’ views on racial issues.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Over all in the six states, </w:t>
      </w:r>
      <w:r w:rsidRPr="00C83D5E">
        <w:rPr>
          <w:rFonts w:asciiTheme="minorHAnsi" w:hAnsiTheme="minorHAnsi" w:cstheme="minorHAnsi"/>
          <w:color w:val="000000" w:themeColor="text1"/>
          <w:sz w:val="20"/>
          <w:szCs w:val="20"/>
          <w:u w:val="single"/>
        </w:rPr>
        <w:t>Mr. Biden holds a 55-34 lead among white voters with at least a four-year college degree</w:t>
      </w:r>
      <w:r w:rsidRPr="00C83D5E">
        <w:rPr>
          <w:rFonts w:asciiTheme="minorHAnsi" w:hAnsiTheme="minorHAnsi" w:cstheme="minorHAnsi"/>
          <w:color w:val="000000" w:themeColor="text1"/>
          <w:sz w:val="20"/>
          <w:szCs w:val="20"/>
        </w:rPr>
        <w:t>, an 11-point gain from October. White voters under age 35 now back Mr. Biden by a margin of 50 percent to 31 percent, up from an all-but-tied race in October.</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White voters with more conservative attitudes on racial issues appear to have soured on Mr. Trump in recent months, and yet they have not embraced Mr. Biden.</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White voters without a degree, the linchpin of the president’s winning coalition, back Mr. Trump by a 16-point margin in the battlegrounds, down from a 24-point margin in October and a 26-point one in the final polls of the last election. Despite that slide, Mr. Biden’s support among white voters without a degree has increased by only one percentage point since October.</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One such voter Mr. Biden has gained is Samantha Spencer, 29, from Beloit, Wis. “There’s just been so many different things that I’ve been like viscerally disgusted by,” she said. “I’m a Christian and I know a lot of people who are also Christians are still sticking with him, but for my faith I can’t justify supporting this garbage anymore.”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Mr. Biden leads among voters 65 and over, reversing a decade-long Republican advantage. But he has made relatively limited gains among voters over age 50 since October, including no gains at all among white voters over age 50 without a college degree.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Their relatively conservative attitudes on race and the protests could be part of the reason for the president’s resilience: White voters in the battleground states who are 50 and over oppose the recent demonstrations, and say too many have turned to violent rioting. They are split on whether discrimination against whites is as big a problem as discrimination against minorities, and say that riots are a bigger problem than police treatment of African-Americans by a 10-percentage-point margin.</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Perhaps more surprisingly, Mr. Biden has also made few to no gains among nonwhite voters, despite the national attention on criminal justice and racism over the last month.</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Over all in the battlegrounds, </w:t>
      </w:r>
      <w:r w:rsidRPr="00C83D5E">
        <w:rPr>
          <w:rFonts w:asciiTheme="minorHAnsi" w:hAnsiTheme="minorHAnsi" w:cstheme="minorHAnsi"/>
          <w:color w:val="000000" w:themeColor="text1"/>
          <w:sz w:val="20"/>
          <w:szCs w:val="20"/>
          <w:u w:val="single"/>
        </w:rPr>
        <w:t>Mr. Biden leads among black voters by 83 percent to 7 percent,</w:t>
      </w:r>
      <w:r w:rsidRPr="00C83D5E">
        <w:rPr>
          <w:rFonts w:asciiTheme="minorHAnsi" w:hAnsiTheme="minorHAnsi" w:cstheme="minorHAnsi"/>
          <w:color w:val="000000" w:themeColor="text1"/>
          <w:sz w:val="20"/>
          <w:szCs w:val="20"/>
        </w:rPr>
        <w:t xml:space="preserve"> up only slightly from October. Hispanic voters back Mr. Biden by 62-26, also essentially unchanged. Neither lead exceeds Mrs. Clinton’s margin in the final polls from 2016.</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Mr</w:t>
      </w:r>
      <w:r w:rsidRPr="00C83D5E">
        <w:rPr>
          <w:rFonts w:asciiTheme="minorHAnsi" w:hAnsiTheme="minorHAnsi" w:cstheme="minorHAnsi"/>
          <w:color w:val="000000" w:themeColor="text1"/>
          <w:sz w:val="20"/>
          <w:szCs w:val="20"/>
          <w:u w:val="single"/>
        </w:rPr>
        <w:t>. Biden’s wide lead is a reflection of the president’s weakness</w:t>
      </w:r>
      <w:r w:rsidRPr="00C83D5E">
        <w:rPr>
          <w:rFonts w:asciiTheme="minorHAnsi" w:hAnsiTheme="minorHAnsi" w:cstheme="minorHAnsi"/>
          <w:color w:val="000000" w:themeColor="text1"/>
          <w:sz w:val="20"/>
          <w:szCs w:val="20"/>
        </w:rPr>
        <w:t xml:space="preserve"> rather than of his own strength. </w:t>
      </w:r>
      <w:proofErr w:type="spellStart"/>
      <w:r w:rsidRPr="00C83D5E">
        <w:rPr>
          <w:rFonts w:asciiTheme="minorHAnsi" w:hAnsiTheme="minorHAnsi" w:cstheme="minorHAnsi"/>
          <w:color w:val="000000" w:themeColor="text1"/>
          <w:sz w:val="20"/>
          <w:szCs w:val="20"/>
        </w:rPr>
        <w:t>Over all</w:t>
      </w:r>
      <w:proofErr w:type="spellEnd"/>
      <w:r w:rsidRPr="00C83D5E">
        <w:rPr>
          <w:rFonts w:asciiTheme="minorHAnsi" w:hAnsiTheme="minorHAnsi" w:cstheme="minorHAnsi"/>
          <w:color w:val="000000" w:themeColor="text1"/>
          <w:sz w:val="20"/>
          <w:szCs w:val="20"/>
        </w:rPr>
        <w:t xml:space="preserve">, 55 percent of Mr. Biden’s supporters say their vote is more a vote against Mr. Trump than a vote for Mr. Biden, while 80 percent of Mr. Trump’s supporters say they’re mainly voting for the president. And Mr. Biden’s gains have come without any improvement in his favorability ratings, even as Mr. </w:t>
      </w:r>
      <w:proofErr w:type="spellStart"/>
      <w:r w:rsidRPr="00C83D5E">
        <w:rPr>
          <w:rFonts w:asciiTheme="minorHAnsi" w:hAnsiTheme="minorHAnsi" w:cstheme="minorHAnsi"/>
          <w:color w:val="000000" w:themeColor="text1"/>
          <w:sz w:val="20"/>
          <w:szCs w:val="20"/>
        </w:rPr>
        <w:t>Trump’s</w:t>
      </w:r>
      <w:proofErr w:type="spellEnd"/>
      <w:r w:rsidRPr="00C83D5E">
        <w:rPr>
          <w:rFonts w:asciiTheme="minorHAnsi" w:hAnsiTheme="minorHAnsi" w:cstheme="minorHAnsi"/>
          <w:color w:val="000000" w:themeColor="text1"/>
          <w:sz w:val="20"/>
          <w:szCs w:val="20"/>
        </w:rPr>
        <w:t xml:space="preserve"> have plummeted.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But Mr. Biden’s standing is nonetheless healthy by most measures. </w:t>
      </w:r>
      <w:proofErr w:type="spellStart"/>
      <w:r w:rsidRPr="00C83D5E">
        <w:rPr>
          <w:rFonts w:asciiTheme="minorHAnsi" w:hAnsiTheme="minorHAnsi" w:cstheme="minorHAnsi"/>
          <w:color w:val="000000" w:themeColor="text1"/>
          <w:sz w:val="20"/>
          <w:szCs w:val="20"/>
        </w:rPr>
        <w:t>Over all</w:t>
      </w:r>
      <w:proofErr w:type="spellEnd"/>
      <w:r w:rsidRPr="00C83D5E">
        <w:rPr>
          <w:rFonts w:asciiTheme="minorHAnsi" w:hAnsiTheme="minorHAnsi" w:cstheme="minorHAnsi"/>
          <w:color w:val="000000" w:themeColor="text1"/>
          <w:sz w:val="20"/>
          <w:szCs w:val="20"/>
        </w:rPr>
        <w:t>, 50 percent of battleground voters say they have a favorable view of him, compared with 47 percent who have an unfavorable view.</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It’s possible that Mr. Biden will struggle to match his wide lead in the polls at the ballot box. The battleground voters who don’t back either Mr. Biden or Mr. Trump tend to tilt Republican, whether by party registration or by affiliation, and 34 percent say they voted for Mr. Trump in 2016, compared with 20 percent who backed Mrs. Clinton.</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Some of these voters may return to the president by the end of the race, yet at the moment, 56 percent of these voters disapprove of his performance, while just 29 percent approve.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 results suggest that </w:t>
      </w:r>
      <w:r w:rsidRPr="00C83D5E">
        <w:rPr>
          <w:rFonts w:asciiTheme="minorHAnsi" w:hAnsiTheme="minorHAnsi" w:cstheme="minorHAnsi"/>
          <w:color w:val="000000" w:themeColor="text1"/>
          <w:sz w:val="20"/>
          <w:szCs w:val="20"/>
          <w:u w:val="single"/>
        </w:rPr>
        <w:t>Mr. Biden still has an open path to a sweeping victory</w:t>
      </w:r>
      <w:r w:rsidRPr="00C83D5E">
        <w:rPr>
          <w:rFonts w:asciiTheme="minorHAnsi" w:hAnsiTheme="minorHAnsi" w:cstheme="minorHAnsi"/>
          <w:i/>
          <w:iCs/>
          <w:color w:val="000000" w:themeColor="text1"/>
          <w:sz w:val="20"/>
          <w:szCs w:val="20"/>
        </w:rPr>
        <w:t>.</w:t>
      </w:r>
      <w:r w:rsidRPr="00C83D5E">
        <w:rPr>
          <w:rFonts w:asciiTheme="minorHAnsi" w:hAnsiTheme="minorHAnsi" w:cstheme="minorHAnsi"/>
          <w:color w:val="000000" w:themeColor="text1"/>
          <w:sz w:val="20"/>
          <w:szCs w:val="20"/>
        </w:rPr>
        <w:t xml:space="preserve"> </w:t>
      </w:r>
      <w:proofErr w:type="spellStart"/>
      <w:r w:rsidRPr="00C83D5E">
        <w:rPr>
          <w:rFonts w:asciiTheme="minorHAnsi" w:hAnsiTheme="minorHAnsi" w:cstheme="minorHAnsi"/>
          <w:color w:val="000000" w:themeColor="text1"/>
          <w:sz w:val="20"/>
          <w:szCs w:val="20"/>
        </w:rPr>
        <w:t>Over all</w:t>
      </w:r>
      <w:proofErr w:type="spellEnd"/>
      <w:r w:rsidRPr="00C83D5E">
        <w:rPr>
          <w:rFonts w:asciiTheme="minorHAnsi" w:hAnsiTheme="minorHAnsi" w:cstheme="minorHAnsi"/>
          <w:color w:val="000000" w:themeColor="text1"/>
          <w:sz w:val="20"/>
          <w:szCs w:val="20"/>
        </w:rPr>
        <w:t>, 55 percent of registered voters in the battleground states said there was at least “some chance” they would support Mr. Biden in the election, including 12 percent of Republicans, 11 percent of voters who backed Mr. Trump in 2016, and 44 percent of the Republican-tilting undecided voters.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As for Mr. Trump, </w:t>
      </w:r>
      <w:r w:rsidRPr="00C83D5E">
        <w:rPr>
          <w:rFonts w:asciiTheme="minorHAnsi" w:hAnsiTheme="minorHAnsi" w:cstheme="minorHAnsi"/>
          <w:color w:val="000000" w:themeColor="text1"/>
          <w:sz w:val="20"/>
          <w:szCs w:val="20"/>
          <w:u w:val="single"/>
        </w:rPr>
        <w:t>55 percent of registered voters in the battlegrounds said there was “not really any chance” they would vote for him this November.</w:t>
      </w:r>
    </w:p>
    <w:p w14:paraId="3D8BD909" w14:textId="77777777" w:rsidR="006F152A" w:rsidRDefault="006F152A" w:rsidP="00293F2B">
      <w:pPr>
        <w:rPr>
          <w:rFonts w:asciiTheme="minorHAnsi" w:hAnsiTheme="minorHAnsi" w:cstheme="minorHAnsi"/>
          <w:color w:val="000000" w:themeColor="text1"/>
        </w:rPr>
      </w:pPr>
    </w:p>
    <w:p w14:paraId="250DB0BF" w14:textId="77777777" w:rsidR="00EB1104" w:rsidRPr="00C83D5E" w:rsidRDefault="00EB1104" w:rsidP="00EB1104">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 xml:space="preserve">Biden wins now—Trump can’t generate enough support among swing voters </w:t>
      </w:r>
    </w:p>
    <w:p w14:paraId="19425992" w14:textId="77777777" w:rsidR="00EB1104" w:rsidRPr="00C83D5E" w:rsidRDefault="00EB1104" w:rsidP="00EB1104">
      <w:pPr>
        <w:rPr>
          <w:rFonts w:asciiTheme="minorHAnsi" w:hAnsiTheme="minorHAnsi" w:cstheme="minorHAnsi"/>
          <w:i/>
          <w:iCs/>
          <w:color w:val="000000" w:themeColor="text1"/>
        </w:rPr>
      </w:pPr>
      <w:r w:rsidRPr="00C83D5E">
        <w:rPr>
          <w:rStyle w:val="Style13ptBold"/>
          <w:rFonts w:asciiTheme="minorHAnsi" w:hAnsiTheme="minorHAnsi" w:cstheme="minorHAnsi"/>
          <w:color w:val="000000" w:themeColor="text1"/>
        </w:rPr>
        <w:t>Taylor 6-25</w:t>
      </w:r>
      <w:r w:rsidRPr="00C83D5E">
        <w:rPr>
          <w:rFonts w:asciiTheme="minorHAnsi" w:hAnsiTheme="minorHAnsi" w:cstheme="minorHAnsi"/>
          <w:color w:val="000000" w:themeColor="text1"/>
        </w:rPr>
        <w:t>-20</w:t>
      </w:r>
      <w:r w:rsidRPr="00C83D5E">
        <w:rPr>
          <w:rFonts w:asciiTheme="minorHAnsi" w:hAnsiTheme="minorHAnsi" w:cstheme="minorHAnsi"/>
          <w:b/>
          <w:bCs/>
          <w:color w:val="000000" w:themeColor="text1"/>
        </w:rPr>
        <w:t xml:space="preserve">20 </w:t>
      </w:r>
      <w:r w:rsidRPr="00C83D5E">
        <w:rPr>
          <w:rFonts w:asciiTheme="minorHAnsi" w:hAnsiTheme="minorHAnsi" w:cstheme="minorHAnsi"/>
          <w:color w:val="000000" w:themeColor="text1"/>
          <w:sz w:val="16"/>
          <w:szCs w:val="16"/>
        </w:rPr>
        <w:t xml:space="preserve">(Chloe, reporter, “U.S. presidential election odds now firmly in Biden’s favor, EIU claims” </w:t>
      </w:r>
      <w:r w:rsidRPr="00C83D5E">
        <w:rPr>
          <w:rFonts w:asciiTheme="minorHAnsi" w:hAnsiTheme="minorHAnsi" w:cstheme="minorHAnsi"/>
          <w:i/>
          <w:iCs/>
          <w:color w:val="000000" w:themeColor="text1"/>
          <w:sz w:val="16"/>
          <w:szCs w:val="16"/>
        </w:rPr>
        <w:t>CNBC</w:t>
      </w:r>
      <w:r w:rsidRPr="00C83D5E">
        <w:rPr>
          <w:rFonts w:asciiTheme="minorHAnsi" w:hAnsiTheme="minorHAnsi" w:cstheme="minorHAnsi"/>
          <w:i/>
          <w:color w:val="000000" w:themeColor="text1"/>
          <w:sz w:val="16"/>
          <w:szCs w:val="16"/>
        </w:rPr>
        <w:t>,</w:t>
      </w:r>
      <w:r w:rsidRPr="00C83D5E">
        <w:rPr>
          <w:rFonts w:asciiTheme="minorHAnsi" w:hAnsiTheme="minorHAnsi" w:cstheme="minorHAnsi"/>
          <w:color w:val="000000" w:themeColor="text1"/>
          <w:sz w:val="16"/>
          <w:szCs w:val="16"/>
        </w:rPr>
        <w:t xml:space="preserve"> </w:t>
      </w:r>
      <w:hyperlink r:id="rId8" w:history="1">
        <w:r w:rsidRPr="00C83D5E">
          <w:rPr>
            <w:rStyle w:val="Hyperlink"/>
            <w:rFonts w:asciiTheme="minorHAnsi" w:hAnsiTheme="minorHAnsi" w:cstheme="minorHAnsi"/>
            <w:color w:val="000000" w:themeColor="text1"/>
            <w:sz w:val="16"/>
            <w:szCs w:val="16"/>
          </w:rPr>
          <w:t>https://www.cnbc.com/2020/06/24/eiu-us-presidential-election-odds-now-firmly-in-bidens-favor.html</w:t>
        </w:r>
      </w:hyperlink>
      <w:r w:rsidRPr="00C83D5E">
        <w:rPr>
          <w:rFonts w:asciiTheme="minorHAnsi" w:hAnsiTheme="minorHAnsi" w:cstheme="minorHAnsi"/>
          <w:color w:val="000000" w:themeColor="text1"/>
          <w:sz w:val="16"/>
          <w:szCs w:val="16"/>
        </w:rPr>
        <w:t>) //TY</w:t>
      </w:r>
    </w:p>
    <w:p w14:paraId="05A9E3E5" w14:textId="61661127" w:rsidR="00EB1104" w:rsidRPr="00C83D5E" w:rsidRDefault="00EB1104" w:rsidP="00EB1104">
      <w:pPr>
        <w:spacing w:before="100" w:beforeAutospacing="1" w:after="100" w:afterAutospacing="1"/>
        <w:rPr>
          <w:rFonts w:asciiTheme="minorHAnsi" w:hAnsiTheme="minorHAnsi" w:cstheme="minorHAnsi"/>
          <w:color w:val="000000" w:themeColor="text1"/>
          <w:sz w:val="20"/>
          <w:szCs w:val="20"/>
        </w:rPr>
      </w:pPr>
      <w:r w:rsidRPr="00C83D5E">
        <w:rPr>
          <w:rFonts w:asciiTheme="minorHAnsi" w:hAnsiTheme="minorHAnsi" w:cstheme="minorHAnsi"/>
          <w:color w:val="000000" w:themeColor="text1"/>
        </w:rPr>
        <w:lastRenderedPageBreak/>
        <w:t xml:space="preserve">A report from the Economist Intelligence </w:t>
      </w:r>
      <w:r w:rsidRPr="00C83D5E">
        <w:rPr>
          <w:rFonts w:asciiTheme="minorHAnsi" w:hAnsiTheme="minorHAnsi" w:cstheme="minorHAnsi"/>
          <w:color w:val="000000" w:themeColor="text1"/>
          <w:sz w:val="20"/>
          <w:szCs w:val="20"/>
        </w:rPr>
        <w:t>Unit (EIU) said the outlook for the election had changed dramatically in recent months.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Analysts said President Trump would need to attract voters from outside of his core base in order to defeat Biden in November.</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 </w:t>
      </w:r>
      <w:r w:rsidRPr="00C83D5E">
        <w:rPr>
          <w:rFonts w:asciiTheme="minorHAnsi" w:hAnsiTheme="minorHAnsi" w:cstheme="minorHAnsi"/>
          <w:color w:val="000000" w:themeColor="text1"/>
          <w:sz w:val="20"/>
          <w:szCs w:val="20"/>
          <w:u w:val="single"/>
        </w:rPr>
        <w:t>chances of winning November’s presidential election have moved “firmly” in favor of Democratic candidate Joe Biden</w:t>
      </w:r>
      <w:r w:rsidRPr="00C83D5E">
        <w:rPr>
          <w:rFonts w:asciiTheme="minorHAnsi" w:hAnsiTheme="minorHAnsi" w:cstheme="minorHAnsi"/>
          <w:color w:val="000000" w:themeColor="text1"/>
          <w:sz w:val="20"/>
          <w:szCs w:val="20"/>
        </w:rPr>
        <w:t>, economists have projected.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In a report published Wednesday, analysts from the Economist Intelligence Unit (EIU) said the outlook for the election had changed dramatically in recent months, noting that while it would be closely fought, “</w:t>
      </w:r>
      <w:r w:rsidRPr="00C83D5E">
        <w:rPr>
          <w:rFonts w:asciiTheme="minorHAnsi" w:hAnsiTheme="minorHAnsi" w:cstheme="minorHAnsi"/>
          <w:color w:val="000000" w:themeColor="text1"/>
          <w:sz w:val="20"/>
          <w:szCs w:val="20"/>
          <w:u w:val="single"/>
        </w:rPr>
        <w:t xml:space="preserve">the odds have now shifted firmly in Mr. Biden’s </w:t>
      </w:r>
      <w:proofErr w:type="spellStart"/>
      <w:r w:rsidRPr="00C83D5E">
        <w:rPr>
          <w:rFonts w:asciiTheme="minorHAnsi" w:hAnsiTheme="minorHAnsi" w:cstheme="minorHAnsi"/>
          <w:color w:val="000000" w:themeColor="text1"/>
          <w:sz w:val="20"/>
          <w:szCs w:val="20"/>
          <w:u w:val="single"/>
        </w:rPr>
        <w:t>favour</w:t>
      </w:r>
      <w:proofErr w:type="spellEnd"/>
      <w:r w:rsidRPr="00C83D5E">
        <w:rPr>
          <w:rFonts w:asciiTheme="minorHAnsi" w:hAnsiTheme="minorHAnsi" w:cstheme="minorHAnsi"/>
          <w:color w:val="000000" w:themeColor="text1"/>
          <w:sz w:val="20"/>
          <w:szCs w:val="20"/>
          <w:u w:val="single"/>
        </w:rPr>
        <w:t>.”</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At the beginning of this year, economists said, Trump looked set to win another term as president thanks to a thriving economy, low unemployment and disarray within the Democratic Party. However, they said “all of this has changed” amid the coronavirus crisis, the resulting recession, and the most serious wave of civil unrest in half a century.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t>
      </w:r>
      <w:r w:rsidRPr="00C83D5E">
        <w:rPr>
          <w:rFonts w:asciiTheme="minorHAnsi" w:hAnsiTheme="minorHAnsi" w:cstheme="minorHAnsi"/>
          <w:color w:val="000000" w:themeColor="text1"/>
          <w:sz w:val="20"/>
          <w:szCs w:val="20"/>
          <w:u w:val="single"/>
        </w:rPr>
        <w:t>Trump’s response to both crises has further exposed his divisive style, which is unpopular among the independent voters who will be critical in deciding the election’s outcom</w:t>
      </w:r>
      <w:r w:rsidRPr="00C83D5E">
        <w:rPr>
          <w:rFonts w:asciiTheme="minorHAnsi" w:hAnsiTheme="minorHAnsi" w:cstheme="minorHAnsi"/>
          <w:color w:val="000000" w:themeColor="text1"/>
          <w:sz w:val="20"/>
          <w:szCs w:val="20"/>
        </w:rPr>
        <w:t>e,” the report noted.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“Meanwhile, </w:t>
      </w:r>
      <w:r w:rsidRPr="00C83D5E">
        <w:rPr>
          <w:rFonts w:asciiTheme="minorHAnsi" w:hAnsiTheme="minorHAnsi" w:cstheme="minorHAnsi"/>
          <w:color w:val="000000" w:themeColor="text1"/>
          <w:sz w:val="20"/>
          <w:szCs w:val="20"/>
          <w:u w:val="single"/>
        </w:rPr>
        <w:t>Democratic voters have rallied behind their nominee, Joe Biden.”</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Although Trump still benefited from a strong base, which analysts estimated accounts for 40% to 44% of the population, the EIU said the president would need to attract voters from outside of that core base in order to defeat Biden in November.</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t>
      </w:r>
      <w:r w:rsidRPr="00C83D5E">
        <w:rPr>
          <w:rFonts w:asciiTheme="minorHAnsi" w:hAnsiTheme="minorHAnsi" w:cstheme="minorHAnsi"/>
          <w:color w:val="000000" w:themeColor="text1"/>
          <w:sz w:val="20"/>
          <w:szCs w:val="20"/>
          <w:u w:val="single"/>
        </w:rPr>
        <w:t>The Trump campaign has lost most of its previous advantages in recent months</w:t>
      </w:r>
      <w:r w:rsidRPr="00C83D5E">
        <w:rPr>
          <w:rFonts w:asciiTheme="minorHAnsi" w:hAnsiTheme="minorHAnsi" w:cstheme="minorHAnsi"/>
          <w:color w:val="000000" w:themeColor="text1"/>
          <w:sz w:val="20"/>
          <w:szCs w:val="20"/>
        </w:rPr>
        <w:t>,” analysts said. “As a result, we do not expect him to be able to generate enough support from swing voters to follow the same narrow path to victory in 2020.”</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Trump’s approval ratings are ‘hurting’ amid Black Lives Matter protests: Eurasia Group</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The most important development for the Trump campaign in the run-up to the election would be the state of the U.S. economy,</w:t>
      </w:r>
      <w:r w:rsidRPr="00C83D5E">
        <w:rPr>
          <w:rFonts w:asciiTheme="minorHAnsi" w:hAnsiTheme="minorHAnsi" w:cstheme="minorHAnsi"/>
          <w:color w:val="000000" w:themeColor="text1"/>
          <w:sz w:val="20"/>
          <w:szCs w:val="20"/>
        </w:rPr>
        <w:t xml:space="preserve"> according to the EIU.</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“Earlier hopes that the economy would rebound strongly in the third quarter of 2020 as coronavirus lockdown measures are lifted now appear far-fetched,” economists said in the report. They speculated that consumer spending would not recover to pre-pandemic levels until a Covid-19 vaccine became widely available — which they predicted would not happen until at least the end of 2021.</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“Weak demand will continue to weigh on businesses and most likely keep unemployment around 10% at the time of the election,” they projected.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 report noted that fiscal stimulus had sheltered many households from the pandemic-induced economic downturn, which could be “inflating Trump’s already unimpressive poll numbers.” But economists added that if </w:t>
      </w:r>
      <w:r w:rsidRPr="00C83D5E">
        <w:rPr>
          <w:rFonts w:asciiTheme="minorHAnsi" w:hAnsiTheme="minorHAnsi" w:cstheme="minorHAnsi"/>
          <w:color w:val="000000" w:themeColor="text1"/>
          <w:sz w:val="20"/>
          <w:szCs w:val="20"/>
          <w:u w:val="single"/>
        </w:rPr>
        <w:t>emergency aid was not extended in July, many Americans would find themselves more financially unstable toward the end of the year.</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“This does not bode well for Trump,</w:t>
      </w:r>
      <w:r w:rsidRPr="00C83D5E">
        <w:rPr>
          <w:rFonts w:asciiTheme="minorHAnsi" w:hAnsiTheme="minorHAnsi" w:cstheme="minorHAnsi"/>
          <w:color w:val="000000" w:themeColor="text1"/>
          <w:sz w:val="20"/>
          <w:szCs w:val="20"/>
        </w:rPr>
        <w:t xml:space="preserve"> as economic conditions immediately surrounding elections are a strong determinant of voter behavior,” they said, although they added that this alone was not enough to thwart the president’s re-election.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Earlier this month, a CNBC/Change Research poll found that </w:t>
      </w:r>
      <w:r w:rsidRPr="00C83D5E">
        <w:rPr>
          <w:rFonts w:asciiTheme="minorHAnsi" w:hAnsiTheme="minorHAnsi" w:cstheme="minorHAnsi"/>
          <w:color w:val="000000" w:themeColor="text1"/>
          <w:sz w:val="20"/>
          <w:szCs w:val="20"/>
          <w:u w:val="single"/>
        </w:rPr>
        <w:t>Biden had taken the lead over Trump in six swing states</w:t>
      </w:r>
      <w:r w:rsidRPr="00C83D5E">
        <w:rPr>
          <w:rFonts w:asciiTheme="minorHAnsi" w:hAnsiTheme="minorHAnsi" w:cstheme="minorHAnsi"/>
          <w:color w:val="000000" w:themeColor="text1"/>
          <w:sz w:val="20"/>
          <w:szCs w:val="20"/>
        </w:rPr>
        <w:t xml:space="preserve">, with the Democratic nominee </w:t>
      </w:r>
      <w:r w:rsidRPr="00C83D5E">
        <w:rPr>
          <w:rFonts w:asciiTheme="minorHAnsi" w:hAnsiTheme="minorHAnsi" w:cstheme="minorHAnsi"/>
          <w:color w:val="000000" w:themeColor="text1"/>
          <w:sz w:val="20"/>
          <w:szCs w:val="20"/>
          <w:u w:val="single"/>
        </w:rPr>
        <w:t>leading by a 48% to 45% margin across Arizona, Florida, Michigan, North Carolina, Pennsylvania and Wisconsin.</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Trump had previously led in every version of the survey dating back to March.</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Coronavirus created a set of big challenges for Trump ahead of 2020 election</w:t>
      </w:r>
      <w:r w:rsidRPr="00C83D5E">
        <w:rPr>
          <w:rFonts w:asciiTheme="minorHAnsi" w:hAnsiTheme="minorHAnsi" w:cstheme="minorHAnsi"/>
          <w:color w:val="000000" w:themeColor="text1"/>
          <w:sz w:val="20"/>
          <w:szCs w:val="20"/>
        </w:rPr>
        <w:t>, says strategist Stefanie Miller</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As well as economic performance, the EIU noted that there were “a number of wildcards” that would influence the outcome of the presidential race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Protests across the U.S. would have important implications, the EIU said, predicting that an excessive use of force against demonstrators would lead swing voters further away from the Trump administration.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“Trump’s focus on law enforcement will resonate with his core supporters. However, his </w:t>
      </w:r>
      <w:r w:rsidRPr="00C83D5E">
        <w:rPr>
          <w:rFonts w:asciiTheme="minorHAnsi" w:hAnsiTheme="minorHAnsi" w:cstheme="minorHAnsi"/>
          <w:color w:val="000000" w:themeColor="text1"/>
          <w:sz w:val="20"/>
          <w:szCs w:val="20"/>
          <w:u w:val="single"/>
        </w:rPr>
        <w:t>disdain for the protests will mobilize black voters and could antagonize suburban voters, most likely strengthening voter turnout for Biden from these two key demographics,</w:t>
      </w:r>
      <w:r w:rsidRPr="00C83D5E">
        <w:rPr>
          <w:rFonts w:asciiTheme="minorHAnsi" w:hAnsiTheme="minorHAnsi" w:cstheme="minorHAnsi"/>
          <w:color w:val="000000" w:themeColor="text1"/>
          <w:sz w:val="20"/>
          <w:szCs w:val="20"/>
        </w:rPr>
        <w:t>” economists said.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Further </w:t>
      </w:r>
      <w:r w:rsidRPr="00C83D5E">
        <w:rPr>
          <w:rFonts w:asciiTheme="minorHAnsi" w:hAnsiTheme="minorHAnsi" w:cstheme="minorHAnsi"/>
          <w:color w:val="000000" w:themeColor="text1"/>
          <w:sz w:val="20"/>
          <w:szCs w:val="20"/>
          <w:u w:val="single"/>
        </w:rPr>
        <w:t>deterioration in U.S.-China relations could also sway the electio</w:t>
      </w:r>
      <w:r w:rsidRPr="00C83D5E">
        <w:rPr>
          <w:rFonts w:asciiTheme="minorHAnsi" w:hAnsiTheme="minorHAnsi" w:cstheme="minorHAnsi"/>
          <w:color w:val="000000" w:themeColor="text1"/>
          <w:sz w:val="20"/>
          <w:szCs w:val="20"/>
        </w:rPr>
        <w:t>n, according to the EIU. If a trade deal between the two countries collapsed, American farmers — whose votes are “critical” for Trump — would be hurt.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Biden’s choice of running mate was also crucial, t</w:t>
      </w:r>
      <w:r w:rsidRPr="00C83D5E">
        <w:rPr>
          <w:rFonts w:asciiTheme="minorHAnsi" w:hAnsiTheme="minorHAnsi" w:cstheme="minorHAnsi"/>
          <w:color w:val="000000" w:themeColor="text1"/>
          <w:sz w:val="20"/>
          <w:szCs w:val="20"/>
        </w:rPr>
        <w:t>he report said, with analysts anticipating that by choosing a progressive Democrat, he would find it easier to win over former supporters of Bernie Sanders and in turn strengthen his core support base.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 xml:space="preserve">The effects of Covid-19 </w:t>
      </w:r>
      <w:proofErr w:type="gramStart"/>
      <w:r w:rsidRPr="00C83D5E">
        <w:rPr>
          <w:rFonts w:asciiTheme="minorHAnsi" w:hAnsiTheme="minorHAnsi" w:cstheme="minorHAnsi"/>
          <w:color w:val="000000" w:themeColor="text1"/>
          <w:sz w:val="20"/>
          <w:szCs w:val="20"/>
          <w:u w:val="single"/>
        </w:rPr>
        <w:t>means</w:t>
      </w:r>
      <w:proofErr w:type="gramEnd"/>
      <w:r w:rsidRPr="00C83D5E">
        <w:rPr>
          <w:rFonts w:asciiTheme="minorHAnsi" w:hAnsiTheme="minorHAnsi" w:cstheme="minorHAnsi"/>
          <w:color w:val="000000" w:themeColor="text1"/>
          <w:sz w:val="20"/>
          <w:szCs w:val="20"/>
          <w:u w:val="single"/>
        </w:rPr>
        <w:t xml:space="preserve"> it is unclear whether social-distancing measures would depress voter turnout come November</w:t>
      </w:r>
      <w:r w:rsidRPr="00C83D5E">
        <w:rPr>
          <w:rFonts w:asciiTheme="minorHAnsi" w:hAnsiTheme="minorHAnsi" w:cstheme="minorHAnsi"/>
          <w:color w:val="000000" w:themeColor="text1"/>
          <w:sz w:val="20"/>
          <w:szCs w:val="20"/>
        </w:rPr>
        <w:t>, the EIU added. As both candidates were reliant on swing and independent voters, maximizing turnout was critical and mail-in ballots would become vital. But any malfunction in the postal ballot system, analysts warned, could see the outcome of the election disputed and lead to a “messy transition.”</w:t>
      </w:r>
    </w:p>
    <w:p w14:paraId="0FCA21AC" w14:textId="77777777" w:rsidR="00EB1104" w:rsidRPr="00C83D5E" w:rsidRDefault="00EB1104" w:rsidP="00EB1104">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lastRenderedPageBreak/>
        <w:t xml:space="preserve">Trump loses now—his base has turned against him </w:t>
      </w:r>
    </w:p>
    <w:p w14:paraId="587A78FB" w14:textId="77777777" w:rsidR="00EB1104" w:rsidRPr="00C83D5E" w:rsidRDefault="00EB1104" w:rsidP="00EB1104">
      <w:pPr>
        <w:rPr>
          <w:rFonts w:asciiTheme="minorHAnsi" w:hAnsiTheme="minorHAnsi" w:cstheme="minorHAnsi"/>
          <w:i/>
          <w:iCs/>
          <w:color w:val="000000" w:themeColor="text1"/>
          <w:sz w:val="20"/>
          <w:szCs w:val="20"/>
        </w:rPr>
      </w:pPr>
      <w:r w:rsidRPr="00C83D5E">
        <w:rPr>
          <w:rStyle w:val="Style13ptBold"/>
          <w:rFonts w:asciiTheme="minorHAnsi" w:hAnsiTheme="minorHAnsi" w:cstheme="minorHAnsi"/>
          <w:color w:val="000000" w:themeColor="text1"/>
        </w:rPr>
        <w:t xml:space="preserve">Burns and </w:t>
      </w:r>
      <w:proofErr w:type="spellStart"/>
      <w:r w:rsidRPr="00C83D5E">
        <w:rPr>
          <w:rStyle w:val="Style13ptBold"/>
          <w:rFonts w:asciiTheme="minorHAnsi" w:hAnsiTheme="minorHAnsi" w:cstheme="minorHAnsi"/>
          <w:color w:val="000000" w:themeColor="text1"/>
        </w:rPr>
        <w:t>Glueck</w:t>
      </w:r>
      <w:proofErr w:type="spellEnd"/>
      <w:r w:rsidRPr="00C83D5E">
        <w:rPr>
          <w:rStyle w:val="Style13ptBold"/>
          <w:rFonts w:asciiTheme="minorHAnsi" w:hAnsiTheme="minorHAnsi" w:cstheme="minorHAnsi"/>
          <w:color w:val="000000" w:themeColor="text1"/>
        </w:rPr>
        <w:t>, 6-29</w:t>
      </w:r>
      <w:r w:rsidRPr="00C83D5E">
        <w:rPr>
          <w:rFonts w:asciiTheme="minorHAnsi" w:hAnsiTheme="minorHAnsi" w:cstheme="minorHAnsi"/>
          <w:color w:val="000000" w:themeColor="text1"/>
        </w:rPr>
        <w:t>-20</w:t>
      </w:r>
      <w:r w:rsidRPr="00C83D5E">
        <w:rPr>
          <w:rFonts w:asciiTheme="minorHAnsi" w:hAnsiTheme="minorHAnsi" w:cstheme="minorHAnsi"/>
          <w:b/>
          <w:bCs/>
          <w:color w:val="000000" w:themeColor="text1"/>
        </w:rPr>
        <w:t>20</w:t>
      </w:r>
      <w:r w:rsidRPr="00C83D5E">
        <w:rPr>
          <w:rFonts w:asciiTheme="minorHAnsi" w:hAnsiTheme="minorHAnsi" w:cstheme="minorHAnsi"/>
          <w:b/>
          <w:bCs/>
          <w:color w:val="000000" w:themeColor="text1"/>
          <w:sz w:val="16"/>
          <w:szCs w:val="16"/>
        </w:rPr>
        <w:t xml:space="preserve"> </w:t>
      </w:r>
      <w:r w:rsidRPr="00C83D5E">
        <w:rPr>
          <w:rFonts w:asciiTheme="minorHAnsi" w:hAnsiTheme="minorHAnsi" w:cstheme="minorHAnsi"/>
          <w:color w:val="000000" w:themeColor="text1"/>
          <w:sz w:val="16"/>
          <w:szCs w:val="16"/>
        </w:rPr>
        <w:t xml:space="preserve">(Alexander and Katie, national political correspondents,  “Trump Faces Mounting Defections from a Once-Loyal Group: Older White Voters”, </w:t>
      </w:r>
      <w:r w:rsidRPr="00C83D5E">
        <w:rPr>
          <w:rFonts w:asciiTheme="minorHAnsi" w:hAnsiTheme="minorHAnsi" w:cstheme="minorHAnsi"/>
          <w:i/>
          <w:iCs/>
          <w:color w:val="000000" w:themeColor="text1"/>
          <w:sz w:val="16"/>
          <w:szCs w:val="16"/>
        </w:rPr>
        <w:t>New York Times,</w:t>
      </w:r>
      <w:r w:rsidRPr="00C83D5E">
        <w:rPr>
          <w:rFonts w:asciiTheme="minorHAnsi" w:hAnsiTheme="minorHAnsi" w:cstheme="minorHAnsi"/>
          <w:color w:val="000000" w:themeColor="text1"/>
          <w:sz w:val="16"/>
          <w:szCs w:val="16"/>
        </w:rPr>
        <w:t xml:space="preserve"> </w:t>
      </w:r>
      <w:hyperlink r:id="rId9" w:history="1">
        <w:r w:rsidRPr="00C83D5E">
          <w:rPr>
            <w:rStyle w:val="Hyperlink"/>
            <w:rFonts w:asciiTheme="minorHAnsi" w:hAnsiTheme="minorHAnsi" w:cstheme="minorHAnsi"/>
            <w:color w:val="000000" w:themeColor="text1"/>
            <w:sz w:val="16"/>
            <w:szCs w:val="16"/>
          </w:rPr>
          <w:t>https://www.nytimes.com/2020/06/28/us/politics/trump-approval-older-voters-coronavirus.html</w:t>
        </w:r>
      </w:hyperlink>
      <w:r w:rsidRPr="00C83D5E">
        <w:rPr>
          <w:rFonts w:asciiTheme="minorHAnsi" w:hAnsiTheme="minorHAnsi" w:cstheme="minorHAnsi"/>
          <w:color w:val="000000" w:themeColor="text1"/>
          <w:sz w:val="16"/>
          <w:szCs w:val="16"/>
        </w:rPr>
        <w:t>) //TY</w:t>
      </w:r>
    </w:p>
    <w:p w14:paraId="1CDE205D" w14:textId="5984E72F" w:rsidR="00EB1104" w:rsidRPr="00C83D5E" w:rsidRDefault="00EB1104" w:rsidP="00EB1104">
      <w:pPr>
        <w:rPr>
          <w:rFonts w:asciiTheme="minorHAnsi" w:hAnsiTheme="minorHAnsi" w:cstheme="minorHAnsi"/>
          <w:color w:val="000000" w:themeColor="text1"/>
          <w:sz w:val="20"/>
          <w:szCs w:val="20"/>
        </w:rPr>
      </w:pPr>
      <w:r w:rsidRPr="00C83D5E">
        <w:rPr>
          <w:rFonts w:asciiTheme="minorHAnsi" w:hAnsiTheme="minorHAnsi" w:cstheme="minorHAnsi"/>
          <w:color w:val="000000" w:themeColor="text1"/>
          <w:sz w:val="20"/>
          <w:szCs w:val="20"/>
          <w:u w:val="single"/>
        </w:rPr>
        <w:t>No Democrat has won or broken even with voters over 65 in two decades. But seniors’ dismay about President Trump could change that.</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Clifford Wagner, an 80-year-old Republican in Tucson, Ariz., never cared for President Trump.</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He supported Jeb Bush in the 2016 presidential primary race and cast a protest vote in the general election for Gary Johnson, the Libertarian nominee. An Air Force veteran, Mr. </w:t>
      </w:r>
      <w:r w:rsidRPr="00C83D5E">
        <w:rPr>
          <w:rFonts w:asciiTheme="minorHAnsi" w:hAnsiTheme="minorHAnsi" w:cstheme="minorHAnsi"/>
          <w:color w:val="000000" w:themeColor="text1"/>
          <w:sz w:val="20"/>
          <w:szCs w:val="20"/>
          <w:u w:val="single"/>
        </w:rPr>
        <w:t>Wagner described the Trump presidency as a mortifying experience:</w:t>
      </w:r>
      <w:r w:rsidRPr="00C83D5E">
        <w:rPr>
          <w:rFonts w:asciiTheme="minorHAnsi" w:hAnsiTheme="minorHAnsi" w:cstheme="minorHAnsi"/>
          <w:color w:val="000000" w:themeColor="text1"/>
          <w:sz w:val="20"/>
          <w:szCs w:val="20"/>
        </w:rPr>
        <w:t xml:space="preserve"> His friends in Europe and Japan tell him </w:t>
      </w:r>
      <w:r w:rsidRPr="00C83D5E">
        <w:rPr>
          <w:rFonts w:asciiTheme="minorHAnsi" w:hAnsiTheme="minorHAnsi" w:cstheme="minorHAnsi"/>
          <w:color w:val="000000" w:themeColor="text1"/>
          <w:sz w:val="20"/>
          <w:szCs w:val="20"/>
          <w:u w:val="single"/>
        </w:rPr>
        <w:t>the United States has become “the laughingstock of the world.”</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This year, Mr. Wagner said he would register his opposition to Mr. Trump more emphatically than he did in 2016. He plans to vote for Joseph R. Biden Jr., the presumptive Democratic nominee, and hopes the election is a ruinous one for the Republican Party.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“I’m a Christian, and I do not believe in the hateful, racist, bigoted speech that the president uses,” Mr. Wagner said, adding, “As much as I never thought I’d say this, I hope we get a Democratic president, a Democratic-controlled Senate and maintain a Democratic-controlled House.”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Mr. </w:t>
      </w:r>
      <w:r w:rsidRPr="00C83D5E">
        <w:rPr>
          <w:rFonts w:asciiTheme="minorHAnsi" w:hAnsiTheme="minorHAnsi" w:cstheme="minorHAnsi"/>
          <w:color w:val="000000" w:themeColor="text1"/>
          <w:sz w:val="20"/>
          <w:szCs w:val="20"/>
          <w:u w:val="single"/>
        </w:rPr>
        <w:t>Wagner is part of one of the most important maverick voting groups in the 2020 general election: conservative-leaning seniors</w:t>
      </w:r>
      <w:r w:rsidRPr="00C83D5E">
        <w:rPr>
          <w:rFonts w:asciiTheme="minorHAnsi" w:hAnsiTheme="minorHAnsi" w:cstheme="minorHAnsi"/>
          <w:color w:val="000000" w:themeColor="text1"/>
          <w:sz w:val="20"/>
          <w:szCs w:val="20"/>
        </w:rPr>
        <w:t xml:space="preserve"> who have soured on the Republican Party over the past four years.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R</w:t>
      </w:r>
      <w:r w:rsidRPr="00C83D5E">
        <w:rPr>
          <w:rFonts w:asciiTheme="minorHAnsi" w:hAnsiTheme="minorHAnsi" w:cstheme="minorHAnsi"/>
          <w:color w:val="000000" w:themeColor="text1"/>
          <w:sz w:val="20"/>
          <w:szCs w:val="20"/>
          <w:u w:val="single"/>
        </w:rPr>
        <w:t xml:space="preserve">epublican presidential candidates typically carry older voters by solid margins, </w:t>
      </w:r>
      <w:r w:rsidRPr="00C83D5E">
        <w:rPr>
          <w:rFonts w:asciiTheme="minorHAnsi" w:hAnsiTheme="minorHAnsi" w:cstheme="minorHAnsi"/>
          <w:color w:val="000000" w:themeColor="text1"/>
          <w:sz w:val="20"/>
          <w:szCs w:val="20"/>
        </w:rPr>
        <w:t xml:space="preserve">and in his first campaign Mr. </w:t>
      </w:r>
      <w:r w:rsidRPr="00C83D5E">
        <w:rPr>
          <w:rFonts w:asciiTheme="minorHAnsi" w:hAnsiTheme="minorHAnsi" w:cstheme="minorHAnsi"/>
          <w:color w:val="000000" w:themeColor="text1"/>
          <w:sz w:val="20"/>
          <w:szCs w:val="20"/>
          <w:u w:val="single"/>
        </w:rPr>
        <w:t>Trump bested Hillary Clinton by seven percentage points with voters over 65. He won white seniors by nearly triple that margin.</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Today, Mr. </w:t>
      </w:r>
      <w:r w:rsidRPr="00C83D5E">
        <w:rPr>
          <w:rFonts w:asciiTheme="minorHAnsi" w:hAnsiTheme="minorHAnsi" w:cstheme="minorHAnsi"/>
          <w:color w:val="000000" w:themeColor="text1"/>
          <w:sz w:val="20"/>
          <w:szCs w:val="20"/>
          <w:u w:val="single"/>
        </w:rPr>
        <w:t>Trump and Mr. Biden are tied among seniors</w:t>
      </w:r>
      <w:r w:rsidRPr="00C83D5E">
        <w:rPr>
          <w:rFonts w:asciiTheme="minorHAnsi" w:hAnsiTheme="minorHAnsi" w:cstheme="minorHAnsi"/>
          <w:color w:val="000000" w:themeColor="text1"/>
          <w:sz w:val="20"/>
          <w:szCs w:val="20"/>
        </w:rPr>
        <w:t xml:space="preserve">, according to a poll of registered voters conducted by The New York Times and Siena College. </w:t>
      </w:r>
      <w:r w:rsidRPr="00C83D5E">
        <w:rPr>
          <w:rFonts w:asciiTheme="minorHAnsi" w:hAnsiTheme="minorHAnsi" w:cstheme="minorHAnsi"/>
          <w:color w:val="000000" w:themeColor="text1"/>
          <w:sz w:val="20"/>
          <w:szCs w:val="20"/>
          <w:u w:val="single"/>
        </w:rPr>
        <w:t>And in the six most important battleground states, Mr. Biden has established a clear upper hand</w:t>
      </w:r>
      <w:r w:rsidRPr="00C83D5E">
        <w:rPr>
          <w:rFonts w:asciiTheme="minorHAnsi" w:hAnsiTheme="minorHAnsi" w:cstheme="minorHAnsi"/>
          <w:color w:val="000000" w:themeColor="text1"/>
          <w:sz w:val="20"/>
          <w:szCs w:val="20"/>
        </w:rPr>
        <w:t xml:space="preserve">, leading Mr. Trump by six percentage points </w:t>
      </w:r>
      <w:r w:rsidRPr="00C83D5E">
        <w:rPr>
          <w:rFonts w:asciiTheme="minorHAnsi" w:hAnsiTheme="minorHAnsi" w:cstheme="minorHAnsi"/>
          <w:color w:val="000000" w:themeColor="text1"/>
          <w:sz w:val="20"/>
          <w:szCs w:val="20"/>
          <w:u w:val="single"/>
        </w:rPr>
        <w:t>among the oldest voters and nearly matching the president’s support among whites in that age group</w:t>
      </w:r>
      <w:r w:rsidRPr="00C83D5E">
        <w:rPr>
          <w:rFonts w:asciiTheme="minorHAnsi" w:hAnsiTheme="minorHAnsi" w:cstheme="minorHAnsi"/>
          <w:color w:val="000000" w:themeColor="text1"/>
          <w:sz w:val="20"/>
          <w:szCs w:val="20"/>
        </w:rPr>
        <w: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That is no small advantage for Mr. Biden</w:t>
      </w:r>
      <w:r w:rsidRPr="00C83D5E">
        <w:rPr>
          <w:rFonts w:asciiTheme="minorHAnsi" w:hAnsiTheme="minorHAnsi" w:cstheme="minorHAnsi"/>
          <w:color w:val="000000" w:themeColor="text1"/>
          <w:sz w:val="20"/>
          <w:szCs w:val="20"/>
        </w:rPr>
        <w:t>, the former vice president, given the prevalence of retirement communities in a few of those crucial states, including Arizona and Florida.</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No Democrat has won or broken even with seniors in two decades, since Al Gore in 2000 devoted much of his general-election campaign to warning that Republicans would cut popular programs like Social Security and Medicare. In 2016, Mr. Trump, now 74, seemed in some ways keenly attuned to the political sensitivities of voters in his own age group. As a candidate, he bluntly rejected his party’s longstanding interest in restructuring government guarantees of retirement security.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But Mr</w:t>
      </w:r>
      <w:r w:rsidRPr="00C83D5E">
        <w:rPr>
          <w:rFonts w:asciiTheme="minorHAnsi" w:hAnsiTheme="minorHAnsi" w:cstheme="minorHAnsi"/>
          <w:color w:val="000000" w:themeColor="text1"/>
          <w:sz w:val="20"/>
          <w:szCs w:val="20"/>
          <w:u w:val="single"/>
        </w:rPr>
        <w:t>. Trump’s presidency has been a trying experience for many of these voters, some of whom are now so frustrated and disillusioned that they are preparing to take the drastic step of supporting a Democrat.</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The grievances of these defecting seniors are familiar, most or all of them shared by their younger peers. </w:t>
      </w:r>
      <w:r w:rsidRPr="00C83D5E">
        <w:rPr>
          <w:rFonts w:asciiTheme="minorHAnsi" w:hAnsiTheme="minorHAnsi" w:cstheme="minorHAnsi"/>
          <w:color w:val="000000" w:themeColor="text1"/>
          <w:sz w:val="20"/>
          <w:szCs w:val="20"/>
          <w:u w:val="single"/>
        </w:rPr>
        <w:t>But these voters often express themselves with a particularly sharp kind of dismay and disappointment. They see Mr. Trump as coarse and disrespectful</w:t>
      </w:r>
      <w:r w:rsidRPr="00C83D5E">
        <w:rPr>
          <w:rFonts w:asciiTheme="minorHAnsi" w:hAnsiTheme="minorHAnsi" w:cstheme="minorHAnsi"/>
          <w:color w:val="000000" w:themeColor="text1"/>
          <w:sz w:val="20"/>
          <w:szCs w:val="20"/>
        </w:rPr>
        <w:t xml:space="preserve">, divisive to his core and failing persistently to comport himself with the dignity of the other presidents that they have observed for more than half a century. The Times poll also found that </w:t>
      </w:r>
      <w:r w:rsidRPr="00C83D5E">
        <w:rPr>
          <w:rFonts w:asciiTheme="minorHAnsi" w:hAnsiTheme="minorHAnsi" w:cstheme="minorHAnsi"/>
          <w:color w:val="000000" w:themeColor="text1"/>
          <w:sz w:val="20"/>
          <w:szCs w:val="20"/>
          <w:u w:val="single"/>
        </w:rPr>
        <w:t>most seniors disapproved of Mr. Trump’s handling of race relations and his handling of the protests after the death of George Floyd.</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And as the coronavirus pandemic continues to sweep the country, putting older Americans at particular risk, these voters feel a special kind of frustration and betrayal with Mr. Trump’s ineffective leadership and often-blasé public comments</w:t>
      </w:r>
      <w:r w:rsidRPr="00C83D5E">
        <w:rPr>
          <w:rFonts w:asciiTheme="minorHAnsi" w:hAnsiTheme="minorHAnsi" w:cstheme="minorHAnsi"/>
          <w:color w:val="000000" w:themeColor="text1"/>
          <w:sz w:val="20"/>
          <w:szCs w:val="20"/>
        </w:rPr>
        <w:t xml:space="preserve"> about the crisis.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president has urged the country to return to life-as-usual far more quickly than the top public-health officials in his own administration have recommended. Some prominent Republican officials and conservative pundits have even suggested at times that older people should be willing to risk their own health for the sake of a quicker resumption of the business cycle.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In </w:t>
      </w:r>
      <w:proofErr w:type="gramStart"/>
      <w:r w:rsidRPr="00C83D5E">
        <w:rPr>
          <w:rFonts w:asciiTheme="minorHAnsi" w:hAnsiTheme="minorHAnsi" w:cstheme="minorHAnsi"/>
          <w:color w:val="000000" w:themeColor="text1"/>
          <w:sz w:val="20"/>
          <w:szCs w:val="20"/>
        </w:rPr>
        <w:t>The</w:t>
      </w:r>
      <w:proofErr w:type="gramEnd"/>
      <w:r w:rsidRPr="00C83D5E">
        <w:rPr>
          <w:rFonts w:asciiTheme="minorHAnsi" w:hAnsiTheme="minorHAnsi" w:cstheme="minorHAnsi"/>
          <w:color w:val="000000" w:themeColor="text1"/>
          <w:sz w:val="20"/>
          <w:szCs w:val="20"/>
        </w:rPr>
        <w:t xml:space="preserve"> Times poll, </w:t>
      </w:r>
      <w:r w:rsidRPr="00C83D5E">
        <w:rPr>
          <w:rFonts w:asciiTheme="minorHAnsi" w:hAnsiTheme="minorHAnsi" w:cstheme="minorHAnsi"/>
          <w:color w:val="000000" w:themeColor="text1"/>
          <w:sz w:val="20"/>
          <w:szCs w:val="20"/>
          <w:u w:val="single"/>
        </w:rPr>
        <w:t>seniors in the battleground states disapproved of Mr. Trump’s handling of the coronavirus pandemic by seven points</w:t>
      </w:r>
      <w:r w:rsidRPr="00C83D5E">
        <w:rPr>
          <w:rFonts w:asciiTheme="minorHAnsi" w:hAnsiTheme="minorHAnsi" w:cstheme="minorHAnsi"/>
          <w:color w:val="000000" w:themeColor="text1"/>
          <w:sz w:val="20"/>
          <w:szCs w:val="20"/>
        </w:rPr>
        <w:t>, 52 percent to 45 percent. By a 26-point margin, this group said the federal government should prioritize containing the pandemic over reopening the economy.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Former Representative Carlos Curbelo of Florida, a 40-year-old Republican deeply versed in the politics of the retiree-rich swing state, said many seniors were disturbed by important aspects of Mr. Trump’s record and found Mr. Biden a mild and respectable alternative who did not inspire the same antipathy on the right that Mrs. Clinton did in 2016.</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Regarded by much of his own party as bland and conventional, Mr. Biden’s nostalgia-cloaked candidacy may be uniquely equipped to ease a sizable group of right-of-center seniors into the Democratic column, at least for one election.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“He’s not ever been known to be a radical or an </w:t>
      </w:r>
      <w:r w:rsidRPr="00C83D5E">
        <w:rPr>
          <w:rFonts w:asciiTheme="minorHAnsi" w:hAnsiTheme="minorHAnsi" w:cstheme="minorHAnsi"/>
          <w:color w:val="000000" w:themeColor="text1"/>
          <w:sz w:val="20"/>
          <w:szCs w:val="20"/>
        </w:rPr>
        <w:lastRenderedPageBreak/>
        <w:t>extreme leftist or liberal, so there is certainly a degree of comfort there,” Mr. Curbelo said. He added: “</w:t>
      </w:r>
      <w:r w:rsidRPr="00C83D5E">
        <w:rPr>
          <w:rFonts w:asciiTheme="minorHAnsi" w:hAnsiTheme="minorHAnsi" w:cstheme="minorHAnsi"/>
          <w:color w:val="000000" w:themeColor="text1"/>
          <w:sz w:val="20"/>
          <w:szCs w:val="20"/>
          <w:u w:val="single"/>
        </w:rPr>
        <w:t>This public health crisis is so threatening,</w:t>
      </w:r>
      <w:r w:rsidRPr="00C83D5E">
        <w:rPr>
          <w:rFonts w:asciiTheme="minorHAnsi" w:hAnsiTheme="minorHAnsi" w:cstheme="minorHAnsi"/>
          <w:color w:val="000000" w:themeColor="text1"/>
          <w:sz w:val="20"/>
          <w:szCs w:val="20"/>
        </w:rPr>
        <w:t xml:space="preserve"> especially to seniors, and because the president hasn’t earned high marks in his handling of it, I think </w:t>
      </w:r>
      <w:r w:rsidRPr="00C83D5E">
        <w:rPr>
          <w:rFonts w:asciiTheme="minorHAnsi" w:hAnsiTheme="minorHAnsi" w:cstheme="minorHAnsi"/>
          <w:color w:val="000000" w:themeColor="text1"/>
          <w:sz w:val="20"/>
          <w:szCs w:val="20"/>
          <w:u w:val="single"/>
        </w:rPr>
        <w:t>that has also been a factor in Biden’s improving numbers.”</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Mr. Biden and his allies have expressed growing excitement about the political possibilities that the shifting senior vote could create in the fall. That is true not only in Sun Belt retirement havens but also in Midwestern states where Mr. Biden is currently running well ahead of Mrs. Clinton’s 2016 performance with a range of conservative-leaning constituencies, including older whites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In Iowa, former Gov. Tom Vilsack, a close Biden ally, said the former vice president had closed a substantial deficit in the state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through his response to the coronavirus, his connection with older rural voters and his ability to empathize.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“Part of it is the demeanor he has projected during the course of this pandemic,” Mr. Vilsack said, before acknowledging, “As much as Joe’s doing, it’s probably as much or more what the president has done or failed to do.”</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He cited an ad from a group of anti-Trump Republicans that cast Mr. Trump’s approach to crisis as erratic and selfish, unlike past presidents who have confronted national tragedies like the Challenger disaster and the Oklahoma City bombing.</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t>
      </w:r>
      <w:r w:rsidRPr="00C83D5E">
        <w:rPr>
          <w:rFonts w:asciiTheme="minorHAnsi" w:hAnsiTheme="minorHAnsi" w:cstheme="minorHAnsi"/>
          <w:color w:val="000000" w:themeColor="text1"/>
          <w:sz w:val="20"/>
          <w:szCs w:val="20"/>
          <w:u w:val="single"/>
        </w:rPr>
        <w:t>Each of those presidents was able to connect emotionally to the feelings of the nation,” Mr. Vilsack said. “This president has had a really, really hard time doing that.”</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Mr. </w:t>
      </w:r>
      <w:r w:rsidRPr="00C83D5E">
        <w:rPr>
          <w:rFonts w:asciiTheme="minorHAnsi" w:hAnsiTheme="minorHAnsi" w:cstheme="minorHAnsi"/>
          <w:color w:val="000000" w:themeColor="text1"/>
          <w:sz w:val="20"/>
          <w:szCs w:val="20"/>
          <w:u w:val="single"/>
        </w:rPr>
        <w:t>Trump’s ineffective response to the coronavirus weighed on the thinking of many older voters surveyed in the poll</w:t>
      </w:r>
      <w:r w:rsidRPr="00C83D5E">
        <w:rPr>
          <w:rFonts w:asciiTheme="minorHAnsi" w:hAnsiTheme="minorHAnsi" w:cstheme="minorHAnsi"/>
          <w:color w:val="000000" w:themeColor="text1"/>
          <w:sz w:val="20"/>
          <w:szCs w:val="20"/>
        </w:rPr>
        <w:t>, including Patrick Mallon, 73, a retired information technology specialist in Battle Creek, Mich.</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Mr. Mallon said he was a registered Republican who had long been unhappy with Mr. Trump but mindful that he was presiding over a strong economy. The pandemic set Mr. Mallon firmly against Mr. Trump’s re-election.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main reason is Donald Trump saying, ‘Don’t wear a mask, this thing is going to go away, we can have large gatherings,’” he said. “Everything he says is incorrect and dangerous to the country.”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When young people contract the coronavirus, Mr. Mallon added, “most of them will survive, but they’re going to give it to their parents, their grandparents — and I’m sorry, we’re just as important as that younger generation is.”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abandonment of Mr. Trump by older voters is far from universal, and he still has a strong base among older white men and self-described conservatives. Nationally, the oldest voters approve of Mr. Trump’s handling of the economy by 12 points, more than double the figure for voters of all ages.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And in the battleground states, Mr. Trump has a 10-point lead over Mr. Biden with white men over the age of 65, even as Mr. Biden has opened up an advantage with white women in the same age group. Nonwhite seniors in the battleground states currently support Mr. Biden over Mr. Trump by a huge margin, 65 percent to 25 percent.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Even among some seniors supportive of Mr. Trump, however, there is an undercurrent of unease</w:t>
      </w:r>
      <w:r w:rsidRPr="00C83D5E">
        <w:rPr>
          <w:rFonts w:asciiTheme="minorHAnsi" w:hAnsiTheme="minorHAnsi" w:cstheme="minorHAnsi"/>
          <w:color w:val="000000" w:themeColor="text1"/>
          <w:sz w:val="20"/>
          <w:szCs w:val="20"/>
        </w:rPr>
        <w:t xml:space="preserve"> about the way he approaches the presidency.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Karen Gamble, 65, of Reidsville, N.C., said that she was dissatisfied with the overall government response to the coronavirus outbreak and echoed many popular complaints about Mr. Trump’s persona. She said she wished, for instance, that Mr. Trump “wouldn’t be such a bully and would conform to being in a regal-like position, as our presidents have always been.”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Ms. Gamble said she was planning to support Mr. Trump in the election all the same, describing Mr. Biden as too old and too compromised on matters related to China. But Ms. Gamble, who said she has a “severe lung problem,” expressed hope that Mr. Trump would change his approach to the pandemic.</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“We can’t blame him for this — how many presidents could really do any better than what he’s done?” Ms. Gamble said, before adding: “I just wish he wouldn’t let the country open up as much as it has. I see all these teens and young people at the beach, and I fear for them because now they’re getting sick.”</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In Tucson, Gerald </w:t>
      </w:r>
      <w:proofErr w:type="spellStart"/>
      <w:r w:rsidRPr="00C83D5E">
        <w:rPr>
          <w:rFonts w:asciiTheme="minorHAnsi" w:hAnsiTheme="minorHAnsi" w:cstheme="minorHAnsi"/>
          <w:color w:val="000000" w:themeColor="text1"/>
          <w:sz w:val="20"/>
          <w:szCs w:val="20"/>
        </w:rPr>
        <w:t>Lankin</w:t>
      </w:r>
      <w:proofErr w:type="spellEnd"/>
      <w:r w:rsidRPr="00C83D5E">
        <w:rPr>
          <w:rFonts w:asciiTheme="minorHAnsi" w:hAnsiTheme="minorHAnsi" w:cstheme="minorHAnsi"/>
          <w:color w:val="000000" w:themeColor="text1"/>
          <w:sz w:val="20"/>
          <w:szCs w:val="20"/>
        </w:rPr>
        <w:t xml:space="preserve">, a more forceful Trump supporter, said he would back the president mainly as a vote “against the Democrats.” Mr. </w:t>
      </w:r>
      <w:proofErr w:type="spellStart"/>
      <w:r w:rsidRPr="00C83D5E">
        <w:rPr>
          <w:rFonts w:asciiTheme="minorHAnsi" w:hAnsiTheme="minorHAnsi" w:cstheme="minorHAnsi"/>
          <w:color w:val="000000" w:themeColor="text1"/>
          <w:sz w:val="20"/>
          <w:szCs w:val="20"/>
        </w:rPr>
        <w:t>Lankin</w:t>
      </w:r>
      <w:proofErr w:type="spellEnd"/>
      <w:r w:rsidRPr="00C83D5E">
        <w:rPr>
          <w:rFonts w:asciiTheme="minorHAnsi" w:hAnsiTheme="minorHAnsi" w:cstheme="minorHAnsi"/>
          <w:color w:val="000000" w:themeColor="text1"/>
          <w:sz w:val="20"/>
          <w:szCs w:val="20"/>
        </w:rPr>
        <w:t>, 77, said he found Mr. Trump’s personal manner offensive but agreed with him on most issues and saw Democrats as “much, much, much, much too far to the left.”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“He hasn’t really done anything that I can say I’m against,” Mr. </w:t>
      </w:r>
      <w:proofErr w:type="spellStart"/>
      <w:r w:rsidRPr="00C83D5E">
        <w:rPr>
          <w:rFonts w:asciiTheme="minorHAnsi" w:hAnsiTheme="minorHAnsi" w:cstheme="minorHAnsi"/>
          <w:color w:val="000000" w:themeColor="text1"/>
          <w:sz w:val="20"/>
          <w:szCs w:val="20"/>
        </w:rPr>
        <w:t>Lankin</w:t>
      </w:r>
      <w:proofErr w:type="spellEnd"/>
      <w:r w:rsidRPr="00C83D5E">
        <w:rPr>
          <w:rFonts w:asciiTheme="minorHAnsi" w:hAnsiTheme="minorHAnsi" w:cstheme="minorHAnsi"/>
          <w:color w:val="000000" w:themeColor="text1"/>
          <w:sz w:val="20"/>
          <w:szCs w:val="20"/>
        </w:rPr>
        <w:t xml:space="preserve"> said of Mr. Trump. “I think what he’s doing is the best he can. But, boy, he is tough to take. He is a tough guy to take.”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There may be time for Mr. Trump to regain his footing with seniors, along with several other right-leaning groups that have drifted away during the bleakest months of his presidency. His ability to do so could have far-reaching implications not just for his chances of winning a second term, but also his party’s ability to keep its hold on the Senate.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At the moment, </w:t>
      </w:r>
      <w:r w:rsidRPr="00C83D5E">
        <w:rPr>
          <w:rFonts w:asciiTheme="minorHAnsi" w:hAnsiTheme="minorHAnsi" w:cstheme="minorHAnsi"/>
          <w:color w:val="000000" w:themeColor="text1"/>
          <w:sz w:val="20"/>
          <w:szCs w:val="20"/>
          <w:u w:val="single"/>
        </w:rPr>
        <w:t>Mr. Trump’s unpopularity with older voters appears to be hindering other Republicans</w:t>
      </w:r>
      <w:r w:rsidRPr="00C83D5E">
        <w:rPr>
          <w:rFonts w:asciiTheme="minorHAnsi" w:hAnsiTheme="minorHAnsi" w:cstheme="minorHAnsi"/>
          <w:color w:val="000000" w:themeColor="text1"/>
          <w:sz w:val="20"/>
          <w:szCs w:val="20"/>
        </w:rPr>
        <w:t xml:space="preserve"> in states including Arizona and Michigan.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Gayle Craven, 80, of High Point, N.C., a registered Republican, said she had not voted for Mr. Trump in 2016 and would reject him again this year. She said she saw Mr. Biden as an “honest man.”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“Trump is the biggest disappointment,” she said. “He has made America look like idiots. I think he’s an embarrassment to my </w:t>
      </w:r>
      <w:r w:rsidRPr="00C83D5E">
        <w:rPr>
          <w:rFonts w:asciiTheme="minorHAnsi" w:hAnsiTheme="minorHAnsi" w:cstheme="minorHAnsi"/>
          <w:color w:val="000000" w:themeColor="text1"/>
          <w:sz w:val="20"/>
          <w:szCs w:val="20"/>
        </w:rPr>
        <w:lastRenderedPageBreak/>
        <w:t>country.”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Other older voters leaning toward Mr. Biden cautioned that they could still change their minds, like Frederick Monk, 73, of Mesa, Ariz., who said he had voted for Mr. Trump but quickly came to see him as “incompetent.”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Still, Mr. Monk said his mind was not fully made up. If Mr. Biden chooses an overly liberal running mate, he said he could cast a vote for Mr. Trump and hope his second term is an exercise in futility.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t>
      </w:r>
      <w:r w:rsidRPr="00C83D5E">
        <w:rPr>
          <w:rFonts w:asciiTheme="minorHAnsi" w:hAnsiTheme="minorHAnsi" w:cstheme="minorHAnsi"/>
          <w:color w:val="000000" w:themeColor="text1"/>
          <w:sz w:val="20"/>
          <w:szCs w:val="20"/>
          <w:u w:val="single"/>
        </w:rPr>
        <w:t>Hopefully the Democrats retake the Senate</w:t>
      </w:r>
      <w:r w:rsidRPr="00C83D5E">
        <w:rPr>
          <w:rFonts w:asciiTheme="minorHAnsi" w:hAnsiTheme="minorHAnsi" w:cstheme="minorHAnsi"/>
          <w:color w:val="000000" w:themeColor="text1"/>
          <w:sz w:val="20"/>
          <w:szCs w:val="20"/>
        </w:rPr>
        <w:t xml:space="preserve"> and make his next four years miserable, if he lasts that long,” Mr. Monk said.</w:t>
      </w:r>
    </w:p>
    <w:p w14:paraId="29D9D6AF" w14:textId="3EABE172" w:rsidR="00EB1104" w:rsidRDefault="00EB1104" w:rsidP="00293F2B">
      <w:pPr>
        <w:rPr>
          <w:rFonts w:asciiTheme="minorHAnsi" w:hAnsiTheme="minorHAnsi" w:cstheme="minorHAnsi"/>
          <w:color w:val="000000" w:themeColor="text1"/>
        </w:rPr>
      </w:pPr>
    </w:p>
    <w:p w14:paraId="5C481066" w14:textId="77777777" w:rsidR="00EB1104" w:rsidRPr="00C83D5E" w:rsidRDefault="00EB1104" w:rsidP="00EB1104">
      <w:pPr>
        <w:pStyle w:val="Heading4"/>
        <w:rPr>
          <w:rStyle w:val="Style13ptBold"/>
          <w:rFonts w:asciiTheme="minorHAnsi" w:hAnsiTheme="minorHAnsi" w:cstheme="minorHAnsi"/>
          <w:b/>
          <w:color w:val="000000" w:themeColor="text1"/>
        </w:rPr>
      </w:pPr>
      <w:r w:rsidRPr="00C83D5E">
        <w:rPr>
          <w:rStyle w:val="Style13ptBold"/>
          <w:rFonts w:asciiTheme="minorHAnsi" w:hAnsiTheme="minorHAnsi" w:cstheme="minorHAnsi"/>
          <w:b/>
          <w:color w:val="000000" w:themeColor="text1"/>
        </w:rPr>
        <w:t xml:space="preserve">Biden wins now—Trump’s pandering to his base costs him the election </w:t>
      </w:r>
    </w:p>
    <w:p w14:paraId="53AA124A" w14:textId="77777777" w:rsidR="00EB1104" w:rsidRPr="00C83D5E" w:rsidRDefault="00EB1104" w:rsidP="00EB1104">
      <w:pPr>
        <w:rPr>
          <w:rStyle w:val="Style13ptBold"/>
          <w:rFonts w:asciiTheme="minorHAnsi" w:hAnsiTheme="minorHAnsi" w:cstheme="minorHAnsi"/>
          <w:b w:val="0"/>
          <w:iCs/>
          <w:color w:val="000000" w:themeColor="text1"/>
          <w:sz w:val="20"/>
          <w:szCs w:val="20"/>
        </w:rPr>
      </w:pPr>
      <w:proofErr w:type="spellStart"/>
      <w:r w:rsidRPr="00C83D5E">
        <w:rPr>
          <w:rStyle w:val="Style13ptBold"/>
          <w:rFonts w:asciiTheme="minorHAnsi" w:hAnsiTheme="minorHAnsi" w:cstheme="minorHAnsi"/>
          <w:color w:val="000000" w:themeColor="text1"/>
        </w:rPr>
        <w:t>Enten</w:t>
      </w:r>
      <w:proofErr w:type="spellEnd"/>
      <w:r w:rsidRPr="00C83D5E">
        <w:rPr>
          <w:rStyle w:val="Style13ptBold"/>
          <w:rFonts w:asciiTheme="minorHAnsi" w:hAnsiTheme="minorHAnsi" w:cstheme="minorHAnsi"/>
          <w:color w:val="000000" w:themeColor="text1"/>
        </w:rPr>
        <w:t>, 6/7/20</w:t>
      </w:r>
      <w:r w:rsidRPr="00C83D5E">
        <w:rPr>
          <w:rStyle w:val="Style13ptBold"/>
          <w:rFonts w:asciiTheme="minorHAnsi" w:hAnsiTheme="minorHAnsi" w:cstheme="minorHAnsi"/>
          <w:color w:val="000000" w:themeColor="text1"/>
          <w:sz w:val="16"/>
          <w:szCs w:val="16"/>
        </w:rPr>
        <w:t>,</w:t>
      </w:r>
      <w:r w:rsidRPr="00C83D5E">
        <w:rPr>
          <w:rStyle w:val="Style13ptBold"/>
          <w:rFonts w:asciiTheme="minorHAnsi" w:hAnsiTheme="minorHAnsi" w:cstheme="minorHAnsi"/>
          <w:b w:val="0"/>
          <w:color w:val="000000" w:themeColor="text1"/>
          <w:sz w:val="16"/>
          <w:szCs w:val="16"/>
        </w:rPr>
        <w:t xml:space="preserve"> (</w:t>
      </w:r>
      <w:r w:rsidRPr="00C83D5E">
        <w:rPr>
          <w:rFonts w:asciiTheme="minorHAnsi" w:hAnsiTheme="minorHAnsi" w:cstheme="minorHAnsi"/>
          <w:color w:val="000000" w:themeColor="text1"/>
          <w:sz w:val="16"/>
          <w:szCs w:val="16"/>
        </w:rPr>
        <w:t xml:space="preserve">Harry, senior analyst,  “Trump’s historically strong with his base – and that’s his problem”, </w:t>
      </w:r>
      <w:r w:rsidRPr="00C83D5E">
        <w:rPr>
          <w:rFonts w:asciiTheme="minorHAnsi" w:hAnsiTheme="minorHAnsi" w:cstheme="minorHAnsi"/>
          <w:i/>
          <w:iCs/>
          <w:color w:val="000000" w:themeColor="text1"/>
          <w:sz w:val="16"/>
          <w:szCs w:val="16"/>
        </w:rPr>
        <w:t>CNN,</w:t>
      </w:r>
      <w:r w:rsidRPr="00C83D5E">
        <w:rPr>
          <w:rFonts w:asciiTheme="minorHAnsi" w:hAnsiTheme="minorHAnsi" w:cstheme="minorHAnsi"/>
          <w:color w:val="000000" w:themeColor="text1"/>
          <w:sz w:val="16"/>
          <w:szCs w:val="16"/>
        </w:rPr>
        <w:t xml:space="preserve"> </w:t>
      </w:r>
      <w:hyperlink r:id="rId10" w:history="1">
        <w:r w:rsidRPr="00C83D5E">
          <w:rPr>
            <w:rStyle w:val="Hyperlink"/>
            <w:rFonts w:asciiTheme="minorHAnsi" w:hAnsiTheme="minorHAnsi" w:cstheme="minorHAnsi"/>
            <w:color w:val="000000" w:themeColor="text1"/>
            <w:sz w:val="16"/>
            <w:szCs w:val="16"/>
          </w:rPr>
          <w:t>https://www.cnn.com/2020/06/07/politics/trump-base-analysis/index.html</w:t>
        </w:r>
      </w:hyperlink>
      <w:r w:rsidRPr="00C83D5E">
        <w:rPr>
          <w:rFonts w:asciiTheme="minorHAnsi" w:hAnsiTheme="minorHAnsi" w:cstheme="minorHAnsi"/>
          <w:color w:val="000000" w:themeColor="text1"/>
          <w:sz w:val="16"/>
          <w:szCs w:val="16"/>
        </w:rPr>
        <w:t>) //TY</w:t>
      </w:r>
    </w:p>
    <w:p w14:paraId="2ADC1D9C" w14:textId="5A9D3545" w:rsidR="00EB1104" w:rsidRPr="00C83D5E" w:rsidRDefault="00EB1104" w:rsidP="00EB1104">
      <w:pPr>
        <w:rPr>
          <w:rStyle w:val="Style13ptBold"/>
          <w:rFonts w:asciiTheme="minorHAnsi" w:hAnsiTheme="minorHAnsi" w:cstheme="minorHAnsi"/>
          <w:b w:val="0"/>
          <w:color w:val="000000" w:themeColor="text1"/>
          <w:sz w:val="20"/>
          <w:szCs w:val="20"/>
        </w:rPr>
      </w:pPr>
      <w:r w:rsidRPr="00C83D5E">
        <w:rPr>
          <w:rStyle w:val="Style13ptBold"/>
          <w:rFonts w:asciiTheme="minorHAnsi" w:hAnsiTheme="minorHAnsi" w:cstheme="minorHAnsi"/>
          <w:b w:val="0"/>
          <w:color w:val="000000" w:themeColor="text1"/>
          <w:sz w:val="20"/>
          <w:szCs w:val="20"/>
        </w:rPr>
        <w:t xml:space="preserve">(CNN)Poll of the week: A new national Monmouth University poll finds that former Vice President </w:t>
      </w:r>
      <w:r w:rsidRPr="00C83D5E">
        <w:rPr>
          <w:rStyle w:val="Style13ptBold"/>
          <w:rFonts w:asciiTheme="minorHAnsi" w:hAnsiTheme="minorHAnsi" w:cstheme="minorHAnsi"/>
          <w:b w:val="0"/>
          <w:color w:val="000000" w:themeColor="text1"/>
          <w:sz w:val="20"/>
          <w:szCs w:val="20"/>
          <w:u w:val="single"/>
        </w:rPr>
        <w:t>Joe Biden leads President Donald Trump by a 52% to 41% margin.</w:t>
      </w:r>
      <w:r w:rsidR="006F152A">
        <w:rPr>
          <w:rStyle w:val="Style13ptBold"/>
          <w:rFonts w:asciiTheme="minorHAnsi" w:hAnsiTheme="minorHAnsi" w:cstheme="minorHAnsi"/>
          <w:b w:val="0"/>
          <w:color w:val="000000" w:themeColor="text1"/>
          <w:sz w:val="20"/>
          <w:szCs w:val="20"/>
          <w:u w:val="single"/>
        </w:rPr>
        <w:t xml:space="preserve"> </w:t>
      </w:r>
      <w:r w:rsidRPr="00C83D5E">
        <w:rPr>
          <w:rStyle w:val="Style13ptBold"/>
          <w:rFonts w:asciiTheme="minorHAnsi" w:hAnsiTheme="minorHAnsi" w:cstheme="minorHAnsi"/>
          <w:b w:val="0"/>
          <w:color w:val="000000" w:themeColor="text1"/>
          <w:sz w:val="20"/>
          <w:szCs w:val="20"/>
        </w:rPr>
        <w:t>Biden's advantage is confirmed by an NBC News/Wall Street Journal poll out Sunday morning putting Biden at 49% to Trump's 42%.</w:t>
      </w:r>
      <w:r w:rsidR="006F152A">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rPr>
        <w:t xml:space="preserve">Both </w:t>
      </w:r>
      <w:r w:rsidRPr="00C83D5E">
        <w:rPr>
          <w:rStyle w:val="Style13ptBold"/>
          <w:rFonts w:asciiTheme="minorHAnsi" w:hAnsiTheme="minorHAnsi" w:cstheme="minorHAnsi"/>
          <w:b w:val="0"/>
          <w:color w:val="000000" w:themeColor="text1"/>
          <w:sz w:val="20"/>
          <w:szCs w:val="20"/>
          <w:u w:val="single"/>
        </w:rPr>
        <w:t>polls show Trump with a substantial lead among self-identified Republicans</w:t>
      </w:r>
      <w:r w:rsidRPr="00C83D5E">
        <w:rPr>
          <w:rStyle w:val="Style13ptBold"/>
          <w:rFonts w:asciiTheme="minorHAnsi" w:hAnsiTheme="minorHAnsi" w:cstheme="minorHAnsi"/>
          <w:b w:val="0"/>
          <w:color w:val="000000" w:themeColor="text1"/>
          <w:sz w:val="20"/>
          <w:szCs w:val="20"/>
        </w:rPr>
        <w:t>: 93% to Biden's 5% (Monmouth) and 92% to 4% (NBC News/Wall Street Journal).</w:t>
      </w:r>
      <w:r w:rsidR="006F152A">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rPr>
        <w:t>What's the point</w:t>
      </w:r>
      <w:r w:rsidRPr="00C83D5E">
        <w:rPr>
          <w:rStyle w:val="Style13ptBold"/>
          <w:rFonts w:asciiTheme="minorHAnsi" w:hAnsiTheme="minorHAnsi" w:cstheme="minorHAnsi"/>
          <w:b w:val="0"/>
          <w:color w:val="000000" w:themeColor="text1"/>
          <w:sz w:val="20"/>
          <w:szCs w:val="20"/>
          <w:u w:val="single"/>
        </w:rPr>
        <w:t>: Trump has made a clear play during his presidency of satisfying the Republican base, and the polling indicates that this effort is clearly paying off. His base is not abandoning him,</w:t>
      </w:r>
      <w:r w:rsidRPr="00C83D5E">
        <w:rPr>
          <w:rStyle w:val="Style13ptBold"/>
          <w:rFonts w:asciiTheme="minorHAnsi" w:hAnsiTheme="minorHAnsi" w:cstheme="minorHAnsi"/>
          <w:b w:val="0"/>
          <w:color w:val="000000" w:themeColor="text1"/>
          <w:sz w:val="20"/>
          <w:szCs w:val="20"/>
        </w:rPr>
        <w:t xml:space="preserve"> even as his overall numbers remain weak.</w:t>
      </w:r>
      <w:r w:rsidR="006F152A">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u w:val="single"/>
        </w:rPr>
        <w:t>Trump's problem is that he's pretty much tapped out this reservoir of support.</w:t>
      </w:r>
      <w:r w:rsidR="006F152A">
        <w:rPr>
          <w:rStyle w:val="Style13ptBold"/>
          <w:rFonts w:asciiTheme="minorHAnsi" w:hAnsiTheme="minorHAnsi" w:cstheme="minorHAnsi"/>
          <w:b w:val="0"/>
          <w:color w:val="000000" w:themeColor="text1"/>
          <w:sz w:val="20"/>
          <w:szCs w:val="20"/>
          <w:u w:val="single"/>
        </w:rPr>
        <w:t xml:space="preserve"> </w:t>
      </w:r>
      <w:r w:rsidRPr="00C83D5E">
        <w:rPr>
          <w:rStyle w:val="Style13ptBold"/>
          <w:rFonts w:asciiTheme="minorHAnsi" w:hAnsiTheme="minorHAnsi" w:cstheme="minorHAnsi"/>
          <w:b w:val="0"/>
          <w:color w:val="000000" w:themeColor="text1"/>
          <w:sz w:val="20"/>
          <w:szCs w:val="20"/>
        </w:rPr>
        <w:t xml:space="preserve">After making a great effort to run up the score in the primaries against basically no competition, </w:t>
      </w:r>
      <w:r w:rsidRPr="00C83D5E">
        <w:rPr>
          <w:rStyle w:val="Style13ptBold"/>
          <w:rFonts w:asciiTheme="minorHAnsi" w:hAnsiTheme="minorHAnsi" w:cstheme="minorHAnsi"/>
          <w:b w:val="0"/>
          <w:color w:val="000000" w:themeColor="text1"/>
          <w:sz w:val="20"/>
          <w:szCs w:val="20"/>
          <w:u w:val="single"/>
        </w:rPr>
        <w:t>Trump's winning a little less than 95% of the Republican primary vote overall</w:t>
      </w:r>
      <w:r w:rsidRPr="00C83D5E">
        <w:rPr>
          <w:rStyle w:val="Style13ptBold"/>
          <w:rFonts w:asciiTheme="minorHAnsi" w:hAnsiTheme="minorHAnsi" w:cstheme="minorHAnsi"/>
          <w:b w:val="0"/>
          <w:color w:val="000000" w:themeColor="text1"/>
          <w:sz w:val="20"/>
          <w:szCs w:val="20"/>
        </w:rPr>
        <w:t xml:space="preserve">. That looks a lot like the polling for the general election putting him at a little less than 95% of the Republican vote. </w:t>
      </w:r>
      <w:r w:rsidRPr="00C83D5E">
        <w:rPr>
          <w:rStyle w:val="Style13ptBold"/>
          <w:rFonts w:asciiTheme="minorHAnsi" w:hAnsiTheme="minorHAnsi" w:cstheme="minorHAnsi"/>
          <w:b w:val="0"/>
          <w:color w:val="000000" w:themeColor="text1"/>
          <w:sz w:val="20"/>
          <w:szCs w:val="20"/>
          <w:u w:val="single"/>
        </w:rPr>
        <w:t>It's going to be difficult for him to get much beyond that.</w:t>
      </w:r>
      <w:r w:rsidR="006F152A">
        <w:rPr>
          <w:rStyle w:val="Style13ptBold"/>
          <w:rFonts w:asciiTheme="minorHAnsi" w:hAnsiTheme="minorHAnsi" w:cstheme="minorHAnsi"/>
          <w:b w:val="0"/>
          <w:color w:val="000000" w:themeColor="text1"/>
          <w:sz w:val="20"/>
          <w:szCs w:val="20"/>
          <w:u w:val="single"/>
        </w:rPr>
        <w:t xml:space="preserve"> </w:t>
      </w:r>
      <w:r w:rsidRPr="00C83D5E">
        <w:rPr>
          <w:rStyle w:val="Style13ptBold"/>
          <w:rFonts w:asciiTheme="minorHAnsi" w:hAnsiTheme="minorHAnsi" w:cstheme="minorHAnsi"/>
          <w:b w:val="0"/>
          <w:color w:val="000000" w:themeColor="text1"/>
          <w:sz w:val="20"/>
          <w:szCs w:val="20"/>
        </w:rPr>
        <w:t xml:space="preserve">Indeed, </w:t>
      </w:r>
      <w:r w:rsidRPr="00C83D5E">
        <w:rPr>
          <w:rStyle w:val="Style13ptBold"/>
          <w:rFonts w:asciiTheme="minorHAnsi" w:hAnsiTheme="minorHAnsi" w:cstheme="minorHAnsi"/>
          <w:b w:val="0"/>
          <w:color w:val="000000" w:themeColor="text1"/>
          <w:sz w:val="20"/>
          <w:szCs w:val="20"/>
          <w:u w:val="single"/>
        </w:rPr>
        <w:t>Trump has higher support among Republican voters right now than any Republican since at least 2000.</w:t>
      </w:r>
      <w:r w:rsidRPr="00C83D5E">
        <w:rPr>
          <w:rStyle w:val="Style13ptBold"/>
          <w:rFonts w:asciiTheme="minorHAnsi" w:hAnsiTheme="minorHAnsi" w:cstheme="minorHAnsi"/>
          <w:b w:val="0"/>
          <w:color w:val="000000" w:themeColor="text1"/>
          <w:sz w:val="20"/>
          <w:szCs w:val="20"/>
        </w:rPr>
        <w:t xml:space="preserve"> You can see this in the ABC News/Washington Post poll. That one, like Monmouth's and NBC/Wall Street Journal's, has Trump nearly to 95% (at 94%), while Biden lingers at a mere 4%.</w:t>
      </w:r>
      <w:r w:rsidR="006F152A">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rPr>
        <w:t>Dating back to 2000, no Republican ever had more than 91% of Republicans backing him at this point in ABC News/Washington Post polling. The average Republican had 84% of Republicans behind him. A base-first strategy in those elections made a lot more sense than one during the Trump era.</w:t>
      </w:r>
      <w:r w:rsidR="006F152A">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rPr>
        <w:t>(The historic nature of these numbers holds if we include independents who lean Republican.)</w:t>
      </w:r>
      <w:r w:rsidR="006F152A">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u w:val="single"/>
        </w:rPr>
        <w:t>Perhaps Trump believes he doesn't need to change his strategies because he disregarded most people's advice and still won in 2016. That's a mistake</w:t>
      </w:r>
      <w:r w:rsidRPr="00C83D5E">
        <w:rPr>
          <w:rStyle w:val="Style13ptBold"/>
          <w:rFonts w:asciiTheme="minorHAnsi" w:hAnsiTheme="minorHAnsi" w:cstheme="minorHAnsi"/>
          <w:b w:val="0"/>
          <w:color w:val="000000" w:themeColor="text1"/>
          <w:sz w:val="20"/>
          <w:szCs w:val="20"/>
        </w:rPr>
        <w:t xml:space="preserve">. Beyond the fact that there's good evidence that Trump ran as much more of a moderate than he's governed, </w:t>
      </w:r>
      <w:r w:rsidRPr="00C83D5E">
        <w:rPr>
          <w:rStyle w:val="Style13ptBold"/>
          <w:rFonts w:asciiTheme="minorHAnsi" w:hAnsiTheme="minorHAnsi" w:cstheme="minorHAnsi"/>
          <w:b w:val="0"/>
          <w:color w:val="000000" w:themeColor="text1"/>
          <w:sz w:val="20"/>
          <w:szCs w:val="20"/>
          <w:u w:val="single"/>
        </w:rPr>
        <w:t>Trump had a lot more room to grow with the base in 2016</w:t>
      </w:r>
      <w:r w:rsidRPr="00C83D5E">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u w:val="single"/>
        </w:rPr>
        <w:t xml:space="preserve">He scored just 74% of self-identified Republicans </w:t>
      </w:r>
      <w:r w:rsidRPr="00C83D5E">
        <w:rPr>
          <w:rStyle w:val="Style13ptBold"/>
          <w:rFonts w:asciiTheme="minorHAnsi" w:hAnsiTheme="minorHAnsi" w:cstheme="minorHAnsi"/>
          <w:b w:val="0"/>
          <w:color w:val="000000" w:themeColor="text1"/>
          <w:sz w:val="20"/>
          <w:szCs w:val="20"/>
        </w:rPr>
        <w:t>in an ABC News/Washington Poll taken right around this point -- the lowest of any Republican since 2000.</w:t>
      </w:r>
      <w:r w:rsidR="006F152A">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rPr>
        <w:t>Where Trump is weak is outside the Republican base. In the ABC/Washington Post (the numbers are similar for Monmouth and NBC News/Wall Street Journal), Trump's at 39% among independents and 3% among Democrats. Both of those are lower than any Republican at this point in ABC News/Washington Post polling dating back to 2000.</w:t>
      </w:r>
      <w:r w:rsidR="006F152A">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u w:val="single"/>
        </w:rPr>
        <w:t>There is, in other words, a lot more potential support for Trump outside the core Republican base. Trump, though, doesn't seem interested in making the effort.</w:t>
      </w:r>
      <w:r w:rsidR="006F152A">
        <w:rPr>
          <w:rStyle w:val="Style13ptBold"/>
          <w:rFonts w:asciiTheme="minorHAnsi" w:hAnsiTheme="minorHAnsi" w:cstheme="minorHAnsi"/>
          <w:b w:val="0"/>
          <w:color w:val="000000" w:themeColor="text1"/>
          <w:sz w:val="20"/>
          <w:szCs w:val="20"/>
          <w:u w:val="single"/>
        </w:rPr>
        <w:t xml:space="preserve"> </w:t>
      </w:r>
      <w:r w:rsidRPr="00C83D5E">
        <w:rPr>
          <w:rStyle w:val="Style13ptBold"/>
          <w:rFonts w:asciiTheme="minorHAnsi" w:hAnsiTheme="minorHAnsi" w:cstheme="minorHAnsi"/>
          <w:b w:val="0"/>
          <w:color w:val="000000" w:themeColor="text1"/>
          <w:sz w:val="20"/>
          <w:szCs w:val="20"/>
        </w:rPr>
        <w:t xml:space="preserve">If Trump doesn't switch things up, </w:t>
      </w:r>
      <w:r w:rsidRPr="00C83D5E">
        <w:rPr>
          <w:rStyle w:val="Style13ptBold"/>
          <w:rFonts w:asciiTheme="minorHAnsi" w:hAnsiTheme="minorHAnsi" w:cstheme="minorHAnsi"/>
          <w:b w:val="0"/>
          <w:color w:val="000000" w:themeColor="text1"/>
          <w:sz w:val="20"/>
          <w:szCs w:val="20"/>
          <w:u w:val="single"/>
        </w:rPr>
        <w:t>he may find that the other side's base is bigger than his. Biden is winning a larger share of Democrats in</w:t>
      </w:r>
      <w:r w:rsidRPr="00C83D5E">
        <w:rPr>
          <w:rStyle w:val="Style13ptBold"/>
          <w:rFonts w:asciiTheme="minorHAnsi" w:hAnsiTheme="minorHAnsi" w:cstheme="minorHAnsi"/>
          <w:b w:val="0"/>
          <w:color w:val="000000" w:themeColor="text1"/>
          <w:sz w:val="20"/>
          <w:szCs w:val="20"/>
        </w:rPr>
        <w:t xml:space="preserve"> an average of live interview polls (including an NPR/PBS News Hour/Marist College poll) out this week (94%) </w:t>
      </w:r>
      <w:r w:rsidRPr="00C83D5E">
        <w:rPr>
          <w:rStyle w:val="Style13ptBold"/>
          <w:rFonts w:asciiTheme="minorHAnsi" w:hAnsiTheme="minorHAnsi" w:cstheme="minorHAnsi"/>
          <w:b w:val="0"/>
          <w:color w:val="000000" w:themeColor="text1"/>
          <w:sz w:val="20"/>
          <w:szCs w:val="20"/>
          <w:u w:val="single"/>
        </w:rPr>
        <w:t>than Trump is winning Republicans (92%</w:t>
      </w:r>
      <w:r w:rsidRPr="00C83D5E">
        <w:rPr>
          <w:rStyle w:val="Style13ptBold"/>
          <w:rFonts w:asciiTheme="minorHAnsi" w:hAnsiTheme="minorHAnsi" w:cstheme="minorHAnsi"/>
          <w:b w:val="0"/>
          <w:color w:val="000000" w:themeColor="text1"/>
          <w:sz w:val="20"/>
          <w:szCs w:val="20"/>
        </w:rPr>
        <w:t>). The average poll, as has been true for almost every year on record, measured more Democrats than Republicans in this country.</w:t>
      </w:r>
      <w:r w:rsidR="006F152A">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u w:val="single"/>
        </w:rPr>
        <w:t>By continuing his base-first strategy, Trump ensures that he won't see the bottom fall out. He will find, however, that actually accumulating the coalition needed to win will be exceeding difficult.</w:t>
      </w:r>
      <w:r w:rsidR="006F152A">
        <w:rPr>
          <w:rStyle w:val="Style13ptBold"/>
          <w:rFonts w:asciiTheme="minorHAnsi" w:hAnsiTheme="minorHAnsi" w:cstheme="minorHAnsi"/>
          <w:b w:val="0"/>
          <w:color w:val="000000" w:themeColor="text1"/>
          <w:sz w:val="20"/>
          <w:szCs w:val="20"/>
          <w:u w:val="single"/>
        </w:rPr>
        <w:t xml:space="preserve"> </w:t>
      </w:r>
      <w:r w:rsidRPr="00C83D5E">
        <w:rPr>
          <w:rStyle w:val="Style13ptBold"/>
          <w:rFonts w:asciiTheme="minorHAnsi" w:hAnsiTheme="minorHAnsi" w:cstheme="minorHAnsi"/>
          <w:b w:val="0"/>
          <w:color w:val="000000" w:themeColor="text1"/>
          <w:sz w:val="20"/>
          <w:szCs w:val="20"/>
        </w:rPr>
        <w:t>This story has been updated to include results from an NBC News/Wall Street Journal poll out Sunday.</w:t>
      </w:r>
    </w:p>
    <w:p w14:paraId="62F496BF" w14:textId="101AAEC5" w:rsidR="00EB1104" w:rsidRDefault="00EB1104" w:rsidP="00293F2B">
      <w:pPr>
        <w:rPr>
          <w:rFonts w:asciiTheme="minorHAnsi" w:hAnsiTheme="minorHAnsi" w:cstheme="minorHAnsi"/>
          <w:color w:val="000000" w:themeColor="text1"/>
        </w:rPr>
      </w:pPr>
    </w:p>
    <w:p w14:paraId="6591BE32" w14:textId="77777777" w:rsidR="006F152A" w:rsidRDefault="006F152A" w:rsidP="006F152A">
      <w:pPr>
        <w:pStyle w:val="Heading4"/>
      </w:pPr>
      <w:r>
        <w:t>Biden wins now – female voters</w:t>
      </w:r>
    </w:p>
    <w:p w14:paraId="233A6606" w14:textId="77777777" w:rsidR="006F152A" w:rsidRDefault="006F152A" w:rsidP="006F152A">
      <w:pPr>
        <w:rPr>
          <w:sz w:val="16"/>
        </w:rPr>
      </w:pPr>
      <w:r w:rsidRPr="000016DA">
        <w:rPr>
          <w:sz w:val="16"/>
        </w:rPr>
        <w:t xml:space="preserve">TOM </w:t>
      </w:r>
      <w:r w:rsidRPr="000016DA">
        <w:rPr>
          <w:rStyle w:val="Style13ptBold"/>
        </w:rPr>
        <w:t>BOGGIONI</w:t>
      </w:r>
      <w:r w:rsidRPr="000016DA">
        <w:rPr>
          <w:sz w:val="16"/>
        </w:rPr>
        <w:t xml:space="preserve"> "Historic, 3-2-</w:t>
      </w:r>
      <w:r w:rsidRPr="000016DA">
        <w:rPr>
          <w:rStyle w:val="Style13ptBold"/>
        </w:rPr>
        <w:t>2020</w:t>
      </w:r>
      <w:r w:rsidRPr="000016DA">
        <w:rPr>
          <w:sz w:val="16"/>
        </w:rPr>
        <w:t xml:space="preserve">, "Female voters are fleeing Trump, hurting his re-election odds: polling analyst ," Salon, </w:t>
      </w:r>
      <w:hyperlink r:id="rId11" w:history="1">
        <w:r w:rsidRPr="003B33D4">
          <w:rPr>
            <w:rStyle w:val="Hyperlink"/>
            <w:sz w:val="16"/>
          </w:rPr>
          <w:t>https://www.salon.com/2020/06/13/female-voters-are-fleeing-trump-hurting-his-re-election-odds-polling-analyst_partner/</w:t>
        </w:r>
      </w:hyperlink>
      <w:r>
        <w:rPr>
          <w:sz w:val="16"/>
        </w:rPr>
        <w:t xml:space="preserve"> MB</w:t>
      </w:r>
    </w:p>
    <w:p w14:paraId="1268B033" w14:textId="77777777" w:rsidR="006F152A" w:rsidRPr="005125F4" w:rsidRDefault="006F152A" w:rsidP="006F152A">
      <w:pPr>
        <w:rPr>
          <w:sz w:val="16"/>
        </w:rPr>
      </w:pPr>
      <w:r w:rsidRPr="000016DA">
        <w:rPr>
          <w:sz w:val="16"/>
        </w:rPr>
        <w:lastRenderedPageBreak/>
        <w:t xml:space="preserve">According to polling analyst Harry </w:t>
      </w:r>
      <w:proofErr w:type="spellStart"/>
      <w:r w:rsidRPr="000016DA">
        <w:rPr>
          <w:sz w:val="16"/>
        </w:rPr>
        <w:t>Enten</w:t>
      </w:r>
      <w:proofErr w:type="spellEnd"/>
      <w:r w:rsidRPr="000016DA">
        <w:rPr>
          <w:sz w:val="16"/>
        </w:rPr>
        <w:t xml:space="preserve">, Donald </w:t>
      </w:r>
      <w:r w:rsidRPr="000016DA">
        <w:rPr>
          <w:u w:val="single"/>
        </w:rPr>
        <w:t>Trump's chances of being re-elected in November are growing worse every day as women increasingly say they won't vote for him.</w:t>
      </w:r>
      <w:r>
        <w:rPr>
          <w:u w:val="single"/>
        </w:rPr>
        <w:t xml:space="preserve"> </w:t>
      </w:r>
      <w:r w:rsidRPr="000016DA">
        <w:rPr>
          <w:sz w:val="16"/>
        </w:rPr>
        <w:t xml:space="preserve">After reviewing polling over the last 70 years, the pollster wrote, "[Joe] </w:t>
      </w:r>
      <w:r w:rsidRPr="000016DA">
        <w:rPr>
          <w:u w:val="single"/>
        </w:rPr>
        <w:t xml:space="preserve">Biden is leading among female registered voters by 59% to 35%, a 25-point margin when the numbers aren't rounded. That's a significant increase from his 19-point advantage earlier this year and the 14-point lead Hillary Clinton had in the final 2016 </w:t>
      </w:r>
      <w:proofErr w:type="spellStart"/>
      <w:r w:rsidRPr="000016DA">
        <w:rPr>
          <w:u w:val="single"/>
        </w:rPr>
        <w:t>preelection</w:t>
      </w:r>
      <w:proofErr w:type="spellEnd"/>
      <w:r w:rsidRPr="000016DA">
        <w:rPr>
          <w:u w:val="single"/>
        </w:rPr>
        <w:t xml:space="preserve"> polls of registered voters. Clinton had a 13-point edge with likely female voters."</w:t>
      </w:r>
      <w:r>
        <w:rPr>
          <w:u w:val="single"/>
        </w:rPr>
        <w:t xml:space="preserve"> </w:t>
      </w:r>
      <w:proofErr w:type="spellStart"/>
      <w:r w:rsidRPr="000016DA">
        <w:rPr>
          <w:sz w:val="16"/>
        </w:rPr>
        <w:t>Enten</w:t>
      </w:r>
      <w:proofErr w:type="spellEnd"/>
      <w:r w:rsidRPr="000016DA">
        <w:rPr>
          <w:sz w:val="16"/>
        </w:rPr>
        <w:t xml:space="preserve"> notes that — should those numbers hold up — Biden would beat the high watermark voting totals achieved by both former President Lyndon Johnson and Richard Nixon. "The only year that comes close to what we see in the polls right now is 1964. That year, Democrat Lyndon Johnson won nationally by 23 points overall, and Gallup had him taking the women's vote by 24 points," he wrote. "</w:t>
      </w:r>
      <w:r w:rsidRPr="000016DA">
        <w:rPr>
          <w:u w:val="single"/>
        </w:rPr>
        <w:t>Biden's doing a point better than Johnson did among female voters, even as he is doing 13 points worse overall. In no other year since 1952 did the Democratic nominee win among female voters by more than 15 points. (If we look at Republican nominees as well, Richard Nixon won the women's vote by 24 points in 1972 as he won nationally by 23 points.)"</w:t>
      </w:r>
      <w:r w:rsidRPr="000016DA">
        <w:rPr>
          <w:sz w:val="16"/>
        </w:rPr>
        <w:t xml:space="preserve"> </w:t>
      </w:r>
    </w:p>
    <w:p w14:paraId="6AAF63BA" w14:textId="072752A0" w:rsidR="006F152A" w:rsidRDefault="006F152A" w:rsidP="00293F2B">
      <w:pPr>
        <w:rPr>
          <w:rFonts w:asciiTheme="minorHAnsi" w:hAnsiTheme="minorHAnsi" w:cstheme="minorHAnsi"/>
          <w:color w:val="000000" w:themeColor="text1"/>
        </w:rPr>
      </w:pPr>
    </w:p>
    <w:p w14:paraId="3F821E9B" w14:textId="77777777" w:rsidR="0069518D" w:rsidRDefault="0069518D" w:rsidP="0069518D">
      <w:pPr>
        <w:pStyle w:val="Heading4"/>
      </w:pPr>
      <w:r>
        <w:t>Trump loses now</w:t>
      </w:r>
    </w:p>
    <w:p w14:paraId="7DDCF007" w14:textId="77777777" w:rsidR="0069518D" w:rsidRPr="005D71DE" w:rsidRDefault="0069518D" w:rsidP="0069518D">
      <w:pPr>
        <w:rPr>
          <w:rStyle w:val="Style13ptBold"/>
          <w:b w:val="0"/>
        </w:rPr>
      </w:pPr>
      <w:proofErr w:type="spellStart"/>
      <w:r w:rsidRPr="00F30438">
        <w:rPr>
          <w:rStyle w:val="Style13ptBold"/>
        </w:rPr>
        <w:t>Shabad</w:t>
      </w:r>
      <w:proofErr w:type="spellEnd"/>
      <w:r>
        <w:rPr>
          <w:rStyle w:val="Style13ptBold"/>
        </w:rPr>
        <w:t xml:space="preserve"> 5-21</w:t>
      </w:r>
      <w:r w:rsidRPr="00F30438">
        <w:t xml:space="preserve">(Rebecca </w:t>
      </w:r>
      <w:proofErr w:type="spellStart"/>
      <w:r w:rsidRPr="00F30438">
        <w:t>Shabad</w:t>
      </w:r>
      <w:proofErr w:type="spellEnd"/>
      <w:r>
        <w:t xml:space="preserve">, </w:t>
      </w:r>
      <w:r w:rsidRPr="00F30438">
        <w:t xml:space="preserve">Rebecca </w:t>
      </w:r>
      <w:proofErr w:type="spellStart"/>
      <w:r w:rsidRPr="00F30438">
        <w:t>Shabad</w:t>
      </w:r>
      <w:proofErr w:type="spellEnd"/>
      <w:r w:rsidRPr="00F30438">
        <w:t xml:space="preserve"> is a congressional reporter for NBC News, based in Washington</w:t>
      </w:r>
      <w:r>
        <w:t xml:space="preserve">, “Trump will lose popular vote in 2020, election model predicts: A new national poll also shows the president trailing Joe Biden by double digits.”, NBC News, 5/21/20, </w:t>
      </w:r>
      <w:hyperlink r:id="rId12" w:history="1">
        <w:r w:rsidRPr="00DE7303">
          <w:rPr>
            <w:rStyle w:val="Hyperlink"/>
          </w:rPr>
          <w:t>https://www.nbcnews.com/politics/2020-election/trump-will-lose-popular-vote-2020-election-election-model-predicts-n1211876</w:t>
        </w:r>
      </w:hyperlink>
      <w:r>
        <w:t>, AEN)</w:t>
      </w:r>
    </w:p>
    <w:p w14:paraId="1FF146F0" w14:textId="77777777" w:rsidR="0069518D" w:rsidRPr="00273027" w:rsidRDefault="0069518D" w:rsidP="0069518D">
      <w:pPr>
        <w:rPr>
          <w:sz w:val="16"/>
        </w:rPr>
      </w:pPr>
      <w:r w:rsidRPr="00273027">
        <w:rPr>
          <w:sz w:val="16"/>
        </w:rPr>
        <w:t xml:space="preserve">WASHINGTON — </w:t>
      </w:r>
      <w:r w:rsidRPr="00273027">
        <w:rPr>
          <w:rStyle w:val="StyleUnderline"/>
        </w:rPr>
        <w:t xml:space="preserve">As a result of the economic suffering from the </w:t>
      </w:r>
      <w:hyperlink r:id="rId13" w:tgtFrame="_blank" w:history="1">
        <w:r w:rsidRPr="00273027">
          <w:rPr>
            <w:rStyle w:val="StyleUnderline"/>
          </w:rPr>
          <w:t>coronavirus pandemic</w:t>
        </w:r>
      </w:hyperlink>
      <w:r w:rsidRPr="00273027">
        <w:rPr>
          <w:rStyle w:val="StyleUnderline"/>
        </w:rPr>
        <w:t>, a new election model forecasts President Donald Trump will lose the popular vote in November.</w:t>
      </w:r>
      <w:r w:rsidRPr="00273027">
        <w:rPr>
          <w:sz w:val="16"/>
        </w:rPr>
        <w:t xml:space="preserve"> </w:t>
      </w:r>
      <w:r w:rsidRPr="00273027">
        <w:rPr>
          <w:rStyle w:val="StyleUnderline"/>
        </w:rPr>
        <w:t xml:space="preserve">"An </w:t>
      </w:r>
      <w:hyperlink r:id="rId14" w:tgtFrame="_blank" w:history="1">
        <w:r w:rsidRPr="00273027">
          <w:rPr>
            <w:rStyle w:val="StyleUnderline"/>
          </w:rPr>
          <w:t>unemployment rate</w:t>
        </w:r>
      </w:hyperlink>
      <w:r w:rsidRPr="00273027">
        <w:rPr>
          <w:rStyle w:val="StyleUnderline"/>
        </w:rPr>
        <w:t xml:space="preserve"> above its global financial crisis peak, household income nearly 6 percent below its pre-virus levels, and transitory deflation will make the economy a nearly insurmountable obstacle for Trump come November,"</w:t>
      </w:r>
      <w:r w:rsidRPr="00273027">
        <w:rPr>
          <w:sz w:val="16"/>
        </w:rPr>
        <w:t xml:space="preserve"> Oxford Economics said on Wednesday, based on the firm’s state-based and national election models. </w:t>
      </w:r>
      <w:r w:rsidRPr="00273027">
        <w:rPr>
          <w:rStyle w:val="StyleUnderline"/>
        </w:rPr>
        <w:t>Before the coronavirus, Oxford Economics</w:t>
      </w:r>
      <w:r w:rsidRPr="00273027">
        <w:rPr>
          <w:sz w:val="16"/>
        </w:rPr>
        <w:t xml:space="preserve">, which has a strong track record of predicting presidential elections, </w:t>
      </w:r>
      <w:r w:rsidRPr="00273027">
        <w:rPr>
          <w:rStyle w:val="StyleUnderline"/>
        </w:rPr>
        <w:t xml:space="preserve">had forecast in the fall that Trump would win 55 percent of the popular vote. In April, as the coronavirus spread in the U.S., the model predicted that Trump would take only 43 percent of the popular vote in the </w:t>
      </w:r>
      <w:hyperlink r:id="rId15" w:tgtFrame="_blank" w:history="1">
        <w:r w:rsidRPr="00273027">
          <w:rPr>
            <w:rStyle w:val="StyleUnderline"/>
          </w:rPr>
          <w:t>2020 presidential election</w:t>
        </w:r>
      </w:hyperlink>
      <w:r w:rsidRPr="00273027">
        <w:rPr>
          <w:rStyle w:val="StyleUnderline"/>
        </w:rPr>
        <w:t xml:space="preserve">, according to </w:t>
      </w:r>
      <w:hyperlink r:id="rId16" w:tgtFrame="_blank" w:history="1">
        <w:r w:rsidRPr="00273027">
          <w:rPr>
            <w:rStyle w:val="StyleUnderline"/>
          </w:rPr>
          <w:t>The Washington Post</w:t>
        </w:r>
      </w:hyperlink>
      <w:r w:rsidRPr="00273027">
        <w:rPr>
          <w:rStyle w:val="StyleUnderline"/>
        </w:rPr>
        <w:t xml:space="preserve">. </w:t>
      </w:r>
      <w:hyperlink r:id="rId17" w:history="1">
        <w:r w:rsidRPr="00273027">
          <w:rPr>
            <w:rStyle w:val="StyleUnderline"/>
          </w:rPr>
          <w:t>Trump trails Biden by 11 points among voters nationally</w:t>
        </w:r>
      </w:hyperlink>
      <w:r w:rsidRPr="00273027">
        <w:rPr>
          <w:rStyle w:val="StyleUnderline"/>
        </w:rPr>
        <w:t xml:space="preserve"> MAY 21, 202007</w:t>
      </w:r>
      <w:r w:rsidRPr="00273027">
        <w:rPr>
          <w:sz w:val="16"/>
        </w:rPr>
        <w:t xml:space="preserve">:03 Trump won the Electoral College in 2016 while Democratic presidential nominee Hillary Clinton took the popular vote by nearly 3 million ballots. </w:t>
      </w:r>
      <w:r w:rsidRPr="00273027">
        <w:rPr>
          <w:rStyle w:val="StyleUnderline"/>
        </w:rPr>
        <w:t xml:space="preserve">Joe Biden, the apparent 2020 Democratic presidential nominee, leads Trump by 11 percentage points in a new national Quinnipiac University poll, 50 percent to 39 percent. A similar survey conducted in April had Biden ahead by 8 points. </w:t>
      </w:r>
      <w:r w:rsidRPr="00273027">
        <w:rPr>
          <w:sz w:val="16"/>
        </w:rPr>
        <w:t xml:space="preserve">"What does the </w:t>
      </w:r>
      <w:proofErr w:type="gramStart"/>
      <w:r w:rsidRPr="00273027">
        <w:rPr>
          <w:sz w:val="16"/>
        </w:rPr>
        <w:t>11 point</w:t>
      </w:r>
      <w:proofErr w:type="gramEnd"/>
      <w:r w:rsidRPr="00273027">
        <w:rPr>
          <w:sz w:val="16"/>
        </w:rPr>
        <w:t xml:space="preserve"> Biden lead tell us? At best for Team Trump, it says voter confidence in President Trump is shaky," Tim Malloy, Quinnipiac polling analyst, said. "At worst for them, as coronavirus cases rise, Trump's judgement is questioned — and November looms." The poll surveyed 1,323 self-identified registered voters from May 14-18 and has a margin of error of plus or minus 2.7 percentage points.</w:t>
      </w:r>
    </w:p>
    <w:p w14:paraId="063B2B8D" w14:textId="77777777" w:rsidR="0069518D" w:rsidRDefault="0069518D" w:rsidP="0069518D"/>
    <w:p w14:paraId="270262D7" w14:textId="77777777" w:rsidR="0069518D" w:rsidRPr="00E13875" w:rsidRDefault="0069518D" w:rsidP="0069518D">
      <w:pPr>
        <w:pStyle w:val="Heading4"/>
      </w:pPr>
      <w:r>
        <w:t>Biden wins now – swing states prove</w:t>
      </w:r>
    </w:p>
    <w:p w14:paraId="2196A8CD" w14:textId="77777777" w:rsidR="0069518D" w:rsidRPr="00E13875" w:rsidRDefault="0069518D" w:rsidP="0069518D">
      <w:proofErr w:type="spellStart"/>
      <w:r w:rsidRPr="00E13875">
        <w:rPr>
          <w:rStyle w:val="Style13ptBold"/>
        </w:rPr>
        <w:t>Pramuk</w:t>
      </w:r>
      <w:proofErr w:type="spellEnd"/>
      <w:r w:rsidRPr="00E13875">
        <w:rPr>
          <w:rStyle w:val="Style13ptBold"/>
        </w:rPr>
        <w:t xml:space="preserve"> </w:t>
      </w:r>
      <w:r>
        <w:rPr>
          <w:rStyle w:val="Style13ptBold"/>
        </w:rPr>
        <w:t>6/17</w:t>
      </w:r>
      <w:r w:rsidRPr="00E13875">
        <w:t xml:space="preserve">(Jacob </w:t>
      </w:r>
      <w:proofErr w:type="spellStart"/>
      <w:r w:rsidRPr="00E13875">
        <w:t>Pramuk</w:t>
      </w:r>
      <w:proofErr w:type="spellEnd"/>
      <w:r w:rsidRPr="00E13875">
        <w:t xml:space="preserve">, </w:t>
      </w:r>
      <w:r>
        <w:t xml:space="preserve">BA in political science, </w:t>
      </w:r>
      <w:r w:rsidRPr="00E13875">
        <w:t xml:space="preserve">“Biden leads Trump in six 2020 swing states, CNBC/Change Research poll finds”, CNBC, </w:t>
      </w:r>
      <w:r>
        <w:t>6/17/20</w:t>
      </w:r>
      <w:r w:rsidRPr="00E13875">
        <w:t>, https://www.cnbc.com/2020/06/17/biden-leads-trump-in-2020-election-swing-states-cnbcchange-research-poll.html, AEN)</w:t>
      </w:r>
    </w:p>
    <w:p w14:paraId="2BD67A05" w14:textId="77777777" w:rsidR="0069518D" w:rsidRDefault="0069518D" w:rsidP="0069518D">
      <w:pPr>
        <w:rPr>
          <w:sz w:val="16"/>
        </w:rPr>
      </w:pPr>
      <w:r w:rsidRPr="001C1819">
        <w:rPr>
          <w:rStyle w:val="StyleUnderline"/>
        </w:rPr>
        <w:t>Former Vice President Joe Biden has expanded his edge over President Donald Trump in six 2020 election swing states, according to a new CNBC/Change Research poll</w:t>
      </w:r>
      <w:r w:rsidRPr="001C1819">
        <w:rPr>
          <w:sz w:val="16"/>
        </w:rPr>
        <w:t xml:space="preserve">. </w:t>
      </w:r>
      <w:r w:rsidRPr="001C1819">
        <w:rPr>
          <w:rStyle w:val="StyleUnderline"/>
        </w:rPr>
        <w:t xml:space="preserve">The survey found the </w:t>
      </w:r>
      <w:r w:rsidRPr="001C1819">
        <w:rPr>
          <w:rStyle w:val="StyleUnderline"/>
        </w:rPr>
        <w:lastRenderedPageBreak/>
        <w:t>presumptive Democratic presidential nominee leads the incumbent by a 48% to 45% margin across Arizona, Florida, Michigan, North Carolina, Pennsylvania and Wisconsin, which will determine who wins the White House in November</w:t>
      </w:r>
      <w:r w:rsidRPr="001C1819">
        <w:rPr>
          <w:sz w:val="16"/>
        </w:rPr>
        <w:t xml:space="preserve">. Biden’s edge grew from 1 percentage point in the last swing-state poll released two weeks ago. Trump led in all previous versions of the survey dating back to March. The poll released Wednesday found Biden leading Trump in all six states for the first time (though only narrowly in some): </w:t>
      </w:r>
      <w:r w:rsidRPr="001C1819">
        <w:rPr>
          <w:rStyle w:val="StyleUnderline"/>
        </w:rPr>
        <w:t>Arizona: Biden 45%, Trump 44% Florida: Biden 50%, Trump 43% Michigan: Biden 47%, Trump 45% North Carolina: Biden 47%, Trump 45% Pennsylvania: Biden 49%, Trump 46% Wisconsin: Biden 48%, Trump 44%</w:t>
      </w:r>
      <w:r w:rsidRPr="001C1819">
        <w:rPr>
          <w:sz w:val="16"/>
        </w:rPr>
        <w:t xml:space="preserve"> The CNBC/Change Research poll surveyed 2,408 likely voters across the six states from June 12-14 and has a margin of error of plus or minus 2 percentage points. </w:t>
      </w:r>
      <w:r w:rsidRPr="001C1819">
        <w:rPr>
          <w:rStyle w:val="StyleUnderline"/>
        </w:rPr>
        <w:t>The result adds to a series of warning signs for Trump less than five months away from the election. Biden’s lead in averages of both national and swing state polls has widened in recent weeks as the Trump administration struggles to contain the coronavirus pandemic and meet nationwide calls to address police brutality and systemic racism.</w:t>
      </w:r>
      <w:r w:rsidRPr="001C1819">
        <w:rPr>
          <w:sz w:val="16"/>
        </w:rPr>
        <w:t xml:space="preserve"> Trump’s approval rating has also reached its worst level since February 2019, according to a FiveThirtyEight average. About 41% of respondents to recent surveys compiled by FiveThirtyEight approve of the president, while 55% disapprove. Of course, the deficit Trump faces in key electoral college states is hardly insurmountable, and he still has more than four months to make up ground. </w:t>
      </w:r>
      <w:r w:rsidRPr="001C1819">
        <w:rPr>
          <w:rStyle w:val="StyleUnderline"/>
        </w:rPr>
        <w:t>The CNBC/Change poll found 45% of likely voters in the six states approve of how Trump has handled the coronavirus, while 55% disapprove. On police violence and discrimination, 44% approve of the job the president is doing, while 56% disapprove. A majority of respondents, 52%, said Trump’s response to the police killing of George Floyd and protests for criminal justice reform was harmful. Only 23% said it was helpful.</w:t>
      </w:r>
      <w:r w:rsidRPr="001C1819">
        <w:rPr>
          <w:sz w:val="16"/>
        </w:rPr>
        <w:t xml:space="preserve"> The survey also asked who voters prefer to handle a range of issues. </w:t>
      </w:r>
      <w:r w:rsidRPr="001C1819">
        <w:rPr>
          <w:rStyle w:val="StyleUnderline"/>
        </w:rPr>
        <w:t>They gave Biden and Democrats the edge on handling the coronavirus, putting the middle class first, making health care more affordable, addressing police violence and discrimination and bringing the country together during times of crisis</w:t>
      </w:r>
      <w:r w:rsidRPr="001C1819">
        <w:rPr>
          <w:sz w:val="16"/>
        </w:rPr>
        <w:t>. Respondents preferred Trump and Republicans on the economy and getting people back to work. Likely voters were split on who would better help their pocketbooks.</w:t>
      </w:r>
    </w:p>
    <w:p w14:paraId="0A998B4F" w14:textId="5536248F" w:rsidR="0069518D" w:rsidRDefault="0069518D" w:rsidP="00293F2B">
      <w:pPr>
        <w:rPr>
          <w:rFonts w:asciiTheme="minorHAnsi" w:hAnsiTheme="minorHAnsi" w:cstheme="minorHAnsi"/>
          <w:color w:val="000000" w:themeColor="text1"/>
        </w:rPr>
      </w:pPr>
    </w:p>
    <w:p w14:paraId="4CE27C27" w14:textId="77777777" w:rsidR="00D02915" w:rsidRPr="00FF1C08" w:rsidRDefault="00D02915" w:rsidP="00D02915">
      <w:pPr>
        <w:pStyle w:val="Heading4"/>
      </w:pPr>
      <w:r>
        <w:t xml:space="preserve">Biden is winning now but things can change </w:t>
      </w:r>
    </w:p>
    <w:p w14:paraId="27C1C50D" w14:textId="77777777" w:rsidR="00D02915" w:rsidRPr="00FF1C08" w:rsidRDefault="00D02915" w:rsidP="00D02915">
      <w:proofErr w:type="spellStart"/>
      <w:r w:rsidRPr="00FF1C08">
        <w:rPr>
          <w:rStyle w:val="Style13ptBold"/>
        </w:rPr>
        <w:t>Lerer</w:t>
      </w:r>
      <w:proofErr w:type="spellEnd"/>
      <w:r w:rsidRPr="00FF1C08">
        <w:rPr>
          <w:rStyle w:val="Style13ptBold"/>
        </w:rPr>
        <w:t xml:space="preserve"> 6/8</w:t>
      </w:r>
      <w:r>
        <w:t xml:space="preserve"> - [Lisa </w:t>
      </w:r>
      <w:proofErr w:type="spellStart"/>
      <w:r>
        <w:t>Lerer</w:t>
      </w:r>
      <w:proofErr w:type="spellEnd"/>
      <w:r>
        <w:t>, NY times elections reporter 6-8-2020,"Why Joe Biden Is in Good Shape (for Now)</w:t>
      </w:r>
      <w:proofErr w:type="gramStart"/>
      <w:r>
        <w:t>",NY</w:t>
      </w:r>
      <w:proofErr w:type="gramEnd"/>
      <w:r>
        <w:t xml:space="preserve"> Times https://www.nytimes.com/2020/06/08/us/politics/biden-trump-election.html ] JAK</w:t>
      </w:r>
    </w:p>
    <w:p w14:paraId="4FB1583E" w14:textId="59262409" w:rsidR="00D02915" w:rsidRDefault="00D02915" w:rsidP="00D66B9B">
      <w:r w:rsidRPr="00FF1C08">
        <w:rPr>
          <w:sz w:val="16"/>
        </w:rPr>
        <w:t>If the election were tomorrow</w:t>
      </w:r>
      <w:r w:rsidRPr="00FF1C08">
        <w:rPr>
          <w:rStyle w:val="StyleUnderline"/>
        </w:rPr>
        <w:t xml:space="preserve">, Joe </w:t>
      </w:r>
      <w:r w:rsidRPr="00FF1C08">
        <w:rPr>
          <w:rStyle w:val="StyleUnderline"/>
          <w:highlight w:val="cyan"/>
        </w:rPr>
        <w:t>Biden</w:t>
      </w:r>
      <w:r w:rsidRPr="00FF1C08">
        <w:rPr>
          <w:rStyle w:val="StyleUnderline"/>
        </w:rPr>
        <w:t xml:space="preserve"> would be well positioned to win</w:t>
      </w:r>
      <w:r w:rsidRPr="00FF1C08">
        <w:rPr>
          <w:sz w:val="16"/>
        </w:rPr>
        <w:t>.</w:t>
      </w:r>
      <w:r>
        <w:rPr>
          <w:sz w:val="16"/>
        </w:rPr>
        <w:t xml:space="preserve"> </w:t>
      </w:r>
      <w:r w:rsidRPr="00FF1C08">
        <w:rPr>
          <w:rStyle w:val="StyleUnderline"/>
        </w:rPr>
        <w:t xml:space="preserve">He’s </w:t>
      </w:r>
      <w:r w:rsidRPr="00FF1C08">
        <w:rPr>
          <w:rStyle w:val="StyleUnderline"/>
          <w:highlight w:val="cyan"/>
        </w:rPr>
        <w:t>leading the latest national polls</w:t>
      </w:r>
      <w:r w:rsidRPr="00FF1C08">
        <w:rPr>
          <w:sz w:val="16"/>
        </w:rPr>
        <w:t>, in many cases by double-digit margins. Since the spring, Mr. Biden’s national advantage over President Trump has grown by an average of four points, evidence that the tumultuous events of the past few months have played to his favor.</w:t>
      </w:r>
      <w:r>
        <w:rPr>
          <w:sz w:val="16"/>
        </w:rPr>
        <w:t xml:space="preserve"> </w:t>
      </w:r>
      <w:r w:rsidRPr="00FF1C08">
        <w:rPr>
          <w:sz w:val="16"/>
        </w:rPr>
        <w:t xml:space="preserve">While Mr. Biden’s </w:t>
      </w:r>
      <w:r w:rsidRPr="00FF1C08">
        <w:rPr>
          <w:rStyle w:val="StyleUnderline"/>
          <w:highlight w:val="cyan"/>
        </w:rPr>
        <w:t>margins</w:t>
      </w:r>
      <w:r w:rsidRPr="00FF1C08">
        <w:rPr>
          <w:rStyle w:val="StyleUnderline"/>
        </w:rPr>
        <w:t xml:space="preserve"> are </w:t>
      </w:r>
      <w:r w:rsidRPr="00FF1C08">
        <w:rPr>
          <w:rStyle w:val="StyleUnderline"/>
          <w:highlight w:val="cyan"/>
        </w:rPr>
        <w:t>tighter in key battleground states</w:t>
      </w:r>
      <w:r w:rsidRPr="00FF1C08">
        <w:rPr>
          <w:rStyle w:val="StyleUnderline"/>
        </w:rPr>
        <w:t xml:space="preserve">, </w:t>
      </w:r>
      <w:r w:rsidRPr="00FF1C08">
        <w:rPr>
          <w:sz w:val="16"/>
        </w:rPr>
        <w:t>he’s consistently up in most of those, too. Last week, Fox News polling had him leading in Wisconsin and Arizona and facing a tossup in Ohio — a state Mr. Trump won by eight points in 2016. Quinnipiac University even found the two candidates locked in a tight race in Texas, a state that hasn’t gone to a Democrat since 1976.</w:t>
      </w:r>
      <w:r>
        <w:rPr>
          <w:sz w:val="16"/>
        </w:rPr>
        <w:t xml:space="preserve"> </w:t>
      </w:r>
      <w:r w:rsidRPr="00FF1C08">
        <w:rPr>
          <w:sz w:val="16"/>
        </w:rPr>
        <w:t xml:space="preserve">Of course, the election isn’t held on the second Tuesday in June. And if </w:t>
      </w:r>
      <w:r w:rsidRPr="00FF1C08">
        <w:rPr>
          <w:rStyle w:val="StyleUnderline"/>
        </w:rPr>
        <w:t xml:space="preserve">we’ve learned anything about 2020 so far, it’s to </w:t>
      </w:r>
      <w:r w:rsidRPr="00FF1C08">
        <w:rPr>
          <w:rStyle w:val="StyleUnderline"/>
          <w:highlight w:val="cyan"/>
        </w:rPr>
        <w:t>expect the unexpected</w:t>
      </w:r>
      <w:r w:rsidRPr="00FF1C08">
        <w:rPr>
          <w:rStyle w:val="StyleUnderline"/>
        </w:rPr>
        <w:t>.</w:t>
      </w:r>
      <w:r>
        <w:rPr>
          <w:rStyle w:val="StyleUnderline"/>
        </w:rPr>
        <w:t xml:space="preserve"> </w:t>
      </w:r>
      <w:r w:rsidRPr="00FF1C08">
        <w:rPr>
          <w:sz w:val="16"/>
        </w:rPr>
        <w:t>So much has changed in the past few months. Three months ago, more than a hundred thousand Americans had not yet died of the coronavirus. Two months ago, there were 18 million more jobs. A month ago, an outpouring of rage over racism was not roiling the country.</w:t>
      </w:r>
      <w:r>
        <w:rPr>
          <w:sz w:val="16"/>
        </w:rPr>
        <w:t xml:space="preserve"> </w:t>
      </w:r>
      <w:r w:rsidRPr="00FF1C08">
        <w:rPr>
          <w:sz w:val="16"/>
        </w:rPr>
        <w:t xml:space="preserve">We know that </w:t>
      </w:r>
      <w:r w:rsidRPr="00FF1C08">
        <w:rPr>
          <w:rStyle w:val="StyleUnderline"/>
        </w:rPr>
        <w:t>Americans feel deeply unsettled right now and that their</w:t>
      </w:r>
      <w:r w:rsidRPr="00FF1C08">
        <w:rPr>
          <w:sz w:val="16"/>
        </w:rPr>
        <w:t xml:space="preserve"> </w:t>
      </w:r>
      <w:r w:rsidRPr="00FF1C08">
        <w:rPr>
          <w:rStyle w:val="StyleUnderline"/>
        </w:rPr>
        <w:t>anxiety is probably pushing some of them toward Mr. Biden</w:t>
      </w:r>
      <w:r w:rsidRPr="00FF1C08">
        <w:rPr>
          <w:sz w:val="16"/>
        </w:rPr>
        <w:t xml:space="preserve">. What we don’t know is how they will feel in November. </w:t>
      </w:r>
      <w:r w:rsidRPr="00FF1C08">
        <w:rPr>
          <w:rStyle w:val="StyleUnderline"/>
          <w:highlight w:val="cyan"/>
        </w:rPr>
        <w:t>Polling</w:t>
      </w:r>
      <w:r w:rsidRPr="00FF1C08">
        <w:rPr>
          <w:rStyle w:val="StyleUnderline"/>
        </w:rPr>
        <w:t xml:space="preserve"> </w:t>
      </w:r>
      <w:r w:rsidRPr="00FF1C08">
        <w:rPr>
          <w:rStyle w:val="StyleUnderline"/>
          <w:highlight w:val="cyan"/>
        </w:rPr>
        <w:t>offers</w:t>
      </w:r>
      <w:r w:rsidRPr="00FF1C08">
        <w:rPr>
          <w:rStyle w:val="StyleUnderline"/>
        </w:rPr>
        <w:t xml:space="preserve"> us </w:t>
      </w:r>
      <w:r w:rsidRPr="00FF1C08">
        <w:rPr>
          <w:rStyle w:val="StyleUnderline"/>
          <w:highlight w:val="cyan"/>
        </w:rPr>
        <w:t>only a snapshot</w:t>
      </w:r>
      <w:r w:rsidRPr="00FF1C08">
        <w:rPr>
          <w:rStyle w:val="StyleUnderline"/>
        </w:rPr>
        <w:t xml:space="preserve"> into this specific moment, </w:t>
      </w:r>
      <w:r w:rsidRPr="00FF1C08">
        <w:rPr>
          <w:rStyle w:val="StyleUnderline"/>
          <w:highlight w:val="cyan"/>
        </w:rPr>
        <w:t>not a prediction</w:t>
      </w:r>
      <w:r w:rsidRPr="00FF1C08">
        <w:rPr>
          <w:rStyle w:val="StyleUnderline"/>
        </w:rPr>
        <w:t xml:space="preserve"> of what will come</w:t>
      </w:r>
      <w:r w:rsidRPr="00FF1C08">
        <w:rPr>
          <w:sz w:val="16"/>
        </w:rPr>
        <w:t xml:space="preserve">. </w:t>
      </w:r>
      <w:r w:rsidRPr="00FF1C08">
        <w:rPr>
          <w:rStyle w:val="StyleUnderline"/>
        </w:rPr>
        <w:t>Who knows what this week will bring, never mind the next five</w:t>
      </w:r>
      <w:r w:rsidRPr="00FF1C08">
        <w:rPr>
          <w:sz w:val="16"/>
        </w:rPr>
        <w:t xml:space="preserve"> </w:t>
      </w:r>
      <w:proofErr w:type="gramStart"/>
      <w:r w:rsidRPr="00FF1C08">
        <w:rPr>
          <w:sz w:val="16"/>
        </w:rPr>
        <w:t>months.</w:t>
      </w:r>
      <w:proofErr w:type="gramEnd"/>
      <w:r>
        <w:rPr>
          <w:sz w:val="16"/>
        </w:rPr>
        <w:t xml:space="preserve"> </w:t>
      </w:r>
      <w:r w:rsidRPr="00FF1C08">
        <w:rPr>
          <w:sz w:val="16"/>
        </w:rPr>
        <w:t>But it’s not just the numbers that lean in Mr. Biden’s favor.</w:t>
      </w:r>
      <w:r>
        <w:rPr>
          <w:sz w:val="16"/>
        </w:rPr>
        <w:t xml:space="preserve"> </w:t>
      </w:r>
      <w:r w:rsidRPr="00FF1C08">
        <w:rPr>
          <w:sz w:val="16"/>
        </w:rPr>
        <w:t xml:space="preserve">For all the consternation about Mr. Biden’s cloistered campaign, Mr. </w:t>
      </w:r>
      <w:r w:rsidRPr="00FF1C08">
        <w:rPr>
          <w:rStyle w:val="StyleUnderline"/>
        </w:rPr>
        <w:t>Trump’s political strategy is far more confused</w:t>
      </w:r>
      <w:r w:rsidRPr="00FF1C08">
        <w:rPr>
          <w:sz w:val="16"/>
        </w:rPr>
        <w:t>.</w:t>
      </w:r>
      <w:r>
        <w:rPr>
          <w:sz w:val="16"/>
        </w:rPr>
        <w:t xml:space="preserve"> </w:t>
      </w:r>
      <w:r w:rsidRPr="00FF1C08">
        <w:rPr>
          <w:sz w:val="16"/>
        </w:rPr>
        <w:t>ADVERTISEMENT</w:t>
      </w:r>
      <w:r>
        <w:rPr>
          <w:sz w:val="16"/>
        </w:rPr>
        <w:t xml:space="preserve"> </w:t>
      </w:r>
      <w:r w:rsidRPr="00FF1C08">
        <w:rPr>
          <w:sz w:val="16"/>
        </w:rPr>
        <w:t>Continue reading the main story</w:t>
      </w:r>
      <w:r>
        <w:rPr>
          <w:sz w:val="16"/>
        </w:rPr>
        <w:t xml:space="preserve"> </w:t>
      </w:r>
      <w:r w:rsidRPr="00FF1C08">
        <w:rPr>
          <w:sz w:val="16"/>
        </w:rPr>
        <w:t>Five months before the election, Mr. Trump and his team are struggling to settle on a re-election message, absent the strong economy that they believed would be the centerpiece of their campaign. Defining Mr. Biden as “Sleepy Joe” has proved to be far bigger challenge than Mr. Trump faced in 2016, when he ran against “Crooked Hillary” — a political figure fiercely attacked for decades. And amid a pandemic, a recession and nationwide protests over racism and police brutality, his team can’t even seem to settle on a slogan.</w:t>
      </w:r>
      <w:r>
        <w:rPr>
          <w:sz w:val="16"/>
        </w:rPr>
        <w:t xml:space="preserve"> </w:t>
      </w:r>
      <w:r w:rsidRPr="00FF1C08">
        <w:rPr>
          <w:sz w:val="16"/>
        </w:rPr>
        <w:t xml:space="preserve">Most fundamentally, Mr. </w:t>
      </w:r>
      <w:r w:rsidRPr="00FF1C08">
        <w:rPr>
          <w:rStyle w:val="StyleUnderline"/>
        </w:rPr>
        <w:t xml:space="preserve">Trump shows no </w:t>
      </w:r>
      <w:r w:rsidRPr="00FF1C08">
        <w:rPr>
          <w:rStyle w:val="StyleUnderline"/>
          <w:highlight w:val="cyan"/>
        </w:rPr>
        <w:t>sign of tempering the base-first strategy</w:t>
      </w:r>
      <w:r w:rsidRPr="00FF1C08">
        <w:rPr>
          <w:sz w:val="16"/>
        </w:rPr>
        <w:t xml:space="preserve"> </w:t>
      </w:r>
      <w:r w:rsidRPr="00FF1C08">
        <w:rPr>
          <w:rStyle w:val="StyleUnderline"/>
        </w:rPr>
        <w:t>that has been at the core of his political identity as president</w:t>
      </w:r>
      <w:r w:rsidRPr="00FF1C08">
        <w:rPr>
          <w:sz w:val="16"/>
        </w:rPr>
        <w:t>. Throughout his time in the White House, Mr. Trump has never demonstrated a sustained interest or ability to connect with voters beyond his own coalition.</w:t>
      </w:r>
      <w:r>
        <w:rPr>
          <w:sz w:val="16"/>
        </w:rPr>
        <w:t xml:space="preserve"> </w:t>
      </w:r>
      <w:r w:rsidRPr="00FF1C08">
        <w:rPr>
          <w:sz w:val="16"/>
        </w:rPr>
        <w:t xml:space="preserve">The focus on </w:t>
      </w:r>
      <w:r w:rsidRPr="00FF1C08">
        <w:rPr>
          <w:rStyle w:val="StyleUnderline"/>
          <w:highlight w:val="cyan"/>
        </w:rPr>
        <w:lastRenderedPageBreak/>
        <w:t>rallying his most passionate supporters</w:t>
      </w:r>
      <w:r w:rsidRPr="00FF1C08">
        <w:rPr>
          <w:rStyle w:val="StyleUnderline"/>
        </w:rPr>
        <w:t xml:space="preserve"> has helped Mr. Trump</w:t>
      </w:r>
      <w:r w:rsidRPr="00FF1C08">
        <w:rPr>
          <w:rStyle w:val="StyleUnderline"/>
          <w:highlight w:val="cyan"/>
        </w:rPr>
        <w:t>. In</w:t>
      </w:r>
      <w:r w:rsidRPr="00FF1C08">
        <w:rPr>
          <w:rStyle w:val="StyleUnderline"/>
        </w:rPr>
        <w:t xml:space="preserve"> June </w:t>
      </w:r>
      <w:r w:rsidRPr="00FF1C08">
        <w:rPr>
          <w:rStyle w:val="StyleUnderline"/>
          <w:highlight w:val="cyan"/>
        </w:rPr>
        <w:t>2016</w:t>
      </w:r>
      <w:r w:rsidRPr="00FF1C08">
        <w:rPr>
          <w:sz w:val="16"/>
        </w:rPr>
        <w:t xml:space="preserve">, Mr. </w:t>
      </w:r>
      <w:r w:rsidRPr="00FF1C08">
        <w:rPr>
          <w:rStyle w:val="StyleUnderline"/>
        </w:rPr>
        <w:t xml:space="preserve">Trump was </w:t>
      </w:r>
      <w:r w:rsidRPr="00FF1C08">
        <w:rPr>
          <w:rStyle w:val="StyleUnderline"/>
          <w:highlight w:val="cyan"/>
        </w:rPr>
        <w:t>backed by about three-quarters of his party</w:t>
      </w:r>
      <w:r w:rsidRPr="00FF1C08">
        <w:rPr>
          <w:rStyle w:val="StyleUnderline"/>
        </w:rPr>
        <w:t xml:space="preserve"> </w:t>
      </w:r>
      <w:r w:rsidRPr="00FF1C08">
        <w:rPr>
          <w:sz w:val="16"/>
        </w:rPr>
        <w:t>after a contentious primary contest. Today</w:t>
      </w:r>
      <w:r w:rsidRPr="00FF1C08">
        <w:rPr>
          <w:rStyle w:val="StyleUnderline"/>
        </w:rPr>
        <w:t xml:space="preserve">, </w:t>
      </w:r>
      <w:r w:rsidRPr="00FF1C08">
        <w:rPr>
          <w:rStyle w:val="StyleUnderline"/>
          <w:highlight w:val="cyan"/>
        </w:rPr>
        <w:t>even as his approval ratings</w:t>
      </w:r>
      <w:r w:rsidRPr="00FF1C08">
        <w:rPr>
          <w:rStyle w:val="StyleUnderline"/>
        </w:rPr>
        <w:t xml:space="preserve"> </w:t>
      </w:r>
      <w:r w:rsidRPr="00FF1C08">
        <w:rPr>
          <w:rStyle w:val="StyleUnderline"/>
          <w:highlight w:val="cyan"/>
        </w:rPr>
        <w:t>drop, polling shows</w:t>
      </w:r>
      <w:r w:rsidRPr="00FF1C08">
        <w:rPr>
          <w:rStyle w:val="StyleUnderline"/>
        </w:rPr>
        <w:t xml:space="preserve"> he </w:t>
      </w:r>
      <w:r w:rsidRPr="00FF1C08">
        <w:rPr>
          <w:rStyle w:val="StyleUnderline"/>
          <w:highlight w:val="cyan"/>
        </w:rPr>
        <w:t>maintains support from around 95 percent of Republican</w:t>
      </w:r>
      <w:r w:rsidRPr="00FF1C08">
        <w:rPr>
          <w:rStyle w:val="StyleUnderline"/>
        </w:rPr>
        <w:t>s.</w:t>
      </w:r>
      <w:r>
        <w:rPr>
          <w:rStyle w:val="StyleUnderline"/>
        </w:rPr>
        <w:t xml:space="preserve"> </w:t>
      </w:r>
      <w:r w:rsidRPr="00FF1C08">
        <w:rPr>
          <w:sz w:val="16"/>
        </w:rPr>
        <w:t xml:space="preserve">The problem with </w:t>
      </w:r>
      <w:r w:rsidRPr="00FF1C08">
        <w:rPr>
          <w:rStyle w:val="StyleUnderline"/>
        </w:rPr>
        <w:t>so much winning is that it doesn’t leave the president any room to grow</w:t>
      </w:r>
      <w:r w:rsidRPr="00FF1C08">
        <w:rPr>
          <w:sz w:val="16"/>
        </w:rPr>
        <w:t>. At the same time, there are early signs that he is losing some ground with the demographic groups that boosted him to victory four years ago, including white men, independents, voters without college degrees and evangelicals.</w:t>
      </w:r>
      <w:r>
        <w:rPr>
          <w:sz w:val="16"/>
        </w:rPr>
        <w:t xml:space="preserve"> </w:t>
      </w:r>
      <w:r w:rsidRPr="00FF1C08">
        <w:rPr>
          <w:rStyle w:val="StyleUnderline"/>
        </w:rPr>
        <w:t>The combination of those trends — a tapped-out Republican base and defections from groups of voters Mr. Trump needs to dominate — leaves him in a difficult position.</w:t>
      </w:r>
      <w:r>
        <w:rPr>
          <w:rStyle w:val="StyleUnderline"/>
        </w:rPr>
        <w:t xml:space="preserve"> </w:t>
      </w:r>
      <w:r w:rsidRPr="00FF1C08">
        <w:rPr>
          <w:rStyle w:val="StyleUnderline"/>
        </w:rPr>
        <w:t xml:space="preserve">If he wants to expand his support, Mr. </w:t>
      </w:r>
      <w:r w:rsidRPr="00FF1C08">
        <w:rPr>
          <w:rStyle w:val="StyleUnderline"/>
          <w:highlight w:val="cyan"/>
        </w:rPr>
        <w:t>Trump must flip some Biden backers</w:t>
      </w:r>
      <w:r w:rsidRPr="00FF1C08">
        <w:rPr>
          <w:rStyle w:val="StyleUnderline"/>
        </w:rPr>
        <w:t xml:space="preserve">. To do that, </w:t>
      </w:r>
      <w:r w:rsidRPr="00FF1C08">
        <w:rPr>
          <w:rStyle w:val="StyleUnderline"/>
          <w:highlight w:val="cyan"/>
        </w:rPr>
        <w:t>he must do</w:t>
      </w:r>
      <w:r w:rsidRPr="00FF1C08">
        <w:rPr>
          <w:rStyle w:val="StyleUnderline"/>
        </w:rPr>
        <w:t xml:space="preserve"> </w:t>
      </w:r>
      <w:r w:rsidRPr="00FF1C08">
        <w:rPr>
          <w:rStyle w:val="StyleUnderline"/>
          <w:highlight w:val="cyan"/>
        </w:rPr>
        <w:t>something truly extraordinary</w:t>
      </w:r>
      <w:r w:rsidRPr="00FF1C08">
        <w:rPr>
          <w:rStyle w:val="StyleUnderline"/>
        </w:rPr>
        <w:t xml:space="preserve"> in an election already full of unprecedented moments: ignore his political instincts and reach out to the other side.</w:t>
      </w:r>
      <w:r>
        <w:rPr>
          <w:rStyle w:val="StyleUnderline"/>
        </w:rPr>
        <w:t xml:space="preserve"> </w:t>
      </w:r>
      <w:r>
        <w:rPr>
          <w:rStyle w:val="StyleUnderline"/>
        </w:rPr>
        <w:br/>
      </w:r>
    </w:p>
    <w:p w14:paraId="0DB975B4" w14:textId="77777777" w:rsidR="00210FBD" w:rsidRDefault="00210FBD" w:rsidP="00210FBD">
      <w:pPr>
        <w:pStyle w:val="Heading4"/>
      </w:pPr>
      <w:r>
        <w:t>Biden is leading but margins can give trump the electoral college</w:t>
      </w:r>
    </w:p>
    <w:p w14:paraId="1EE521A8" w14:textId="77777777" w:rsidR="00210FBD" w:rsidRDefault="00210FBD" w:rsidP="00210FBD">
      <w:proofErr w:type="spellStart"/>
      <w:r w:rsidRPr="00B0367D">
        <w:rPr>
          <w:rStyle w:val="Style13ptBold"/>
        </w:rPr>
        <w:t>Yglesias</w:t>
      </w:r>
      <w:proofErr w:type="spellEnd"/>
      <w:r w:rsidRPr="00B0367D">
        <w:rPr>
          <w:rStyle w:val="Style13ptBold"/>
        </w:rPr>
        <w:t xml:space="preserve"> 6/24</w:t>
      </w:r>
      <w:r>
        <w:t xml:space="preserve"> - [Matthew </w:t>
      </w:r>
      <w:proofErr w:type="spellStart"/>
      <w:r>
        <w:t>Yglesias</w:t>
      </w:r>
      <w:proofErr w:type="spellEnd"/>
      <w:r>
        <w:t xml:space="preserve">, co-founder of </w:t>
      </w:r>
      <w:proofErr w:type="spellStart"/>
      <w:r>
        <w:t>vox</w:t>
      </w:r>
      <w:proofErr w:type="spellEnd"/>
      <w:r>
        <w:t xml:space="preserve">, senior correspondent focused on politics and economic </w:t>
      </w:r>
      <w:proofErr w:type="gramStart"/>
      <w:r>
        <w:t>policy,,</w:t>
      </w:r>
      <w:proofErr w:type="gramEnd"/>
      <w:r>
        <w:t>6-24-2020,"Trump’s reelection polling is looking really bad",Vox,https://www.vox.com/2020/6/24/21301630/trump-reelection-polling-lead ]JAK</w:t>
      </w:r>
    </w:p>
    <w:p w14:paraId="5748E466" w14:textId="77777777" w:rsidR="00210FBD" w:rsidRPr="00B0367D" w:rsidRDefault="00210FBD" w:rsidP="00210FBD">
      <w:pPr>
        <w:rPr>
          <w:sz w:val="16"/>
        </w:rPr>
      </w:pPr>
      <w:r w:rsidRPr="00B0367D">
        <w:rPr>
          <w:rStyle w:val="StyleUnderline"/>
        </w:rPr>
        <w:t>Election Day is still months away</w:t>
      </w:r>
      <w:r w:rsidRPr="00B0367D">
        <w:rPr>
          <w:sz w:val="16"/>
        </w:rPr>
        <w:t xml:space="preserve">, </w:t>
      </w:r>
      <w:r w:rsidRPr="00B0367D">
        <w:rPr>
          <w:rStyle w:val="StyleUnderline"/>
        </w:rPr>
        <w:t>but the current polling is painting a very bleak picture of President Donald Trump’s odds of reelection</w:t>
      </w:r>
      <w:r w:rsidRPr="00B0367D">
        <w:rPr>
          <w:sz w:val="16"/>
        </w:rPr>
        <w:t>.</w:t>
      </w:r>
      <w:r>
        <w:rPr>
          <w:sz w:val="16"/>
        </w:rPr>
        <w:t xml:space="preserve"> </w:t>
      </w:r>
      <w:r w:rsidRPr="00B0367D">
        <w:rPr>
          <w:sz w:val="16"/>
        </w:rPr>
        <w:t xml:space="preserve">On Wednesday morning, the New York Times released its latest national poll conducted in connection with Sienna College and it showed presumptive </w:t>
      </w:r>
      <w:r w:rsidRPr="00B0367D">
        <w:rPr>
          <w:rStyle w:val="StyleUnderline"/>
        </w:rPr>
        <w:t xml:space="preserve">Democratic nominee Joe </w:t>
      </w:r>
      <w:r w:rsidRPr="00B0367D">
        <w:rPr>
          <w:rStyle w:val="StyleUnderline"/>
          <w:highlight w:val="cyan"/>
        </w:rPr>
        <w:t>Biden with a massive 50-36 lead over Trump</w:t>
      </w:r>
      <w:r w:rsidRPr="00B0367D">
        <w:rPr>
          <w:sz w:val="16"/>
        </w:rPr>
        <w:t xml:space="preserve">. As Nate Cohn, the Times’s polling guru, noted in discussion of the poll on Twitter, that lead is so large it’s essentially invulnerable to assumptions about the demographic composition of turnout. </w:t>
      </w:r>
      <w:r w:rsidRPr="00B0367D">
        <w:rPr>
          <w:rStyle w:val="StyleUnderline"/>
        </w:rPr>
        <w:t xml:space="preserve">Trump in the Times poll has an extremely narrow 1-point lead with white voters, wins the 50-64 age bracket by 1 point, and is actually losing those over 64 by 2 points. With numbers like that, basically any level of youth and nonwhite turnout </w:t>
      </w:r>
      <w:r w:rsidRPr="00B0367D">
        <w:rPr>
          <w:sz w:val="16"/>
        </w:rPr>
        <w:t>where Biden enjoys huge advantages</w:t>
      </w:r>
      <w:r w:rsidRPr="00B0367D">
        <w:rPr>
          <w:rStyle w:val="StyleUnderline"/>
        </w:rPr>
        <w:t xml:space="preserve"> would be good enough to put him over the top.</w:t>
      </w:r>
      <w:r>
        <w:rPr>
          <w:rStyle w:val="StyleUnderline"/>
        </w:rPr>
        <w:t xml:space="preserve"> </w:t>
      </w:r>
      <w:r w:rsidRPr="00B0367D">
        <w:rPr>
          <w:sz w:val="16"/>
        </w:rPr>
        <w:t>The Times poll is particularly bleak for Trump, and even more worrisome for him, its underlying methodology, which involves “weighting” the sample to party registration and not just demographic factors, is a relatively Trump-friendly approach. And while some of Trump’s other polls are better, none of them are exactly good.</w:t>
      </w:r>
      <w:r>
        <w:rPr>
          <w:sz w:val="16"/>
        </w:rPr>
        <w:t xml:space="preserve"> </w:t>
      </w:r>
      <w:r w:rsidRPr="00B0367D">
        <w:rPr>
          <w:rStyle w:val="StyleUnderline"/>
        </w:rPr>
        <w:t xml:space="preserve">But that </w:t>
      </w:r>
      <w:r w:rsidRPr="00B0367D">
        <w:rPr>
          <w:rStyle w:val="StyleUnderline"/>
          <w:highlight w:val="cyan"/>
        </w:rPr>
        <w:t>doesn’t mean the election is over</w:t>
      </w:r>
      <w:r w:rsidRPr="00B0367D">
        <w:rPr>
          <w:rStyle w:val="StyleUnderline"/>
        </w:rPr>
        <w:t xml:space="preserve">. If this past spring has taught us anything, it’s that </w:t>
      </w:r>
      <w:r w:rsidRPr="00B0367D">
        <w:rPr>
          <w:rStyle w:val="StyleUnderline"/>
          <w:highlight w:val="cyan"/>
        </w:rPr>
        <w:t>things can change fast</w:t>
      </w:r>
      <w:r w:rsidRPr="00B0367D">
        <w:rPr>
          <w:rStyle w:val="StyleUnderline"/>
        </w:rPr>
        <w:t>.</w:t>
      </w:r>
      <w:r>
        <w:rPr>
          <w:rStyle w:val="StyleUnderline"/>
        </w:rPr>
        <w:t xml:space="preserve"> </w:t>
      </w:r>
      <w:r w:rsidRPr="00B0367D">
        <w:rPr>
          <w:sz w:val="16"/>
        </w:rPr>
        <w:t>Trump is way down in national averages</w:t>
      </w:r>
      <w:r>
        <w:rPr>
          <w:sz w:val="16"/>
        </w:rPr>
        <w:t xml:space="preserve"> </w:t>
      </w:r>
      <w:r w:rsidRPr="00B0367D">
        <w:rPr>
          <w:sz w:val="16"/>
        </w:rPr>
        <w:t>There are different ways you can average polls together, and at the moment, they give similar answers.</w:t>
      </w:r>
      <w:r>
        <w:rPr>
          <w:sz w:val="16"/>
        </w:rPr>
        <w:t xml:space="preserve"> </w:t>
      </w:r>
      <w:r w:rsidRPr="00B0367D">
        <w:rPr>
          <w:rStyle w:val="StyleUnderline"/>
        </w:rPr>
        <w:t>The RealClearPolitics average says Biden is up by 10.1 percentage points.</w:t>
      </w:r>
      <w:r>
        <w:rPr>
          <w:rStyle w:val="StyleUnderline"/>
        </w:rPr>
        <w:t xml:space="preserve"> </w:t>
      </w:r>
      <w:r w:rsidRPr="00B0367D">
        <w:rPr>
          <w:rStyle w:val="StyleUnderline"/>
        </w:rPr>
        <w:t>The FiveThirtyEight polling average says Biden is up by 9.8 points.</w:t>
      </w:r>
      <w:r>
        <w:rPr>
          <w:rStyle w:val="StyleUnderline"/>
        </w:rPr>
        <w:t xml:space="preserve"> </w:t>
      </w:r>
      <w:r w:rsidRPr="00B0367D">
        <w:rPr>
          <w:rStyle w:val="StyleUnderline"/>
        </w:rPr>
        <w:t>The Economist popular vote model says Biden is up by “only” 8.4 points.</w:t>
      </w:r>
      <w:r>
        <w:rPr>
          <w:rStyle w:val="StyleUnderline"/>
        </w:rPr>
        <w:t xml:space="preserve"> </w:t>
      </w:r>
      <w:r w:rsidRPr="00B0367D">
        <w:rPr>
          <w:sz w:val="16"/>
        </w:rPr>
        <w:t xml:space="preserve">Of course, the </w:t>
      </w:r>
      <w:r w:rsidRPr="00B0367D">
        <w:rPr>
          <w:rStyle w:val="StyleUnderline"/>
          <w:highlight w:val="cyan"/>
        </w:rPr>
        <w:t>real election is decided in the Electoral College</w:t>
      </w:r>
      <w:r w:rsidRPr="00B0367D">
        <w:rPr>
          <w:rStyle w:val="StyleUnderline"/>
        </w:rPr>
        <w:t>, but with numbers like these, the Electoral College can’t save you. FiveThirtyEight has the most detailed state-by-state breakdowns, and they show Biden comfortably ahead in Arizona, Wisconsin, Michigan, Pennsylvania, and Florida, augmented by narrow leads in North Carolina, Georgia, and Ohio, and all tied up in Iowa.</w:t>
      </w:r>
      <w:r>
        <w:rPr>
          <w:rStyle w:val="StyleUnderline"/>
        </w:rPr>
        <w:t xml:space="preserve"> </w:t>
      </w:r>
      <w:r w:rsidRPr="00B0367D">
        <w:rPr>
          <w:sz w:val="16"/>
        </w:rPr>
        <w:t xml:space="preserve">Which is just to say that the sheer scale of </w:t>
      </w:r>
      <w:r w:rsidRPr="00B0367D">
        <w:rPr>
          <w:rStyle w:val="StyleUnderline"/>
        </w:rPr>
        <w:t>Biden’s lead suggests a conversation about how many Senate seats Democrats can pick up in the context of a blowout rather than the specifics of the Electoral College.</w:t>
      </w:r>
      <w:r>
        <w:rPr>
          <w:rStyle w:val="StyleUnderline"/>
        </w:rPr>
        <w:t xml:space="preserve"> </w:t>
      </w:r>
      <w:r w:rsidRPr="00B0367D">
        <w:rPr>
          <w:sz w:val="16"/>
        </w:rPr>
        <w:t xml:space="preserve">But it’s important to note that this </w:t>
      </w:r>
      <w:r w:rsidRPr="00B0367D">
        <w:rPr>
          <w:rStyle w:val="StyleUnderline"/>
        </w:rPr>
        <w:t xml:space="preserve">doesn’t mean Trump’s Electoral College advantage has gone away. And </w:t>
      </w:r>
      <w:r w:rsidRPr="00B0367D">
        <w:rPr>
          <w:rStyle w:val="StyleUnderline"/>
          <w:highlight w:val="cyan"/>
        </w:rPr>
        <w:t>even though 10 points is a huge lead, the race is in some ways closer than it looks</w:t>
      </w:r>
      <w:r w:rsidRPr="00B0367D">
        <w:rPr>
          <w:rStyle w:val="StyleUnderline"/>
        </w:rPr>
        <w:t>.</w:t>
      </w:r>
      <w:r>
        <w:rPr>
          <w:rStyle w:val="StyleUnderline"/>
        </w:rPr>
        <w:t xml:space="preserve"> </w:t>
      </w:r>
      <w:r w:rsidRPr="00B0367D">
        <w:rPr>
          <w:sz w:val="16"/>
        </w:rPr>
        <w:t>It wouldn’t take much to put the outcome in doubt</w:t>
      </w:r>
      <w:r>
        <w:rPr>
          <w:sz w:val="16"/>
        </w:rPr>
        <w:t xml:space="preserve"> </w:t>
      </w:r>
      <w:r w:rsidRPr="00B0367D">
        <w:rPr>
          <w:sz w:val="16"/>
        </w:rPr>
        <w:t xml:space="preserve">Those who recall the 2016 election have naturally developed some doubts about poll-based predictions of big Trump defeats. </w:t>
      </w:r>
      <w:proofErr w:type="gramStart"/>
      <w:r w:rsidRPr="00B0367D">
        <w:rPr>
          <w:sz w:val="16"/>
        </w:rPr>
        <w:t>So</w:t>
      </w:r>
      <w:proofErr w:type="gramEnd"/>
      <w:r w:rsidRPr="00B0367D">
        <w:rPr>
          <w:sz w:val="16"/>
        </w:rPr>
        <w:t xml:space="preserve"> to understand what’s similar today and what’s different, it’s helpful to remember exactly what went wrong in 2016.</w:t>
      </w:r>
      <w:r>
        <w:rPr>
          <w:sz w:val="16"/>
        </w:rPr>
        <w:t xml:space="preserve"> </w:t>
      </w:r>
      <w:r w:rsidRPr="00B0367D">
        <w:rPr>
          <w:rStyle w:val="StyleUnderline"/>
        </w:rPr>
        <w:t>Polls overestimated Clinton’s national lead in the popular vote but only by a modest amount</w:t>
      </w:r>
      <w:r w:rsidRPr="00B0367D">
        <w:rPr>
          <w:sz w:val="16"/>
        </w:rPr>
        <w:t>. The real error made by many forecasters (though, notably, not by FiveThirtyEight) was to model the odds of state-level polling errors as totally independent from one another.</w:t>
      </w:r>
      <w:r>
        <w:rPr>
          <w:sz w:val="16"/>
        </w:rPr>
        <w:t xml:space="preserve"> </w:t>
      </w:r>
      <w:r w:rsidRPr="00B0367D">
        <w:rPr>
          <w:sz w:val="16"/>
        </w:rPr>
        <w:t xml:space="preserve">Consider current polling that says Biden is narrowly favored in North Carolina, Georgia, and Ohio while tied in Iowa. If you treat these as four independent contests, it starts to look extremely unlikely that Trump could sweep all four states. If you toss a fair coin four times, it will only come up tails 6.25 percent of the time. And since Trump’s odds in three of those four states are worse than a coin flip, that translates into even worse odds for Trump. But another way of thinking about it is that if polls are generally overestimating Biden by a bit, then he is probably </w:t>
      </w:r>
      <w:r w:rsidRPr="00B0367D">
        <w:rPr>
          <w:sz w:val="16"/>
        </w:rPr>
        <w:lastRenderedPageBreak/>
        <w:t xml:space="preserve">being overestimated everywhere. </w:t>
      </w:r>
      <w:proofErr w:type="gramStart"/>
      <w:r w:rsidRPr="00B0367D">
        <w:rPr>
          <w:sz w:val="16"/>
        </w:rPr>
        <w:t>So</w:t>
      </w:r>
      <w:proofErr w:type="gramEnd"/>
      <w:r w:rsidRPr="00B0367D">
        <w:rPr>
          <w:sz w:val="16"/>
        </w:rPr>
        <w:t xml:space="preserve"> the real question is, “Just how likely is it that Biden is being slightly overestimated?”</w:t>
      </w:r>
      <w:r>
        <w:rPr>
          <w:sz w:val="16"/>
        </w:rPr>
        <w:t xml:space="preserve"> </w:t>
      </w:r>
      <w:r w:rsidRPr="00B0367D">
        <w:rPr>
          <w:rStyle w:val="StyleUnderline"/>
        </w:rPr>
        <w:t>Modest polling errors are common, so it would only be moderately surprising to see it happen. Any time a baseball at-bat ends in a hit, it’s a moderately unlikely outcome but not exactly an earth-shattering surprise.</w:t>
      </w:r>
      <w:r>
        <w:rPr>
          <w:rStyle w:val="StyleUnderline"/>
        </w:rPr>
        <w:t xml:space="preserve"> </w:t>
      </w:r>
      <w:r w:rsidRPr="00B0367D">
        <w:rPr>
          <w:sz w:val="16"/>
        </w:rPr>
        <w:t>The bad news for Trump is that winning North Carolina, Georgia, Ohio, and Iowa wouldn’t be nearly good enough for him. He needs to win Florida, Arizona, and Pennsylvania to carry the day. And right now, Biden’s leads in those states are big enough that it would take a very large and genuinely rare scale of polling error for that to happen.</w:t>
      </w:r>
      <w:r>
        <w:rPr>
          <w:sz w:val="16"/>
        </w:rPr>
        <w:t xml:space="preserve"> </w:t>
      </w:r>
      <w:r w:rsidRPr="00B0367D">
        <w:rPr>
          <w:sz w:val="16"/>
        </w:rPr>
        <w:t xml:space="preserve">The good news for </w:t>
      </w:r>
      <w:r w:rsidRPr="00B0367D">
        <w:rPr>
          <w:rStyle w:val="StyleUnderline"/>
          <w:highlight w:val="cyan"/>
        </w:rPr>
        <w:t>Trump</w:t>
      </w:r>
      <w:r w:rsidRPr="00B0367D">
        <w:rPr>
          <w:rStyle w:val="StyleUnderline"/>
        </w:rPr>
        <w:t xml:space="preserve"> is that his </w:t>
      </w:r>
      <w:r w:rsidRPr="00B0367D">
        <w:rPr>
          <w:rStyle w:val="StyleUnderline"/>
          <w:highlight w:val="cyan"/>
        </w:rPr>
        <w:t>Electoral College edge remains large</w:t>
      </w:r>
      <w:r w:rsidRPr="00B0367D">
        <w:rPr>
          <w:sz w:val="16"/>
        </w:rPr>
        <w:t xml:space="preserve">. In the FiveThirtyEight average, he’s losing nationally by 9.9, but he’s only losing Pennsylvania by 5.8 percentage points. That means that </w:t>
      </w:r>
      <w:r w:rsidRPr="00B0367D">
        <w:rPr>
          <w:rStyle w:val="StyleUnderline"/>
          <w:highlight w:val="cyan"/>
        </w:rPr>
        <w:t>if</w:t>
      </w:r>
      <w:r w:rsidRPr="00B0367D">
        <w:rPr>
          <w:sz w:val="16"/>
          <w:highlight w:val="cyan"/>
        </w:rPr>
        <w:t xml:space="preserve"> </w:t>
      </w:r>
      <w:r w:rsidRPr="00B0367D">
        <w:rPr>
          <w:rStyle w:val="StyleUnderline"/>
          <w:highlight w:val="cyan"/>
        </w:rPr>
        <w:t>Trump could cut his</w:t>
      </w:r>
      <w:r w:rsidRPr="00B0367D">
        <w:rPr>
          <w:rStyle w:val="StyleUnderline"/>
        </w:rPr>
        <w:t xml:space="preserve"> national polling </w:t>
      </w:r>
      <w:r w:rsidRPr="00B0367D">
        <w:rPr>
          <w:rStyle w:val="StyleUnderline"/>
          <w:highlight w:val="cyan"/>
        </w:rPr>
        <w:t>deficit down to 5</w:t>
      </w:r>
      <w:r w:rsidRPr="00B0367D">
        <w:rPr>
          <w:rStyle w:val="StyleUnderline"/>
        </w:rPr>
        <w:t xml:space="preserve"> or so — which could be easily enough achieved by reminding right-of-center voters who are currently undecided that they have fundamental disagreements with Biden on policy — </w:t>
      </w:r>
      <w:r w:rsidRPr="00B0367D">
        <w:rPr>
          <w:rStyle w:val="StyleUnderline"/>
          <w:highlight w:val="cyan"/>
        </w:rPr>
        <w:t>he’d be within “normal polling error” range in the pivotal state</w:t>
      </w:r>
      <w:r w:rsidRPr="00B0367D">
        <w:rPr>
          <w:rStyle w:val="StyleUnderline"/>
        </w:rPr>
        <w:t>.</w:t>
      </w:r>
      <w:r>
        <w:rPr>
          <w:rStyle w:val="StyleUnderline"/>
        </w:rPr>
        <w:t xml:space="preserve"> </w:t>
      </w:r>
      <w:r w:rsidRPr="00B0367D">
        <w:rPr>
          <w:sz w:val="16"/>
        </w:rPr>
        <w:t>Even then, he’d be favored to lose, and it’s certainly possible that Trump’s numbers will get worse in the future rather than better (especially if the economy worsens when emergency measures expire in August), but the point is just that his large deficit is hardly insurmountable.</w:t>
      </w:r>
      <w:r>
        <w:rPr>
          <w:sz w:val="16"/>
        </w:rPr>
        <w:t xml:space="preserve"> </w:t>
      </w:r>
      <w:r w:rsidRPr="00B0367D">
        <w:rPr>
          <w:sz w:val="16"/>
        </w:rPr>
        <w:t xml:space="preserve">After all, Michael </w:t>
      </w:r>
      <w:r w:rsidRPr="00B0367D">
        <w:rPr>
          <w:rStyle w:val="StyleUnderline"/>
          <w:highlight w:val="cyan"/>
        </w:rPr>
        <w:t>Dukakis was up by 17 points in mid-July</w:t>
      </w:r>
      <w:r w:rsidRPr="00B0367D">
        <w:rPr>
          <w:rStyle w:val="StyleUnderline"/>
        </w:rPr>
        <w:t xml:space="preserve"> 1988.</w:t>
      </w:r>
    </w:p>
    <w:p w14:paraId="27414324" w14:textId="77777777" w:rsidR="00210FBD" w:rsidRPr="00D66B9B" w:rsidRDefault="00210FBD" w:rsidP="00D66B9B"/>
    <w:p w14:paraId="4DBB1463" w14:textId="646CE788" w:rsidR="00D66B9B" w:rsidRDefault="00D66B9B" w:rsidP="00D66B9B">
      <w:pPr>
        <w:pStyle w:val="Heading3"/>
      </w:pPr>
      <w:r>
        <w:lastRenderedPageBreak/>
        <w:t>A/T: Uniqueness O/W</w:t>
      </w:r>
    </w:p>
    <w:p w14:paraId="40FB28DE" w14:textId="77777777" w:rsidR="00D66B9B" w:rsidRPr="00D66B9B" w:rsidRDefault="00D66B9B" w:rsidP="00D66B9B"/>
    <w:p w14:paraId="1D09FA1A" w14:textId="77777777" w:rsidR="00D66B9B" w:rsidRPr="00687A3E" w:rsidRDefault="00D66B9B" w:rsidP="00D66B9B">
      <w:pPr>
        <w:pStyle w:val="Heading4"/>
        <w:rPr>
          <w:rStyle w:val="Style13ptBold"/>
          <w:b/>
          <w:bCs w:val="0"/>
        </w:rPr>
      </w:pPr>
      <w:r>
        <w:rPr>
          <w:rStyle w:val="Style13ptBold"/>
          <w:b/>
          <w:bCs w:val="0"/>
        </w:rPr>
        <w:t xml:space="preserve">Trump doesn’t have to win – a narrowed margin is enough to create Trump 2.0 </w:t>
      </w:r>
    </w:p>
    <w:p w14:paraId="22CC6CA6" w14:textId="77777777" w:rsidR="00D66B9B" w:rsidRPr="00E60B25" w:rsidRDefault="00D66B9B" w:rsidP="00D66B9B">
      <w:proofErr w:type="spellStart"/>
      <w:r w:rsidRPr="00E60B25">
        <w:rPr>
          <w:rStyle w:val="Style13ptBold"/>
        </w:rPr>
        <w:t>Klaas</w:t>
      </w:r>
      <w:proofErr w:type="spellEnd"/>
      <w:r w:rsidRPr="00E60B25">
        <w:rPr>
          <w:rStyle w:val="Style13ptBold"/>
        </w:rPr>
        <w:t xml:space="preserve"> 6/17 </w:t>
      </w:r>
      <w:r>
        <w:rPr>
          <w:rStyle w:val="Style13ptBold"/>
        </w:rPr>
        <w:t xml:space="preserve"> </w:t>
      </w:r>
      <w:r w:rsidRPr="00E60B25">
        <w:t xml:space="preserve">[Brian </w:t>
      </w:r>
      <w:proofErr w:type="spellStart"/>
      <w:r w:rsidRPr="00E60B25">
        <w:t>Klaas</w:t>
      </w:r>
      <w:proofErr w:type="spellEnd"/>
      <w:r w:rsidRPr="00E60B25">
        <w:t xml:space="preserve">, Global Opinions Contributor for the Washington Post, 6/17/20, “November is our chance to wipe out Trumpism, not just Trump”, Washington Post, </w:t>
      </w:r>
      <w:hyperlink r:id="rId18" w:history="1">
        <w:r w:rsidRPr="00E60B25">
          <w:rPr>
            <w:rStyle w:val="Hyperlink"/>
          </w:rPr>
          <w:t>https://www.washingtonpost.com/opinions/2020/06/17/november-is-our-chance-wipe-out-trumpism-not-just-trump/</w:t>
        </w:r>
      </w:hyperlink>
      <w:r w:rsidRPr="00E60B25">
        <w:t>] JAK</w:t>
      </w:r>
    </w:p>
    <w:p w14:paraId="1770CE6F" w14:textId="77777777" w:rsidR="00D66B9B" w:rsidRDefault="00D66B9B" w:rsidP="00D66B9B">
      <w:pPr>
        <w:rPr>
          <w:rStyle w:val="StyleUnderline"/>
        </w:rPr>
      </w:pPr>
      <w:r w:rsidRPr="00E60B25">
        <w:rPr>
          <w:sz w:val="16"/>
        </w:rPr>
        <w:t xml:space="preserve">Voters are finally waking up to the dangers of Trumpism, as America lurches from crisis to crisis. The United States needs a serious, unifying leader who can rise to meet the moment. Instead, we’re stuck with a deranged, racist conspiracy theorist who rises only to live-tweet “Fox &amp; Friends.” Thankfully, poll after poll shows Americans abandoning President Trump. In some battleground states, former vice president Joe Biden has racked up double-digit leads. Of course, a few months is an eternity in a presidential campaign, so much could still change. But at the moment, Trump’s ship is sinking. He is currently on track to lose in November. Unfortunately, </w:t>
      </w:r>
      <w:r w:rsidRPr="00E60B25">
        <w:rPr>
          <w:rStyle w:val="StyleUnderline"/>
          <w:highlight w:val="cyan"/>
        </w:rPr>
        <w:t>Trump losing is not enough</w:t>
      </w:r>
      <w:r w:rsidRPr="00E60B25">
        <w:rPr>
          <w:sz w:val="16"/>
        </w:rPr>
        <w:t xml:space="preserve">. Yes, for the United States and the world, a narrow victory for Biden would be exponentially better than a narrow victory for Trump. But </w:t>
      </w:r>
      <w:r w:rsidRPr="003C5860">
        <w:rPr>
          <w:rStyle w:val="StyleUnderline"/>
        </w:rPr>
        <w:t xml:space="preserve">we don’t need a narrow victory. </w:t>
      </w:r>
      <w:r w:rsidRPr="00E60B25">
        <w:rPr>
          <w:rStyle w:val="StyleUnderline"/>
          <w:highlight w:val="cyan"/>
        </w:rPr>
        <w:t>We need a landslide that</w:t>
      </w:r>
      <w:r w:rsidRPr="003C5860">
        <w:rPr>
          <w:rStyle w:val="StyleUnderline"/>
        </w:rPr>
        <w:t xml:space="preserve"> sends Trumpism to the dustbin of history — and </w:t>
      </w:r>
      <w:r w:rsidRPr="00E60B25">
        <w:rPr>
          <w:rStyle w:val="StyleUnderline"/>
          <w:highlight w:val="cyan"/>
        </w:rPr>
        <w:t>forces the Republican Party to change</w:t>
      </w:r>
      <w:r w:rsidRPr="003C5860">
        <w:rPr>
          <w:rStyle w:val="StyleUnderline"/>
        </w:rPr>
        <w:t>.</w:t>
      </w:r>
      <w:r>
        <w:rPr>
          <w:rStyle w:val="StyleUnderline"/>
        </w:rPr>
        <w:t xml:space="preserve"> </w:t>
      </w:r>
      <w:r w:rsidRPr="00E60B25">
        <w:rPr>
          <w:sz w:val="16"/>
        </w:rPr>
        <w:t xml:space="preserve">AD Consider two scenarios. The first is a mirror image of the 2016 electoral college: Biden wins by recapturing Michigan, Wisconsin and Pennsylvania, or loses one of those swing states but picks up Arizona instead. Biden scrapes together 278 or 279 electoral votes and heads to the White House. If that happens, </w:t>
      </w:r>
      <w:r w:rsidRPr="003C5860">
        <w:rPr>
          <w:rStyle w:val="StyleUnderline"/>
        </w:rPr>
        <w:t>Trump will almost certainly contest the results</w:t>
      </w:r>
      <w:r w:rsidRPr="00E60B25">
        <w:rPr>
          <w:sz w:val="16"/>
        </w:rPr>
        <w:t>. As I’ve written previously, given that he tried to discredit the election that he won with false claims of voter fraud, what would he do with an election he narrowly lost</w:t>
      </w:r>
      <w:r w:rsidRPr="003C5860">
        <w:rPr>
          <w:rStyle w:val="StyleUnderline"/>
        </w:rPr>
        <w:t>? If it’s close, the potency of those claims would be dangerously amplified. It could lead to sporadic violence, as Trump sends out tweets claiming he was robbed of victory by “the deep state</w:t>
      </w:r>
      <w:r w:rsidRPr="00E60B25">
        <w:rPr>
          <w:sz w:val="16"/>
        </w:rPr>
        <w:t xml:space="preserve">.” But the damage wouldn’t just be confined to the perilous months between a Trump loss in November and Biden’s January inauguration. </w:t>
      </w:r>
      <w:r w:rsidRPr="003C5860">
        <w:rPr>
          <w:rStyle w:val="StyleUnderline"/>
        </w:rPr>
        <w:t xml:space="preserve">The Republican Party </w:t>
      </w:r>
      <w:r w:rsidRPr="00E60B25">
        <w:rPr>
          <w:rStyle w:val="StyleUnderline"/>
          <w:highlight w:val="cyan"/>
        </w:rPr>
        <w:t>would likely attribute</w:t>
      </w:r>
      <w:r w:rsidRPr="003C5860">
        <w:rPr>
          <w:rStyle w:val="StyleUnderline"/>
        </w:rPr>
        <w:t xml:space="preserve"> </w:t>
      </w:r>
      <w:r w:rsidRPr="00E60B25">
        <w:rPr>
          <w:rStyle w:val="StyleUnderline"/>
          <w:highlight w:val="cyan"/>
        </w:rPr>
        <w:t>a narrow</w:t>
      </w:r>
      <w:r w:rsidRPr="003C5860">
        <w:rPr>
          <w:rStyle w:val="StyleUnderline"/>
        </w:rPr>
        <w:t xml:space="preserve"> Trump </w:t>
      </w:r>
      <w:r w:rsidRPr="00E60B25">
        <w:rPr>
          <w:rStyle w:val="StyleUnderline"/>
          <w:highlight w:val="cyan"/>
        </w:rPr>
        <w:t>defeat to tactical errors</w:t>
      </w:r>
      <w:r w:rsidRPr="003C5860">
        <w:rPr>
          <w:rStyle w:val="StyleUnderline"/>
        </w:rPr>
        <w:t>; Trump had the winning formula right, they might say, but just botched it a bit. Conclusion: Tinker with Trumpism, don’t replace it.</w:t>
      </w:r>
      <w:r>
        <w:rPr>
          <w:rStyle w:val="StyleUnderline"/>
        </w:rPr>
        <w:t xml:space="preserve"> </w:t>
      </w:r>
      <w:r w:rsidRPr="00E60B25">
        <w:rPr>
          <w:sz w:val="16"/>
        </w:rPr>
        <w:t xml:space="preserve">AD That dynamic </w:t>
      </w:r>
      <w:r w:rsidRPr="00E60B25">
        <w:rPr>
          <w:rStyle w:val="StyleUnderline"/>
          <w:highlight w:val="cyan"/>
        </w:rPr>
        <w:t>would likely give birth to a Trump 2.0</w:t>
      </w:r>
      <w:r w:rsidRPr="003C5860">
        <w:rPr>
          <w:rStyle w:val="StyleUnderline"/>
        </w:rPr>
        <w:t xml:space="preserve"> — </w:t>
      </w:r>
      <w:r w:rsidRPr="00E60B25">
        <w:rPr>
          <w:rStyle w:val="StyleUnderline"/>
          <w:highlight w:val="cyan"/>
        </w:rPr>
        <w:t>still racist</w:t>
      </w:r>
      <w:r w:rsidRPr="003C5860">
        <w:rPr>
          <w:rStyle w:val="StyleUnderline"/>
        </w:rPr>
        <w:t xml:space="preserve"> and xenophobic, but </w:t>
      </w:r>
      <w:r w:rsidRPr="00E60B25">
        <w:rPr>
          <w:rStyle w:val="StyleUnderline"/>
          <w:highlight w:val="cyan"/>
        </w:rPr>
        <w:t>subtler and more strategic</w:t>
      </w:r>
      <w:r w:rsidRPr="003C5860">
        <w:rPr>
          <w:rStyle w:val="StyleUnderline"/>
        </w:rPr>
        <w:t>.</w:t>
      </w:r>
      <w:r w:rsidRPr="00E60B25">
        <w:rPr>
          <w:sz w:val="16"/>
        </w:rPr>
        <w:t xml:space="preserve"> The </w:t>
      </w:r>
      <w:r w:rsidRPr="003C5860">
        <w:rPr>
          <w:rStyle w:val="StyleUnderline"/>
        </w:rPr>
        <w:t xml:space="preserve">new candidate relies on racial dog whistles rather than bigoted bullhorns. And he or she </w:t>
      </w:r>
      <w:r w:rsidRPr="00E60B25">
        <w:rPr>
          <w:rStyle w:val="StyleUnderline"/>
          <w:highlight w:val="cyan"/>
        </w:rPr>
        <w:t xml:space="preserve">begins implementing an authoritarian agenda that is systematic </w:t>
      </w:r>
      <w:r w:rsidRPr="00E60B25">
        <w:rPr>
          <w:rStyle w:val="StyleUnderline"/>
        </w:rPr>
        <w:t>rather than</w:t>
      </w:r>
      <w:r w:rsidRPr="003C5860">
        <w:rPr>
          <w:rStyle w:val="StyleUnderline"/>
        </w:rPr>
        <w:t xml:space="preserve"> just the destructive fantasies of a wannabe strongman.</w:t>
      </w:r>
      <w:r w:rsidRPr="00E60B25">
        <w:rPr>
          <w:sz w:val="16"/>
        </w:rPr>
        <w:t xml:space="preserve"> Given the way that people such as Republican Sens. </w:t>
      </w:r>
      <w:r w:rsidRPr="003C5860">
        <w:rPr>
          <w:rStyle w:val="StyleUnderline"/>
        </w:rPr>
        <w:t xml:space="preserve">Ted </w:t>
      </w:r>
      <w:r w:rsidRPr="00E60B25">
        <w:rPr>
          <w:rStyle w:val="StyleUnderline"/>
          <w:highlight w:val="cyan"/>
        </w:rPr>
        <w:t>Cruz</w:t>
      </w:r>
      <w:r w:rsidRPr="003C5860">
        <w:rPr>
          <w:rStyle w:val="StyleUnderline"/>
        </w:rPr>
        <w:t xml:space="preserve"> (Tex.) </w:t>
      </w:r>
      <w:r w:rsidRPr="00E60B25">
        <w:rPr>
          <w:rStyle w:val="StyleUnderline"/>
          <w:highlight w:val="cyan"/>
        </w:rPr>
        <w:t>and</w:t>
      </w:r>
      <w:r w:rsidRPr="003C5860">
        <w:rPr>
          <w:rStyle w:val="StyleUnderline"/>
        </w:rPr>
        <w:t xml:space="preserve"> Tom </w:t>
      </w:r>
      <w:r w:rsidRPr="00E60B25">
        <w:rPr>
          <w:rStyle w:val="StyleUnderline"/>
          <w:highlight w:val="cyan"/>
        </w:rPr>
        <w:t>Cotton</w:t>
      </w:r>
      <w:r w:rsidRPr="003C5860">
        <w:rPr>
          <w:rStyle w:val="StyleUnderline"/>
        </w:rPr>
        <w:t xml:space="preserve"> (Ark.) are positioning themselves as Trumpian acolytes, it’s clear they’re </w:t>
      </w:r>
      <w:r w:rsidRPr="00E60B25">
        <w:rPr>
          <w:rStyle w:val="StyleUnderline"/>
          <w:highlight w:val="cyan"/>
        </w:rPr>
        <w:t>eager to wriggle into a Trump</w:t>
      </w:r>
      <w:r w:rsidRPr="003C5860">
        <w:rPr>
          <w:rStyle w:val="StyleUnderline"/>
        </w:rPr>
        <w:t xml:space="preserve">-like </w:t>
      </w:r>
      <w:r w:rsidRPr="00E60B25">
        <w:rPr>
          <w:rStyle w:val="StyleUnderline"/>
          <w:highlight w:val="cyan"/>
        </w:rPr>
        <w:t>costume for 2024</w:t>
      </w:r>
      <w:r w:rsidRPr="00E60B25">
        <w:rPr>
          <w:sz w:val="16"/>
        </w:rPr>
        <w:t xml:space="preserve">. </w:t>
      </w:r>
      <w:r w:rsidRPr="003C5860">
        <w:rPr>
          <w:rStyle w:val="StyleUnderline"/>
        </w:rPr>
        <w:t>After three and a half turbulent years,</w:t>
      </w:r>
      <w:r w:rsidRPr="00E60B25">
        <w:rPr>
          <w:sz w:val="16"/>
        </w:rPr>
        <w:t xml:space="preserve"> we have experimented with Trumpism</w:t>
      </w:r>
      <w:r w:rsidRPr="003C5860">
        <w:rPr>
          <w:rStyle w:val="StyleUnderline"/>
        </w:rPr>
        <w:t>. Voters will now decide the experiment’s outcome. And what we decide won’t just determine who is in the White House next year, it will determine what the Republican Party looks like for at least a decade.</w:t>
      </w:r>
      <w:r>
        <w:rPr>
          <w:rStyle w:val="StyleUnderline"/>
        </w:rPr>
        <w:t xml:space="preserve"> </w:t>
      </w:r>
      <w:r w:rsidRPr="00E60B25">
        <w:rPr>
          <w:sz w:val="16"/>
        </w:rPr>
        <w:t xml:space="preserve">But there’s also a </w:t>
      </w:r>
      <w:r w:rsidRPr="00E60B25">
        <w:rPr>
          <w:rStyle w:val="StyleUnderline"/>
        </w:rPr>
        <w:t>more optimistic scenario</w:t>
      </w:r>
      <w:r w:rsidRPr="00E60B25">
        <w:rPr>
          <w:sz w:val="16"/>
        </w:rPr>
        <w:t xml:space="preserve">. If we assume that the latest battleground state polling averages from FiveThirtyEight are correct (yes, a big assumption), then </w:t>
      </w:r>
      <w:r w:rsidRPr="00E60B25">
        <w:rPr>
          <w:rStyle w:val="StyleUnderline"/>
        </w:rPr>
        <w:t>Biden would win 367 electoral votes</w:t>
      </w:r>
      <w:r w:rsidRPr="00E60B25">
        <w:rPr>
          <w:sz w:val="16"/>
        </w:rPr>
        <w:t xml:space="preserve"> (picking up Georgia, Ohio, North Carolina, Arizona, Pennsylvania, Florida, Wisconsin and Michigan compared with 2016). Right now, Trump is still leading in Texas and Iowa, but only by about a point. If he lost those (which is still unlikely), it wouldn’t be just defeat for the Republicans, it would wipe them out electorally. AD If that happens, </w:t>
      </w:r>
      <w:r w:rsidRPr="00E60B25">
        <w:rPr>
          <w:rStyle w:val="StyleUnderline"/>
        </w:rPr>
        <w:t>Trump’s bogus claims of voter fraud would largely fall on deaf ears</w:t>
      </w:r>
      <w:r w:rsidRPr="00E60B25">
        <w:rPr>
          <w:sz w:val="16"/>
        </w:rPr>
        <w:t xml:space="preserve">. All but the </w:t>
      </w:r>
      <w:r w:rsidRPr="00E60B25">
        <w:rPr>
          <w:rStyle w:val="StyleUnderline"/>
        </w:rPr>
        <w:t>most deluded MAGA fans would realize Trumpism had been rejected</w:t>
      </w:r>
      <w:r w:rsidRPr="00E60B25">
        <w:rPr>
          <w:sz w:val="16"/>
        </w:rPr>
        <w:t xml:space="preserve">. Crucially, the </w:t>
      </w:r>
      <w:r w:rsidRPr="00E60B25">
        <w:rPr>
          <w:rStyle w:val="StyleUnderline"/>
        </w:rPr>
        <w:t>Republican Party would be forced to reform. If Biden can beat Trump in such demographically diverse battleground states</w:t>
      </w:r>
      <w:r w:rsidRPr="00E60B25">
        <w:rPr>
          <w:sz w:val="16"/>
        </w:rPr>
        <w:t xml:space="preserve">, then </w:t>
      </w:r>
      <w:r w:rsidRPr="00E60B25">
        <w:rPr>
          <w:rStyle w:val="StyleUnderline"/>
        </w:rPr>
        <w:t>a Trumpian party is doomed to fail</w:t>
      </w:r>
      <w:r w:rsidRPr="00E60B25">
        <w:rPr>
          <w:sz w:val="16"/>
        </w:rPr>
        <w:t xml:space="preserve">. And </w:t>
      </w:r>
      <w:r w:rsidRPr="00E60B25">
        <w:rPr>
          <w:rStyle w:val="StyleUnderline"/>
        </w:rPr>
        <w:t>if Texas is even close</w:t>
      </w:r>
      <w:r w:rsidRPr="00E60B25">
        <w:rPr>
          <w:sz w:val="16"/>
        </w:rPr>
        <w:t xml:space="preserve"> come November, then </w:t>
      </w:r>
      <w:r w:rsidRPr="00E60B25">
        <w:rPr>
          <w:rStyle w:val="StyleUnderline"/>
        </w:rPr>
        <w:t>Republicans will really get a wake-up call</w:t>
      </w:r>
      <w:r w:rsidRPr="00E60B25">
        <w:rPr>
          <w:sz w:val="16"/>
        </w:rPr>
        <w:t xml:space="preserve">. There are few paths to the White House for Republicans without those 38 electoral votes. This is precisely why any Republican voters on the fence should think not just about 2020, but about the </w:t>
      </w:r>
      <w:r w:rsidRPr="00E60B25">
        <w:rPr>
          <w:rStyle w:val="StyleUnderline"/>
        </w:rPr>
        <w:t>future of the Republican Party for a generation.</w:t>
      </w:r>
      <w:r w:rsidRPr="00E60B25">
        <w:rPr>
          <w:sz w:val="16"/>
        </w:rPr>
        <w:t xml:space="preserve"> </w:t>
      </w:r>
      <w:r w:rsidRPr="00E60B25">
        <w:rPr>
          <w:rStyle w:val="StyleUnderline"/>
        </w:rPr>
        <w:t>A Trump victory ensures that the Republican Party endures as the Party of Trump. A narrow defeat for Trump, sadly, would have the same effect.</w:t>
      </w:r>
      <w:r>
        <w:rPr>
          <w:rStyle w:val="StyleUnderline"/>
        </w:rPr>
        <w:t xml:space="preserve"> </w:t>
      </w:r>
      <w:r w:rsidRPr="00E60B25">
        <w:rPr>
          <w:sz w:val="16"/>
        </w:rPr>
        <w:t xml:space="preserve">America desperately needs two functioning political parties that are rooted in reality and firmly believe in an inclusive democracy. </w:t>
      </w:r>
      <w:r w:rsidRPr="00E60B25">
        <w:rPr>
          <w:rStyle w:val="StyleUnderline"/>
        </w:rPr>
        <w:t xml:space="preserve">The </w:t>
      </w:r>
      <w:r w:rsidRPr="00687A3E">
        <w:rPr>
          <w:rStyle w:val="StyleUnderline"/>
          <w:highlight w:val="cyan"/>
        </w:rPr>
        <w:t>only way</w:t>
      </w:r>
      <w:r w:rsidRPr="00E60B25">
        <w:rPr>
          <w:rStyle w:val="StyleUnderline"/>
        </w:rPr>
        <w:t xml:space="preserve"> to force the Republican Party </w:t>
      </w:r>
      <w:r w:rsidRPr="00687A3E">
        <w:rPr>
          <w:rStyle w:val="StyleUnderline"/>
          <w:highlight w:val="cyan"/>
        </w:rPr>
        <w:t>to exorcise</w:t>
      </w:r>
      <w:r w:rsidRPr="00E60B25">
        <w:rPr>
          <w:rStyle w:val="StyleUnderline"/>
        </w:rPr>
        <w:t xml:space="preserve"> its demons of </w:t>
      </w:r>
      <w:r w:rsidRPr="00687A3E">
        <w:rPr>
          <w:rStyle w:val="StyleUnderline"/>
          <w:highlight w:val="cyan"/>
        </w:rPr>
        <w:t xml:space="preserve">racism, authoritarianism and </w:t>
      </w:r>
      <w:proofErr w:type="spellStart"/>
      <w:r w:rsidRPr="00687A3E">
        <w:rPr>
          <w:rStyle w:val="StyleUnderline"/>
          <w:highlight w:val="cyan"/>
        </w:rPr>
        <w:t>conspiracism</w:t>
      </w:r>
      <w:proofErr w:type="spellEnd"/>
      <w:r w:rsidRPr="00687A3E">
        <w:rPr>
          <w:rStyle w:val="StyleUnderline"/>
          <w:highlight w:val="cyan"/>
        </w:rPr>
        <w:t xml:space="preserve"> is wholesale destruction at the ballot box</w:t>
      </w:r>
      <w:r w:rsidRPr="00E60B25">
        <w:rPr>
          <w:rStyle w:val="StyleUnderline"/>
        </w:rPr>
        <w:t>.</w:t>
      </w:r>
      <w:r>
        <w:rPr>
          <w:rStyle w:val="StyleUnderline"/>
        </w:rPr>
        <w:t xml:space="preserve">   </w:t>
      </w:r>
    </w:p>
    <w:p w14:paraId="7E9FA648" w14:textId="77777777" w:rsidR="00D66B9B" w:rsidRDefault="00D66B9B" w:rsidP="00D66B9B">
      <w:pPr>
        <w:rPr>
          <w:rStyle w:val="StyleUnderline"/>
        </w:rPr>
      </w:pPr>
    </w:p>
    <w:p w14:paraId="19257411" w14:textId="77777777" w:rsidR="00D02915" w:rsidRDefault="00D02915" w:rsidP="00293F2B">
      <w:pPr>
        <w:rPr>
          <w:rFonts w:asciiTheme="minorHAnsi" w:hAnsiTheme="minorHAnsi" w:cstheme="minorHAnsi"/>
          <w:color w:val="000000" w:themeColor="text1"/>
        </w:rPr>
      </w:pPr>
    </w:p>
    <w:p w14:paraId="6F2F5054" w14:textId="77777777" w:rsidR="0069518D" w:rsidRDefault="0069518D" w:rsidP="0069518D">
      <w:pPr>
        <w:pStyle w:val="Heading3"/>
      </w:pPr>
      <w:r>
        <w:lastRenderedPageBreak/>
        <w:t>A/T: Polls Flawed</w:t>
      </w:r>
    </w:p>
    <w:p w14:paraId="0529895A" w14:textId="77777777" w:rsidR="0069518D" w:rsidRPr="00137F2B" w:rsidRDefault="0069518D" w:rsidP="0069518D"/>
    <w:p w14:paraId="2586E54A" w14:textId="77777777" w:rsidR="0069518D" w:rsidRDefault="0069518D" w:rsidP="0069518D">
      <w:pPr>
        <w:pStyle w:val="Heading4"/>
      </w:pPr>
      <w:r w:rsidRPr="00DD1A11">
        <w:t>Polls are historically accurate – swing state polls especially have low average error</w:t>
      </w:r>
    </w:p>
    <w:p w14:paraId="43170613" w14:textId="77777777" w:rsidR="0069518D" w:rsidRPr="00DD1A11" w:rsidRDefault="0069518D" w:rsidP="0069518D">
      <w:proofErr w:type="spellStart"/>
      <w:r w:rsidRPr="00DD1A11">
        <w:rPr>
          <w:rStyle w:val="Style13ptBold"/>
        </w:rPr>
        <w:t>Rakich</w:t>
      </w:r>
      <w:proofErr w:type="spellEnd"/>
      <w:r w:rsidRPr="00DD1A11">
        <w:rPr>
          <w:rStyle w:val="Style13ptBold"/>
        </w:rPr>
        <w:t xml:space="preserve"> 20</w:t>
      </w:r>
      <w:r>
        <w:t xml:space="preserve"> </w:t>
      </w:r>
      <w:r w:rsidRPr="00DD1A11">
        <w:t xml:space="preserve">(Nathaniel </w:t>
      </w:r>
      <w:proofErr w:type="spellStart"/>
      <w:r w:rsidRPr="00DD1A11">
        <w:t>Rakich</w:t>
      </w:r>
      <w:proofErr w:type="spellEnd"/>
      <w:r>
        <w:t xml:space="preserve"> - FiveThirtyEight’s elections analyst</w:t>
      </w:r>
      <w:r w:rsidRPr="00DD1A11">
        <w:t xml:space="preserve">, 5-26-2020, Accessed 6-20-2020, How Accurate Are State Polls? And What Could That Mean For </w:t>
      </w:r>
      <w:proofErr w:type="gramStart"/>
      <w:r w:rsidRPr="00DD1A11">
        <w:t>November?,</w:t>
      </w:r>
      <w:proofErr w:type="gramEnd"/>
      <w:r w:rsidRPr="00DD1A11">
        <w:t xml:space="preserve"> FiveThirtyEight, https://fivethirtyeight.com/features/how-accurate-have-state-polls-been/)// Lex KK</w:t>
      </w:r>
    </w:p>
    <w:p w14:paraId="6550D799" w14:textId="77777777" w:rsidR="0069518D" w:rsidRDefault="0069518D" w:rsidP="0069518D">
      <w:pPr>
        <w:rPr>
          <w:rStyle w:val="StyleUnderline"/>
        </w:rPr>
      </w:pPr>
      <w:r w:rsidRPr="00DD1A11">
        <w:rPr>
          <w:sz w:val="16"/>
        </w:rPr>
        <w:t xml:space="preserve">Our latest recap of the accuracy of polling in American elections reinforced something we’ve been saying for a while: </w:t>
      </w:r>
      <w:r w:rsidRPr="007E174E">
        <w:rPr>
          <w:rStyle w:val="StyleUnderline"/>
          <w:sz w:val="32"/>
        </w:rPr>
        <w:t xml:space="preserve">The polls are all right. In particular, </w:t>
      </w:r>
      <w:r w:rsidRPr="00DD1A11">
        <w:rPr>
          <w:rStyle w:val="StyleUnderline"/>
          <w:sz w:val="32"/>
          <w:highlight w:val="green"/>
        </w:rPr>
        <w:t>polls of</w:t>
      </w:r>
      <w:r w:rsidRPr="007E174E">
        <w:rPr>
          <w:rStyle w:val="StyleUnderline"/>
          <w:sz w:val="32"/>
        </w:rPr>
        <w:t xml:space="preserve"> presidential general </w:t>
      </w:r>
      <w:r w:rsidRPr="00DD1A11">
        <w:rPr>
          <w:rStyle w:val="StyleUnderline"/>
          <w:sz w:val="32"/>
          <w:highlight w:val="green"/>
        </w:rPr>
        <w:t>elections have historically been</w:t>
      </w:r>
      <w:r w:rsidRPr="007E174E">
        <w:rPr>
          <w:rStyle w:val="StyleUnderline"/>
          <w:sz w:val="32"/>
        </w:rPr>
        <w:t xml:space="preserve"> quite </w:t>
      </w:r>
      <w:r w:rsidRPr="00DD1A11">
        <w:rPr>
          <w:rStyle w:val="StyleUnderline"/>
          <w:sz w:val="32"/>
          <w:highlight w:val="green"/>
        </w:rPr>
        <w:t>accurate</w:t>
      </w:r>
      <w:r w:rsidRPr="00DD1A11">
        <w:rPr>
          <w:rStyle w:val="StyleUnderline"/>
          <w:sz w:val="32"/>
        </w:rPr>
        <w:t>.</w:t>
      </w:r>
      <w:r w:rsidRPr="00DD1A11">
        <w:rPr>
          <w:rStyle w:val="StyleUnderline"/>
          <w:sz w:val="12"/>
          <w:u w:val="none"/>
        </w:rPr>
        <w:t>¶</w:t>
      </w:r>
      <w:r w:rsidRPr="00DD1A11">
        <w:rPr>
          <w:sz w:val="16"/>
        </w:rPr>
        <w:t xml:space="preserve"> </w:t>
      </w:r>
      <w:r w:rsidRPr="007E174E">
        <w:rPr>
          <w:rStyle w:val="StyleUnderline"/>
        </w:rPr>
        <w:t>Polls conducted in the final 21 days before the last five presidential general elections had a weighted average error of 4.0 points</w:t>
      </w:r>
      <w:r w:rsidRPr="00DD1A11">
        <w:rPr>
          <w:sz w:val="16"/>
        </w:rPr>
        <w:t xml:space="preserve">.1 (We define error as the absolute difference between a poll’s margin between the top two candidates and the actual vote share margin. For example, if a poll gave the Republican candidate a lead of 3 percentage points but the Democrat won the election by 2 points, that poll had a 5-point error.) And </w:t>
      </w:r>
      <w:r w:rsidRPr="007E174E">
        <w:rPr>
          <w:rStyle w:val="StyleUnderline"/>
        </w:rPr>
        <w:t>even in 2016,</w:t>
      </w:r>
      <w:r w:rsidRPr="00DD1A11">
        <w:rPr>
          <w:sz w:val="16"/>
        </w:rPr>
        <w:t xml:space="preserve"> when many people blamed the polls for not predicting President Trump’s victory, </w:t>
      </w:r>
      <w:r w:rsidRPr="007E174E">
        <w:rPr>
          <w:rStyle w:val="StyleUnderline"/>
        </w:rPr>
        <w:t>the polls within 21 days of the election performed decently well, with a weighted average error of 4.9 points.</w:t>
      </w:r>
      <w:r w:rsidRPr="00DD1A11">
        <w:rPr>
          <w:rStyle w:val="StyleUnderline"/>
          <w:sz w:val="12"/>
          <w:u w:val="none"/>
        </w:rPr>
        <w:t>¶</w:t>
      </w:r>
      <w:r w:rsidRPr="00DD1A11">
        <w:rPr>
          <w:sz w:val="16"/>
        </w:rPr>
        <w:t xml:space="preserve"> But </w:t>
      </w:r>
      <w:r w:rsidRPr="007E174E">
        <w:rPr>
          <w:rStyle w:val="StyleUnderline"/>
        </w:rPr>
        <w:t xml:space="preserve">in the United States, the Electoral College picks the winner of presidential elections, which means </w:t>
      </w:r>
      <w:r w:rsidRPr="00DD1A11">
        <w:rPr>
          <w:rStyle w:val="StyleUnderline"/>
          <w:highlight w:val="green"/>
        </w:rPr>
        <w:t>state polls are what really matter</w:t>
      </w:r>
      <w:r w:rsidRPr="00DD1A11">
        <w:rPr>
          <w:sz w:val="16"/>
        </w:rPr>
        <w:t>. And state polls did have an off year in 2016 (although still pretty close to the long-term average). They had a weighted average error of 5.3 points, compared with 3.2 for national polls. Plus, that error systematically overestimated Democrats: State polls had a weighted average statistical bias (a metric that tells us which direction the error ran) of 3.5 points toward Hillary Clinton.</w:t>
      </w:r>
      <w:r w:rsidRPr="00DD1A11">
        <w:rPr>
          <w:sz w:val="12"/>
        </w:rPr>
        <w:t>¶</w:t>
      </w:r>
      <w:r w:rsidRPr="00DD1A11">
        <w:rPr>
          <w:sz w:val="16"/>
        </w:rPr>
        <w:t xml:space="preserve"> However, it is not unusual for state polls to be less accurate than national ones (although they did diverge a lot in 2016). Since 2000, state polls have a weighted average error of 4.3 points, while national polls have a weighted average error of 2.9 points. Some states have more accurate polls than others, though. Thanks to our pollster ratings data set, we can quantify which states’ presidential general election polls are the most and least accurate, which can help us better understand the state polls we’ll get later this year.</w:t>
      </w:r>
      <w:r w:rsidRPr="00DD1A11">
        <w:rPr>
          <w:sz w:val="12"/>
        </w:rPr>
        <w:t>¶</w:t>
      </w:r>
      <w:r w:rsidRPr="00DD1A11">
        <w:rPr>
          <w:sz w:val="16"/>
        </w:rPr>
        <w:t xml:space="preserve"> </w:t>
      </w:r>
      <w:r w:rsidRPr="00DD1A11">
        <w:rPr>
          <w:rStyle w:val="StyleUnderline"/>
        </w:rPr>
        <w:t xml:space="preserve">Below is a table of the weighted average error and statistical bias of each state’s polls in the last five presidential general elections for states that had at least 15 polls conducted during the last 21 days of the campaign. This eliminates states where the sample size of polls is too small to draw meaningful conclusions and narrows the list to each election’s main battleground states </w:t>
      </w:r>
      <w:r w:rsidRPr="00DD1A11">
        <w:rPr>
          <w:sz w:val="16"/>
        </w:rPr>
        <w:t>(which tend to get polled the most often anyway).</w:t>
      </w:r>
      <w:r w:rsidRPr="00DD1A11">
        <w:rPr>
          <w:sz w:val="12"/>
        </w:rPr>
        <w:t>¶</w:t>
      </w:r>
      <w:r w:rsidRPr="00DD1A11">
        <w:rPr>
          <w:sz w:val="16"/>
        </w:rPr>
        <w:t xml:space="preserve"> </w:t>
      </w:r>
      <w:r w:rsidRPr="00DD1A11">
        <w:rPr>
          <w:sz w:val="12"/>
        </w:rPr>
        <w:t>¶</w:t>
      </w:r>
      <w:r w:rsidRPr="00DD1A11">
        <w:rPr>
          <w:sz w:val="16"/>
        </w:rPr>
        <w:t xml:space="preserve"> </w:t>
      </w:r>
      <w:r w:rsidRPr="00DD1A11">
        <w:rPr>
          <w:sz w:val="12"/>
        </w:rPr>
        <w:t>¶</w:t>
      </w:r>
      <w:r w:rsidRPr="00DD1A11">
        <w:rPr>
          <w:sz w:val="16"/>
        </w:rPr>
        <w:t xml:space="preserve"> </w:t>
      </w:r>
      <w:r w:rsidRPr="00DD1A11">
        <w:rPr>
          <w:sz w:val="12"/>
        </w:rPr>
        <w:t>¶</w:t>
      </w:r>
      <w:r w:rsidRPr="00DD1A11">
        <w:rPr>
          <w:sz w:val="16"/>
        </w:rPr>
        <w:t xml:space="preserve"> The first thing that might jump out to you are the trouble spots in the 2016 election — many state polls had a statistical bias toward Democrats, for instance. In Michigan, polls had a weighted average statistical bias of 4.4 points toward Democrats, and in Pennsylvania, polls had a weighted average statistical bias of 4.6 points toward Democrats. North Carolina and Ohio get less attention but were even more </w:t>
      </w:r>
      <w:proofErr w:type="gramStart"/>
      <w:r w:rsidRPr="00DD1A11">
        <w:rPr>
          <w:sz w:val="16"/>
        </w:rPr>
        <w:t>inaccurate.</w:t>
      </w:r>
      <w:r w:rsidRPr="00DD1A11">
        <w:rPr>
          <w:sz w:val="12"/>
        </w:rPr>
        <w:t>¶</w:t>
      </w:r>
      <w:proofErr w:type="gramEnd"/>
      <w:r w:rsidRPr="00DD1A11">
        <w:rPr>
          <w:sz w:val="16"/>
        </w:rPr>
        <w:t xml:space="preserve"> But </w:t>
      </w:r>
      <w:r w:rsidRPr="00DD1A11">
        <w:rPr>
          <w:rStyle w:val="StyleUnderline"/>
        </w:rPr>
        <w:t xml:space="preserve">setting 2016 aside, the most consistent story </w:t>
      </w:r>
      <w:r w:rsidRPr="00DD1A11">
        <w:rPr>
          <w:rStyle w:val="StyleUnderline"/>
          <w:highlight w:val="green"/>
        </w:rPr>
        <w:t>the table tells</w:t>
      </w:r>
      <w:r w:rsidRPr="00DD1A11">
        <w:rPr>
          <w:rStyle w:val="StyleUnderline"/>
        </w:rPr>
        <w:t xml:space="preserve"> is </w:t>
      </w:r>
      <w:r w:rsidRPr="00DD1A11">
        <w:rPr>
          <w:rStyle w:val="StyleUnderline"/>
          <w:highlight w:val="green"/>
        </w:rPr>
        <w:t>how good swing-state polls typically are</w:t>
      </w:r>
      <w:r w:rsidRPr="00DD1A11">
        <w:rPr>
          <w:rStyle w:val="StyleUnderline"/>
        </w:rPr>
        <w:t xml:space="preserve">. Their </w:t>
      </w:r>
      <w:r w:rsidRPr="00DD1A11">
        <w:rPr>
          <w:rStyle w:val="StyleUnderline"/>
          <w:highlight w:val="green"/>
        </w:rPr>
        <w:t>weighted average error is</w:t>
      </w:r>
      <w:r w:rsidRPr="00DD1A11">
        <w:rPr>
          <w:rStyle w:val="StyleUnderline"/>
        </w:rPr>
        <w:t xml:space="preserve"> usually </w:t>
      </w:r>
      <w:r w:rsidRPr="00DD1A11">
        <w:rPr>
          <w:rStyle w:val="StyleUnderline"/>
          <w:highlight w:val="green"/>
        </w:rPr>
        <w:t>not</w:t>
      </w:r>
      <w:r w:rsidRPr="00DD1A11">
        <w:rPr>
          <w:rStyle w:val="StyleUnderline"/>
        </w:rPr>
        <w:t xml:space="preserve"> that </w:t>
      </w:r>
      <w:r w:rsidRPr="00DD1A11">
        <w:rPr>
          <w:rStyle w:val="StyleUnderline"/>
          <w:highlight w:val="green"/>
        </w:rPr>
        <w:t>high</w:t>
      </w:r>
      <w:r w:rsidRPr="00DD1A11">
        <w:rPr>
          <w:rStyle w:val="StyleUnderline"/>
        </w:rPr>
        <w:t xml:space="preserve"> — </w:t>
      </w:r>
      <w:r w:rsidRPr="00DD1A11">
        <w:rPr>
          <w:rStyle w:val="StyleUnderline"/>
          <w:highlight w:val="green"/>
        </w:rPr>
        <w:t>even in the states that tripped</w:t>
      </w:r>
      <w:r w:rsidRPr="00DD1A11">
        <w:rPr>
          <w:rStyle w:val="StyleUnderline"/>
        </w:rPr>
        <w:t xml:space="preserve"> us </w:t>
      </w:r>
      <w:r w:rsidRPr="00DD1A11">
        <w:rPr>
          <w:rStyle w:val="StyleUnderline"/>
          <w:highlight w:val="green"/>
        </w:rPr>
        <w:t>up in 2016</w:t>
      </w:r>
      <w:r w:rsidRPr="00DD1A11">
        <w:rPr>
          <w:sz w:val="16"/>
        </w:rPr>
        <w:t xml:space="preserve">. In 2008, for example, </w:t>
      </w:r>
      <w:r w:rsidRPr="00DD1A11">
        <w:rPr>
          <w:rStyle w:val="StyleUnderline"/>
        </w:rPr>
        <w:t>North Carolina polls had a weighted average error of just 2.4 points.</w:t>
      </w:r>
      <w:r w:rsidRPr="00DD1A11">
        <w:rPr>
          <w:sz w:val="16"/>
        </w:rPr>
        <w:t xml:space="preserve"> And while </w:t>
      </w:r>
      <w:r w:rsidRPr="00DD1A11">
        <w:rPr>
          <w:rStyle w:val="StyleUnderline"/>
        </w:rPr>
        <w:t>Ohio polls missed the mark in 2016, they were dead on in 2012 (1.8 points).</w:t>
      </w:r>
      <w:r w:rsidRPr="00DD1A11">
        <w:rPr>
          <w:sz w:val="16"/>
        </w:rPr>
        <w:t xml:space="preserve"> The weighted average error of Florida polls has been below 4.0 in four out of the five elections. </w:t>
      </w:r>
      <w:r w:rsidRPr="00DD1A11">
        <w:rPr>
          <w:rStyle w:val="StyleUnderline"/>
        </w:rPr>
        <w:t xml:space="preserve">Pennsylvania polls exhibited very low weighted average errors of 2.0 (in 2004) and 2.4 (in 2008) </w:t>
      </w:r>
      <w:r w:rsidRPr="00DD1A11">
        <w:rPr>
          <w:sz w:val="16"/>
        </w:rPr>
        <w:t xml:space="preserve">before their off year in 2016. And the polls of other likely 2020 swing states, such as Arizona (2.4 in 2016) and Wisconsin (2.9 in 2012), have also boasted very low weighted average errors in the </w:t>
      </w:r>
      <w:proofErr w:type="gramStart"/>
      <w:r w:rsidRPr="00DD1A11">
        <w:rPr>
          <w:sz w:val="16"/>
        </w:rPr>
        <w:t>past.</w:t>
      </w:r>
      <w:r w:rsidRPr="00DD1A11">
        <w:rPr>
          <w:sz w:val="12"/>
        </w:rPr>
        <w:t>¶</w:t>
      </w:r>
      <w:proofErr w:type="gramEnd"/>
      <w:r w:rsidRPr="00DD1A11">
        <w:rPr>
          <w:sz w:val="16"/>
        </w:rPr>
        <w:t xml:space="preserve"> </w:t>
      </w:r>
      <w:r w:rsidRPr="0006115E">
        <w:rPr>
          <w:rStyle w:val="StyleUnderline"/>
          <w:highlight w:val="green"/>
        </w:rPr>
        <w:t>None of these states appear</w:t>
      </w:r>
      <w:r w:rsidRPr="00DD1A11">
        <w:rPr>
          <w:rStyle w:val="StyleUnderline"/>
        </w:rPr>
        <w:t xml:space="preserve">s to be systematically </w:t>
      </w:r>
      <w:r w:rsidRPr="0006115E">
        <w:rPr>
          <w:rStyle w:val="StyleUnderline"/>
          <w:highlight w:val="green"/>
        </w:rPr>
        <w:t>difficult to poll</w:t>
      </w:r>
      <w:r w:rsidRPr="00DD1A11">
        <w:rPr>
          <w:rStyle w:val="StyleUnderline"/>
        </w:rPr>
        <w:t xml:space="preserve"> either</w:t>
      </w:r>
      <w:r w:rsidRPr="00DD1A11">
        <w:rPr>
          <w:sz w:val="16"/>
        </w:rPr>
        <w:t xml:space="preserve">. Just like polls overall are not getting any more or less accurate over time, the error and statistical bias of state polling bounces around unpredictably from year to year. While there are some reasons to be concerned that some flaws in state-level 2016 polling, including lack of weighting by education, have not been fixed, </w:t>
      </w:r>
      <w:r w:rsidRPr="00DD1A11">
        <w:rPr>
          <w:rStyle w:val="StyleUnderline"/>
        </w:rPr>
        <w:t>the accuracy of a state’s polls one election does not appear to have any bearing on their accuracy the next.</w:t>
      </w:r>
    </w:p>
    <w:p w14:paraId="696BFA79" w14:textId="2729FF21" w:rsidR="0069518D" w:rsidRDefault="0069518D" w:rsidP="0069518D"/>
    <w:p w14:paraId="112D56EE" w14:textId="2453904B" w:rsidR="00D66B9B" w:rsidRDefault="00D66B9B" w:rsidP="00D66B9B">
      <w:pPr>
        <w:pStyle w:val="Heading3"/>
      </w:pPr>
      <w:r>
        <w:lastRenderedPageBreak/>
        <w:t xml:space="preserve">A/T: </w:t>
      </w:r>
      <w:proofErr w:type="spellStart"/>
      <w:r>
        <w:t>Covid</w:t>
      </w:r>
      <w:proofErr w:type="spellEnd"/>
      <w:r>
        <w:t>/Floyd Thump</w:t>
      </w:r>
    </w:p>
    <w:p w14:paraId="34D351F5" w14:textId="29FBED23" w:rsidR="00D66B9B" w:rsidRDefault="00D66B9B" w:rsidP="00D66B9B"/>
    <w:p w14:paraId="63E915D9" w14:textId="77777777" w:rsidR="00D66B9B" w:rsidRPr="00371BF1" w:rsidRDefault="00D66B9B" w:rsidP="00D66B9B">
      <w:pPr>
        <w:pStyle w:val="Heading4"/>
        <w:rPr>
          <w:rStyle w:val="Style13ptBold"/>
          <w:b/>
          <w:bCs w:val="0"/>
        </w:rPr>
      </w:pPr>
      <w:r w:rsidRPr="00371BF1">
        <w:rPr>
          <w:rStyle w:val="Style13ptBold"/>
          <w:b/>
          <w:bCs w:val="0"/>
        </w:rPr>
        <w:t xml:space="preserve">Minneapolis and </w:t>
      </w:r>
      <w:proofErr w:type="spellStart"/>
      <w:r w:rsidRPr="00371BF1">
        <w:rPr>
          <w:rStyle w:val="Style13ptBold"/>
          <w:b/>
          <w:bCs w:val="0"/>
        </w:rPr>
        <w:t>Covid</w:t>
      </w:r>
      <w:proofErr w:type="spellEnd"/>
      <w:r w:rsidRPr="00371BF1">
        <w:rPr>
          <w:rStyle w:val="Style13ptBold"/>
          <w:b/>
          <w:bCs w:val="0"/>
        </w:rPr>
        <w:t xml:space="preserve"> don’t thump </w:t>
      </w:r>
    </w:p>
    <w:p w14:paraId="7FF81399" w14:textId="77777777" w:rsidR="00D66B9B" w:rsidRDefault="00D66B9B" w:rsidP="00D66B9B">
      <w:pPr>
        <w:rPr>
          <w:rStyle w:val="Style13ptBold"/>
          <w:b w:val="0"/>
          <w:bCs w:val="0"/>
          <w:sz w:val="16"/>
        </w:rPr>
      </w:pPr>
      <w:r w:rsidRPr="00D95497">
        <w:rPr>
          <w:rStyle w:val="Style13ptBold"/>
        </w:rPr>
        <w:t>Lynch 5-31</w:t>
      </w:r>
      <w:r w:rsidRPr="00D95497">
        <w:t>- [Timothy J. Lynch, Associate Professor in American Politics, University of Melbourne5-31-2020,"As Minneapolis burns, Trump's presidency is sinking deeper into crisis. And yet, he may still be re-elected</w:t>
      </w:r>
      <w:proofErr w:type="gramStart"/>
      <w:r w:rsidRPr="00D95497">
        <w:t>",Conversation</w:t>
      </w:r>
      <w:proofErr w:type="gramEnd"/>
      <w:r w:rsidRPr="00D95497">
        <w:t>,https://theconversation.com/as-minneapolis-burns-trumps-presidency-is-sinking-deeper-into-crisis-and-yet-he-may-still-be-re-elected-139739 ] JAK</w:t>
      </w:r>
    </w:p>
    <w:p w14:paraId="6B14D8C1" w14:textId="77777777" w:rsidR="00D66B9B" w:rsidRPr="00D95497" w:rsidRDefault="00D66B9B" w:rsidP="00D66B9B">
      <w:pPr>
        <w:rPr>
          <w:rStyle w:val="StyleUnderline"/>
        </w:rPr>
      </w:pPr>
      <w:r w:rsidRPr="00D95497">
        <w:rPr>
          <w:rStyle w:val="Style13ptBold"/>
          <w:b w:val="0"/>
          <w:bCs w:val="0"/>
          <w:sz w:val="16"/>
        </w:rPr>
        <w:t xml:space="preserve">Violence has erupted across several US cities after the death of a black man, George Floyd, who was shown on video gasping for breath as a white police officer, Derek Chauvin, knelt on his neck. The unrest poses serious challenges for President Donald Trump and former Vice President Joe Biden as each man readies his campaign for the November 3 election. If the </w:t>
      </w:r>
      <w:r w:rsidRPr="00D95497">
        <w:rPr>
          <w:rStyle w:val="StyleUnderline"/>
        </w:rPr>
        <w:t>coronavirus had not already posed a threat to civil discourse in the US</w:t>
      </w:r>
      <w:r w:rsidRPr="00D95497">
        <w:rPr>
          <w:rStyle w:val="Style13ptBold"/>
          <w:b w:val="0"/>
          <w:bCs w:val="0"/>
          <w:sz w:val="16"/>
        </w:rPr>
        <w:t xml:space="preserve">, the latest flashpoint in American racial politics makes this presidential campaign potentially one of the most incendiary in history. </w:t>
      </w:r>
      <w:r w:rsidRPr="00D95497">
        <w:rPr>
          <w:rStyle w:val="StyleUnderline"/>
          <w:highlight w:val="cyan"/>
        </w:rPr>
        <w:t>COVID-19 and Minneapolis</w:t>
      </w:r>
      <w:r w:rsidRPr="00D95497">
        <w:rPr>
          <w:rStyle w:val="StyleUnderline"/>
        </w:rPr>
        <w:t xml:space="preserve"> may very well </w:t>
      </w:r>
      <w:r w:rsidRPr="00D95497">
        <w:rPr>
          <w:rStyle w:val="StyleUnderline"/>
          <w:highlight w:val="cyan"/>
        </w:rPr>
        <w:t>form the nexus within</w:t>
      </w:r>
      <w:r w:rsidRPr="00D95497">
        <w:rPr>
          <w:rStyle w:val="StyleUnderline"/>
        </w:rPr>
        <w:t xml:space="preserve"> which </w:t>
      </w:r>
      <w:r w:rsidRPr="00D95497">
        <w:rPr>
          <w:rStyle w:val="StyleUnderline"/>
          <w:highlight w:val="cyan"/>
        </w:rPr>
        <w:t>the 2020 campaign</w:t>
      </w:r>
      <w:r w:rsidRPr="00D95497">
        <w:rPr>
          <w:rStyle w:val="StyleUnderline"/>
        </w:rPr>
        <w:t xml:space="preserve"> will unfold.</w:t>
      </w:r>
      <w:r w:rsidRPr="00D95497">
        <w:rPr>
          <w:rStyle w:val="Style13ptBold"/>
          <w:b w:val="0"/>
          <w:bCs w:val="0"/>
          <w:sz w:val="16"/>
        </w:rPr>
        <w:t xml:space="preserve"> Trump’s critics have assailed his handling of both and questioned whether he can effectively lead the country in a moment of crisis. </w:t>
      </w:r>
      <w:r w:rsidRPr="00D95497">
        <w:rPr>
          <w:rStyle w:val="StyleUnderline"/>
        </w:rPr>
        <w:t xml:space="preserve">And yet, </w:t>
      </w:r>
      <w:r w:rsidRPr="00D95497">
        <w:rPr>
          <w:rStyle w:val="StyleUnderline"/>
          <w:highlight w:val="cyan"/>
        </w:rPr>
        <w:t>he may not be any more vulnerable heading into the election</w:t>
      </w:r>
      <w:r w:rsidRPr="00D95497">
        <w:rPr>
          <w:rStyle w:val="StyleUnderline"/>
        </w:rPr>
        <w:t>.</w:t>
      </w:r>
      <w:r>
        <w:rPr>
          <w:rStyle w:val="StyleUnderline"/>
        </w:rPr>
        <w:t xml:space="preserve"> </w:t>
      </w:r>
      <w:r w:rsidRPr="00D95497">
        <w:rPr>
          <w:rStyle w:val="Style13ptBold"/>
          <w:b w:val="0"/>
          <w:bCs w:val="0"/>
          <w:sz w:val="16"/>
        </w:rPr>
        <w:t xml:space="preserve">A presidency in crisis? As the incumbent, Trump certainly faces the most immediate challenges. Not since Franklin Roosevelt in the second world war has a US president presided over the deaths of so many Americans from a single cause. </w:t>
      </w:r>
      <w:r w:rsidRPr="00D95497">
        <w:rPr>
          <w:rStyle w:val="StyleUnderline"/>
        </w:rPr>
        <w:t>The Axis powers and COVID-19 are not analogous, but any presidency is judged by its capacity to respond to enemies like these. With pandemic deaths now surpassing 100,000, Trump’s fortunes will be inexorably tied to this staggering (and still rising) figure.</w:t>
      </w:r>
      <w:r>
        <w:rPr>
          <w:rStyle w:val="StyleUnderline"/>
        </w:rPr>
        <w:t xml:space="preserve"> </w:t>
      </w:r>
      <w:r w:rsidRPr="00D95497">
        <w:rPr>
          <w:rStyle w:val="Style13ptBold"/>
          <w:b w:val="0"/>
          <w:bCs w:val="0"/>
          <w:sz w:val="16"/>
        </w:rPr>
        <w:t xml:space="preserve">Worse, the Minneapolis protests are showing how an already precarious social fabric has been frayed by the COVID-19 lockdowns. Read more: Donald Trump blames everyone but himself for the coronavirus crisis. Will voters agree? </w:t>
      </w:r>
      <w:r w:rsidRPr="00371BF1">
        <w:rPr>
          <w:rStyle w:val="StyleUnderline"/>
          <w:highlight w:val="cyan"/>
        </w:rPr>
        <w:t>Americans have not come together to fight the virus.</w:t>
      </w:r>
      <w:r w:rsidRPr="00D95497">
        <w:rPr>
          <w:rStyle w:val="StyleUnderline"/>
        </w:rPr>
        <w:t xml:space="preserve"> Rather, they have allowed a public health disaster to deepen divisions along racial, economic, sectional and ideological lines.</w:t>
      </w:r>
      <w:r>
        <w:rPr>
          <w:rStyle w:val="StyleUnderline"/>
        </w:rPr>
        <w:t xml:space="preserve"> </w:t>
      </w:r>
      <w:r w:rsidRPr="00371BF1">
        <w:rPr>
          <w:rStyle w:val="StyleUnderline"/>
          <w:highlight w:val="cyan"/>
        </w:rPr>
        <w:t>Trump has, of</w:t>
      </w:r>
      <w:r w:rsidRPr="00D95497">
        <w:rPr>
          <w:rStyle w:val="StyleUnderline"/>
        </w:rPr>
        <w:t xml:space="preserve"> course, often </w:t>
      </w:r>
      <w:r w:rsidRPr="00371BF1">
        <w:rPr>
          <w:rStyle w:val="StyleUnderline"/>
          <w:highlight w:val="cyan"/>
        </w:rPr>
        <w:t>sought to gain from such divisions</w:t>
      </w:r>
      <w:r w:rsidRPr="00D95497">
        <w:rPr>
          <w:rStyle w:val="StyleUnderline"/>
        </w:rPr>
        <w:t>. But the magnitude and severity of the twin crises he is now facing will make this very difficult. By numerous measures, his is a presidency in crisis.</w:t>
      </w:r>
      <w:r>
        <w:rPr>
          <w:rStyle w:val="StyleUnderline"/>
        </w:rPr>
        <w:t xml:space="preserve"> </w:t>
      </w:r>
      <w:r w:rsidRPr="00D95497">
        <w:rPr>
          <w:rStyle w:val="Style13ptBold"/>
          <w:b w:val="0"/>
          <w:bCs w:val="0"/>
          <w:sz w:val="16"/>
        </w:rPr>
        <w:t xml:space="preserve">And yet. </w:t>
      </w:r>
      <w:r w:rsidRPr="00D95497">
        <w:rPr>
          <w:rStyle w:val="StyleUnderline"/>
        </w:rPr>
        <w:t xml:space="preserve">Trump, a ferocious campaigner, </w:t>
      </w:r>
      <w:r w:rsidRPr="00371BF1">
        <w:rPr>
          <w:rStyle w:val="StyleUnderline"/>
          <w:highlight w:val="cyan"/>
        </w:rPr>
        <w:t>will</w:t>
      </w:r>
      <w:r w:rsidRPr="00D95497">
        <w:rPr>
          <w:rStyle w:val="StyleUnderline"/>
        </w:rPr>
        <w:t xml:space="preserve"> try to </w:t>
      </w:r>
      <w:r w:rsidRPr="00371BF1">
        <w:rPr>
          <w:rStyle w:val="StyleUnderline"/>
          <w:highlight w:val="cyan"/>
        </w:rPr>
        <w:t>find ways to use both tragedies to his advantage</w:t>
      </w:r>
      <w:r w:rsidRPr="00D95497">
        <w:rPr>
          <w:rStyle w:val="StyleUnderline"/>
        </w:rPr>
        <w:t xml:space="preserve"> and, importantly, makes things worse for his challenger.</w:t>
      </w:r>
      <w:r>
        <w:rPr>
          <w:rStyle w:val="StyleUnderline"/>
        </w:rPr>
        <w:t xml:space="preserve"> </w:t>
      </w:r>
      <w:r w:rsidRPr="00D95497">
        <w:rPr>
          <w:rStyle w:val="Style13ptBold"/>
          <w:b w:val="0"/>
          <w:bCs w:val="0"/>
          <w:sz w:val="16"/>
        </w:rPr>
        <w:t>For starters</w:t>
      </w:r>
      <w:r w:rsidRPr="00D95497">
        <w:rPr>
          <w:rStyle w:val="StyleUnderline"/>
        </w:rPr>
        <w:t xml:space="preserve">, </w:t>
      </w:r>
      <w:r w:rsidRPr="00371BF1">
        <w:rPr>
          <w:rStyle w:val="StyleUnderline"/>
          <w:highlight w:val="cyan"/>
        </w:rPr>
        <w:t>Trump</w:t>
      </w:r>
      <w:r w:rsidRPr="00D95497">
        <w:rPr>
          <w:rStyle w:val="StyleUnderline"/>
        </w:rPr>
        <w:t xml:space="preserve"> </w:t>
      </w:r>
      <w:r w:rsidRPr="00371BF1">
        <w:rPr>
          <w:rStyle w:val="StyleUnderline"/>
          <w:highlight w:val="cyan"/>
        </w:rPr>
        <w:t>did not cause corona</w:t>
      </w:r>
      <w:r w:rsidRPr="00371BF1">
        <w:rPr>
          <w:rStyle w:val="StyleUnderline"/>
        </w:rPr>
        <w:t>virus</w:t>
      </w:r>
      <w:r w:rsidRPr="00D95497">
        <w:rPr>
          <w:rStyle w:val="StyleUnderline"/>
        </w:rPr>
        <w:t xml:space="preserve">. And he </w:t>
      </w:r>
      <w:r w:rsidRPr="00371BF1">
        <w:rPr>
          <w:rStyle w:val="StyleUnderline"/>
          <w:highlight w:val="cyan"/>
        </w:rPr>
        <w:t>will continue to insist</w:t>
      </w:r>
      <w:r w:rsidRPr="00D95497">
        <w:rPr>
          <w:rStyle w:val="StyleUnderline"/>
        </w:rPr>
        <w:t xml:space="preserve"> that his great geo-strategic adversary, the </w:t>
      </w:r>
      <w:r w:rsidRPr="00371BF1">
        <w:rPr>
          <w:rStyle w:val="StyleUnderline"/>
          <w:highlight w:val="cyan"/>
        </w:rPr>
        <w:t>Chin</w:t>
      </w:r>
      <w:r w:rsidRPr="00D95497">
        <w:rPr>
          <w:rStyle w:val="StyleUnderline"/>
        </w:rPr>
        <w:t xml:space="preserve">ese Communist Party, </w:t>
      </w:r>
      <w:r w:rsidRPr="00371BF1">
        <w:rPr>
          <w:rStyle w:val="StyleUnderline"/>
          <w:highlight w:val="cyan"/>
        </w:rPr>
        <w:t>did</w:t>
      </w:r>
      <w:r w:rsidRPr="00D95497">
        <w:rPr>
          <w:rStyle w:val="StyleUnderline"/>
        </w:rPr>
        <w:t>.</w:t>
      </w:r>
      <w:r w:rsidRPr="00D95497">
        <w:rPr>
          <w:rStyle w:val="Style13ptBold"/>
          <w:b w:val="0"/>
          <w:bCs w:val="0"/>
          <w:sz w:val="16"/>
        </w:rPr>
        <w:t xml:space="preserve"> And his is not the first presidency to be marked by the conflagration of several US cities. Before Minneapolis, Detroit (1967), Los Angeles (1992) and Ferguson, Missouri (2014) were all the scenes of angry protests and riots over racial tensions that still haven’t healed. And in the 19th century, 750,000 Americans were killed in a civil war that was fought over whether the enslavement of African-Americans was constitutional. </w:t>
      </w:r>
      <w:r w:rsidRPr="00371BF1">
        <w:rPr>
          <w:rStyle w:val="StyleUnderline"/>
          <w:highlight w:val="cyan"/>
        </w:rPr>
        <w:t>Trump may not have healed racial tensions</w:t>
      </w:r>
      <w:r w:rsidRPr="00D95497">
        <w:rPr>
          <w:rStyle w:val="StyleUnderline"/>
        </w:rPr>
        <w:t xml:space="preserve"> in the US during his presidency. But, like coronavirus, he did not cause them.</w:t>
      </w:r>
      <w:r>
        <w:rPr>
          <w:rStyle w:val="StyleUnderline"/>
        </w:rPr>
        <w:t xml:space="preserve"> </w:t>
      </w:r>
      <w:r w:rsidRPr="00D95497">
        <w:rPr>
          <w:rStyle w:val="Style13ptBold"/>
          <w:b w:val="0"/>
          <w:bCs w:val="0"/>
          <w:sz w:val="16"/>
        </w:rPr>
        <w:t xml:space="preserve">How Trump can blame Democrats for Minneapolis </w:t>
      </w:r>
      <w:r w:rsidRPr="00D95497">
        <w:rPr>
          <w:rStyle w:val="StyleUnderline"/>
        </w:rPr>
        <w:t xml:space="preserve">Not unhappily for Trump, Minneapolis is a largely Democratic city in a reliably blue state. </w:t>
      </w:r>
      <w:r w:rsidRPr="00371BF1">
        <w:rPr>
          <w:rStyle w:val="StyleUnderline"/>
          <w:highlight w:val="cyan"/>
        </w:rPr>
        <w:t>He will campaign now on the failure of Democratic state leaders</w:t>
      </w:r>
      <w:r w:rsidRPr="00D95497">
        <w:rPr>
          <w:rStyle w:val="StyleUnderline"/>
        </w:rPr>
        <w:t xml:space="preserve"> to answer the needs of black voters.</w:t>
      </w:r>
      <w:r>
        <w:rPr>
          <w:rStyle w:val="StyleUnderline"/>
        </w:rPr>
        <w:t xml:space="preserve"> </w:t>
      </w:r>
      <w:r w:rsidRPr="00D95497">
        <w:rPr>
          <w:rStyle w:val="StyleUnderline"/>
        </w:rPr>
        <w:t>Trump will claim that decades of Democratic policies in Minnesota – including the eight years of the Obama administration – have caused Minneapolis to be one of the most racially unequal cities in the nation</w:t>
      </w:r>
      <w:r w:rsidRPr="00D95497">
        <w:rPr>
          <w:rStyle w:val="Style13ptBold"/>
          <w:b w:val="0"/>
          <w:bCs w:val="0"/>
          <w:sz w:val="16"/>
        </w:rPr>
        <w:t xml:space="preserve">. In 2016, </w:t>
      </w:r>
      <w:r w:rsidRPr="00D95497">
        <w:rPr>
          <w:rStyle w:val="StyleUnderline"/>
        </w:rPr>
        <w:t>Trump famously asked African-Americans whether Democratic leaders have done anything to improve their lives.</w:t>
      </w:r>
      <w:r w:rsidRPr="00D95497">
        <w:rPr>
          <w:rStyle w:val="Style13ptBold"/>
          <w:b w:val="0"/>
          <w:bCs w:val="0"/>
          <w:sz w:val="16"/>
        </w:rPr>
        <w:t xml:space="preserve"> What do you have to lose by trying something new, like Trump? He will repeat this mantra in the coming months. It also certainly helps that his </w:t>
      </w:r>
      <w:r w:rsidRPr="00371BF1">
        <w:rPr>
          <w:rStyle w:val="StyleUnderline"/>
          <w:highlight w:val="cyan"/>
        </w:rPr>
        <w:t>support among Republican voters has never wavered</w:t>
      </w:r>
      <w:r w:rsidRPr="00D95497">
        <w:rPr>
          <w:rStyle w:val="StyleUnderline"/>
        </w:rPr>
        <w:t xml:space="preserve">, no matter how shocking his </w:t>
      </w:r>
      <w:proofErr w:type="spellStart"/>
      <w:r w:rsidRPr="00D95497">
        <w:rPr>
          <w:rStyle w:val="StyleUnderline"/>
        </w:rPr>
        <w:t>behaviour</w:t>
      </w:r>
      <w:proofErr w:type="spellEnd"/>
      <w:r w:rsidRPr="00D95497">
        <w:rPr>
          <w:rStyle w:val="Style13ptBold"/>
          <w:b w:val="0"/>
          <w:bCs w:val="0"/>
          <w:sz w:val="16"/>
        </w:rPr>
        <w:t xml:space="preserve">. He has enjoyed a </w:t>
      </w:r>
      <w:r w:rsidRPr="00D95497">
        <w:rPr>
          <w:rStyle w:val="StyleUnderline"/>
        </w:rPr>
        <w:t>stable 80% approval rating with GOP voters throughout the coronavirus crisis</w:t>
      </w:r>
      <w:r w:rsidRPr="00D95497">
        <w:rPr>
          <w:rStyle w:val="Style13ptBold"/>
          <w:b w:val="0"/>
          <w:bCs w:val="0"/>
          <w:sz w:val="16"/>
        </w:rPr>
        <w:t xml:space="preserve">. This has </w:t>
      </w:r>
      <w:r w:rsidRPr="00D95497">
        <w:rPr>
          <w:rStyle w:val="StyleUnderline"/>
        </w:rPr>
        <w:t xml:space="preserve">helped keep his approval rating among all </w:t>
      </w:r>
      <w:proofErr w:type="gramStart"/>
      <w:r w:rsidRPr="00D95497">
        <w:rPr>
          <w:rStyle w:val="StyleUnderline"/>
        </w:rPr>
        <w:t>voters</w:t>
      </w:r>
      <w:proofErr w:type="gramEnd"/>
      <w:r w:rsidRPr="00D95497">
        <w:rPr>
          <w:rStyle w:val="StyleUnderline"/>
        </w:rPr>
        <w:t xml:space="preserve"> steady as the pandemic has worsened, hovering between 40 and 50%.</w:t>
      </w:r>
      <w:r>
        <w:rPr>
          <w:rStyle w:val="StyleUnderline"/>
        </w:rPr>
        <w:t xml:space="preserve"> </w:t>
      </w:r>
      <w:r w:rsidRPr="00D95497">
        <w:rPr>
          <w:rStyle w:val="Style13ptBold"/>
          <w:b w:val="0"/>
          <w:bCs w:val="0"/>
          <w:sz w:val="16"/>
        </w:rPr>
        <w:t xml:space="preserve">These are not terrible numbers. Yes, Trump’s leadership has contributed to a series of disasters. But if the polls are correct, he has so far avoided the kinds of catastrophe that could imperil his chances of re-election. Read more: In Trump we trust: why continual disasters fail to shake the president's loyalists Why this moment is challenging for Biden </w:t>
      </w:r>
      <w:proofErr w:type="spellStart"/>
      <w:r w:rsidRPr="00371BF1">
        <w:rPr>
          <w:rStyle w:val="StyleUnderline"/>
          <w:highlight w:val="cyan"/>
        </w:rPr>
        <w:t>Biden</w:t>
      </w:r>
      <w:proofErr w:type="spellEnd"/>
      <w:r w:rsidRPr="00D95497">
        <w:rPr>
          <w:rStyle w:val="StyleUnderline"/>
        </w:rPr>
        <w:t xml:space="preserve"> should be able to make a good case to the American people at this moment that he is the more effective leader.</w:t>
      </w:r>
      <w:r>
        <w:rPr>
          <w:rStyle w:val="StyleUnderline"/>
        </w:rPr>
        <w:t xml:space="preserve"> </w:t>
      </w:r>
      <w:r w:rsidRPr="00D95497">
        <w:rPr>
          <w:rStyle w:val="StyleUnderline"/>
        </w:rPr>
        <w:t xml:space="preserve">But this </w:t>
      </w:r>
      <w:r w:rsidRPr="00371BF1">
        <w:rPr>
          <w:rStyle w:val="StyleUnderline"/>
          <w:highlight w:val="cyan"/>
        </w:rPr>
        <w:t>has not</w:t>
      </w:r>
      <w:r w:rsidRPr="00D95497">
        <w:rPr>
          <w:rStyle w:val="StyleUnderline"/>
        </w:rPr>
        <w:t xml:space="preserve"> </w:t>
      </w:r>
      <w:r w:rsidRPr="00D95497">
        <w:rPr>
          <w:rStyle w:val="StyleUnderline"/>
        </w:rPr>
        <w:lastRenderedPageBreak/>
        <w:t xml:space="preserve">yet </w:t>
      </w:r>
      <w:r w:rsidRPr="00371BF1">
        <w:rPr>
          <w:rStyle w:val="StyleUnderline"/>
          <w:highlight w:val="cyan"/>
        </w:rPr>
        <w:t>been reflected in polls</w:t>
      </w:r>
      <w:r w:rsidRPr="00D95497">
        <w:rPr>
          <w:rStyle w:val="Style13ptBold"/>
          <w:b w:val="0"/>
          <w:bCs w:val="0"/>
          <w:sz w:val="16"/>
        </w:rPr>
        <w:t xml:space="preserve">, most of which </w:t>
      </w:r>
      <w:r w:rsidRPr="00D95497">
        <w:rPr>
          <w:rStyle w:val="StyleUnderline"/>
        </w:rPr>
        <w:t xml:space="preserve">continue to </w:t>
      </w:r>
      <w:r w:rsidRPr="00371BF1">
        <w:rPr>
          <w:rStyle w:val="StyleUnderline"/>
          <w:highlight w:val="cyan"/>
        </w:rPr>
        <w:t>give the Democrat only a lukewarm advantage</w:t>
      </w:r>
      <w:r w:rsidRPr="00D95497">
        <w:rPr>
          <w:rStyle w:val="StyleUnderline"/>
        </w:rPr>
        <w:t xml:space="preserve"> over Trump</w:t>
      </w:r>
      <w:r w:rsidRPr="00D95497">
        <w:rPr>
          <w:rStyle w:val="Style13ptBold"/>
          <w:b w:val="0"/>
          <w:bCs w:val="0"/>
          <w:sz w:val="16"/>
        </w:rPr>
        <w:t xml:space="preserve"> in the election. The other problem is that the </w:t>
      </w:r>
      <w:r w:rsidRPr="00D95497">
        <w:rPr>
          <w:rStyle w:val="StyleUnderline"/>
        </w:rPr>
        <w:t>Democratic party remains discordant. And Biden has not yet shown a capacity to heal it</w:t>
      </w:r>
      <w:r w:rsidRPr="00D95497">
        <w:rPr>
          <w:rStyle w:val="Style13ptBold"/>
          <w:b w:val="0"/>
          <w:bCs w:val="0"/>
          <w:sz w:val="16"/>
        </w:rPr>
        <w:t xml:space="preserve">. Read more: Third time's the charm for Joe Biden: now he has an election to win and a country to save Race has also long been a source of division within Biden’s party. Southern Democrats, for instance, were the key agents of slavery in the 19th century and the segregation that followed it into the 20th. After the 1960s, Democrats sought to make themselves the natural home of African-American voters as the Republican party courted disaffected white Southern voters. </w:t>
      </w:r>
      <w:r w:rsidRPr="00D95497">
        <w:rPr>
          <w:rStyle w:val="StyleUnderline"/>
        </w:rPr>
        <w:t>The Democrats largely succeeded on that front – the party routinely gets around 85-90% of black votes in presidential elections.</w:t>
      </w:r>
      <w:r>
        <w:rPr>
          <w:rStyle w:val="StyleUnderline"/>
        </w:rPr>
        <w:t xml:space="preserve"> </w:t>
      </w:r>
      <w:r w:rsidRPr="00D95497">
        <w:rPr>
          <w:rStyle w:val="StyleUnderline"/>
        </w:rPr>
        <w:t>The challenge for Biden now is how to retain African-American loyalty to his party, while evading responsibility for the socio-economic failures of Democratic policies in cities like Minneapolis.</w:t>
      </w:r>
      <w:r>
        <w:rPr>
          <w:rStyle w:val="StyleUnderline"/>
        </w:rPr>
        <w:t xml:space="preserve"> </w:t>
      </w:r>
      <w:r w:rsidRPr="00D95497">
        <w:rPr>
          <w:rStyle w:val="Style13ptBold"/>
          <w:b w:val="0"/>
          <w:bCs w:val="0"/>
          <w:sz w:val="16"/>
        </w:rPr>
        <w:t xml:space="preserve">He is also a white northerner (from Delaware). Between 1964 and 2008, only three Democrats were elected president. All of them were southerners. To compensate, </w:t>
      </w:r>
      <w:r w:rsidRPr="00371BF1">
        <w:rPr>
          <w:rStyle w:val="StyleUnderline"/>
          <w:highlight w:val="cyan"/>
        </w:rPr>
        <w:t>Biden has had to rely on racial politics</w:t>
      </w:r>
      <w:r w:rsidRPr="00D95497">
        <w:rPr>
          <w:rStyle w:val="StyleUnderline"/>
        </w:rPr>
        <w:t xml:space="preserve"> to separate himself from his primary challenger</w:t>
      </w:r>
      <w:r w:rsidRPr="00D95497">
        <w:rPr>
          <w:rStyle w:val="Style13ptBold"/>
          <w:b w:val="0"/>
          <w:bCs w:val="0"/>
          <w:sz w:val="16"/>
        </w:rPr>
        <w:t xml:space="preserve"> – Bernie Sanders struggled to channel black aspirations – and from Republicans. And this has, at times, caused him to court controversy. In 2012, he warned African-Americans that then-Republican presidential candidate Mitt Romney would put them “all back in chains”. And just over a week ago, he angered black voters by suggesting those who would support Trump in the election “</w:t>
      </w:r>
      <w:proofErr w:type="spellStart"/>
      <w:r w:rsidRPr="00D95497">
        <w:rPr>
          <w:rStyle w:val="Style13ptBold"/>
          <w:b w:val="0"/>
          <w:bCs w:val="0"/>
          <w:sz w:val="16"/>
        </w:rPr>
        <w:t>ain’t</w:t>
      </w:r>
      <w:proofErr w:type="spellEnd"/>
      <w:r w:rsidRPr="00D95497">
        <w:rPr>
          <w:rStyle w:val="Style13ptBold"/>
          <w:b w:val="0"/>
          <w:bCs w:val="0"/>
          <w:sz w:val="16"/>
        </w:rPr>
        <w:t xml:space="preserve"> black”. </w:t>
      </w:r>
      <w:r w:rsidRPr="00D95497">
        <w:rPr>
          <w:rStyle w:val="StyleUnderline"/>
        </w:rPr>
        <w:t xml:space="preserve">Biden is far better than Trump on racial issues and should be able to use the current crises to present himself as a more natural “consoler-in-chief”, </w:t>
      </w:r>
      <w:r w:rsidRPr="00371BF1">
        <w:rPr>
          <w:rStyle w:val="StyleUnderline"/>
          <w:highlight w:val="cyan"/>
        </w:rPr>
        <w:t>but</w:t>
      </w:r>
      <w:r w:rsidRPr="00D95497">
        <w:rPr>
          <w:rStyle w:val="StyleUnderline"/>
        </w:rPr>
        <w:t xml:space="preserve"> instead, he </w:t>
      </w:r>
      <w:r w:rsidRPr="00371BF1">
        <w:rPr>
          <w:rStyle w:val="StyleUnderline"/>
          <w:highlight w:val="cyan"/>
        </w:rPr>
        <w:t>has</w:t>
      </w:r>
      <w:r w:rsidRPr="00D95497">
        <w:rPr>
          <w:rStyle w:val="StyleUnderline"/>
        </w:rPr>
        <w:t xml:space="preserve"> </w:t>
      </w:r>
      <w:r w:rsidRPr="00371BF1">
        <w:rPr>
          <w:rStyle w:val="StyleUnderline"/>
          <w:highlight w:val="cyan"/>
        </w:rPr>
        <w:t>appeared</w:t>
      </w:r>
      <w:r w:rsidRPr="00D95497">
        <w:rPr>
          <w:rStyle w:val="StyleUnderline"/>
        </w:rPr>
        <w:t xml:space="preserve"> somewhat </w:t>
      </w:r>
      <w:r w:rsidRPr="00371BF1">
        <w:rPr>
          <w:rStyle w:val="StyleUnderline"/>
          <w:highlight w:val="cyan"/>
        </w:rPr>
        <w:t>flatfooted</w:t>
      </w:r>
      <w:r w:rsidRPr="00D95497">
        <w:rPr>
          <w:rStyle w:val="StyleUnderline"/>
        </w:rPr>
        <w:t xml:space="preserve"> </w:t>
      </w:r>
      <w:r w:rsidRPr="00371BF1">
        <w:rPr>
          <w:rStyle w:val="StyleUnderline"/>
          <w:highlight w:val="cyan"/>
        </w:rPr>
        <w:t>and</w:t>
      </w:r>
      <w:r w:rsidRPr="00D95497">
        <w:rPr>
          <w:rStyle w:val="StyleUnderline"/>
        </w:rPr>
        <w:t xml:space="preserve"> </w:t>
      </w:r>
      <w:r w:rsidRPr="00371BF1">
        <w:rPr>
          <w:rStyle w:val="StyleUnderline"/>
          <w:highlight w:val="cyan"/>
        </w:rPr>
        <w:t xml:space="preserve">derided for being racially </w:t>
      </w:r>
      <w:proofErr w:type="spellStart"/>
      <w:r w:rsidRPr="00371BF1">
        <w:rPr>
          <w:rStyle w:val="StyleUnderline"/>
          <w:highlight w:val="cyan"/>
        </w:rPr>
        <w:t>patronising</w:t>
      </w:r>
      <w:proofErr w:type="spellEnd"/>
      <w:r w:rsidRPr="00D95497">
        <w:rPr>
          <w:rStyle w:val="StyleUnderline"/>
        </w:rPr>
        <w:t>.</w:t>
      </w:r>
      <w:r>
        <w:rPr>
          <w:rStyle w:val="StyleUnderline"/>
        </w:rPr>
        <w:t xml:space="preserve"> </w:t>
      </w:r>
      <w:r w:rsidRPr="00D95497">
        <w:rPr>
          <w:rStyle w:val="Style13ptBold"/>
          <w:b w:val="0"/>
          <w:bCs w:val="0"/>
          <w:sz w:val="16"/>
        </w:rPr>
        <w:t xml:space="preserve">The opportunities COVID-19 and the Minneapolis unrest might afford his campaign remain elusive. The protests over George Floyd’s death swiftly spread across the country. ETIENNE LAURENT/EPA There is reason for hope America enters the final months of the 2020 campaign in a state of despair and disrepair. The choice is between an opportunistic incumbent and a tin-eared challenger. But the US has faced serious challenges before – and emerged stronger. Neither the civil war in the 19th century or the Spanish flu pandemic in the early 20th halted the extraordinary growth in power that followed both. Moreover, the </w:t>
      </w:r>
      <w:r w:rsidRPr="00D95497">
        <w:rPr>
          <w:rStyle w:val="StyleUnderline"/>
        </w:rPr>
        <w:t>US constitution remains intact and federalism has undergone something of a rebirth since the start of the pandemic. And there is a new generation of younger, more diverse, national leaders being forged in the fire of crisis to help lead the recovery.</w:t>
      </w:r>
    </w:p>
    <w:p w14:paraId="40C515FB" w14:textId="77777777" w:rsidR="00D66B9B" w:rsidRPr="00D66B9B" w:rsidRDefault="00D66B9B" w:rsidP="00D66B9B"/>
    <w:p w14:paraId="34654028" w14:textId="77777777" w:rsidR="0069518D" w:rsidRDefault="0069518D" w:rsidP="0069518D">
      <w:pPr>
        <w:pStyle w:val="Heading3"/>
      </w:pPr>
      <w:r>
        <w:lastRenderedPageBreak/>
        <w:t>CJR Popular</w:t>
      </w:r>
    </w:p>
    <w:p w14:paraId="2B5B14C6" w14:textId="77777777" w:rsidR="0069518D" w:rsidRPr="00EB1104" w:rsidRDefault="0069518D" w:rsidP="0069518D"/>
    <w:p w14:paraId="6038CC64" w14:textId="77777777" w:rsidR="0069518D" w:rsidRPr="00C83D5E" w:rsidRDefault="0069518D" w:rsidP="0069518D">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 xml:space="preserve">Voters overwhelmingly support CJR—support </w:t>
      </w:r>
      <w:r w:rsidRPr="00C83D5E">
        <w:rPr>
          <w:rFonts w:asciiTheme="minorHAnsi" w:hAnsiTheme="minorHAnsi" w:cstheme="minorHAnsi"/>
          <w:color w:val="000000" w:themeColor="text1"/>
          <w:u w:val="single"/>
        </w:rPr>
        <w:t>crosses</w:t>
      </w:r>
      <w:r w:rsidRPr="00C83D5E">
        <w:rPr>
          <w:rFonts w:asciiTheme="minorHAnsi" w:hAnsiTheme="minorHAnsi" w:cstheme="minorHAnsi"/>
          <w:color w:val="000000" w:themeColor="text1"/>
        </w:rPr>
        <w:t xml:space="preserve"> party lines</w:t>
      </w:r>
    </w:p>
    <w:p w14:paraId="7E05F7B5" w14:textId="77777777" w:rsidR="0069518D" w:rsidRPr="00C83D5E" w:rsidRDefault="0069518D" w:rsidP="0069518D">
      <w:pPr>
        <w:rPr>
          <w:rFonts w:asciiTheme="minorHAnsi" w:hAnsiTheme="minorHAnsi" w:cstheme="minorHAnsi"/>
          <w:i/>
          <w:iCs/>
          <w:color w:val="000000" w:themeColor="text1"/>
          <w:sz w:val="20"/>
          <w:szCs w:val="20"/>
        </w:rPr>
      </w:pPr>
      <w:r w:rsidRPr="00C83D5E">
        <w:rPr>
          <w:rStyle w:val="Style13ptBold"/>
          <w:rFonts w:asciiTheme="minorHAnsi" w:hAnsiTheme="minorHAnsi" w:cstheme="minorHAnsi"/>
          <w:color w:val="000000" w:themeColor="text1"/>
        </w:rPr>
        <w:t>Associated Press, 6-22</w:t>
      </w:r>
      <w:r w:rsidRPr="00C83D5E">
        <w:rPr>
          <w:rFonts w:asciiTheme="minorHAnsi" w:hAnsiTheme="minorHAnsi" w:cstheme="minorHAnsi"/>
          <w:color w:val="000000" w:themeColor="text1"/>
        </w:rPr>
        <w:t>-20</w:t>
      </w:r>
      <w:r w:rsidRPr="00C83D5E">
        <w:rPr>
          <w:rFonts w:asciiTheme="minorHAnsi" w:hAnsiTheme="minorHAnsi" w:cstheme="minorHAnsi"/>
          <w:b/>
          <w:bCs/>
          <w:color w:val="000000" w:themeColor="text1"/>
        </w:rPr>
        <w:t xml:space="preserve">20 </w:t>
      </w:r>
      <w:r w:rsidRPr="00C83D5E">
        <w:rPr>
          <w:rFonts w:asciiTheme="minorHAnsi" w:hAnsiTheme="minorHAnsi" w:cstheme="minorHAnsi"/>
          <w:color w:val="000000" w:themeColor="text1"/>
          <w:sz w:val="16"/>
          <w:szCs w:val="16"/>
        </w:rPr>
        <w:t xml:space="preserve">( “UAP-NORC Poll: Nearly All in US Back Criminal Justice Reform” </w:t>
      </w:r>
      <w:r w:rsidRPr="00C83D5E">
        <w:rPr>
          <w:rFonts w:asciiTheme="minorHAnsi" w:hAnsiTheme="minorHAnsi" w:cstheme="minorHAnsi"/>
          <w:i/>
          <w:iCs/>
          <w:color w:val="000000" w:themeColor="text1"/>
          <w:sz w:val="16"/>
          <w:szCs w:val="16"/>
        </w:rPr>
        <w:t>The New York Times</w:t>
      </w:r>
      <w:r w:rsidRPr="00C83D5E">
        <w:rPr>
          <w:rFonts w:asciiTheme="minorHAnsi" w:hAnsiTheme="minorHAnsi" w:cstheme="minorHAnsi"/>
          <w:i/>
          <w:color w:val="000000" w:themeColor="text1"/>
          <w:sz w:val="16"/>
          <w:szCs w:val="16"/>
        </w:rPr>
        <w:t>,</w:t>
      </w:r>
      <w:r w:rsidRPr="00C83D5E">
        <w:rPr>
          <w:rFonts w:asciiTheme="minorHAnsi" w:hAnsiTheme="minorHAnsi" w:cstheme="minorHAnsi"/>
          <w:color w:val="000000" w:themeColor="text1"/>
          <w:sz w:val="16"/>
          <w:szCs w:val="16"/>
        </w:rPr>
        <w:t xml:space="preserve"> </w:t>
      </w:r>
      <w:hyperlink r:id="rId19" w:anchor=":~:text=WASHINGTON%20%E2%80%94%20Americans%20overwhelmingly%20want%20clear,the%20nation's%20criminal%20justice%20system." w:history="1">
        <w:r w:rsidRPr="00C83D5E">
          <w:rPr>
            <w:rStyle w:val="Hyperlink"/>
            <w:rFonts w:asciiTheme="minorHAnsi" w:hAnsiTheme="minorHAnsi" w:cstheme="minorHAnsi"/>
            <w:color w:val="000000" w:themeColor="text1"/>
            <w:sz w:val="16"/>
            <w:szCs w:val="16"/>
          </w:rPr>
          <w:t>https://www.nytimes.com/aponline/2020/06/23/us/politics/ap-us-ap-poll-racial-injustice-policing.html#:~:text=WASHINGTON%20%E2%80%94%20Americans%20overwhelmingly%20want%20clear,the%20nation's%20criminal%20justice%20system.</w:t>
        </w:r>
      </w:hyperlink>
      <w:r w:rsidRPr="00C83D5E">
        <w:rPr>
          <w:rFonts w:asciiTheme="minorHAnsi" w:hAnsiTheme="minorHAnsi" w:cstheme="minorHAnsi"/>
          <w:color w:val="000000" w:themeColor="text1"/>
          <w:sz w:val="16"/>
          <w:szCs w:val="16"/>
        </w:rPr>
        <w:t>) //TY</w:t>
      </w:r>
    </w:p>
    <w:p w14:paraId="45FCE3B9" w14:textId="77777777" w:rsidR="0069518D" w:rsidRDefault="0069518D" w:rsidP="0069518D">
      <w:pPr>
        <w:spacing w:before="100" w:beforeAutospacing="1" w:after="100" w:afterAutospacing="1"/>
        <w:rPr>
          <w:rFonts w:asciiTheme="minorHAnsi" w:hAnsiTheme="minorHAnsi" w:cstheme="minorHAnsi"/>
          <w:color w:val="000000" w:themeColor="text1"/>
          <w:sz w:val="20"/>
          <w:szCs w:val="20"/>
          <w:u w:val="single"/>
        </w:rPr>
      </w:pPr>
      <w:r w:rsidRPr="00C83D5E">
        <w:rPr>
          <w:rFonts w:asciiTheme="minorHAnsi" w:hAnsiTheme="minorHAnsi" w:cstheme="minorHAnsi"/>
          <w:color w:val="000000" w:themeColor="text1"/>
          <w:sz w:val="20"/>
          <w:szCs w:val="20"/>
        </w:rPr>
        <w:t xml:space="preserve">WASHINGTON — Americans overwhelmingly want clear standards on when police officers may use force and consequences for officers who do so excessively, according to a new poll that finds </w:t>
      </w:r>
      <w:r w:rsidRPr="00C83D5E">
        <w:rPr>
          <w:rFonts w:asciiTheme="minorHAnsi" w:hAnsiTheme="minorHAnsi" w:cstheme="minorHAnsi"/>
          <w:color w:val="000000" w:themeColor="text1"/>
          <w:sz w:val="20"/>
          <w:szCs w:val="20"/>
          <w:u w:val="single"/>
        </w:rPr>
        <w:t>nearly all Americans favor at least some level of change to the nation’s criminal justice system.</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The new poll from The Associated Press-NORC Center for Public Affairs Research also finds there is strong support for penalizing officers who engage in racially biased policing. </w:t>
      </w:r>
      <w:r w:rsidRPr="00C83D5E">
        <w:rPr>
          <w:rFonts w:asciiTheme="minorHAnsi" w:hAnsiTheme="minorHAnsi" w:cstheme="minorHAnsi"/>
          <w:color w:val="000000" w:themeColor="text1"/>
          <w:sz w:val="20"/>
          <w:szCs w:val="20"/>
          <w:u w:val="single"/>
        </w:rPr>
        <w:t>Americans are more likely now than five years ago to say that police violence against the public is a very serious problem</w:t>
      </w:r>
      <w:r w:rsidRPr="00C83D5E">
        <w:rPr>
          <w:rFonts w:asciiTheme="minorHAnsi" w:hAnsiTheme="minorHAnsi" w:cstheme="minorHAnsi"/>
          <w:color w:val="000000" w:themeColor="text1"/>
          <w:sz w:val="20"/>
          <w:szCs w:val="20"/>
        </w:rPr>
        <w:t xml:space="preserve"> and that officers who cause injury or death on the job are treated too leniently.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“For me, as a Black person, I’m like, this has been happening,” said Kevin Richardson, 38, of Charlotte, North Carolina. “We should’ve been knowing it, we should’ve been seeing this and so now what’s happened is, I’ll be honest, white people are seeing it and saying, ‘This is wrong.’”</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Just 5% Say No Changes are Needed</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The survey of American adults took place after weeks of mass demonstrations against police violence and calls from some politicians and activists to “defund” departments in response to the death of George Floyd, a Black man who died in custody after a white Minneapolis officer pressed his knee into Floyd’s neck for nearly eight minutes.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Americans are largely united behind the idea that action is required: 29% think the criminal justice system needs “a complete overhaul,” 40% say it needs “major changes” and 25% say it needs “minor change</w:t>
      </w:r>
      <w:r w:rsidRPr="00C83D5E">
        <w:rPr>
          <w:rFonts w:asciiTheme="minorHAnsi" w:hAnsiTheme="minorHAnsi" w:cstheme="minorHAnsi"/>
          <w:color w:val="000000" w:themeColor="text1"/>
          <w:sz w:val="20"/>
          <w:szCs w:val="20"/>
        </w:rPr>
        <w:t>s.” Just 5% believe no changes are necessary.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Megan Pecknold, 33, of Spokane, Washington, said the protests have forced her to think about these issues in a way she had the luxury, as a white person, of previously ignoring.</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 had never really given much thought to police use of force. I’m white. I’ve never had a bad encounter with a police officer,” she said. “The last few months have brought to light more of this for me, and now I am educating myself.”</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Support for Reform Crosses Party Lines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Nearly 6 in 10 Black Americans think the criminal justice system needs a complete overhaul</w:t>
      </w:r>
      <w:r w:rsidRPr="00C83D5E">
        <w:rPr>
          <w:rFonts w:asciiTheme="minorHAnsi" w:hAnsiTheme="minorHAnsi" w:cstheme="minorHAnsi"/>
          <w:color w:val="000000" w:themeColor="text1"/>
          <w:sz w:val="20"/>
          <w:szCs w:val="20"/>
        </w:rPr>
        <w:t xml:space="preserve">, compared with about a quarter of white Americans who said the same. About </w:t>
      </w:r>
      <w:r w:rsidRPr="00C83D5E">
        <w:rPr>
          <w:rFonts w:asciiTheme="minorHAnsi" w:hAnsiTheme="minorHAnsi" w:cstheme="minorHAnsi"/>
          <w:color w:val="000000" w:themeColor="text1"/>
          <w:sz w:val="20"/>
          <w:szCs w:val="20"/>
          <w:u w:val="single"/>
        </w:rPr>
        <w:t>4 in 10 white Americans say major changes are needed</w:t>
      </w:r>
      <w:r w:rsidRPr="00C83D5E">
        <w:rPr>
          <w:rFonts w:asciiTheme="minorHAnsi" w:hAnsiTheme="minorHAnsi" w:cstheme="minorHAnsi"/>
          <w:color w:val="000000" w:themeColor="text1"/>
          <w:sz w:val="20"/>
          <w:szCs w:val="20"/>
        </w:rPr>
        <w:t>; 3 in 10 prefer minor changes.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While Democrats are more likely than Republicans to think the system needs an overhaul, 44% to 12%, Americans across party lines are nearly unanimous in thinking at least some change is necessary. </w:t>
      </w:r>
      <w:r w:rsidRPr="00C83D5E">
        <w:rPr>
          <w:rFonts w:asciiTheme="minorHAnsi" w:hAnsiTheme="minorHAnsi" w:cstheme="minorHAnsi"/>
          <w:color w:val="000000" w:themeColor="text1"/>
          <w:sz w:val="20"/>
          <w:szCs w:val="20"/>
          <w:u w:val="single"/>
        </w:rPr>
        <w:t>Another 44% of Democrats think major changes are necessary. Among Republicans, 34% call for major changes</w:t>
      </w:r>
      <w:r w:rsidRPr="00C83D5E">
        <w:rPr>
          <w:rFonts w:asciiTheme="minorHAnsi" w:hAnsiTheme="minorHAnsi" w:cstheme="minorHAnsi"/>
          <w:color w:val="000000" w:themeColor="text1"/>
          <w:sz w:val="20"/>
          <w:szCs w:val="20"/>
        </w:rPr>
        <w:t xml:space="preserve"> and 47% for minor changes.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The poll finds overwhelming support</w:t>
      </w:r>
      <w:r w:rsidRPr="00C83D5E">
        <w:rPr>
          <w:rFonts w:asciiTheme="minorHAnsi" w:hAnsiTheme="minorHAnsi" w:cstheme="minorHAnsi"/>
          <w:color w:val="000000" w:themeColor="text1"/>
          <w:sz w:val="20"/>
          <w:szCs w:val="20"/>
        </w:rPr>
        <w:t xml:space="preserve"> for changes in how police departments operate: </w:t>
      </w:r>
      <w:r w:rsidRPr="00C83D5E">
        <w:rPr>
          <w:rFonts w:asciiTheme="minorHAnsi" w:hAnsiTheme="minorHAnsi" w:cstheme="minorHAnsi"/>
          <w:color w:val="000000" w:themeColor="text1"/>
          <w:sz w:val="20"/>
          <w:szCs w:val="20"/>
          <w:u w:val="single"/>
        </w:rPr>
        <w:t>requiring officers to wear body cameras, establishing clear standards for use of force, prosecuting officers who use excessive force and requiring officers to report misconduct</w:t>
      </w:r>
      <w:r w:rsidRPr="00C83D5E">
        <w:rPr>
          <w:rFonts w:asciiTheme="minorHAnsi" w:hAnsiTheme="minorHAnsi" w:cstheme="minorHAnsi"/>
          <w:color w:val="000000" w:themeColor="text1"/>
          <w:sz w:val="20"/>
          <w:szCs w:val="20"/>
        </w:rPr>
        <w:t xml:space="preserve"> by their peers.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Despite their popularity, body cameras have not always proved to be the fix reformers hoped. But Kimberly Jones, 52, of New York City, said they are at the top of her list.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“You need more seeing what’s going on as they’re pulling up on people,” she said. “You need to know from the start so you can stop something bad from happening.”</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‘Defunding’ Police Has Limited Appeal</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Majorities of Democrats and Republicans alike strongly support establishing clear standards for use of force, requiring officers to wear video cameras and requiring officers to report misconduct by their peers. There also is bipartisan support for prosecuting officers who use excessive force and penalizing officers for racially biased policing, though more Democrats than Republicans intensely favor these policies.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Brian Bernard, 54, a Republican and retired IT worker from Baton Rouge, Louisiana, said the bystander video of Floyd’s death was like watching a “9-minute murder.” But he said the problem is one of a bad </w:t>
      </w:r>
      <w:proofErr w:type="gramStart"/>
      <w:r w:rsidRPr="00C83D5E">
        <w:rPr>
          <w:rFonts w:asciiTheme="minorHAnsi" w:hAnsiTheme="minorHAnsi" w:cstheme="minorHAnsi"/>
          <w:color w:val="000000" w:themeColor="text1"/>
          <w:sz w:val="20"/>
          <w:szCs w:val="20"/>
        </w:rPr>
        <w:t>cop</w:t>
      </w:r>
      <w:proofErr w:type="gramEnd"/>
      <w:r w:rsidRPr="00C83D5E">
        <w:rPr>
          <w:rFonts w:asciiTheme="minorHAnsi" w:hAnsiTheme="minorHAnsi" w:cstheme="minorHAnsi"/>
          <w:color w:val="000000" w:themeColor="text1"/>
          <w:sz w:val="20"/>
          <w:szCs w:val="20"/>
        </w:rPr>
        <w:t>, not a bad system. Banning chokeholds or requiring retraining won’t make a bad officer better, he said.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“Democrats and liberals seem to have a problem of only fixing symptoms,” he said. “They can never see the actual problem, and the problem is just a bad cop.”</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While chants of “defund the police” have become a rallying cry at some protests, the survey found that only 25% of Americans favor reducing law enforcement funding. Democrats are somewhat more likely to support than </w:t>
      </w:r>
      <w:r w:rsidRPr="00C83D5E">
        <w:rPr>
          <w:rFonts w:asciiTheme="minorHAnsi" w:hAnsiTheme="minorHAnsi" w:cstheme="minorHAnsi"/>
          <w:color w:val="000000" w:themeColor="text1"/>
          <w:sz w:val="20"/>
          <w:szCs w:val="20"/>
        </w:rPr>
        <w:lastRenderedPageBreak/>
        <w:t>oppose doing so, 41% to 33%, while Republicans are overwhelming opposed.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Bob Haines, 75, a pilot from Oklahoma City who supports President Donald Trump, said he thinks police officers do an excellent job.</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“Just like in my profession, most of us do a good job, but there are a few bad pilots,” Haines said. “A couple of incidents have happened, and all of a sudden the sky’s falling, you know?”</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Democrats and Republicans divide on whether the justice system should reduce the focus on policing and prosecuting low-level offenses, with 63% of Democrats and 30% of Republicans in favor. Overall, Americans are more likely to be in favor than opposed, 46% to 25%.</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To prevent police violence, </w:t>
      </w:r>
      <w:r w:rsidRPr="00C83D5E">
        <w:rPr>
          <w:rFonts w:asciiTheme="minorHAnsi" w:hAnsiTheme="minorHAnsi" w:cstheme="minorHAnsi"/>
          <w:color w:val="000000" w:themeColor="text1"/>
          <w:sz w:val="20"/>
          <w:szCs w:val="20"/>
          <w:u w:val="single"/>
        </w:rPr>
        <w:t>most Americans also favor requiring all officers to participate in more extensive racial bias training</w:t>
      </w:r>
      <w:r w:rsidRPr="00C83D5E">
        <w:rPr>
          <w:rFonts w:asciiTheme="minorHAnsi" w:hAnsiTheme="minorHAnsi" w:cstheme="minorHAnsi"/>
          <w:color w:val="000000" w:themeColor="text1"/>
          <w:sz w:val="20"/>
          <w:szCs w:val="20"/>
        </w:rPr>
        <w:t>. Majorities of Americans think that police are more likely to use deadly force against a Black person and that Black Americans are generally treated less fairly by police.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Pecknold, who favors moderate changes in the criminal justice system, said those changes should be targeted at chipping away at systemic racist behavior.</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 don’t think Americans really understand how police are taught these tactics to begin with,” she said. “</w:t>
      </w:r>
      <w:r w:rsidRPr="00C83D5E">
        <w:rPr>
          <w:rFonts w:asciiTheme="minorHAnsi" w:hAnsiTheme="minorHAnsi" w:cstheme="minorHAnsi"/>
          <w:color w:val="000000" w:themeColor="text1"/>
          <w:sz w:val="20"/>
          <w:szCs w:val="20"/>
          <w:u w:val="single"/>
        </w:rPr>
        <w:t>Understanding the details more will help us make smarter changes.”</w:t>
      </w:r>
    </w:p>
    <w:p w14:paraId="11B90B8C" w14:textId="77777777" w:rsidR="0069518D" w:rsidRDefault="0069518D" w:rsidP="0069518D"/>
    <w:p w14:paraId="02FCBD73" w14:textId="77777777" w:rsidR="0069518D" w:rsidRPr="00EC0F3B" w:rsidRDefault="0069518D" w:rsidP="0069518D">
      <w:pPr>
        <w:pStyle w:val="Heading4"/>
      </w:pPr>
      <w:r w:rsidRPr="00EC0F3B">
        <w:t>People in tons of states support CJR</w:t>
      </w:r>
    </w:p>
    <w:p w14:paraId="34FC921C" w14:textId="77777777" w:rsidR="0069518D" w:rsidRPr="002E1F43" w:rsidRDefault="0069518D" w:rsidP="0069518D">
      <w:r w:rsidRPr="002E1F43">
        <w:rPr>
          <w:rFonts w:eastAsiaTheme="majorEastAsia" w:cstheme="majorBidi"/>
          <w:b/>
          <w:iCs/>
          <w:sz w:val="26"/>
        </w:rPr>
        <w:t>Lau 18</w:t>
      </w:r>
      <w:r>
        <w:t xml:space="preserve">, </w:t>
      </w:r>
      <w:hyperlink r:id="rId20" w:history="1">
        <w:r w:rsidRPr="002E1F43">
          <w:rPr>
            <w:rStyle w:val="Hyperlink"/>
          </w:rPr>
          <w:t>Tim Lau</w:t>
        </w:r>
      </w:hyperlink>
      <w:r w:rsidRPr="002E1F43">
        <w:t xml:space="preserve">, 11-7-2018, "Voters Championed Criminal Justice Reforms," Brennan Center for Justice, </w:t>
      </w:r>
      <w:hyperlink r:id="rId21" w:history="1">
        <w:r w:rsidRPr="001C0C87">
          <w:rPr>
            <w:rStyle w:val="Hyperlink"/>
          </w:rPr>
          <w:t>https://www.brennancenter.org/our-work/analysis-opinion/voters-championed-criminal-justice-reforms</w:t>
        </w:r>
      </w:hyperlink>
      <w:r>
        <w:t xml:space="preserve"> </w:t>
      </w:r>
      <w:proofErr w:type="spellStart"/>
      <w:r>
        <w:t>lau</w:t>
      </w:r>
      <w:proofErr w:type="spellEnd"/>
      <w:r>
        <w:t xml:space="preserve"> is a writer for the </w:t>
      </w:r>
      <w:proofErr w:type="spellStart"/>
      <w:r>
        <w:t>brennan</w:t>
      </w:r>
      <w:proofErr w:type="spellEnd"/>
      <w:r>
        <w:t xml:space="preserve"> center for </w:t>
      </w:r>
      <w:proofErr w:type="spellStart"/>
      <w:r>
        <w:t>juctice</w:t>
      </w:r>
      <w:proofErr w:type="spellEnd"/>
      <w:r>
        <w:t xml:space="preserve"> - parks</w:t>
      </w:r>
    </w:p>
    <w:p w14:paraId="587E11E4" w14:textId="77777777" w:rsidR="0069518D" w:rsidRPr="000C672F" w:rsidRDefault="0069518D" w:rsidP="0069518D">
      <w:pPr>
        <w:rPr>
          <w:sz w:val="10"/>
        </w:rPr>
      </w:pPr>
      <w:r w:rsidRPr="000C672F">
        <w:rPr>
          <w:rStyle w:val="StyleUnderline"/>
        </w:rPr>
        <w:t>Criminal justice reform matters. That’s the message voters in Florida sent on Tuesday</w:t>
      </w:r>
      <w:r w:rsidRPr="000C672F">
        <w:rPr>
          <w:sz w:val="10"/>
        </w:rPr>
        <w:t xml:space="preserve"> when they resoundingly approved a ballot initiative that will repeal a lifetime voting ban on people with past criminal convictions – and re-enfranchise around 1.4 million voters in the process. </w:t>
      </w:r>
      <w:r w:rsidRPr="000C672F">
        <w:rPr>
          <w:rStyle w:val="StyleUnderline"/>
        </w:rPr>
        <w:t>Voters across the country also moved the needle on sentencing reform, police oversight, and due process. And encouragingly, election results largely highlighted bipartisan support for criminal justice reform. Here’s a look at how criminal justice ballot initiatives fared in the 2018 midterm elections.</w:t>
      </w:r>
      <w:r>
        <w:rPr>
          <w:rStyle w:val="StyleUnderline"/>
        </w:rPr>
        <w:t xml:space="preserve"> </w:t>
      </w:r>
      <w:r w:rsidRPr="000C672F">
        <w:rPr>
          <w:sz w:val="10"/>
        </w:rPr>
        <w:t>F</w:t>
      </w:r>
      <w:r w:rsidRPr="000C672F">
        <w:rPr>
          <w:rStyle w:val="StyleUnderline"/>
        </w:rPr>
        <w:t>lorida restored voting rights for 1.4 million returning citizens</w:t>
      </w:r>
      <w:r w:rsidRPr="000C672F">
        <w:rPr>
          <w:sz w:val="10"/>
        </w:rPr>
        <w:t xml:space="preserve"> Florida voters approved Amendment 4, restoring voting rights to as many as 1.4 million residents with a past criminal conviction who had been permanently barred from voting. That includes 10 percent of the state’s voting age population and more than 20 percent of African American adults. This marks the largest expansion of voting rights since the ratification of the 26th Amendment in 1971. Previously, Florida was one only four states with laws permanently barring ex-offenders from voting, even if they had finished their sentences. This is a repudiation of one of the pillars of mass incarceration: the idea, backed by now former-Attorney General Jeff Sessions, that people who have committed a crime are past redemption. Florida voters sent a strong signal that they believe in second chances. </w:t>
      </w:r>
      <w:r w:rsidRPr="000C672F">
        <w:rPr>
          <w:rStyle w:val="StyleUnderline"/>
        </w:rPr>
        <w:t>Louisiana struck down a Jim Crow law that permitted non-unanimous juries</w:t>
      </w:r>
      <w:r>
        <w:rPr>
          <w:rStyle w:val="StyleUnderline"/>
        </w:rPr>
        <w:t xml:space="preserve"> </w:t>
      </w:r>
      <w:r w:rsidRPr="000C672F">
        <w:rPr>
          <w:sz w:val="10"/>
        </w:rPr>
        <w:t xml:space="preserve">Louisiana voted to pass Amendment 2, which will end a Jim Crow-era law that allowed for split juries in felony trials. The state, which has the </w:t>
      </w:r>
      <w:hyperlink r:id="rId22" w:tgtFrame="_blank" w:history="1">
        <w:r w:rsidRPr="000C672F">
          <w:rPr>
            <w:rStyle w:val="Hyperlink"/>
            <w:sz w:val="10"/>
          </w:rPr>
          <w:t>second highest incarceration rate</w:t>
        </w:r>
      </w:hyperlink>
      <w:r w:rsidRPr="000C672F">
        <w:rPr>
          <w:sz w:val="10"/>
        </w:rPr>
        <w:t xml:space="preserve"> in the United States, will now require unanimous juries for criminal convictions. Previously, Louisiana required votes from just 10 of 12 jurors to reach a guilty verdict in serious felony trials. </w:t>
      </w:r>
      <w:r w:rsidRPr="000C672F">
        <w:rPr>
          <w:rStyle w:val="StyleUnderline"/>
        </w:rPr>
        <w:t>Louisiana enacted the split jury law in 1898</w:t>
      </w:r>
      <w:r w:rsidRPr="000C672F">
        <w:rPr>
          <w:sz w:val="10"/>
        </w:rPr>
        <w:t xml:space="preserve"> after the U.S. Constitution’s 14th Amendment forced the state to include black people in juries. Split juries provided a workaround so that black jurors could </w:t>
      </w:r>
      <w:hyperlink r:id="rId23" w:tgtFrame="_blank" w:history="1">
        <w:r w:rsidRPr="000C672F">
          <w:rPr>
            <w:rStyle w:val="Hyperlink"/>
            <w:sz w:val="10"/>
          </w:rPr>
          <w:t>easily be overruled</w:t>
        </w:r>
      </w:hyperlink>
      <w:r w:rsidRPr="000C672F">
        <w:rPr>
          <w:sz w:val="10"/>
        </w:rPr>
        <w:t xml:space="preserve"> by a white majority in felony trials. According to </w:t>
      </w:r>
      <w:hyperlink r:id="rId24" w:tgtFrame="_blank" w:history="1">
        <w:r w:rsidRPr="000C672F">
          <w:rPr>
            <w:rStyle w:val="Hyperlink"/>
            <w:sz w:val="10"/>
          </w:rPr>
          <w:t>research on trial convictions</w:t>
        </w:r>
      </w:hyperlink>
      <w:r w:rsidRPr="000C672F">
        <w:rPr>
          <w:sz w:val="10"/>
        </w:rPr>
        <w:t xml:space="preserve"> in Louisiana, black defendants are disproportionately impacted by the state’s non-unanimous juries. Now, felony convictions in Louisiana will require unanimous decisions, thanks to bipartisan support for Amendment 2 in the state legislature and in the electorate. Other wins (and a miss) on criminal justice reform in the midterms </w:t>
      </w:r>
      <w:r w:rsidRPr="000C672F">
        <w:rPr>
          <w:rStyle w:val="StyleUnderline"/>
        </w:rPr>
        <w:t>There were additional notable criminal justice reform victories on election night. Florida voters</w:t>
      </w:r>
      <w:r>
        <w:rPr>
          <w:rStyle w:val="StyleUnderline"/>
        </w:rPr>
        <w:t xml:space="preserve"> </w:t>
      </w:r>
      <w:hyperlink r:id="rId25" w:tgtFrame="_blank" w:history="1">
        <w:r w:rsidRPr="000C672F">
          <w:rPr>
            <w:rStyle w:val="StyleUnderline"/>
          </w:rPr>
          <w:t>approved Amendment 11</w:t>
        </w:r>
      </w:hyperlink>
      <w:r w:rsidRPr="000C672F">
        <w:rPr>
          <w:rStyle w:val="StyleUnderline"/>
        </w:rPr>
        <w:t>,</w:t>
      </w:r>
      <w:r w:rsidRPr="000C672F">
        <w:rPr>
          <w:sz w:val="10"/>
        </w:rPr>
        <w:t xml:space="preserve"> which will allow the state legislature to retroactively reduce sentences, including for unfair drug sentences. Voters in Nashville, Tennessee </w:t>
      </w:r>
      <w:hyperlink r:id="rId26" w:tgtFrame="_blank" w:history="1">
        <w:r w:rsidRPr="000C672F">
          <w:rPr>
            <w:rStyle w:val="Hyperlink"/>
            <w:sz w:val="10"/>
          </w:rPr>
          <w:t>overwhelmingly passed Amendment 1</w:t>
        </w:r>
      </w:hyperlink>
      <w:r w:rsidRPr="000C672F">
        <w:rPr>
          <w:sz w:val="10"/>
        </w:rPr>
        <w:t>, which will create an independent police oversight board with the power to investigate police misconduct. And voters in Michigan voted to legalize the recreational use of marijuana, while Missouri and Utah legalized medical marijuana.</w:t>
      </w:r>
    </w:p>
    <w:p w14:paraId="778140E0" w14:textId="77777777" w:rsidR="0069518D" w:rsidRDefault="0069518D" w:rsidP="0069518D"/>
    <w:p w14:paraId="34A2C48A" w14:textId="77777777" w:rsidR="0069518D" w:rsidRDefault="0069518D" w:rsidP="0069518D">
      <w:pPr>
        <w:pStyle w:val="Heading4"/>
      </w:pPr>
      <w:r>
        <w:t>A majority of people in purple and red states support criminal justice reform</w:t>
      </w:r>
    </w:p>
    <w:p w14:paraId="635AC303" w14:textId="77777777" w:rsidR="0069518D" w:rsidRPr="00BB7904" w:rsidRDefault="0069518D" w:rsidP="0069518D">
      <w:r w:rsidRPr="00BB7904">
        <w:rPr>
          <w:rFonts w:eastAsiaTheme="majorEastAsia" w:cstheme="majorBidi"/>
          <w:b/>
          <w:iCs/>
          <w:sz w:val="26"/>
        </w:rPr>
        <w:t>Berman 16</w:t>
      </w:r>
      <w:r>
        <w:t xml:space="preserve">, </w:t>
      </w:r>
      <w:r w:rsidRPr="00BB7904">
        <w:t>Russell Berman, 2, 18, 2016, "A Poll-Tested Message for Criminal-Justice Reform," Atlantic, https://www.theatlantic.com/politics/archive/2016/02/the-complicated-politics-of-criminal-justice-reform/463284/</w:t>
      </w:r>
      <w:r>
        <w:t xml:space="preserve"> - parks</w:t>
      </w:r>
    </w:p>
    <w:p w14:paraId="2BF844F9" w14:textId="77777777" w:rsidR="0069518D" w:rsidRPr="00BB7904" w:rsidRDefault="0069518D" w:rsidP="0069518D">
      <w:pPr>
        <w:rPr>
          <w:sz w:val="8"/>
        </w:rPr>
      </w:pPr>
      <w:r w:rsidRPr="00BB7904">
        <w:rPr>
          <w:rStyle w:val="StyleUnderline"/>
        </w:rPr>
        <w:t>Strong majorities in four purple states and Republican-leaning Kentucky and Missouri seem to agree with the premise of reform that both parties have been promoting</w:t>
      </w:r>
      <w:r w:rsidRPr="00BB7904">
        <w:rPr>
          <w:sz w:val="8"/>
        </w:rPr>
        <w:t xml:space="preserve">: </w:t>
      </w:r>
      <w:r w:rsidRPr="00BB7904">
        <w:rPr>
          <w:rStyle w:val="StyleUnderline"/>
        </w:rPr>
        <w:t xml:space="preserve">Federal prisons house too many non-violent criminals, the government spends too much money incarcerating them, the main goal of prison should be rehabilitation, and Washington shouldn’t make it so hard for inmates to find jobs after they’re released. At least three-fifths and as many as three-quarters of voters surveyed agreed with those </w:t>
      </w:r>
      <w:r w:rsidRPr="00BB7904">
        <w:rPr>
          <w:rStyle w:val="StyleUnderline"/>
        </w:rPr>
        <w:lastRenderedPageBreak/>
        <w:t>statements</w:t>
      </w:r>
      <w:r w:rsidRPr="00BB7904">
        <w:rPr>
          <w:sz w:val="8"/>
        </w:rPr>
        <w:t>, </w:t>
      </w:r>
      <w:hyperlink r:id="rId27" w:history="1">
        <w:r w:rsidRPr="00BB7904">
          <w:rPr>
            <w:rStyle w:val="Hyperlink"/>
            <w:sz w:val="8"/>
          </w:rPr>
          <w:t>according to new polling released Wednesday</w:t>
        </w:r>
      </w:hyperlink>
      <w:r w:rsidRPr="00BB7904">
        <w:rPr>
          <w:sz w:val="8"/>
        </w:rPr>
        <w:t xml:space="preserve"> by a coalition urging Congress to overhaul sentencing laws to reduce the incarcerate rate. A similarly high percentage of voters agree with giving judges more discretion in doling out punishments, as opposed to the minimum sentences that are currently mandatory for many crimes. But what happens when pollsters touch on a more delicate topic—the possibility that changes to sentencing laws will allow criminals currently behind bars to go free? </w:t>
      </w:r>
      <w:r w:rsidRPr="00BB7904">
        <w:rPr>
          <w:rStyle w:val="StyleUnderline"/>
        </w:rPr>
        <w:t xml:space="preserve">A majority of voters across Florida, Wisconsin, North Carolina, Missouri, Nevada, and Kentucky still support </w:t>
      </w:r>
      <w:r w:rsidRPr="00BB7904">
        <w:rPr>
          <w:sz w:val="8"/>
        </w:rPr>
        <w:t xml:space="preserve">“applying sentencing </w:t>
      </w:r>
      <w:r w:rsidRPr="00BB7904">
        <w:rPr>
          <w:rStyle w:val="StyleUnderline"/>
        </w:rPr>
        <w:t>changes to all federal prisoners</w:t>
      </w:r>
      <w:r w:rsidRPr="00BB7904">
        <w:rPr>
          <w:sz w:val="8"/>
        </w:rPr>
        <w:t>, even those who have already been sentenced.” The margin, however, is much closer, and it suggests that reformers could be vulnerable to exactly the attack that conservative, tough-on-crime senators like Tom Cotton of Arkansas and Jeff Sessions of Alabama </w:t>
      </w:r>
      <w:hyperlink r:id="rId28" w:history="1">
        <w:r w:rsidRPr="00BB7904">
          <w:rPr>
            <w:rStyle w:val="Hyperlink"/>
            <w:sz w:val="8"/>
          </w:rPr>
          <w:t>are now making</w:t>
        </w:r>
      </w:hyperlink>
      <w:r w:rsidRPr="00BB7904">
        <w:rPr>
          <w:sz w:val="8"/>
        </w:rPr>
        <w:t>. Those criticisms—that the current bipartisan proposal before the Senate would let violent criminals out of prison—are threatening to derail the legislation before it comes for a vote.</w:t>
      </w:r>
    </w:p>
    <w:p w14:paraId="6E7ADA19" w14:textId="77777777" w:rsidR="0069518D" w:rsidRDefault="0069518D" w:rsidP="0069518D"/>
    <w:p w14:paraId="7A0DE285" w14:textId="77777777" w:rsidR="0069518D" w:rsidRPr="00C50613" w:rsidRDefault="0069518D" w:rsidP="0069518D">
      <w:pPr>
        <w:pStyle w:val="Heading4"/>
      </w:pPr>
      <w:r>
        <w:t>Voters value CJR – recent state reforms prove</w:t>
      </w:r>
    </w:p>
    <w:p w14:paraId="01B808D3" w14:textId="77777777" w:rsidR="0069518D" w:rsidRDefault="0069518D" w:rsidP="0069518D">
      <w:proofErr w:type="spellStart"/>
      <w:r w:rsidRPr="00C50613">
        <w:rPr>
          <w:rStyle w:val="Style13ptBold"/>
        </w:rPr>
        <w:t>Busansky</w:t>
      </w:r>
      <w:proofErr w:type="spellEnd"/>
      <w:r w:rsidRPr="00C50613">
        <w:rPr>
          <w:rStyle w:val="Style13ptBold"/>
        </w:rPr>
        <w:t xml:space="preserve"> 19</w:t>
      </w:r>
      <w:r w:rsidRPr="00C50613">
        <w:t xml:space="preserve">(Alex </w:t>
      </w:r>
      <w:proofErr w:type="spellStart"/>
      <w:r w:rsidRPr="00C50613">
        <w:t>Busansky</w:t>
      </w:r>
      <w:proofErr w:type="spellEnd"/>
      <w:r w:rsidRPr="00C50613">
        <w:t>,</w:t>
      </w:r>
      <w:r>
        <w:t xml:space="preserve"> president and founder of impact </w:t>
      </w:r>
      <w:proofErr w:type="gramStart"/>
      <w:r>
        <w:t xml:space="preserve">justice, </w:t>
      </w:r>
      <w:r w:rsidRPr="00C50613">
        <w:t xml:space="preserve"> "</w:t>
      </w:r>
      <w:proofErr w:type="gramEnd"/>
      <w:r w:rsidRPr="00C50613">
        <w:t xml:space="preserve">Voters are driving justice reform", </w:t>
      </w:r>
      <w:proofErr w:type="spellStart"/>
      <w:r w:rsidRPr="00C50613">
        <w:t>TheHill</w:t>
      </w:r>
      <w:proofErr w:type="spellEnd"/>
      <w:r w:rsidRPr="00C50613">
        <w:t>, 4-3-2019, https://thehill.com/opinion/criminal-justice/437174-voters-are-driving-justice-reform, AEN)</w:t>
      </w:r>
    </w:p>
    <w:p w14:paraId="0C37278D" w14:textId="77777777" w:rsidR="0069518D" w:rsidRDefault="0069518D" w:rsidP="0069518D">
      <w:r w:rsidRPr="00C50613">
        <w:t xml:space="preserve">When crime rates soared between the 1970s and early 1990s, Democrats and Republicans alike did everything possible to avoid being labeled “soft on crime.” As crime has dropped, however, reforms that ease punitive measures, reduce correctional populations from the current level of more than 2.2 million, and give people who are formerly incarcerated a fresh start have become a bipartisan cause. </w:t>
      </w:r>
      <w:r w:rsidRPr="00AF66EC">
        <w:rPr>
          <w:rStyle w:val="StyleUnderline"/>
        </w:rPr>
        <w:t>Results from the 2018 midterms</w:t>
      </w:r>
      <w:r w:rsidRPr="00C50613">
        <w:t xml:space="preserve">, particularly ballot measures backed by voters, should provide important advice for gearing up for the 2020 cycle. </w:t>
      </w:r>
      <w:r w:rsidRPr="00AF66EC">
        <w:rPr>
          <w:rStyle w:val="StyleUnderline"/>
        </w:rPr>
        <w:t>Criminal justice reform has become a winning issue with voters and advocates should pay heed. Polling data make it clear how voters feel nationally</w:t>
      </w:r>
      <w:r w:rsidRPr="00C50613">
        <w:t xml:space="preserve">. In a recent article, pollster Celinda Lake says that </w:t>
      </w:r>
      <w:r w:rsidRPr="00AF66EC">
        <w:rPr>
          <w:rStyle w:val="StyleUnderline"/>
        </w:rPr>
        <w:t>by a two to one margin, voters believe that our country relies too much on incarcerating people.</w:t>
      </w:r>
      <w:r w:rsidRPr="00C50613">
        <w:t xml:space="preserve"> A national poll last year by Public Opinion Strategies showed that </w:t>
      </w:r>
      <w:r w:rsidRPr="00AF66EC">
        <w:rPr>
          <w:rStyle w:val="StyleUnderline"/>
        </w:rPr>
        <w:t>68 percent of Republicans, 78 percent of Independents, and 80 percent of Democrats support significant reform. Places across the nation with very different politics have followed suit</w:t>
      </w:r>
      <w:r w:rsidRPr="00C50613">
        <w:t xml:space="preserve"> and moved towards significant justice system reforms</w:t>
      </w:r>
      <w:r w:rsidRPr="00AF66EC">
        <w:rPr>
          <w:rStyle w:val="StyleUnderline"/>
        </w:rPr>
        <w:t>. In Florida, the</w:t>
      </w:r>
      <w:r w:rsidRPr="00C50613">
        <w:t xml:space="preserve"> same </w:t>
      </w:r>
      <w:r w:rsidRPr="00AF66EC">
        <w:rPr>
          <w:rStyle w:val="StyleUnderline"/>
        </w:rPr>
        <w:t>voters who</w:t>
      </w:r>
      <w:r w:rsidRPr="00C50613">
        <w:t xml:space="preserve"> narrowly elected a conservative governor, defeated a Democratic senator, and </w:t>
      </w:r>
      <w:r w:rsidRPr="00AF66EC">
        <w:rPr>
          <w:rStyle w:val="StyleUnderline"/>
        </w:rPr>
        <w:t>returned Republican control of the legislature, passed a measure allowing people with felony convictions to vote. This historic vote enfranchised 10 percent of the voting age people and more than 20 percent of African American adults in the state.</w:t>
      </w:r>
      <w:r w:rsidRPr="00C50613">
        <w:t xml:space="preserve"> </w:t>
      </w:r>
      <w:r w:rsidRPr="00AF66EC">
        <w:rPr>
          <w:rStyle w:val="StyleUnderline"/>
        </w:rPr>
        <w:t>Conservative Louisiana repealed its Jim Crow era law allowing jurors to convict without being unanimous. Colorado, while electing a Democratic governor and returning a Democratic legislature, passed meaningful reforms to outdated prison labor rules.</w:t>
      </w:r>
      <w:r w:rsidRPr="00C50613">
        <w:t xml:space="preserve"> In </w:t>
      </w:r>
      <w:r w:rsidRPr="00AF66EC">
        <w:rPr>
          <w:rStyle w:val="StyleUnderline"/>
        </w:rPr>
        <w:t>Tennessee</w:t>
      </w:r>
      <w:r w:rsidRPr="00C50613">
        <w:t xml:space="preserve">, the liberal city of Nashville </w:t>
      </w:r>
      <w:r w:rsidRPr="00AF66EC">
        <w:rPr>
          <w:rStyle w:val="StyleUnderline"/>
        </w:rPr>
        <w:t>approved new police monitoring efforts</w:t>
      </w:r>
      <w:r w:rsidRPr="00C50613">
        <w:t>.</w:t>
      </w:r>
      <w:r>
        <w:t xml:space="preserve"> </w:t>
      </w:r>
      <w:r w:rsidRPr="00C50613">
        <w:t xml:space="preserve">This trend has lessons for what works at the state level and ought to give a significant tailwind to those looking to organize for the next cycle. </w:t>
      </w:r>
      <w:r w:rsidRPr="00AF66EC">
        <w:rPr>
          <w:rStyle w:val="StyleUnderline"/>
        </w:rPr>
        <w:t xml:space="preserve">Efforts are </w:t>
      </w:r>
      <w:r w:rsidRPr="00C50613">
        <w:t xml:space="preserve">already </w:t>
      </w:r>
      <w:r w:rsidRPr="00AF66EC">
        <w:rPr>
          <w:rStyle w:val="StyleUnderline"/>
        </w:rPr>
        <w:t>underway to make Nebraska and Mississippi the latest states to legalize medical marijuana. This decriminalization</w:t>
      </w:r>
      <w:r w:rsidRPr="00C50613">
        <w:t xml:space="preserve"> of a drug that is now widely accepted is an important step because it </w:t>
      </w:r>
      <w:r w:rsidRPr="00AF66EC">
        <w:rPr>
          <w:rStyle w:val="StyleUnderline"/>
        </w:rPr>
        <w:t xml:space="preserve">reduces justice system involvement for many, particularly people of color, </w:t>
      </w:r>
      <w:r w:rsidRPr="00C50613">
        <w:t xml:space="preserve">who are simply not dangerous to anyone. Likewise, </w:t>
      </w:r>
      <w:r w:rsidRPr="00AF66EC">
        <w:rPr>
          <w:rStyle w:val="StyleUnderline"/>
        </w:rPr>
        <w:t>Los Angeles County</w:t>
      </w:r>
      <w:r w:rsidRPr="00C50613">
        <w:t xml:space="preserve"> recently a</w:t>
      </w:r>
      <w:r w:rsidRPr="00AF66EC">
        <w:rPr>
          <w:rStyle w:val="StyleUnderline"/>
        </w:rPr>
        <w:t xml:space="preserve">pproved a plan to close the downtown Men’s Central Jail, while killing a proposal to convert a detention facility into a women’s jail. </w:t>
      </w:r>
      <w:r w:rsidRPr="00C50613">
        <w:t>Next year, Los Angeles County voters will decide whether to pass a jail reform ballot measure.</w:t>
      </w:r>
      <w:r>
        <w:t xml:space="preserve"> </w:t>
      </w:r>
      <w:r w:rsidRPr="00AF66EC">
        <w:rPr>
          <w:rStyle w:val="StyleUnderline"/>
        </w:rPr>
        <w:t>Looking to 2020, citizens are already hearing justice reform touted by candidates of both parties.</w:t>
      </w:r>
      <w:r w:rsidRPr="00C50613">
        <w:t xml:space="preserve"> That is not surprising, and it is only going to increase. </w:t>
      </w:r>
      <w:r w:rsidRPr="00AF66EC">
        <w:rPr>
          <w:rStyle w:val="StyleUnderline"/>
        </w:rPr>
        <w:t>Politicians are catching up with American voters,</w:t>
      </w:r>
      <w:r w:rsidRPr="00C50613">
        <w:t xml:space="preserve"> who have already realized that both easing some unnecessarily harsh measures and helping those who have made mistakes become productive members of society is not just a good and right idea, it is a winning campaign issue.</w:t>
      </w:r>
    </w:p>
    <w:p w14:paraId="3AF4F5BC" w14:textId="77777777" w:rsidR="0069518D" w:rsidRDefault="0069518D" w:rsidP="0069518D"/>
    <w:p w14:paraId="62840FE4" w14:textId="77777777" w:rsidR="0069518D" w:rsidRPr="00A11337" w:rsidRDefault="0069518D" w:rsidP="0069518D">
      <w:pPr>
        <w:pStyle w:val="Heading4"/>
      </w:pPr>
      <w:r>
        <w:lastRenderedPageBreak/>
        <w:t>CJR is a key issue for Trump to win</w:t>
      </w:r>
    </w:p>
    <w:p w14:paraId="7F62903D" w14:textId="77777777" w:rsidR="0069518D" w:rsidRDefault="0069518D" w:rsidP="0069518D">
      <w:proofErr w:type="spellStart"/>
      <w:r w:rsidRPr="00A11337">
        <w:rPr>
          <w:rStyle w:val="Style13ptBold"/>
        </w:rPr>
        <w:t>Sullum</w:t>
      </w:r>
      <w:proofErr w:type="spellEnd"/>
      <w:r w:rsidRPr="00A11337">
        <w:rPr>
          <w:rStyle w:val="Style13ptBold"/>
        </w:rPr>
        <w:t xml:space="preserve"> 20</w:t>
      </w:r>
      <w:r w:rsidRPr="00A11337">
        <w:t xml:space="preserve">(Jacob </w:t>
      </w:r>
      <w:proofErr w:type="spellStart"/>
      <w:r w:rsidRPr="00A11337">
        <w:t>Sullum</w:t>
      </w:r>
      <w:proofErr w:type="spellEnd"/>
      <w:r w:rsidRPr="00A11337">
        <w:t xml:space="preserve">, Jacob </w:t>
      </w:r>
      <w:proofErr w:type="spellStart"/>
      <w:r w:rsidRPr="00A11337">
        <w:t>Sullum</w:t>
      </w:r>
      <w:proofErr w:type="spellEnd"/>
      <w:r w:rsidRPr="00A11337">
        <w:t xml:space="preserve"> is a senior editor at Reason and a nationally syndicated columnist</w:t>
      </w:r>
      <w:r>
        <w:t xml:space="preserve">, </w:t>
      </w:r>
      <w:r w:rsidRPr="00A11337">
        <w:t>"Tackling 'Very Unfair' Drug Penalties Could Help Trump Win", Reason, 2-12-2020, https://reason.com/2020/02/12/tackling-very-unfair-drug-sentences-could-help-trump-win/, AEN)</w:t>
      </w:r>
    </w:p>
    <w:p w14:paraId="03448261" w14:textId="77777777" w:rsidR="0069518D" w:rsidRPr="008049BE" w:rsidRDefault="0069518D" w:rsidP="0069518D">
      <w:pPr>
        <w:rPr>
          <w:rStyle w:val="StyleUnderline"/>
        </w:rPr>
      </w:pPr>
      <w:r w:rsidRPr="008049BE">
        <w:rPr>
          <w:sz w:val="16"/>
        </w:rPr>
        <w:t xml:space="preserve">Donald </w:t>
      </w:r>
      <w:r w:rsidRPr="008049BE">
        <w:rPr>
          <w:rStyle w:val="StyleUnderline"/>
        </w:rPr>
        <w:t>Trump</w:t>
      </w:r>
      <w:r w:rsidRPr="008049BE">
        <w:rPr>
          <w:sz w:val="16"/>
        </w:rPr>
        <w:t xml:space="preserve">, who ran for president in 2016 on a "law and order" platform borrowed from Richard Nixon, </w:t>
      </w:r>
      <w:r w:rsidRPr="008049BE">
        <w:rPr>
          <w:rStyle w:val="StyleUnderline"/>
        </w:rPr>
        <w:t xml:space="preserve">is running for re-election as a criminal justice reformer. That transformation would be more convincing and politically potent if it included things he plans to do as well as things he has already done. </w:t>
      </w:r>
      <w:r w:rsidRPr="008049BE">
        <w:rPr>
          <w:sz w:val="16"/>
        </w:rPr>
        <w:t xml:space="preserve">This month the </w:t>
      </w:r>
      <w:r w:rsidRPr="008049BE">
        <w:rPr>
          <w:rStyle w:val="StyleUnderline"/>
        </w:rPr>
        <w:t>Trump</w:t>
      </w:r>
      <w:r w:rsidRPr="008049BE">
        <w:rPr>
          <w:sz w:val="16"/>
        </w:rPr>
        <w:t xml:space="preserve"> campaign </w:t>
      </w:r>
      <w:r w:rsidRPr="008049BE">
        <w:rPr>
          <w:rStyle w:val="StyleUnderline"/>
        </w:rPr>
        <w:t>ran a Super Bowl ad featuring Alice Johnson, a nonviolent drug offender whose life sentence the president commuted in 2018. The ad also highlighted Trump's support for the FIRST STEP Act, a law that is expected to free more than 3,000 federal drug offenders and shorten the sentences of another 2,000 or so each year.</w:t>
      </w:r>
      <w:r w:rsidRPr="008049BE">
        <w:rPr>
          <w:sz w:val="16"/>
        </w:rPr>
        <w:t xml:space="preserve"> </w:t>
      </w:r>
      <w:r w:rsidRPr="008049BE">
        <w:rPr>
          <w:rStyle w:val="StyleUnderline"/>
        </w:rPr>
        <w:t xml:space="preserve">Trump brought up both of those subjects in his 2019 State of the Union address, </w:t>
      </w:r>
      <w:r w:rsidRPr="008049BE">
        <w:rPr>
          <w:sz w:val="16"/>
        </w:rPr>
        <w:t xml:space="preserve">during which he introduced Johnson, who was sitting in the audience. In last week's SOTU speech, </w:t>
      </w:r>
      <w:r w:rsidRPr="008049BE">
        <w:rPr>
          <w:rStyle w:val="StyleUnderline"/>
        </w:rPr>
        <w:t>he touted the FIRST STEP Act as a "landmark criminal justice reform" that has given people a "second chance at life."</w:t>
      </w:r>
      <w:r w:rsidRPr="008049BE">
        <w:rPr>
          <w:sz w:val="16"/>
        </w:rPr>
        <w:t xml:space="preserve"> So far Trump has commuted just six sentences, including Johnson's. Yet that is six times as many as Barack Obama, who eventually issued more commutations than any president in history, managed during his first term. </w:t>
      </w:r>
      <w:r w:rsidRPr="008049BE">
        <w:rPr>
          <w:rStyle w:val="StyleUnderline"/>
        </w:rPr>
        <w:t xml:space="preserve">Trump deserves credit for signing the FIRST STEP Act despite resistance from </w:t>
      </w:r>
      <w:proofErr w:type="spellStart"/>
      <w:r w:rsidRPr="008049BE">
        <w:rPr>
          <w:rStyle w:val="StyleUnderline"/>
        </w:rPr>
        <w:t>hard-line</w:t>
      </w:r>
      <w:proofErr w:type="spellEnd"/>
      <w:r w:rsidRPr="008049BE">
        <w:rPr>
          <w:rStyle w:val="StyleUnderline"/>
        </w:rPr>
        <w:t xml:space="preserve"> Republicans such as Sen. Tom Cotton (R–Ark.). But as the law's name suggests, its reforms—</w:t>
      </w:r>
      <w:r w:rsidRPr="008049BE">
        <w:rPr>
          <w:sz w:val="16"/>
        </w:rPr>
        <w:t>which include several changes that will reduce future drug sentences, retroactive application of the lighter crack cocaine penalties that Congress approved in 2010, and expanded time credits for good behavior and participation in job training and rehabilitation programs—</w:t>
      </w:r>
      <w:r w:rsidRPr="008049BE">
        <w:rPr>
          <w:rStyle w:val="StyleUnderline"/>
        </w:rPr>
        <w:t>are modest in the context of 175,000 federal inmates and a total prison and jail population of more than 2 million. Trump's concern about "very unfair" drug sentences, which has been reinforced by advice from his daughter and son-in-law as well as celebrities such as Kanye West and Kim Kardashian West, seems sincere.</w:t>
      </w:r>
      <w:r w:rsidRPr="008049BE">
        <w:rPr>
          <w:sz w:val="16"/>
        </w:rPr>
        <w:t xml:space="preserve"> "Alice's story underscores the disparities and unfairness that can exist in criminal sentencing, and the need to remedy this total injustice," he said in last year's SOTU address. Following those instincts makes political sense for a president who wants to improve his standing among black voters, only 8 percent of whom supported him in 2016, and reassure white moderates who may be troubled by allegations that his administration is racist. Furthermore, </w:t>
      </w:r>
      <w:r w:rsidRPr="008049BE">
        <w:rPr>
          <w:rStyle w:val="StyleUnderline"/>
        </w:rPr>
        <w:t>criminal justice reform is a bipartisan, trans-ideological issue, as reflected in the overwhelming support for the FIRST STEP Act in the House and Senate. If Trump wants to be taken seriously as a reformer, however, he will have to do more than brag about his accomplishments.</w:t>
      </w:r>
      <w:r w:rsidRPr="008049BE">
        <w:rPr>
          <w:sz w:val="16"/>
        </w:rPr>
        <w:t xml:space="preserve"> While the leading Democratic presidential candidates all support additional steps beyond the FIRST STEP Act, Trump's campaign website is silent on that point. Former Vice President Joe Biden, who played a major role in creating the draconian sentences that Trump decries, now says he wants to eliminate the penal disparity between the smoked and snorted forms of cocaine, along with mandatory minimum sentences, incarceration for drug use, and the federal death penalty. Biden favors expungement of "cannabis use convictions" and promises to "broadly use his clemency power for certain non-violent and drug crimes." Sen. Bernie Sanders (I–Vt.), Sen. Elizabeth Warren (D–Mass.), and former South Bend, Indiana, Mayor Pete Buttigieg support similar reforms. They also want to legalize marijuana at the federal level. </w:t>
      </w:r>
      <w:r w:rsidRPr="008049BE">
        <w:rPr>
          <w:rStyle w:val="StyleUnderline"/>
        </w:rPr>
        <w:t>Trump does not need to match the Democrats point by point. But he undermines his own case when he advocates harsher penalties for opioid offenses and praises China's death penalty for drug dealers, as he did once again this week. The president was right when he described federal drug penalties as "very unfair" and a "total injustice." But if he wants voters to believe a second term for him will mean more progress on that issue, he needs to stop leaving the impression that he thinks the problem has already been solved.</w:t>
      </w:r>
    </w:p>
    <w:p w14:paraId="764A6D6C" w14:textId="77777777" w:rsidR="0069518D" w:rsidRPr="00C83D5E" w:rsidRDefault="0069518D" w:rsidP="0069518D"/>
    <w:p w14:paraId="37271712" w14:textId="77777777" w:rsidR="0069518D" w:rsidRDefault="0069518D" w:rsidP="0069518D">
      <w:pPr>
        <w:pStyle w:val="Heading3"/>
      </w:pPr>
      <w:r>
        <w:lastRenderedPageBreak/>
        <w:t>Biden Winning on CJR</w:t>
      </w:r>
    </w:p>
    <w:p w14:paraId="71ACCC1A" w14:textId="77777777" w:rsidR="0069518D" w:rsidRPr="00137F2B" w:rsidRDefault="0069518D" w:rsidP="0069518D"/>
    <w:p w14:paraId="0D1EF4FD" w14:textId="77777777" w:rsidR="0069518D" w:rsidRPr="007E174E" w:rsidRDefault="0069518D" w:rsidP="0069518D">
      <w:pPr>
        <w:pStyle w:val="Heading4"/>
      </w:pPr>
      <w:r w:rsidRPr="007E174E">
        <w:t>Biden is already far ahead on criminal justice reform and winning black voters</w:t>
      </w:r>
    </w:p>
    <w:p w14:paraId="77A944FB" w14:textId="77777777" w:rsidR="0069518D" w:rsidRPr="007E174E" w:rsidRDefault="0069518D" w:rsidP="0069518D">
      <w:proofErr w:type="spellStart"/>
      <w:r w:rsidRPr="007E174E">
        <w:rPr>
          <w:rStyle w:val="Style13ptBold"/>
          <w:sz w:val="32"/>
        </w:rPr>
        <w:t>Debenedetti</w:t>
      </w:r>
      <w:proofErr w:type="spellEnd"/>
      <w:r w:rsidRPr="007E174E">
        <w:rPr>
          <w:rStyle w:val="Style13ptBold"/>
          <w:sz w:val="32"/>
        </w:rPr>
        <w:t xml:space="preserve"> 20</w:t>
      </w:r>
      <w:r w:rsidRPr="007E174E">
        <w:t xml:space="preserve"> (Gabriel </w:t>
      </w:r>
      <w:proofErr w:type="spellStart"/>
      <w:r w:rsidRPr="007E174E">
        <w:t>Debenedetti</w:t>
      </w:r>
      <w:proofErr w:type="spellEnd"/>
      <w:r w:rsidRPr="007E174E">
        <w:t xml:space="preserve"> – reporter at NY Mag, 6-3-2020, Accessed 6-19-2020, Joe Biden’s New Bet for Beating Trump, Intelligencer, https://nymag.com/intelligencer/2020/06/what-is-bidens-plan-for-beating-trump.html)// Lex KK</w:t>
      </w:r>
    </w:p>
    <w:p w14:paraId="33C83E6E" w14:textId="77777777" w:rsidR="0069518D" w:rsidRPr="007E174E" w:rsidRDefault="0069518D" w:rsidP="0069518D">
      <w:pPr>
        <w:rPr>
          <w:rStyle w:val="StyleUnderline"/>
          <w:sz w:val="32"/>
        </w:rPr>
      </w:pPr>
      <w:r w:rsidRPr="007E174E">
        <w:rPr>
          <w:sz w:val="16"/>
        </w:rPr>
        <w:t xml:space="preserve">So now </w:t>
      </w:r>
      <w:r w:rsidRPr="007E174E">
        <w:rPr>
          <w:rStyle w:val="StyleUnderline"/>
          <w:sz w:val="32"/>
        </w:rPr>
        <w:t>Biden is fully embracing the politics of immediate contrast</w:t>
      </w:r>
      <w:r w:rsidRPr="007E174E">
        <w:rPr>
          <w:sz w:val="16"/>
        </w:rPr>
        <w:t xml:space="preserve">: his advisers have long believed he is at his best showcasing empathy and responsibility, and his understanding of pain. And Biden — a long time believer in the power of a message of unity from a trusted National Leader — has never shied from his belief that those are vital qualities for a president. “Right </w:t>
      </w:r>
      <w:proofErr w:type="gramStart"/>
      <w:r w:rsidRPr="007E174E">
        <w:rPr>
          <w:sz w:val="16"/>
        </w:rPr>
        <w:t>now</w:t>
      </w:r>
      <w:proofErr w:type="gramEnd"/>
      <w:r w:rsidRPr="007E174E">
        <w:rPr>
          <w:sz w:val="16"/>
        </w:rPr>
        <w:t xml:space="preserve"> Joe Biden is acting out the leadership that would be befitting of a president of the United States of America,” his senior adviser Symone Sanders said. “This is really a tale of two presidents, I think</w:t>
      </w:r>
      <w:proofErr w:type="gramStart"/>
      <w:r w:rsidRPr="007E174E">
        <w:rPr>
          <w:sz w:val="16"/>
        </w:rPr>
        <w:t>.”</w:t>
      </w:r>
      <w:r w:rsidRPr="007E174E">
        <w:rPr>
          <w:sz w:val="12"/>
        </w:rPr>
        <w:t>¶</w:t>
      </w:r>
      <w:proofErr w:type="gramEnd"/>
      <w:r w:rsidRPr="007E174E">
        <w:rPr>
          <w:sz w:val="16"/>
        </w:rPr>
        <w:t xml:space="preserve"> Yet </w:t>
      </w:r>
      <w:r w:rsidRPr="007E174E">
        <w:rPr>
          <w:rStyle w:val="StyleUnderline"/>
          <w:sz w:val="32"/>
        </w:rPr>
        <w:t>Biden’s reaction has also revealed how he sees the country in front of him</w:t>
      </w:r>
      <w:r w:rsidRPr="007E174E">
        <w:rPr>
          <w:sz w:val="16"/>
        </w:rPr>
        <w:t xml:space="preserve">. In the coming weeks, say Democrats close to him, </w:t>
      </w:r>
      <w:r w:rsidRPr="007E174E">
        <w:rPr>
          <w:rStyle w:val="StyleUnderline"/>
          <w:sz w:val="32"/>
          <w:highlight w:val="green"/>
        </w:rPr>
        <w:t>Biden is</w:t>
      </w:r>
      <w:r w:rsidRPr="007E174E">
        <w:rPr>
          <w:rStyle w:val="StyleUnderline"/>
          <w:sz w:val="32"/>
        </w:rPr>
        <w:t xml:space="preserve"> </w:t>
      </w:r>
      <w:r w:rsidRPr="007E174E">
        <w:rPr>
          <w:rStyle w:val="StyleUnderline"/>
          <w:sz w:val="32"/>
          <w:highlight w:val="green"/>
        </w:rPr>
        <w:t>likely to venture out into public more</w:t>
      </w:r>
      <w:r w:rsidRPr="007E174E">
        <w:rPr>
          <w:rStyle w:val="StyleUnderline"/>
          <w:sz w:val="32"/>
        </w:rPr>
        <w:t xml:space="preserve"> than he has in months, since the outset of the coronavirus pandemic — </w:t>
      </w:r>
      <w:r w:rsidRPr="007E174E">
        <w:rPr>
          <w:rStyle w:val="StyleUnderline"/>
          <w:sz w:val="32"/>
          <w:highlight w:val="green"/>
        </w:rPr>
        <w:t>to speak about</w:t>
      </w:r>
      <w:r w:rsidRPr="007E174E">
        <w:rPr>
          <w:rStyle w:val="StyleUnderline"/>
          <w:sz w:val="32"/>
        </w:rPr>
        <w:t xml:space="preserve"> the Justice Department’s role in </w:t>
      </w:r>
      <w:r w:rsidRPr="007E174E">
        <w:rPr>
          <w:rStyle w:val="StyleUnderline"/>
          <w:sz w:val="32"/>
          <w:highlight w:val="green"/>
        </w:rPr>
        <w:t>cracking down on</w:t>
      </w:r>
      <w:r w:rsidRPr="007E174E">
        <w:rPr>
          <w:rStyle w:val="StyleUnderline"/>
          <w:sz w:val="32"/>
        </w:rPr>
        <w:t xml:space="preserve"> entrenched </w:t>
      </w:r>
      <w:r w:rsidRPr="007E174E">
        <w:rPr>
          <w:rStyle w:val="StyleUnderline"/>
          <w:sz w:val="32"/>
          <w:highlight w:val="green"/>
        </w:rPr>
        <w:t>police racism</w:t>
      </w:r>
      <w:r w:rsidRPr="007E174E">
        <w:rPr>
          <w:rStyle w:val="StyleUnderline"/>
          <w:sz w:val="32"/>
        </w:rPr>
        <w:t xml:space="preserve">, to expand on his promise to establish </w:t>
      </w:r>
      <w:r w:rsidRPr="007E174E">
        <w:rPr>
          <w:rStyle w:val="StyleUnderline"/>
          <w:sz w:val="32"/>
          <w:highlight w:val="green"/>
        </w:rPr>
        <w:t>a police oversight board</w:t>
      </w:r>
      <w:r w:rsidRPr="007E174E">
        <w:rPr>
          <w:rStyle w:val="StyleUnderline"/>
          <w:sz w:val="32"/>
        </w:rPr>
        <w:t xml:space="preserve"> within his first 100 days in office, </w:t>
      </w:r>
      <w:r w:rsidRPr="007E174E">
        <w:rPr>
          <w:rStyle w:val="StyleUnderline"/>
          <w:sz w:val="32"/>
          <w:highlight w:val="green"/>
        </w:rPr>
        <w:t>and</w:t>
      </w:r>
      <w:r w:rsidRPr="007E174E">
        <w:rPr>
          <w:rStyle w:val="StyleUnderline"/>
          <w:sz w:val="32"/>
        </w:rPr>
        <w:t xml:space="preserve"> to </w:t>
      </w:r>
      <w:r w:rsidRPr="007E174E">
        <w:rPr>
          <w:rStyle w:val="StyleUnderline"/>
          <w:sz w:val="32"/>
          <w:highlight w:val="green"/>
        </w:rPr>
        <w:t>address</w:t>
      </w:r>
      <w:r w:rsidRPr="007E174E">
        <w:rPr>
          <w:rStyle w:val="StyleUnderline"/>
          <w:sz w:val="32"/>
        </w:rPr>
        <w:t xml:space="preserve"> both </w:t>
      </w:r>
      <w:r w:rsidRPr="007E174E">
        <w:rPr>
          <w:rStyle w:val="StyleUnderline"/>
          <w:sz w:val="32"/>
          <w:highlight w:val="green"/>
        </w:rPr>
        <w:t>housing and economic opportunity policies</w:t>
      </w:r>
      <w:r w:rsidRPr="007E174E">
        <w:rPr>
          <w:sz w:val="16"/>
        </w:rPr>
        <w:t xml:space="preserve">. On Friday </w:t>
      </w:r>
      <w:r w:rsidRPr="007E174E">
        <w:rPr>
          <w:rStyle w:val="StyleUnderline"/>
          <w:sz w:val="32"/>
        </w:rPr>
        <w:t xml:space="preserve">he told CNN’s Don Lemon that if he were </w:t>
      </w:r>
      <w:proofErr w:type="gramStart"/>
      <w:r w:rsidRPr="007E174E">
        <w:rPr>
          <w:rStyle w:val="StyleUnderline"/>
          <w:sz w:val="32"/>
        </w:rPr>
        <w:t>president</w:t>
      </w:r>
      <w:proofErr w:type="gramEnd"/>
      <w:r w:rsidRPr="007E174E">
        <w:rPr>
          <w:rStyle w:val="StyleUnderline"/>
          <w:sz w:val="32"/>
        </w:rPr>
        <w:t xml:space="preserve"> he would have already called for a DOJ civil rights investigation into Floyd’s death. On Monday, he held a live video call with the mayors of Los Angeles, Chicago, Atlanta, and St. Paul, and asked, “What reforms do you think are necessary?</w:t>
      </w:r>
      <w:r w:rsidRPr="007E174E">
        <w:rPr>
          <w:sz w:val="16"/>
        </w:rPr>
        <w:t xml:space="preserve">” He listened as Chicago’s Lori Lightfoot spoke of reimagining police training and the importance of seeing law enforcement officials condemn instances of police violence — just around the time Trump was insisting to the nation’s governors that they “dominate” their cities, warning that they would look like “jerks” without jailing protestors “for long periods of time.” On Tuesday, </w:t>
      </w:r>
      <w:r w:rsidRPr="007E174E">
        <w:rPr>
          <w:rStyle w:val="StyleUnderline"/>
          <w:sz w:val="32"/>
          <w:highlight w:val="green"/>
        </w:rPr>
        <w:t>Biden called on Congress</w:t>
      </w:r>
      <w:r w:rsidRPr="007E174E">
        <w:rPr>
          <w:rStyle w:val="StyleUnderline"/>
          <w:sz w:val="32"/>
        </w:rPr>
        <w:t xml:space="preserve"> to act on Rep. Hakeem Jeffries’ bill </w:t>
      </w:r>
      <w:r w:rsidRPr="007E174E">
        <w:rPr>
          <w:rStyle w:val="StyleUnderline"/>
          <w:sz w:val="32"/>
          <w:highlight w:val="green"/>
        </w:rPr>
        <w:t>to outlaw police chokeholds, and to cease the transfer of</w:t>
      </w:r>
      <w:r w:rsidRPr="007E174E">
        <w:rPr>
          <w:rStyle w:val="StyleUnderline"/>
          <w:sz w:val="32"/>
        </w:rPr>
        <w:t xml:space="preserve"> </w:t>
      </w:r>
      <w:r w:rsidRPr="007E174E">
        <w:rPr>
          <w:rStyle w:val="StyleUnderline"/>
          <w:sz w:val="32"/>
          <w:highlight w:val="green"/>
        </w:rPr>
        <w:t>military weapons to local police forces</w:t>
      </w:r>
      <w:r w:rsidRPr="007E174E">
        <w:rPr>
          <w:sz w:val="16"/>
        </w:rPr>
        <w:t xml:space="preserve">. Every police department in the country, he continued, should “undertake a comprehensive review of their hiring, their training, and their de-escalation practices.” And he’s now expected to attend Floyd’s funeral in Houston next </w:t>
      </w:r>
      <w:proofErr w:type="gramStart"/>
      <w:r w:rsidRPr="007E174E">
        <w:rPr>
          <w:sz w:val="16"/>
        </w:rPr>
        <w:t>Tuesday.</w:t>
      </w:r>
      <w:r w:rsidRPr="007E174E">
        <w:rPr>
          <w:sz w:val="12"/>
        </w:rPr>
        <w:t>¶</w:t>
      </w:r>
      <w:proofErr w:type="gramEnd"/>
      <w:r w:rsidRPr="007E174E">
        <w:rPr>
          <w:sz w:val="16"/>
        </w:rPr>
        <w:t xml:space="preserve"> “We’re not waiting on Donald Trump to step up. </w:t>
      </w:r>
      <w:r w:rsidRPr="007E174E">
        <w:rPr>
          <w:rStyle w:val="StyleUnderline"/>
          <w:sz w:val="32"/>
        </w:rPr>
        <w:t>Joe Biden is doing what he feels is absolutely necessary in this moment</w:t>
      </w:r>
      <w:r w:rsidRPr="007E174E">
        <w:rPr>
          <w:sz w:val="16"/>
        </w:rPr>
        <w:t>. I can’t speak to why Donald Trump has abdicated leadership that is so sorely needed right now, but Vice President Biden is doing what he feels needs to be done,” Sanders said. “It’s not a political calculation — ‘he’s doing this, so we need to do that’ — it’s about what the people need</w:t>
      </w:r>
      <w:proofErr w:type="gramStart"/>
      <w:r w:rsidRPr="007E174E">
        <w:rPr>
          <w:sz w:val="16"/>
        </w:rPr>
        <w:t>.”</w:t>
      </w:r>
      <w:r w:rsidRPr="007E174E">
        <w:rPr>
          <w:sz w:val="12"/>
        </w:rPr>
        <w:t>¶</w:t>
      </w:r>
      <w:proofErr w:type="gramEnd"/>
      <w:r w:rsidRPr="007E174E">
        <w:rPr>
          <w:sz w:val="16"/>
        </w:rPr>
        <w:t xml:space="preserve"> What </w:t>
      </w:r>
      <w:r w:rsidRPr="007E174E">
        <w:rPr>
          <w:rStyle w:val="StyleUnderline"/>
          <w:sz w:val="32"/>
          <w:highlight w:val="green"/>
        </w:rPr>
        <w:t>Biden</w:t>
      </w:r>
      <w:r w:rsidRPr="007E174E">
        <w:rPr>
          <w:rStyle w:val="StyleUnderline"/>
          <w:sz w:val="32"/>
        </w:rPr>
        <w:t xml:space="preserve"> now believes they need is a break from predictable, scared politics. </w:t>
      </w:r>
      <w:r w:rsidRPr="007E174E">
        <w:rPr>
          <w:sz w:val="16"/>
        </w:rPr>
        <w:t xml:space="preserve">He will compete seriously for white suburban voters in November, but when he first spoke up last week, </w:t>
      </w:r>
      <w:r w:rsidRPr="007E174E">
        <w:rPr>
          <w:rStyle w:val="StyleUnderline"/>
          <w:sz w:val="32"/>
        </w:rPr>
        <w:t xml:space="preserve">he </w:t>
      </w:r>
      <w:r w:rsidRPr="007E174E">
        <w:rPr>
          <w:rStyle w:val="StyleUnderline"/>
          <w:sz w:val="32"/>
          <w:highlight w:val="green"/>
        </w:rPr>
        <w:t>rejected the approach</w:t>
      </w:r>
      <w:r w:rsidRPr="007E174E">
        <w:rPr>
          <w:rStyle w:val="StyleUnderline"/>
          <w:sz w:val="32"/>
        </w:rPr>
        <w:t xml:space="preserve"> </w:t>
      </w:r>
      <w:r w:rsidRPr="007E174E">
        <w:rPr>
          <w:rStyle w:val="StyleUnderline"/>
          <w:sz w:val="32"/>
        </w:rPr>
        <w:lastRenderedPageBreak/>
        <w:t xml:space="preserve">you might expect </w:t>
      </w:r>
      <w:r w:rsidRPr="007E174E">
        <w:rPr>
          <w:rStyle w:val="StyleUnderline"/>
          <w:sz w:val="32"/>
          <w:highlight w:val="green"/>
        </w:rPr>
        <w:t>from a</w:t>
      </w:r>
      <w:r w:rsidRPr="007E174E">
        <w:rPr>
          <w:rStyle w:val="StyleUnderline"/>
          <w:sz w:val="32"/>
        </w:rPr>
        <w:t xml:space="preserve"> constitutionally </w:t>
      </w:r>
      <w:r w:rsidRPr="007E174E">
        <w:rPr>
          <w:rStyle w:val="StyleUnderline"/>
          <w:sz w:val="32"/>
          <w:highlight w:val="green"/>
        </w:rPr>
        <w:t>cautious politician</w:t>
      </w:r>
      <w:r w:rsidRPr="007E174E">
        <w:rPr>
          <w:rStyle w:val="StyleUnderline"/>
          <w:sz w:val="32"/>
        </w:rPr>
        <w:t xml:space="preserve"> pursuing that electoral path</w:t>
      </w:r>
      <w:r w:rsidRPr="007E174E">
        <w:rPr>
          <w:sz w:val="16"/>
        </w:rPr>
        <w:t>. He insisted on the need for justice for Floyd, but he did not explicitly warn against violence or looting, as some others did.</w:t>
      </w:r>
      <w:r w:rsidRPr="007E174E">
        <w:rPr>
          <w:sz w:val="12"/>
        </w:rPr>
        <w:t>¶</w:t>
      </w:r>
      <w:r w:rsidRPr="007E174E">
        <w:rPr>
          <w:sz w:val="16"/>
        </w:rPr>
        <w:t xml:space="preserve"> “There was a belief that he would cower, or bend, in an effort to soothe white voters in this country and not speak a truth, and that’s proven to be false,” said Bakari Sellers, an activist, author, and former South Carolina legislator. Sellers pointed to Biden’s recent statement to popular radio host </w:t>
      </w:r>
      <w:proofErr w:type="spellStart"/>
      <w:r w:rsidRPr="007E174E">
        <w:rPr>
          <w:sz w:val="16"/>
        </w:rPr>
        <w:t>Charlamagne</w:t>
      </w:r>
      <w:proofErr w:type="spellEnd"/>
      <w:r w:rsidRPr="007E174E">
        <w:rPr>
          <w:sz w:val="16"/>
        </w:rPr>
        <w:t xml:space="preserve"> </w:t>
      </w:r>
      <w:proofErr w:type="spellStart"/>
      <w:r w:rsidRPr="007E174E">
        <w:rPr>
          <w:sz w:val="16"/>
        </w:rPr>
        <w:t>Tha</w:t>
      </w:r>
      <w:proofErr w:type="spellEnd"/>
      <w:r w:rsidRPr="007E174E">
        <w:rPr>
          <w:sz w:val="16"/>
        </w:rPr>
        <w:t xml:space="preserve"> God that, “If you have a problem figuring out whether you’re for me or Trump, then you </w:t>
      </w:r>
      <w:proofErr w:type="spellStart"/>
      <w:r w:rsidRPr="007E174E">
        <w:rPr>
          <w:sz w:val="16"/>
        </w:rPr>
        <w:t>ain’t</w:t>
      </w:r>
      <w:proofErr w:type="spellEnd"/>
      <w:r w:rsidRPr="007E174E">
        <w:rPr>
          <w:sz w:val="16"/>
        </w:rPr>
        <w:t xml:space="preserve"> black,” for which the former VP apologized, saying he was joking. “</w:t>
      </w:r>
      <w:r w:rsidRPr="007E174E">
        <w:rPr>
          <w:rStyle w:val="StyleUnderline"/>
          <w:sz w:val="32"/>
        </w:rPr>
        <w:t xml:space="preserve">I think </w:t>
      </w:r>
      <w:r w:rsidRPr="007E174E">
        <w:rPr>
          <w:rStyle w:val="StyleUnderline"/>
          <w:sz w:val="32"/>
          <w:highlight w:val="green"/>
        </w:rPr>
        <w:t>most voters</w:t>
      </w:r>
      <w:r w:rsidRPr="007E174E">
        <w:rPr>
          <w:rStyle w:val="StyleUnderline"/>
          <w:sz w:val="32"/>
        </w:rPr>
        <w:t xml:space="preserve"> — especially after the conversation with </w:t>
      </w:r>
      <w:proofErr w:type="spellStart"/>
      <w:r w:rsidRPr="007E174E">
        <w:rPr>
          <w:rStyle w:val="StyleUnderline"/>
          <w:sz w:val="32"/>
        </w:rPr>
        <w:t>Charlamagne</w:t>
      </w:r>
      <w:proofErr w:type="spellEnd"/>
      <w:r w:rsidRPr="007E174E">
        <w:rPr>
          <w:rStyle w:val="StyleUnderline"/>
          <w:sz w:val="32"/>
        </w:rPr>
        <w:t xml:space="preserve">, where he made some asinine comments — </w:t>
      </w:r>
      <w:r w:rsidRPr="007E174E">
        <w:rPr>
          <w:rStyle w:val="StyleUnderline"/>
          <w:sz w:val="32"/>
          <w:highlight w:val="green"/>
        </w:rPr>
        <w:t>were relieved</w:t>
      </w:r>
      <w:r w:rsidRPr="007E174E">
        <w:rPr>
          <w:rStyle w:val="StyleUnderline"/>
          <w:sz w:val="32"/>
        </w:rPr>
        <w:t xml:space="preserve"> to hear that type of frank honesty and truth.”</w:t>
      </w:r>
    </w:p>
    <w:p w14:paraId="240FD582" w14:textId="77777777" w:rsidR="0069518D" w:rsidRDefault="0069518D" w:rsidP="0069518D"/>
    <w:p w14:paraId="25E9A650" w14:textId="77777777" w:rsidR="0069518D" w:rsidRDefault="0069518D" w:rsidP="0069518D">
      <w:pPr>
        <w:pStyle w:val="Heading3"/>
      </w:pPr>
      <w:r>
        <w:lastRenderedPageBreak/>
        <w:t>Reform Popular</w:t>
      </w:r>
    </w:p>
    <w:p w14:paraId="0F9E116C" w14:textId="77777777" w:rsidR="0069518D" w:rsidRPr="006F152A" w:rsidRDefault="0069518D" w:rsidP="0069518D"/>
    <w:p w14:paraId="3E0F2537" w14:textId="77777777" w:rsidR="0069518D" w:rsidRDefault="0069518D" w:rsidP="0069518D">
      <w:pPr>
        <w:pStyle w:val="Heading4"/>
      </w:pPr>
      <w:r>
        <w:t xml:space="preserve">Polls show only 5% of people don’t support moderate reform </w:t>
      </w:r>
    </w:p>
    <w:p w14:paraId="661385AC" w14:textId="77777777" w:rsidR="0069518D" w:rsidRPr="000477FF" w:rsidRDefault="0069518D" w:rsidP="0069518D">
      <w:r w:rsidRPr="000477FF">
        <w:t xml:space="preserve">Joseph </w:t>
      </w:r>
      <w:r w:rsidRPr="000477FF">
        <w:rPr>
          <w:rStyle w:val="Style13ptBold"/>
        </w:rPr>
        <w:t>Guzman</w:t>
      </w:r>
      <w:r w:rsidRPr="000477FF">
        <w:t>, 6-17-</w:t>
      </w:r>
      <w:r w:rsidRPr="000477FF">
        <w:rPr>
          <w:rStyle w:val="Style13ptBold"/>
        </w:rPr>
        <w:t>2020</w:t>
      </w:r>
      <w:r w:rsidRPr="000477FF">
        <w:t xml:space="preserve">, "Majority of voters oppose 'Defund the Police' movement, but back major reforms," </w:t>
      </w:r>
      <w:proofErr w:type="spellStart"/>
      <w:r w:rsidRPr="000477FF">
        <w:t>TheHill</w:t>
      </w:r>
      <w:proofErr w:type="spellEnd"/>
      <w:r w:rsidRPr="000477FF">
        <w:t xml:space="preserve">, </w:t>
      </w:r>
      <w:hyperlink r:id="rId29" w:history="1">
        <w:r w:rsidRPr="003B33D4">
          <w:rPr>
            <w:rStyle w:val="Hyperlink"/>
          </w:rPr>
          <w:t>https://thehill.com/changing-america/respect/equality/503263-majority-of-voters-oppose-defund-the-police-movement-but</w:t>
        </w:r>
      </w:hyperlink>
      <w:r>
        <w:t xml:space="preserve"> MB</w:t>
      </w:r>
    </w:p>
    <w:p w14:paraId="15FBF765" w14:textId="77777777" w:rsidR="0069518D" w:rsidRDefault="0069518D" w:rsidP="0069518D">
      <w:pPr>
        <w:rPr>
          <w:sz w:val="16"/>
        </w:rPr>
      </w:pPr>
      <w:r w:rsidRPr="000477FF">
        <w:rPr>
          <w:u w:val="single"/>
        </w:rPr>
        <w:t xml:space="preserve">A new </w:t>
      </w:r>
      <w:r w:rsidRPr="00E1780F">
        <w:rPr>
          <w:highlight w:val="cyan"/>
          <w:u w:val="single"/>
        </w:rPr>
        <w:t>poll shows</w:t>
      </w:r>
      <w:r w:rsidRPr="000477FF">
        <w:rPr>
          <w:u w:val="single"/>
        </w:rPr>
        <w:t xml:space="preserve"> that while most </w:t>
      </w:r>
      <w:r w:rsidRPr="00E1780F">
        <w:rPr>
          <w:highlight w:val="cyan"/>
          <w:u w:val="single"/>
        </w:rPr>
        <w:t>voters support major reforms to police departments</w:t>
      </w:r>
      <w:r w:rsidRPr="000477FF">
        <w:rPr>
          <w:u w:val="single"/>
        </w:rPr>
        <w:t xml:space="preserve"> across the country following the death of George Floyd</w:t>
      </w:r>
      <w:r w:rsidRPr="000477FF">
        <w:rPr>
          <w:sz w:val="16"/>
        </w:rPr>
        <w:t xml:space="preserve"> at the hands of Minneapolis police, the majority are also opposed to the “Defund the Police” movement. </w:t>
      </w:r>
      <w:r w:rsidRPr="000477FF">
        <w:rPr>
          <w:u w:val="single"/>
        </w:rPr>
        <w:t xml:space="preserve">The new Politico/Morning Consult poll released Wednesday found </w:t>
      </w:r>
      <w:r w:rsidRPr="00E1780F">
        <w:rPr>
          <w:highlight w:val="cyan"/>
          <w:u w:val="single"/>
        </w:rPr>
        <w:t>59 percent</w:t>
      </w:r>
      <w:r w:rsidRPr="000477FF">
        <w:rPr>
          <w:u w:val="single"/>
        </w:rPr>
        <w:t xml:space="preserve"> of voters </w:t>
      </w:r>
      <w:r w:rsidRPr="00E1780F">
        <w:rPr>
          <w:highlight w:val="cyan"/>
          <w:u w:val="single"/>
        </w:rPr>
        <w:t>say police departments</w:t>
      </w:r>
      <w:r w:rsidRPr="000477FF">
        <w:rPr>
          <w:u w:val="single"/>
        </w:rPr>
        <w:t xml:space="preserve"> nationally </w:t>
      </w:r>
      <w:r w:rsidRPr="00E1780F">
        <w:rPr>
          <w:highlight w:val="cyan"/>
          <w:u w:val="single"/>
        </w:rPr>
        <w:t>need</w:t>
      </w:r>
      <w:r w:rsidRPr="000477FF">
        <w:rPr>
          <w:u w:val="single"/>
        </w:rPr>
        <w:t xml:space="preserve"> either a </w:t>
      </w:r>
      <w:r w:rsidRPr="00E1780F">
        <w:rPr>
          <w:highlight w:val="cyan"/>
          <w:u w:val="single"/>
        </w:rPr>
        <w:t>complete overhaul or major reforms</w:t>
      </w:r>
      <w:r w:rsidRPr="000477FF">
        <w:rPr>
          <w:u w:val="single"/>
        </w:rPr>
        <w:t xml:space="preserve">. </w:t>
      </w:r>
      <w:r w:rsidRPr="00E1780F">
        <w:rPr>
          <w:highlight w:val="cyan"/>
          <w:u w:val="single"/>
        </w:rPr>
        <w:t>Thirty-seven</w:t>
      </w:r>
      <w:r w:rsidRPr="000477FF">
        <w:rPr>
          <w:u w:val="single"/>
        </w:rPr>
        <w:t xml:space="preserve"> percent </w:t>
      </w:r>
      <w:r w:rsidRPr="00E1780F">
        <w:rPr>
          <w:highlight w:val="cyan"/>
          <w:u w:val="single"/>
        </w:rPr>
        <w:t>said</w:t>
      </w:r>
      <w:r w:rsidRPr="000477FF">
        <w:rPr>
          <w:u w:val="single"/>
        </w:rPr>
        <w:t xml:space="preserve"> </w:t>
      </w:r>
      <w:r w:rsidRPr="00E1780F">
        <w:rPr>
          <w:highlight w:val="cyan"/>
          <w:u w:val="single"/>
        </w:rPr>
        <w:t>major</w:t>
      </w:r>
      <w:r w:rsidRPr="000477FF">
        <w:rPr>
          <w:u w:val="single"/>
        </w:rPr>
        <w:t xml:space="preserve"> </w:t>
      </w:r>
      <w:r w:rsidRPr="00E1780F">
        <w:rPr>
          <w:highlight w:val="cyan"/>
          <w:u w:val="single"/>
        </w:rPr>
        <w:t>reforms were needed</w:t>
      </w:r>
      <w:r w:rsidRPr="000477FF">
        <w:rPr>
          <w:u w:val="single"/>
        </w:rPr>
        <w:t xml:space="preserve">, while </w:t>
      </w:r>
      <w:r w:rsidRPr="00E1780F">
        <w:rPr>
          <w:highlight w:val="cyan"/>
          <w:u w:val="single"/>
        </w:rPr>
        <w:t>22</w:t>
      </w:r>
      <w:r w:rsidRPr="000477FF">
        <w:rPr>
          <w:u w:val="single"/>
        </w:rPr>
        <w:t xml:space="preserve"> percent </w:t>
      </w:r>
      <w:r w:rsidRPr="00E1780F">
        <w:rPr>
          <w:highlight w:val="cyan"/>
          <w:u w:val="single"/>
        </w:rPr>
        <w:t>called for a complete overhaul</w:t>
      </w:r>
      <w:r w:rsidRPr="000477FF">
        <w:rPr>
          <w:u w:val="single"/>
        </w:rPr>
        <w:t>.</w:t>
      </w:r>
      <w:r>
        <w:rPr>
          <w:u w:val="single"/>
        </w:rPr>
        <w:t xml:space="preserve"> </w:t>
      </w:r>
      <w:r w:rsidRPr="00E1780F">
        <w:rPr>
          <w:highlight w:val="cyan"/>
          <w:u w:val="single"/>
        </w:rPr>
        <w:t>Only</w:t>
      </w:r>
      <w:r w:rsidRPr="000477FF">
        <w:rPr>
          <w:u w:val="single"/>
        </w:rPr>
        <w:t xml:space="preserve"> 27 percent said police departments need a minor overhaul, while </w:t>
      </w:r>
      <w:r w:rsidRPr="00E1780F">
        <w:rPr>
          <w:highlight w:val="cyan"/>
          <w:u w:val="single"/>
        </w:rPr>
        <w:t>5 percent believe no reforms are needed</w:t>
      </w:r>
      <w:r w:rsidRPr="000477FF">
        <w:rPr>
          <w:u w:val="single"/>
        </w:rPr>
        <w:t>.</w:t>
      </w:r>
      <w:r>
        <w:rPr>
          <w:u w:val="single"/>
        </w:rPr>
        <w:t xml:space="preserve"> </w:t>
      </w:r>
      <w:r w:rsidRPr="000477FF">
        <w:rPr>
          <w:sz w:val="16"/>
        </w:rPr>
        <w:t xml:space="preserve">The majority’s support for reform, however, does not translate to the backing of the “Defund the Police” movement. The phrase has become a rallying cry among some advocates following protests over police brutality and the death of George Floyd, and broadly refers to gutting funding for law enforcement and redirecting them toward social programs, particularly those focused on other forms of public safety. America is changing FASTER THAN EVER. Add Changing America to your Facebook and Twitter feeds to stay engaged on the latest news and smartest insights. The survey found 57 percent of voters oppose the “Defund the Police” movement while only 29 percent said they supported it. More than 4 in 10 voters, 43 percent, are strongly opposed to the movement. “While </w:t>
      </w:r>
      <w:r w:rsidRPr="000477FF">
        <w:rPr>
          <w:u w:val="single"/>
        </w:rPr>
        <w:t xml:space="preserve">nearly 60 percent agree </w:t>
      </w:r>
      <w:proofErr w:type="gramStart"/>
      <w:r w:rsidRPr="000477FF">
        <w:rPr>
          <w:u w:val="single"/>
        </w:rPr>
        <w:t>police</w:t>
      </w:r>
      <w:proofErr w:type="gramEnd"/>
      <w:r w:rsidRPr="000477FF">
        <w:rPr>
          <w:u w:val="single"/>
        </w:rPr>
        <w:t xml:space="preserve"> departments are in need of major reforms</w:t>
      </w:r>
      <w:r w:rsidRPr="000477FF">
        <w:rPr>
          <w:sz w:val="16"/>
        </w:rPr>
        <w:t xml:space="preserve">, voters remain skeptical of the ‘Defund the Police’ movement,” Kyle </w:t>
      </w:r>
      <w:proofErr w:type="spellStart"/>
      <w:r w:rsidRPr="000477FF">
        <w:rPr>
          <w:sz w:val="16"/>
        </w:rPr>
        <w:t>Dropp</w:t>
      </w:r>
      <w:proofErr w:type="spellEnd"/>
      <w:r w:rsidRPr="000477FF">
        <w:rPr>
          <w:sz w:val="16"/>
        </w:rPr>
        <w:t xml:space="preserve">, co-founder and chief research officer at Morning Consult said, according to Politico. Among Democrats, 48 percent say they support the “Defund the Police” movement compared to just 11 percent of Republicans and 26 percent of independents. When it comes to reform, </w:t>
      </w:r>
      <w:r w:rsidRPr="000477FF">
        <w:rPr>
          <w:u w:val="single"/>
        </w:rPr>
        <w:t>82 percent of Democrats said police departments need a complete overhaul or major reforms, while 33 percent of Republicans said the same.</w:t>
      </w:r>
      <w:r>
        <w:rPr>
          <w:u w:val="single"/>
        </w:rPr>
        <w:t xml:space="preserve"> </w:t>
      </w:r>
      <w:r w:rsidRPr="000477FF">
        <w:rPr>
          <w:sz w:val="16"/>
        </w:rPr>
        <w:t xml:space="preserve">There’s been debate about what exactly the slogan entails. Prominent Democrats have largely shot down support for the movement, including Democratic presidential nominee and former Vice President Joe Biden, but some lawmakers have offered up interpretations of the slogan saying it is more about deep-rooted reform efforts rather than abolishing law enforcement. Sen. Kamala Harris (D-Calif.) last week was asked by Meghan McCain on The View about her position on the matter, Harris said she supported rethinking the way public safety was approached and redirecting some police funding to other programs that could bolster public safety. </w:t>
      </w:r>
    </w:p>
    <w:p w14:paraId="7E4EA458" w14:textId="77777777" w:rsidR="0069518D" w:rsidRDefault="0069518D" w:rsidP="0069518D"/>
    <w:p w14:paraId="1DF26D4F" w14:textId="77777777" w:rsidR="0069518D" w:rsidRDefault="0069518D" w:rsidP="0069518D">
      <w:pPr>
        <w:pStyle w:val="Heading3"/>
      </w:pPr>
      <w:r>
        <w:lastRenderedPageBreak/>
        <w:t>Soft on Crime Link</w:t>
      </w:r>
    </w:p>
    <w:p w14:paraId="78581EC0" w14:textId="77777777" w:rsidR="0069518D" w:rsidRPr="00EB1104" w:rsidRDefault="0069518D" w:rsidP="0069518D"/>
    <w:p w14:paraId="67A0AEA6" w14:textId="77777777" w:rsidR="0069518D" w:rsidRPr="00C83D5E" w:rsidRDefault="0069518D" w:rsidP="0069518D">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 xml:space="preserve">Trump’s “tough on crime” rhetoric undermines his appeal to most voters  </w:t>
      </w:r>
    </w:p>
    <w:p w14:paraId="1A58FCBC" w14:textId="77777777" w:rsidR="0069518D" w:rsidRPr="00C83D5E" w:rsidRDefault="0069518D" w:rsidP="0069518D">
      <w:pPr>
        <w:rPr>
          <w:rFonts w:asciiTheme="minorHAnsi" w:hAnsiTheme="minorHAnsi" w:cstheme="minorHAnsi"/>
          <w:i/>
          <w:iCs/>
          <w:color w:val="000000" w:themeColor="text1"/>
          <w:sz w:val="20"/>
          <w:szCs w:val="20"/>
        </w:rPr>
      </w:pPr>
      <w:r w:rsidRPr="00C83D5E">
        <w:rPr>
          <w:rStyle w:val="Style13ptBold"/>
          <w:rFonts w:asciiTheme="minorHAnsi" w:hAnsiTheme="minorHAnsi" w:cstheme="minorHAnsi"/>
          <w:color w:val="000000" w:themeColor="text1"/>
        </w:rPr>
        <w:t>Sandoval-</w:t>
      </w:r>
      <w:proofErr w:type="spellStart"/>
      <w:r w:rsidRPr="00C83D5E">
        <w:rPr>
          <w:rStyle w:val="Style13ptBold"/>
          <w:rFonts w:asciiTheme="minorHAnsi" w:hAnsiTheme="minorHAnsi" w:cstheme="minorHAnsi"/>
          <w:color w:val="000000" w:themeColor="text1"/>
        </w:rPr>
        <w:t>Strausz</w:t>
      </w:r>
      <w:proofErr w:type="spellEnd"/>
      <w:r w:rsidRPr="00C83D5E">
        <w:rPr>
          <w:rStyle w:val="Style13ptBold"/>
          <w:rFonts w:asciiTheme="minorHAnsi" w:hAnsiTheme="minorHAnsi" w:cstheme="minorHAnsi"/>
          <w:color w:val="000000" w:themeColor="text1"/>
        </w:rPr>
        <w:t xml:space="preserve"> 6-22</w:t>
      </w:r>
      <w:r w:rsidRPr="00C83D5E">
        <w:rPr>
          <w:rFonts w:asciiTheme="minorHAnsi" w:hAnsiTheme="minorHAnsi" w:cstheme="minorHAnsi"/>
          <w:color w:val="000000" w:themeColor="text1"/>
        </w:rPr>
        <w:t>-20</w:t>
      </w:r>
      <w:r w:rsidRPr="00C83D5E">
        <w:rPr>
          <w:rFonts w:asciiTheme="minorHAnsi" w:hAnsiTheme="minorHAnsi" w:cstheme="minorHAnsi"/>
          <w:b/>
          <w:bCs/>
          <w:color w:val="000000" w:themeColor="text1"/>
        </w:rPr>
        <w:t xml:space="preserve">20 </w:t>
      </w:r>
      <w:r w:rsidRPr="00C83D5E">
        <w:rPr>
          <w:rFonts w:asciiTheme="minorHAnsi" w:hAnsiTheme="minorHAnsi" w:cstheme="minorHAnsi"/>
          <w:color w:val="000000" w:themeColor="text1"/>
          <w:sz w:val="16"/>
          <w:szCs w:val="16"/>
        </w:rPr>
        <w:t xml:space="preserve">(A.K, director of the Latina/o studies program and associate professor of history at Penn State University, “Donald Trump’s message is falling flat because it is outdated” </w:t>
      </w:r>
      <w:r w:rsidRPr="00C83D5E">
        <w:rPr>
          <w:rFonts w:asciiTheme="minorHAnsi" w:hAnsiTheme="minorHAnsi" w:cstheme="minorHAnsi"/>
          <w:i/>
          <w:iCs/>
          <w:color w:val="000000" w:themeColor="text1"/>
          <w:sz w:val="16"/>
          <w:szCs w:val="16"/>
        </w:rPr>
        <w:t>The Washington Post</w:t>
      </w:r>
      <w:r w:rsidRPr="00C83D5E">
        <w:rPr>
          <w:rFonts w:asciiTheme="minorHAnsi" w:hAnsiTheme="minorHAnsi" w:cstheme="minorHAnsi"/>
          <w:i/>
          <w:color w:val="000000" w:themeColor="text1"/>
          <w:sz w:val="16"/>
          <w:szCs w:val="16"/>
        </w:rPr>
        <w:t>,</w:t>
      </w:r>
      <w:r w:rsidRPr="00C83D5E">
        <w:rPr>
          <w:rFonts w:asciiTheme="minorHAnsi" w:hAnsiTheme="minorHAnsi" w:cstheme="minorHAnsi"/>
          <w:color w:val="000000" w:themeColor="text1"/>
          <w:sz w:val="16"/>
          <w:szCs w:val="16"/>
        </w:rPr>
        <w:t xml:space="preserve"> </w:t>
      </w:r>
      <w:hyperlink r:id="rId30" w:anchor=":~:text=Despite%20Trump's%20vow%20to%20revive,capital%20punishment%20shrank%20in%202019&amp;text=In%20May%2C%20New%20Hampshire%20became,Chris%20Sununu." w:history="1">
        <w:r w:rsidRPr="00C83D5E">
          <w:rPr>
            <w:rFonts w:asciiTheme="minorHAnsi" w:hAnsiTheme="minorHAnsi" w:cstheme="minorHAnsi"/>
            <w:color w:val="000000" w:themeColor="text1"/>
            <w:sz w:val="16"/>
            <w:szCs w:val="16"/>
          </w:rPr>
          <w:t xml:space="preserve"> </w:t>
        </w:r>
        <w:r w:rsidRPr="00C83D5E">
          <w:rPr>
            <w:rStyle w:val="Hyperlink"/>
            <w:rFonts w:asciiTheme="minorHAnsi" w:hAnsiTheme="minorHAnsi" w:cstheme="minorHAnsi"/>
            <w:color w:val="000000" w:themeColor="text1"/>
            <w:sz w:val="16"/>
            <w:szCs w:val="16"/>
          </w:rPr>
          <w:t>https://www.washingtonpost.com/outlook/2020/06/22/donald-trumps-message-is-falling-flat-because-it-is-outdated/.</w:t>
        </w:r>
      </w:hyperlink>
      <w:r w:rsidRPr="00C83D5E">
        <w:rPr>
          <w:rFonts w:asciiTheme="minorHAnsi" w:hAnsiTheme="minorHAnsi" w:cstheme="minorHAnsi"/>
          <w:color w:val="000000" w:themeColor="text1"/>
          <w:sz w:val="16"/>
          <w:szCs w:val="16"/>
        </w:rPr>
        <w:t>)//TY</w:t>
      </w:r>
    </w:p>
    <w:p w14:paraId="62E47762" w14:textId="77777777" w:rsidR="0069518D" w:rsidRPr="00C83D5E" w:rsidRDefault="0069518D" w:rsidP="0069518D">
      <w:pPr>
        <w:rPr>
          <w:rFonts w:asciiTheme="minorHAnsi" w:hAnsiTheme="minorHAnsi" w:cstheme="minorHAnsi"/>
          <w:color w:val="000000" w:themeColor="text1"/>
          <w:sz w:val="20"/>
          <w:szCs w:val="20"/>
          <w:u w:val="single"/>
        </w:rPr>
      </w:pPr>
      <w:r w:rsidRPr="00C83D5E">
        <w:rPr>
          <w:rFonts w:asciiTheme="minorHAnsi" w:hAnsiTheme="minorHAnsi" w:cstheme="minorHAnsi"/>
          <w:color w:val="000000" w:themeColor="text1"/>
          <w:sz w:val="20"/>
          <w:szCs w:val="20"/>
          <w:u w:val="single"/>
        </w:rPr>
        <w:t>President Trump and his political allies have consistently described American cities as zones of decay and disorder populated by minorities</w:t>
      </w:r>
      <w:r w:rsidRPr="00C83D5E">
        <w:rPr>
          <w:rFonts w:asciiTheme="minorHAnsi" w:hAnsiTheme="minorHAnsi" w:cstheme="minorHAnsi"/>
          <w:color w:val="000000" w:themeColor="text1"/>
          <w:sz w:val="20"/>
          <w:szCs w:val="20"/>
        </w:rPr>
        <w:t xml:space="preserve"> — from his 2016 claim that in “our inner cities, African Americans, Hispanics are living in hell because it’s so dangerous” to Sen. Tom Cotton’s (R-Ark.) recent portrait of an “orgy of violence” that “plunged many American cities into anarchy.” </w:t>
      </w:r>
      <w:proofErr w:type="gramStart"/>
      <w:r w:rsidRPr="00C83D5E">
        <w:rPr>
          <w:rFonts w:asciiTheme="minorHAnsi" w:hAnsiTheme="minorHAnsi" w:cstheme="minorHAnsi"/>
          <w:color w:val="000000" w:themeColor="text1"/>
          <w:sz w:val="20"/>
          <w:szCs w:val="20"/>
        </w:rPr>
        <w:t>So</w:t>
      </w:r>
      <w:proofErr w:type="gramEnd"/>
      <w:r w:rsidRPr="00C83D5E">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when Trump saw urban mass protests accompanied by opportunistic looting, he may have expected to benefit from a forceful articulation of the politics of “law and order</w:t>
      </w:r>
      <w:r w:rsidRPr="00C83D5E">
        <w:rPr>
          <w:rFonts w:asciiTheme="minorHAnsi" w:hAnsiTheme="minorHAnsi" w:cstheme="minorHAnsi"/>
          <w:color w:val="000000" w:themeColor="text1"/>
          <w:sz w:val="20"/>
          <w:szCs w:val="20"/>
        </w:rPr>
        <w:t>” like Richard Nixon did more than 50 years ago.</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At a rally in Tulsa on Saturday, Trump conjured up the purported violent horrors in the nation’s Democratic-run cities — warning, “The Democrats’ push against our police will drive up crime and drive up costs at levels you’d never believe. Thousands of innocent lives will be lost.”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But this message has largely backfired.</w:t>
      </w:r>
      <w:r w:rsidRPr="00C83D5E">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Trump’s net approval rating has undergone a sharp dive,</w:t>
      </w:r>
      <w:r w:rsidRPr="00C83D5E">
        <w:rPr>
          <w:rFonts w:asciiTheme="minorHAnsi" w:hAnsiTheme="minorHAnsi" w:cstheme="minorHAnsi"/>
          <w:color w:val="000000" w:themeColor="text1"/>
          <w:sz w:val="20"/>
          <w:szCs w:val="20"/>
        </w:rPr>
        <w:t xml:space="preserve"> and prominent military figures denounced his threat to send troops into cities. The Tulsa rally, his first in months, was under attended.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 xml:space="preserve">Why did this political strategy fail today when similar moves worked so well in 1968 and for more than 20 years afterward? </w:t>
      </w:r>
      <w:r w:rsidRPr="00C83D5E">
        <w:rPr>
          <w:rFonts w:asciiTheme="minorHAnsi" w:hAnsiTheme="minorHAnsi" w:cstheme="minorHAnsi"/>
          <w:color w:val="000000" w:themeColor="text1"/>
          <w:sz w:val="20"/>
          <w:szCs w:val="20"/>
        </w:rPr>
        <w:t>In large part, it’s because it is hard to argue for deploying troops in the streets of cities that have become far safer, economically vigorous and socially vibrant.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In 1968, urban America was already in decline. Most cities had been losing population for 20 years as whites fled to suburbia, accompanied by millions of jobs as employers sought non-unionized labor and cheap land. Then in the mid-1960s, incidents of police brutality touched off rioting that led to dozens of deaths and billions of dollars in destroyed property, as civil disorder broke out in cities such as Detroit, Los Angeles, Newark, New York and Philadelphia.</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Although these uprisings resulted from racial segregation, discrimination and disinvestment in cities, </w:t>
      </w:r>
      <w:r w:rsidRPr="00C83D5E">
        <w:rPr>
          <w:rFonts w:asciiTheme="minorHAnsi" w:hAnsiTheme="minorHAnsi" w:cstheme="minorHAnsi"/>
          <w:color w:val="000000" w:themeColor="text1"/>
          <w:sz w:val="20"/>
          <w:szCs w:val="20"/>
          <w:u w:val="single"/>
        </w:rPr>
        <w:t>Nixon’s campaign team ignored these factors. Instead, it made urban decline and civil unrest into symbols of national distress. Nixon tapped into the racial anxieties of what he would soon call the “silent majority,” promising a stronger hand against the urban black and brown people who had risen up</w:t>
      </w:r>
      <w:r w:rsidRPr="00C83D5E">
        <w:rPr>
          <w:rFonts w:asciiTheme="minorHAnsi" w:hAnsiTheme="minorHAnsi" w:cstheme="minorHAnsi"/>
          <w:color w:val="000000" w:themeColor="text1"/>
          <w:sz w:val="20"/>
          <w:szCs w:val="20"/>
        </w:rPr>
        <w:t>. He won the White House in 1968 and went on to a landslide reelection.</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In the 20 years that followed, </w:t>
      </w:r>
      <w:r w:rsidRPr="00C83D5E">
        <w:rPr>
          <w:rFonts w:asciiTheme="minorHAnsi" w:hAnsiTheme="minorHAnsi" w:cstheme="minorHAnsi"/>
          <w:color w:val="000000" w:themeColor="text1"/>
          <w:sz w:val="20"/>
          <w:szCs w:val="20"/>
          <w:u w:val="single"/>
        </w:rPr>
        <w:t>Nixon and then Ronald Reagan could run the same successful political play because cities continued to declin</w:t>
      </w:r>
      <w:r w:rsidRPr="00C83D5E">
        <w:rPr>
          <w:rFonts w:asciiTheme="minorHAnsi" w:hAnsiTheme="minorHAnsi" w:cstheme="minorHAnsi"/>
          <w:color w:val="000000" w:themeColor="text1"/>
          <w:sz w:val="20"/>
          <w:szCs w:val="20"/>
        </w:rPr>
        <w:t xml:space="preserve">e, patterns of residential segregation deepened and crime continued to rise: </w:t>
      </w:r>
      <w:r w:rsidRPr="00C83D5E">
        <w:rPr>
          <w:rFonts w:asciiTheme="minorHAnsi" w:hAnsiTheme="minorHAnsi" w:cstheme="minorHAnsi"/>
          <w:color w:val="000000" w:themeColor="text1"/>
          <w:sz w:val="20"/>
          <w:szCs w:val="20"/>
          <w:u w:val="single"/>
        </w:rPr>
        <w:t>Homicide rates doubled, property crimes tripled and assaults more than quadrupled</w:t>
      </w:r>
      <w:r w:rsidRPr="00C83D5E">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This made it easy for conservatives to target white, suburban voters by propagating a racial mythology</w:t>
      </w:r>
      <w:r w:rsidRPr="00C83D5E">
        <w:rPr>
          <w:rFonts w:asciiTheme="minorHAnsi" w:hAnsiTheme="minorHAnsi" w:cstheme="minorHAnsi"/>
          <w:color w:val="000000" w:themeColor="text1"/>
          <w:sz w:val="20"/>
          <w:szCs w:val="20"/>
        </w:rPr>
        <w:t xml:space="preserve"> of urban decline. They justified white flight as a reasonable response to the prospect of black neighbors, described people of color as unwilling to work and fixated on harmful myths about black criminality.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This was accompanied by a cinematic culture that depicted cities as violent hellscapes that could be pacified only by white men using overwhelming force. This genre included iconic films such as “Dirty Harry” (1971), “Death Wish” (1974), “Escape From New York” (1981) and “</w:t>
      </w:r>
      <w:proofErr w:type="spellStart"/>
      <w:r w:rsidRPr="00C83D5E">
        <w:rPr>
          <w:rFonts w:asciiTheme="minorHAnsi" w:hAnsiTheme="minorHAnsi" w:cstheme="minorHAnsi"/>
          <w:color w:val="000000" w:themeColor="text1"/>
          <w:sz w:val="20"/>
          <w:szCs w:val="20"/>
        </w:rPr>
        <w:t>RoboCop</w:t>
      </w:r>
      <w:proofErr w:type="spellEnd"/>
      <w:r w:rsidRPr="00C83D5E">
        <w:rPr>
          <w:rFonts w:asciiTheme="minorHAnsi" w:hAnsiTheme="minorHAnsi" w:cstheme="minorHAnsi"/>
          <w:color w:val="000000" w:themeColor="text1"/>
          <w:sz w:val="20"/>
          <w:szCs w:val="20"/>
        </w:rPr>
        <w:t>” (1986).</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This social and cultural context led to increasing public approval of harsh measures in the name of fighting</w:t>
      </w:r>
      <w:r w:rsidRPr="00C83D5E">
        <w:rPr>
          <w:rFonts w:asciiTheme="minorHAnsi" w:hAnsiTheme="minorHAnsi" w:cstheme="minorHAnsi"/>
          <w:color w:val="000000" w:themeColor="text1"/>
          <w:sz w:val="20"/>
          <w:szCs w:val="20"/>
        </w:rPr>
        <w:t xml:space="preserve"> crime. One early sign was Nixon’s 1971 announcement of the “war on drugs” and New York’s Rockefeller drug laws of 1973, which greatly expanded criminal penalties for even minor drug possession and use. </w:t>
      </w:r>
      <w:r w:rsidRPr="00C83D5E">
        <w:rPr>
          <w:rFonts w:asciiTheme="minorHAnsi" w:hAnsiTheme="minorHAnsi" w:cstheme="minorHAnsi"/>
          <w:color w:val="000000" w:themeColor="text1"/>
          <w:sz w:val="20"/>
          <w:szCs w:val="20"/>
          <w:u w:val="single"/>
        </w:rPr>
        <w:t>This “tough on crime” stance</w:t>
      </w:r>
      <w:r w:rsidRPr="00C83D5E">
        <w:rPr>
          <w:rFonts w:asciiTheme="minorHAnsi" w:hAnsiTheme="minorHAnsi" w:cstheme="minorHAnsi"/>
          <w:color w:val="000000" w:themeColor="text1"/>
          <w:sz w:val="20"/>
          <w:szCs w:val="20"/>
        </w:rPr>
        <w:t xml:space="preserve"> and its racially coded language to associate </w:t>
      </w:r>
      <w:r w:rsidRPr="00C83D5E">
        <w:rPr>
          <w:rFonts w:asciiTheme="minorHAnsi" w:hAnsiTheme="minorHAnsi" w:cstheme="minorHAnsi"/>
          <w:color w:val="000000" w:themeColor="text1"/>
          <w:sz w:val="20"/>
          <w:szCs w:val="20"/>
          <w:u w:val="single"/>
        </w:rPr>
        <w:t>criminality with people of color was pioneered by Republicans, but as crime rates continued to rise, Democrats also advocated a heavier hand for law enforcement.</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such as the Central Park Five case, in which young black and Latino men were falsely convicted of a 1989 attack and exonerated 13 years </w:t>
      </w:r>
      <w:r w:rsidRPr="00C83D5E">
        <w:rPr>
          <w:rFonts w:asciiTheme="minorHAnsi" w:hAnsiTheme="minorHAnsi" w:cstheme="minorHAnsi"/>
          <w:color w:val="000000" w:themeColor="text1"/>
          <w:sz w:val="20"/>
          <w:szCs w:val="20"/>
          <w:u w:val="single"/>
        </w:rPr>
        <w:t xml:space="preserve">Aggressive racialized policing in cities led to routinized use of torture to extract confessions in places such as Chicago, and to miscarriages of justice </w:t>
      </w:r>
      <w:r w:rsidRPr="00C83D5E">
        <w:rPr>
          <w:rFonts w:asciiTheme="minorHAnsi" w:hAnsiTheme="minorHAnsi" w:cstheme="minorHAnsi"/>
          <w:color w:val="000000" w:themeColor="text1"/>
          <w:sz w:val="20"/>
          <w:szCs w:val="20"/>
        </w:rPr>
        <w:t>later (Donald Trump called for the death penalty to be reinstated after the young men were arrested and continues to insist on their guilt). By the start of the 1990s, prominent criminologists were warning of a generation of young, urban “</w:t>
      </w:r>
      <w:proofErr w:type="spellStart"/>
      <w:r w:rsidRPr="00C83D5E">
        <w:rPr>
          <w:rFonts w:asciiTheme="minorHAnsi" w:hAnsiTheme="minorHAnsi" w:cstheme="minorHAnsi"/>
          <w:color w:val="000000" w:themeColor="text1"/>
          <w:sz w:val="20"/>
          <w:szCs w:val="20"/>
        </w:rPr>
        <w:t>superpredators</w:t>
      </w:r>
      <w:proofErr w:type="spellEnd"/>
      <w:r w:rsidRPr="00C83D5E">
        <w:rPr>
          <w:rFonts w:asciiTheme="minorHAnsi" w:hAnsiTheme="minorHAnsi" w:cstheme="minorHAnsi"/>
          <w:color w:val="000000" w:themeColor="text1"/>
          <w:sz w:val="20"/>
          <w:szCs w:val="20"/>
        </w:rPr>
        <w:t xml:space="preserve">” who maimed and killed without remorse and predicting “a bloodbath when these kids grow up.” This fueled increasingly harsh state and federal laws on policing, sentencing and incarceration — most notably the 1994 crime bill, the enforcement of which fell most </w:t>
      </w:r>
      <w:r w:rsidRPr="00C83D5E">
        <w:rPr>
          <w:rFonts w:asciiTheme="minorHAnsi" w:hAnsiTheme="minorHAnsi" w:cstheme="minorHAnsi"/>
          <w:color w:val="000000" w:themeColor="text1"/>
          <w:sz w:val="20"/>
          <w:szCs w:val="20"/>
        </w:rPr>
        <w:lastRenderedPageBreak/>
        <w:t>heavily on young African American and Hispanic men.</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The irony was that violent crime had already begun to fall before these laws took effect</w:t>
      </w:r>
      <w:r w:rsidRPr="00C83D5E">
        <w:rPr>
          <w:rFonts w:asciiTheme="minorHAnsi" w:hAnsiTheme="minorHAnsi" w:cstheme="minorHAnsi"/>
          <w:color w:val="000000" w:themeColor="text1"/>
          <w:sz w:val="20"/>
          <w:szCs w:val="20"/>
        </w:rPr>
        <w:t>. After peaking in 1991, homicides dropped for a quarter century, with big cities like New York and Los Angeles recording rates that were 75 to 85 percent lower than at their height. In many cities, the streets became safer than at any time since reliable statistics began to be kept.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Notably</w:t>
      </w:r>
      <w:r w:rsidRPr="00C83D5E">
        <w:rPr>
          <w:rFonts w:asciiTheme="minorHAnsi" w:hAnsiTheme="minorHAnsi" w:cstheme="minorHAnsi"/>
          <w:color w:val="000000" w:themeColor="text1"/>
          <w:sz w:val="20"/>
          <w:szCs w:val="20"/>
          <w:u w:val="single"/>
        </w:rPr>
        <w:t xml:space="preserve">, these improvements had less to do with policing and more to do with rising immigration, an aging population and better environmental </w:t>
      </w:r>
      <w:r w:rsidRPr="00C83D5E">
        <w:rPr>
          <w:rFonts w:asciiTheme="minorHAnsi" w:hAnsiTheme="minorHAnsi" w:cstheme="minorHAnsi"/>
          <w:color w:val="000000" w:themeColor="text1"/>
          <w:sz w:val="20"/>
          <w:szCs w:val="20"/>
        </w:rPr>
        <w:t>protection within cities, all of which track with lower levels of crime. Other metrics of urban vitality also showed significant improvement: Cities attracted more new residents, downtown home values and commercial rents rose and metropolitan economies became powerhouses of economic growth.</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When television series such as “Seinfeld,” “Friends” and “Sex and the City” premiered and became wildly popular in the 1990s, media critics observed that the shows’ urban settings portended a new public image for cities. The overwhelmingly white casts of these and similar shows presented a decidedly unrepresentative vision of urban America: City populations had stabilized only because immigrant families from places such as Latin America and Asia had joined longtime African American residents to solidify a new urban majority. But nobody could doubt that popular perceptions of the big city had quickly and significantly improved.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By the late 2010s, most of the conditions of the urban crisis had receded (although decidedly not including economic inequality and police violence), and the emergence of gentrification indicated that far from desiring an escape from urban life, people of means, including whites, were eager to make their homes in the nation’s largest metropolises.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This transformed the politics of “law and order.” Black scholars and activists and their allies had long critiqued how racialized ideas about crime</w:t>
      </w:r>
      <w:r w:rsidRPr="00C83D5E">
        <w:rPr>
          <w:rFonts w:asciiTheme="minorHAnsi" w:hAnsiTheme="minorHAnsi" w:cstheme="minorHAnsi"/>
          <w:color w:val="000000" w:themeColor="text1"/>
          <w:sz w:val="20"/>
          <w:szCs w:val="20"/>
        </w:rPr>
        <w:t xml:space="preserve"> in cities had fed deadly policy choices such as militarized police departments and mass incarceration. </w:t>
      </w:r>
      <w:r w:rsidRPr="00C83D5E">
        <w:rPr>
          <w:rFonts w:asciiTheme="minorHAnsi" w:hAnsiTheme="minorHAnsi" w:cstheme="minorHAnsi"/>
          <w:color w:val="000000" w:themeColor="text1"/>
          <w:sz w:val="20"/>
          <w:szCs w:val="20"/>
          <w:u w:val="single"/>
        </w:rPr>
        <w:t>As cities became more desirable, however, their critiques garnered increasing public support.</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Today’s suburbs are far more diverse and politically moderate as well, which has helped reshape our debates about racial justice. The New York City suburb of Westchester County, for example, is barely half non-Hispanic white, and a quarter of the population is foreign born. Many suburban congressional districts now have lopsidedly Democratic partisan voter indexes and liberal Democratic U.S. representatives. Indeed, it was the metropolitan vote of urbanites and suburbanites together that so decisively delivered the House to the Democrats in the 2018 midterm election, and placed control of key governorships and state legislatures into Democratic hands between 2017 and 2019.</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Our cities and suburbs look and feel very different than they did in the depths of the urban crisis in the late 1960s</w:t>
      </w:r>
      <w:r w:rsidRPr="00C83D5E">
        <w:rPr>
          <w:rFonts w:asciiTheme="minorHAnsi" w:hAnsiTheme="minorHAnsi" w:cstheme="minorHAnsi"/>
          <w:color w:val="000000" w:themeColor="text1"/>
          <w:sz w:val="20"/>
          <w:szCs w:val="20"/>
          <w:u w:val="single"/>
        </w:rPr>
        <w:t>. That’s one reason Trump’s attempt to revive the law-and-order playbook of that era has fallen flat,</w:t>
      </w:r>
      <w:r w:rsidRPr="00C83D5E">
        <w:rPr>
          <w:rFonts w:asciiTheme="minorHAnsi" w:hAnsiTheme="minorHAnsi" w:cstheme="minorHAnsi"/>
          <w:color w:val="000000" w:themeColor="text1"/>
          <w:sz w:val="20"/>
          <w:szCs w:val="20"/>
        </w:rPr>
        <w:t xml:space="preserve"> even as he and Attorney General William P. Barr sought to enact scaled-up real-life versions of their movie idols, the dirty cop and the private vigilante.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During the urban crisis era, moviegoers packed theaters to see, and schoolchildren endlessly reenacted, a scene from “Dirty Harry” in which the eponymous rogue cop, .44 magnum in hand, stands over a black suspect and dares him to go for his gun. “You’ve got to ask yourself one question: ‘Do I feel lucky?’ Well, do you, punk?” But after decades of seeing crime fall and conceiving of American cities as vibrant spaces — and in the wake of George Floyd’s killing at the hands of brutal officers and widespread video of police beating and tear-gassing peaceful protesters </w:t>
      </w:r>
      <w:r w:rsidRPr="00C83D5E">
        <w:rPr>
          <w:rFonts w:asciiTheme="minorHAnsi" w:hAnsiTheme="minorHAnsi" w:cstheme="minorHAnsi"/>
          <w:color w:val="000000" w:themeColor="text1"/>
          <w:sz w:val="20"/>
          <w:szCs w:val="20"/>
          <w:u w:val="single"/>
        </w:rPr>
        <w:t>— it seems that an unmistakable majority of Americans are finding it easier to sympathize with the man on the ground than the one with the badge.</w:t>
      </w:r>
    </w:p>
    <w:p w14:paraId="71C4E88E" w14:textId="77777777" w:rsidR="0069518D" w:rsidRDefault="0069518D" w:rsidP="0069518D"/>
    <w:p w14:paraId="2A1A7664" w14:textId="77777777" w:rsidR="0069518D" w:rsidRPr="001B76F7" w:rsidRDefault="0069518D" w:rsidP="0069518D">
      <w:pPr>
        <w:pStyle w:val="Heading4"/>
      </w:pPr>
      <w:r>
        <w:t xml:space="preserve">Cracking down on protests won’t help Trump win – he either needs to shift his stance or pontificate on another issue entirely – Nixon proves </w:t>
      </w:r>
    </w:p>
    <w:p w14:paraId="543C95E5" w14:textId="77777777" w:rsidR="0069518D" w:rsidRPr="001B76F7" w:rsidRDefault="0069518D" w:rsidP="0069518D">
      <w:r w:rsidRPr="001B76F7">
        <w:t xml:space="preserve">Kevin M. </w:t>
      </w:r>
      <w:r w:rsidRPr="001B76F7">
        <w:rPr>
          <w:rStyle w:val="Style13ptBold"/>
        </w:rPr>
        <w:t>Kruse</w:t>
      </w:r>
      <w:r w:rsidRPr="001B76F7">
        <w:t>, 6-2-</w:t>
      </w:r>
      <w:r w:rsidRPr="001B76F7">
        <w:rPr>
          <w:rStyle w:val="Style13ptBold"/>
        </w:rPr>
        <w:t>2020</w:t>
      </w:r>
      <w:r w:rsidRPr="001B76F7">
        <w:t xml:space="preserve">, "Perspective," Washington Post, </w:t>
      </w:r>
      <w:hyperlink r:id="rId31" w:history="1">
        <w:r w:rsidRPr="003B33D4">
          <w:rPr>
            <w:rStyle w:val="Hyperlink"/>
          </w:rPr>
          <w:t>https://www.washingtonpost.com/outlook/2020/06/02/law-order-wont-help-trump-win-reelection/</w:t>
        </w:r>
      </w:hyperlink>
      <w:r>
        <w:t xml:space="preserve"> MB</w:t>
      </w:r>
    </w:p>
    <w:p w14:paraId="334F5B8B" w14:textId="77777777" w:rsidR="0069518D" w:rsidRDefault="0069518D" w:rsidP="0069518D">
      <w:pPr>
        <w:rPr>
          <w:sz w:val="16"/>
        </w:rPr>
      </w:pPr>
      <w:r w:rsidRPr="001B76F7">
        <w:rPr>
          <w:u w:val="single"/>
        </w:rPr>
        <w:t>As protests over police brutality rage across the nation</w:t>
      </w:r>
      <w:r w:rsidRPr="001B76F7">
        <w:rPr>
          <w:sz w:val="16"/>
        </w:rPr>
        <w:t xml:space="preserve">, President </w:t>
      </w:r>
      <w:r w:rsidRPr="001B76F7">
        <w:rPr>
          <w:u w:val="single"/>
        </w:rPr>
        <w:t>Trump predictably responded with a call for an aggressive response against rioters.</w:t>
      </w:r>
      <w:r>
        <w:rPr>
          <w:u w:val="single"/>
        </w:rPr>
        <w:t xml:space="preserve"> </w:t>
      </w:r>
      <w:r w:rsidRPr="001B76F7">
        <w:rPr>
          <w:sz w:val="16"/>
        </w:rPr>
        <w:t xml:space="preserve">“Get tough Democrat Mayors and Governors,” he tweeted Sunday. “These people are ANARCHISTS. Call in our National Guard NOW.” On Monday, he held a conference call with the nation’s governors, urging them to seek “retribution” against rioters he characterized as “scum” and “terrorists.” </w:t>
      </w:r>
      <w:r w:rsidRPr="001B76F7">
        <w:rPr>
          <w:u w:val="single"/>
        </w:rPr>
        <w:t xml:space="preserve">“You have to dominate or you’ll look like a bunch </w:t>
      </w:r>
      <w:r w:rsidRPr="001B76F7">
        <w:rPr>
          <w:u w:val="single"/>
        </w:rPr>
        <w:lastRenderedPageBreak/>
        <w:t>of jerks,” he told the governors; “you have to arrest and try people.” His approach was summed up in a simple all-caps tweet: “LAW &amp; ORDER!”</w:t>
      </w:r>
      <w:r>
        <w:rPr>
          <w:u w:val="single"/>
        </w:rPr>
        <w:t xml:space="preserve"> </w:t>
      </w:r>
      <w:r w:rsidRPr="001B76F7">
        <w:rPr>
          <w:u w:val="single"/>
        </w:rPr>
        <w:t>The president’s theme is a familiar one</w:t>
      </w:r>
      <w:r w:rsidRPr="001B76F7">
        <w:rPr>
          <w:sz w:val="16"/>
        </w:rPr>
        <w:t xml:space="preserve"> for him. </w:t>
      </w:r>
      <w:r w:rsidRPr="001B76F7">
        <w:rPr>
          <w:u w:val="single"/>
        </w:rPr>
        <w:t>During the 2016 campaign, he insisted that “I am the law and order candidate,” and during his inaugural address he promised that “this American carnage stops right here and right now</w:t>
      </w:r>
      <w:r w:rsidRPr="001B76F7">
        <w:rPr>
          <w:sz w:val="16"/>
        </w:rPr>
        <w:t>.” Now his aides reportedly believe the approach will work well for his reelection campaign, staged against a drumbeat of demonstrations and uprisings. “</w:t>
      </w:r>
      <w:r w:rsidRPr="001B76F7">
        <w:rPr>
          <w:u w:val="single"/>
        </w:rPr>
        <w:t>Some in the president’s circle see the escalations as a political boon,” the New York Times reported Monday, “much in the way Richard M. Nixon won the presidency on a law-and-order platform after the 1968 riots.”</w:t>
      </w:r>
      <w:r>
        <w:rPr>
          <w:u w:val="single"/>
        </w:rPr>
        <w:t xml:space="preserve"> </w:t>
      </w:r>
      <w:r w:rsidRPr="001B76F7">
        <w:rPr>
          <w:sz w:val="16"/>
        </w:rPr>
        <w:t>While the future of American politics is impossible to predict, that statement reveals a serious misreading of the past. This year, Trump may try to replicate the rhetoric of his predecessor’s campaign</w:t>
      </w:r>
      <w:r w:rsidRPr="001B76F7">
        <w:rPr>
          <w:u w:val="single"/>
        </w:rPr>
        <w:t>, but there’s one important aspect he can’t copy — the fact that Nixon, unlike Trump, wasn’t president when he waged it.</w:t>
      </w:r>
      <w:r>
        <w:rPr>
          <w:u w:val="single"/>
        </w:rPr>
        <w:t xml:space="preserve"> </w:t>
      </w:r>
      <w:r w:rsidRPr="001B76F7">
        <w:rPr>
          <w:sz w:val="16"/>
        </w:rPr>
        <w:t xml:space="preserve">To be sure, Nixon did rely heavily on the theme of “law and order” as the Republican presidential candidate in 1968. Over the previous decade, the nation had been rocked by political assassinations, urban uprisings, rising crime rates and Supreme Court rulings extending new rights to criminal defendants. Kevin Phillips, a Republican strategist, asserted in a campaign memo </w:t>
      </w:r>
      <w:r w:rsidRPr="001B76F7">
        <w:rPr>
          <w:u w:val="single"/>
        </w:rPr>
        <w:t>that Nixon “should continue to emphasize crime, decentralization of federal social programming, and law and order” to win over white voters.</w:t>
      </w:r>
      <w:r>
        <w:rPr>
          <w:u w:val="single"/>
        </w:rPr>
        <w:t xml:space="preserve"> </w:t>
      </w:r>
      <w:r w:rsidRPr="001B76F7">
        <w:rPr>
          <w:sz w:val="16"/>
        </w:rPr>
        <w:t xml:space="preserve">At the GOP convention that August, the nominee pledged he would “restore order and respect for law in this country” as president. “The wave of crime is not going to be the wave of the future in the United States of America.” This theme defined the campaign. “By every sign and portent,” one veteran journalist noted that summer, </w:t>
      </w:r>
      <w:r w:rsidRPr="001B76F7">
        <w:rPr>
          <w:u w:val="single"/>
        </w:rPr>
        <w:t>“Nixon will accentuate the ‘law and order’ issue.”</w:t>
      </w:r>
      <w:r w:rsidRPr="001B76F7">
        <w:rPr>
          <w:sz w:val="16"/>
        </w:rPr>
        <w:t xml:space="preserve"> He spoke often about it on the campaign trail and even devoted a memorable minute-long television ad to the topic. Images of violent protesters and armed police officers flashed across the screen, a discordant montage set to jarring music, followed by Nixon’s solemn promise: </w:t>
      </w:r>
      <w:r w:rsidRPr="001B76F7">
        <w:rPr>
          <w:u w:val="single"/>
        </w:rPr>
        <w:t>“I pledge to you: We shall have order in the United States.”</w:t>
      </w:r>
      <w:r>
        <w:rPr>
          <w:u w:val="single"/>
        </w:rPr>
        <w:t xml:space="preserve"> </w:t>
      </w:r>
      <w:r w:rsidRPr="001B76F7">
        <w:rPr>
          <w:u w:val="single"/>
        </w:rPr>
        <w:t>It worked</w:t>
      </w:r>
      <w:r w:rsidRPr="001B76F7">
        <w:rPr>
          <w:sz w:val="16"/>
        </w:rPr>
        <w:t>, largely by winning over disaffected Democrats, most notably white Southerners and white ethnics from Northern cities. Peeling away those white Democrats, Phillips argued, would be the key to winning in 1968 and creating a lasting political realignment that would usher in what he called “the emerging Republican majority.” And the “fulcrum of realignment,” he argued in a campaign strategy memo, “is the law and order/Negro socioeconomic syndrome.” Newspapers tracked its effectiveness. “It’s well documented by now that law and order is the No. 1 domestic issue of this election,” the Wall Street Journal reported in late October 1968. “Countless voters across the land, even in places lacking muggers and rioters, are gripped by fear for their safety.” Polls asking which candidate could “maintain law and order” gave Nixon a 12-point lead. Thanks to that commanding margin on a key issue, Nixon secured a narrow victory in November. The message worked</w:t>
      </w:r>
      <w:r w:rsidRPr="001B76F7">
        <w:rPr>
          <w:u w:val="single"/>
        </w:rPr>
        <w:t>, but only because Nixon was the outsider running against the incumbent vice president, not the sitting president. The call for “law and order” is a complaint that those tasked with upholding the law and maintaining order have failed at the job and need to be replaced.</w:t>
      </w:r>
      <w:r>
        <w:rPr>
          <w:u w:val="single"/>
        </w:rPr>
        <w:t xml:space="preserve"> </w:t>
      </w:r>
      <w:r w:rsidRPr="001B76F7">
        <w:rPr>
          <w:sz w:val="16"/>
        </w:rPr>
        <w:t>In 1968, Nixon’s law-and-order campaign rested on his repeated claims that Lyndon B. Johnson’s administration was largely to blame for the nation’s lawlessness and that only replacing it with a new administration would solve them. “If we are to restore order and respect for law in this country,” Nixon vowed in his acceptance speech, “there is one place we are going to begin. We are going to have a new attorney general of the United States of America.” As a presidential candidate, Nixon was able to run, and win, on a critique of the status quo</w:t>
      </w:r>
      <w:r w:rsidRPr="001B76F7">
        <w:rPr>
          <w:u w:val="single"/>
        </w:rPr>
        <w:t>. But once he was president, that critique no longer worked.</w:t>
      </w:r>
      <w:r>
        <w:rPr>
          <w:u w:val="single"/>
        </w:rPr>
        <w:t xml:space="preserve"> </w:t>
      </w:r>
      <w:r w:rsidRPr="001B76F7">
        <w:rPr>
          <w:u w:val="single"/>
        </w:rPr>
        <w:t>Nixon learned this the hard way in the 1970 midterm elections. He spent the fall campaigning across the country for GOP candidates, with the “law and order” message front and center</w:t>
      </w:r>
      <w:r w:rsidRPr="001B76F7">
        <w:rPr>
          <w:sz w:val="16"/>
        </w:rPr>
        <w:t>. “From Missouri to Tennessee to North Carolina and Indiana,” a reporter noted in late October, “</w:t>
      </w:r>
      <w:r w:rsidRPr="001B76F7">
        <w:rPr>
          <w:u w:val="single"/>
        </w:rPr>
        <w:t>he urged more respect for police, plugged the virtues of Republican congressional candidates and asked ‘the silent majority of America to stand up and be counted against violence and lawlessness.</w:t>
      </w:r>
      <w:proofErr w:type="gramStart"/>
      <w:r w:rsidRPr="001B76F7">
        <w:rPr>
          <w:u w:val="single"/>
        </w:rPr>
        <w:t>’ ”</w:t>
      </w:r>
      <w:proofErr w:type="gramEnd"/>
      <w:r w:rsidRPr="001B76F7">
        <w:rPr>
          <w:u w:val="single"/>
        </w:rPr>
        <w:t xml:space="preserve"> The president urged Americans “in the quiet of the polling booth” to vote for Republicans and thereby strike a blow against politicians who “condoned lawlessness and violence and permissiveness.”</w:t>
      </w:r>
      <w:r>
        <w:rPr>
          <w:u w:val="single"/>
        </w:rPr>
        <w:t xml:space="preserve"> </w:t>
      </w:r>
      <w:r w:rsidRPr="001B76F7">
        <w:rPr>
          <w:sz w:val="16"/>
        </w:rPr>
        <w:t xml:space="preserve">This time, </w:t>
      </w:r>
      <w:r w:rsidRPr="001B76F7">
        <w:rPr>
          <w:u w:val="single"/>
        </w:rPr>
        <w:t>the appeal fell f</w:t>
      </w:r>
      <w:r w:rsidRPr="001B76F7">
        <w:rPr>
          <w:sz w:val="16"/>
        </w:rPr>
        <w:t xml:space="preserve">lat. Republicans lost 10 seats in the House and, more significantly, lost a large number of governor’s races across the country, including almost all the Midwest. The Los Angeles Times captured the rebuke well in a headline: “Silent Majority Speaks Out, Rejects Law-And-Order Alarm, Votes Liberal.” An astute politician, Nixon learned the lesson immediately. “The White House has already begun a campaign to alter President Nixon’s image in preparation for the 1972 elections,” the Boston Globe reported just a week after the midterm defeat. “Law and order, the principal issue of the disappointing 1970 campaign, will be soft-pedaled.” Sure enough, it was. While the 1968 campaign had featured a fearmongering ad on the theme of “law and order,” the 1972 reelection effort was characterized by an upbeat commercial filled with beachgoers and butterflies. As the campaign drew to a close, politicians and political observers alike marveled at how the “law and order” theme had evaporated. The incumbent Nixon had realized he couldn’t use it, while Democrats — who saw the phrase as inherently racist — refused to use it against him. As a result, the issue faded away, with Republican Sen. Jack Miller of Iowa observing how the issue “has certainly gone on the back burner.” </w:t>
      </w:r>
      <w:r w:rsidRPr="001B76F7">
        <w:rPr>
          <w:u w:val="single"/>
        </w:rPr>
        <w:t xml:space="preserve">Nixon won a landslide reelection that year, of course, but not because of any concerted appeal to the “law and order” crowd. Rather than </w:t>
      </w:r>
      <w:r w:rsidRPr="001B76F7">
        <w:rPr>
          <w:u w:val="single"/>
        </w:rPr>
        <w:lastRenderedPageBreak/>
        <w:t>highlight divisions and court controversy, the incumbent president emphasized the changes he had made in foreign policy and his promise to end the war in Vietnam, as well as an assortment of other domestic issues.</w:t>
      </w:r>
      <w:r>
        <w:rPr>
          <w:u w:val="single"/>
        </w:rPr>
        <w:t xml:space="preserve"> </w:t>
      </w:r>
      <w:r w:rsidRPr="001B76F7">
        <w:rPr>
          <w:u w:val="single"/>
        </w:rPr>
        <w:t>As a presidential candidate, Nixon manipulated the issue of “law and order” for his own ends. But as president, he learned it was a losing issue for the politician then in charge.</w:t>
      </w:r>
      <w:r>
        <w:rPr>
          <w:u w:val="single"/>
        </w:rPr>
        <w:t xml:space="preserve"> </w:t>
      </w:r>
      <w:r w:rsidRPr="001B76F7">
        <w:rPr>
          <w:sz w:val="16"/>
        </w:rPr>
        <w:t>The call for “law and order” is, at heart, a call for a new order, a call for the current leadership to be replaced. An incumbent who presses the issue is effectively making the case for his opponent, not himself.</w:t>
      </w:r>
    </w:p>
    <w:p w14:paraId="0677A5D0" w14:textId="77777777" w:rsidR="0069518D" w:rsidRDefault="0069518D" w:rsidP="0069518D"/>
    <w:p w14:paraId="3720C686" w14:textId="77777777" w:rsidR="0069518D" w:rsidRPr="001C1819" w:rsidRDefault="0069518D" w:rsidP="0069518D">
      <w:pPr>
        <w:pStyle w:val="Heading4"/>
      </w:pPr>
      <w:r w:rsidRPr="001C1819">
        <w:t>Re-election is impossible with a tough on crime stance</w:t>
      </w:r>
    </w:p>
    <w:p w14:paraId="7F6CD1BA" w14:textId="77777777" w:rsidR="0069518D" w:rsidRDefault="0069518D" w:rsidP="0069518D">
      <w:pPr>
        <w:rPr>
          <w:rStyle w:val="StyleUnderline"/>
        </w:rPr>
      </w:pPr>
      <w:proofErr w:type="spellStart"/>
      <w:r w:rsidRPr="001C1819">
        <w:rPr>
          <w:rStyle w:val="Style13ptBold"/>
        </w:rPr>
        <w:t>Sevastopulo</w:t>
      </w:r>
      <w:proofErr w:type="spellEnd"/>
      <w:r w:rsidRPr="001C1819">
        <w:rPr>
          <w:rStyle w:val="Style13ptBold"/>
        </w:rPr>
        <w:t xml:space="preserve"> 20</w:t>
      </w:r>
      <w:r w:rsidRPr="001C1819">
        <w:t xml:space="preserve">(Demetri </w:t>
      </w:r>
      <w:proofErr w:type="spellStart"/>
      <w:r w:rsidRPr="001C1819">
        <w:t>Sevastopulo</w:t>
      </w:r>
      <w:proofErr w:type="spellEnd"/>
      <w:r w:rsidRPr="001C1819">
        <w:t xml:space="preserve">, </w:t>
      </w:r>
      <w:r w:rsidRPr="00CB7555">
        <w:t>Washington bureau chief for the Financial Times</w:t>
      </w:r>
      <w:r>
        <w:t>,</w:t>
      </w:r>
      <w:r w:rsidRPr="00CB7555">
        <w:t xml:space="preserve"> </w:t>
      </w:r>
      <w:r w:rsidRPr="001C1819">
        <w:t xml:space="preserve">"Trump hopes tough stance on crime will propel him to election victory", </w:t>
      </w:r>
      <w:r>
        <w:t>Financial Times</w:t>
      </w:r>
      <w:r w:rsidRPr="001C1819">
        <w:t>, 6-2-2020, https://www.ft.com/content/e9e30710-d03e-4e99-b07a-9dca2ae02704, AEN)</w:t>
      </w:r>
    </w:p>
    <w:p w14:paraId="0CB6BE9D" w14:textId="77777777" w:rsidR="0069518D" w:rsidRDefault="0069518D" w:rsidP="0069518D">
      <w:pPr>
        <w:rPr>
          <w:sz w:val="16"/>
        </w:rPr>
      </w:pPr>
      <w:r w:rsidRPr="00BA3563">
        <w:rPr>
          <w:rStyle w:val="StyleUnderline"/>
        </w:rPr>
        <w:t xml:space="preserve">Donald Trump called himself the “president of law and order” as he ignored pleas to bring the nation together amid the worst unrest since the civil-rights era and resurrected the strategy that propelled him to victory in 2016. </w:t>
      </w:r>
      <w:proofErr w:type="spellStart"/>
      <w:r w:rsidRPr="00BA3563">
        <w:rPr>
          <w:rStyle w:val="StyleUnderline"/>
        </w:rPr>
        <w:t>Mr</w:t>
      </w:r>
      <w:proofErr w:type="spellEnd"/>
      <w:r w:rsidRPr="00BA3563">
        <w:rPr>
          <w:rStyle w:val="StyleUnderline"/>
        </w:rPr>
        <w:t xml:space="preserve"> Trump’s pledge to deploy “thousands of heavily armed soldiers” on Monday to deal with what he described as angry mobs, came as military police fired tear gas and rubber bullets at protesters demonstrating peacefully outside the White House over the killing of George Floyd.</w:t>
      </w:r>
      <w:r w:rsidRPr="00E87B31">
        <w:rPr>
          <w:sz w:val="16"/>
        </w:rPr>
        <w:t xml:space="preserve"> In a highly choreographed scene designed to portray him as a tough leader — after police had cleared the way — </w:t>
      </w:r>
      <w:proofErr w:type="spellStart"/>
      <w:r w:rsidRPr="00BA3563">
        <w:rPr>
          <w:rStyle w:val="StyleUnderline"/>
        </w:rPr>
        <w:t>Mr</w:t>
      </w:r>
      <w:proofErr w:type="spellEnd"/>
      <w:r w:rsidRPr="00BA3563">
        <w:rPr>
          <w:rStyle w:val="StyleUnderline"/>
        </w:rPr>
        <w:t xml:space="preserve"> Trump walked out of the White House grounds across Lafayette Square to a church, trailed by a phalanx of officials, including attorney-general William Barr and General Mark </w:t>
      </w:r>
      <w:proofErr w:type="spellStart"/>
      <w:r w:rsidRPr="00BA3563">
        <w:rPr>
          <w:rStyle w:val="StyleUnderline"/>
        </w:rPr>
        <w:t>Milley</w:t>
      </w:r>
      <w:proofErr w:type="spellEnd"/>
      <w:r w:rsidRPr="00BA3563">
        <w:rPr>
          <w:rStyle w:val="StyleUnderline"/>
        </w:rPr>
        <w:t>, the chairman of the joint chiefs who was wearing army combat fatigues. The scene sent a signal that he would take a hard stance on the protests,</w:t>
      </w:r>
      <w:r w:rsidRPr="00E87B31">
        <w:rPr>
          <w:sz w:val="16"/>
        </w:rPr>
        <w:t xml:space="preserve"> with only five months to go before the presidential election. </w:t>
      </w:r>
      <w:r w:rsidRPr="00E87B31">
        <w:rPr>
          <w:rStyle w:val="StyleUnderline"/>
        </w:rPr>
        <w:t xml:space="preserve">Supporters and political experts say </w:t>
      </w:r>
      <w:proofErr w:type="spellStart"/>
      <w:r w:rsidRPr="00E87B31">
        <w:rPr>
          <w:rStyle w:val="StyleUnderline"/>
        </w:rPr>
        <w:t>Mr</w:t>
      </w:r>
      <w:proofErr w:type="spellEnd"/>
      <w:r w:rsidRPr="00E87B31">
        <w:rPr>
          <w:rStyle w:val="StyleUnderline"/>
        </w:rPr>
        <w:t xml:space="preserve"> Trump has returned to his 2016 campaign strategy of being aggressive on crime, while the focus on the protests has provided respite from the criticism of his handling of coronavirus.</w:t>
      </w:r>
      <w:r w:rsidRPr="00E87B31">
        <w:rPr>
          <w:sz w:val="16"/>
        </w:rPr>
        <w:t xml:space="preserve"> </w:t>
      </w:r>
      <w:r w:rsidRPr="00E87B31">
        <w:rPr>
          <w:rStyle w:val="StyleUnderline"/>
        </w:rPr>
        <w:t>Earlier on Monday he told governors that they were “weak” and must “dominate” the streets. The rhetoric came days after he tweeted language previously used by segregationists — “when the looting starts, the shooting starts” — and threatened to unleash “vicious dogs” on protesters the morning after taking refuge in an underground bunker.</w:t>
      </w:r>
      <w:r w:rsidRPr="00E87B31">
        <w:rPr>
          <w:sz w:val="16"/>
        </w:rPr>
        <w:t xml:space="preserve"> “He’s trying to increasingly push the pandemic to the lower half of the newspaper front page,” said David </w:t>
      </w:r>
      <w:proofErr w:type="spellStart"/>
      <w:r w:rsidRPr="00E87B31">
        <w:rPr>
          <w:sz w:val="16"/>
        </w:rPr>
        <w:t>Gergen</w:t>
      </w:r>
      <w:proofErr w:type="spellEnd"/>
      <w:r w:rsidRPr="00E87B31">
        <w:rPr>
          <w:sz w:val="16"/>
        </w:rPr>
        <w:t xml:space="preserve">, a Harvard professor and former adviser to four presidents, including Richard Nixon and Ronald Reagan. [The president] was hired to get things done and not be the consoler-in-chief or hand-holder-in-chief Jason Miller, former communications strategist for Donald Trump While </w:t>
      </w:r>
      <w:proofErr w:type="spellStart"/>
      <w:r w:rsidRPr="00E87B31">
        <w:rPr>
          <w:sz w:val="16"/>
        </w:rPr>
        <w:t>Mr</w:t>
      </w:r>
      <w:proofErr w:type="spellEnd"/>
      <w:r w:rsidRPr="00E87B31">
        <w:rPr>
          <w:sz w:val="16"/>
        </w:rPr>
        <w:t xml:space="preserve"> Trump called himself an “ally of all peaceful protesters” on Monday, his history undermines that claim. In 1990, he told Playboy magazine that he applauded how China’s Communist party had cracked down on the students in Tiananmen Square in 1989, saying it showed “the power of strength” while the US was seen as weak. </w:t>
      </w:r>
      <w:r w:rsidRPr="00E87B31">
        <w:rPr>
          <w:rStyle w:val="StyleUnderline"/>
        </w:rPr>
        <w:t xml:space="preserve">On Monday, he told the governors that Minnesota, where Floyd died, was the “laughing stock of the world” due to the protests. </w:t>
      </w:r>
      <w:r w:rsidRPr="00E87B31">
        <w:rPr>
          <w:sz w:val="16"/>
        </w:rPr>
        <w:t xml:space="preserve">Jason Miller, a former top communications strategist for </w:t>
      </w:r>
      <w:proofErr w:type="spellStart"/>
      <w:r w:rsidRPr="00E87B31">
        <w:rPr>
          <w:sz w:val="16"/>
        </w:rPr>
        <w:t>Mr</w:t>
      </w:r>
      <w:proofErr w:type="spellEnd"/>
      <w:r w:rsidRPr="00E87B31">
        <w:rPr>
          <w:sz w:val="16"/>
        </w:rPr>
        <w:t xml:space="preserve"> Trump, said there were some parallels with the 2016 race</w:t>
      </w:r>
      <w:r w:rsidRPr="00E87B31">
        <w:rPr>
          <w:rStyle w:val="StyleUnderline"/>
        </w:rPr>
        <w:t>. He said it was important to remember that the president “was hired to get things done and not be the consoler-in-chief or hand-holder-in-chief”, and that Republicans wanted him to take a tough stance on crime. But some critics say the strategy will fail.</w:t>
      </w:r>
      <w:r w:rsidRPr="00E87B31">
        <w:rPr>
          <w:sz w:val="16"/>
        </w:rPr>
        <w:t xml:space="preserve"> John Weaver, a Republican strategist, compared the way the president had blamed Antifa — a diffuse leftist anti-fascist movement — for the violent protests with his scaremongering about “caravans” of immigrants ahead of the 2018 elections</w:t>
      </w:r>
      <w:r w:rsidRPr="00E87B31">
        <w:rPr>
          <w:rStyle w:val="StyleUnderline"/>
        </w:rPr>
        <w:t xml:space="preserve">. “In 2016 Trump was a theory, in a good economy, running against a woman who had been vilified by a professional attack machine for 25 years,” said </w:t>
      </w:r>
      <w:proofErr w:type="spellStart"/>
      <w:r w:rsidRPr="00E87B31">
        <w:rPr>
          <w:rStyle w:val="StyleUnderline"/>
        </w:rPr>
        <w:t>Mr</w:t>
      </w:r>
      <w:proofErr w:type="spellEnd"/>
      <w:r w:rsidRPr="00E87B31">
        <w:rPr>
          <w:rStyle w:val="StyleUnderline"/>
        </w:rPr>
        <w:t xml:space="preserve"> Weaver. “</w:t>
      </w:r>
      <w:proofErr w:type="gramStart"/>
      <w:r w:rsidRPr="00E87B31">
        <w:rPr>
          <w:rStyle w:val="StyleUnderline"/>
        </w:rPr>
        <w:t>Today .</w:t>
      </w:r>
      <w:proofErr w:type="gramEnd"/>
      <w:r w:rsidRPr="00E87B31">
        <w:rPr>
          <w:rStyle w:val="StyleUnderline"/>
        </w:rPr>
        <w:t> . . Trump and Trumpism is a fact. He will be crushed in November.”</w:t>
      </w:r>
      <w:r w:rsidRPr="00E87B31">
        <w:rPr>
          <w:rFonts w:ascii="Times New Roman" w:hAnsi="Times New Roman"/>
          <w:sz w:val="16"/>
        </w:rPr>
        <w:t xml:space="preserve"> </w:t>
      </w:r>
      <w:r w:rsidRPr="00E87B31">
        <w:rPr>
          <w:rStyle w:val="StyleUnderline"/>
        </w:rPr>
        <w:t xml:space="preserve">Rick Tyler, former spokesman for Republican senator Ted Cruz, said the president had used Floyd’s death to create a partisan wedge. “Instead of calling for calm and addressing the racism in policing, he chose to pour gasoline on the raging fires of injustice by sending out racist tweets. I have one question for Americans: had enough?” Recent polls show </w:t>
      </w:r>
      <w:proofErr w:type="spellStart"/>
      <w:r w:rsidRPr="00E87B31">
        <w:rPr>
          <w:rStyle w:val="StyleUnderline"/>
        </w:rPr>
        <w:t>Mr</w:t>
      </w:r>
      <w:proofErr w:type="spellEnd"/>
      <w:r w:rsidRPr="00E87B31">
        <w:rPr>
          <w:rStyle w:val="StyleUnderline"/>
        </w:rPr>
        <w:t xml:space="preserve"> Trump is trailing behind Joe Biden nationally and in </w:t>
      </w:r>
      <w:r w:rsidRPr="00E87B31">
        <w:rPr>
          <w:rStyle w:val="StyleUnderline"/>
        </w:rPr>
        <w:lastRenderedPageBreak/>
        <w:t>most key swing states.</w:t>
      </w:r>
      <w:r w:rsidRPr="00E87B31">
        <w:rPr>
          <w:sz w:val="16"/>
        </w:rPr>
        <w:t xml:space="preserve"> But the president seems to be gambling that his approach will spark enough enthusiasm among his base to win.</w:t>
      </w:r>
      <w:r w:rsidRPr="00E87B31">
        <w:rPr>
          <w:rFonts w:ascii="Times New Roman" w:hAnsi="Times New Roman"/>
          <w:sz w:val="16"/>
        </w:rPr>
        <w:t xml:space="preserve"> </w:t>
      </w:r>
      <w:r w:rsidRPr="00E87B31">
        <w:rPr>
          <w:sz w:val="16"/>
        </w:rPr>
        <w:t xml:space="preserve">Laura and Gary </w:t>
      </w:r>
      <w:proofErr w:type="spellStart"/>
      <w:r w:rsidRPr="00E87B31">
        <w:rPr>
          <w:sz w:val="16"/>
        </w:rPr>
        <w:t>Schisler</w:t>
      </w:r>
      <w:proofErr w:type="spellEnd"/>
      <w:r w:rsidRPr="00E87B31">
        <w:rPr>
          <w:sz w:val="16"/>
        </w:rPr>
        <w:t xml:space="preserve">, </w:t>
      </w:r>
      <w:r w:rsidRPr="00E87B31">
        <w:rPr>
          <w:rStyle w:val="StyleUnderline"/>
        </w:rPr>
        <w:t>two Trump supporters from Pittsburgh, said they detected no sign of the president being abandoned by his fans</w:t>
      </w:r>
      <w:r w:rsidRPr="00E87B31">
        <w:rPr>
          <w:sz w:val="16"/>
        </w:rPr>
        <w:t xml:space="preserve">. </w:t>
      </w:r>
      <w:proofErr w:type="spellStart"/>
      <w:r w:rsidRPr="00E87B31">
        <w:rPr>
          <w:sz w:val="16"/>
        </w:rPr>
        <w:t>Ms</w:t>
      </w:r>
      <w:proofErr w:type="spellEnd"/>
      <w:r w:rsidRPr="00E87B31">
        <w:rPr>
          <w:sz w:val="16"/>
        </w:rPr>
        <w:t xml:space="preserve"> </w:t>
      </w:r>
      <w:proofErr w:type="spellStart"/>
      <w:r w:rsidRPr="00E87B31">
        <w:rPr>
          <w:sz w:val="16"/>
        </w:rPr>
        <w:t>Schisler</w:t>
      </w:r>
      <w:proofErr w:type="spellEnd"/>
      <w:r w:rsidRPr="00E87B31">
        <w:rPr>
          <w:sz w:val="16"/>
        </w:rPr>
        <w:t xml:space="preserve"> said his message on law and order resonated with her female friends who worried about the protests reaching the suburbs. She said most would welcome the military involvement because people were tired of the chaos. Her husband, a former Air Force pilot, said Trump retained strong support but added there was a danger it could backfire. “I don’t think anyone can win from that situation,” he said. “If people see thousands of army men and women in full combat gear, those old enough to remember the Vietnam protests will think very poorly of that situation.” Critics also say </w:t>
      </w:r>
      <w:proofErr w:type="spellStart"/>
      <w:r w:rsidRPr="00E87B31">
        <w:rPr>
          <w:sz w:val="16"/>
        </w:rPr>
        <w:t>Mr</w:t>
      </w:r>
      <w:proofErr w:type="spellEnd"/>
      <w:r w:rsidRPr="00E87B31">
        <w:rPr>
          <w:sz w:val="16"/>
        </w:rPr>
        <w:t xml:space="preserve"> Trump will lose any gains he has made with black voters. But Tim Murtaugh, the presidential campaign spokesman, dismissed that idea. He said the justice department had “swiftly launched” a probe into Floyd’s death and </w:t>
      </w:r>
      <w:proofErr w:type="spellStart"/>
      <w:r w:rsidRPr="00E87B31">
        <w:rPr>
          <w:sz w:val="16"/>
        </w:rPr>
        <w:t>Mr</w:t>
      </w:r>
      <w:proofErr w:type="spellEnd"/>
      <w:r w:rsidRPr="00E87B31">
        <w:rPr>
          <w:sz w:val="16"/>
        </w:rPr>
        <w:t xml:space="preserve"> Trump had a “clear record of achievement” when it came to black voters, including record low unemployment before the virus and securing criminal justice reform.</w:t>
      </w:r>
      <w:r w:rsidRPr="00E87B31">
        <w:rPr>
          <w:rFonts w:ascii="Times New Roman" w:hAnsi="Times New Roman"/>
          <w:sz w:val="16"/>
        </w:rPr>
        <w:t xml:space="preserve"> </w:t>
      </w:r>
      <w:r w:rsidRPr="00E87B31">
        <w:rPr>
          <w:sz w:val="16"/>
        </w:rPr>
        <w:t>“</w:t>
      </w:r>
      <w:r w:rsidRPr="00E87B31">
        <w:rPr>
          <w:rStyle w:val="StyleUnderline"/>
        </w:rPr>
        <w:t xml:space="preserve">If you have 140,000 dead and 40m unemployed [because of coronavirus] and blood in the streets, I don’t see how you win,” </w:t>
      </w:r>
      <w:r w:rsidRPr="00E87B31">
        <w:rPr>
          <w:sz w:val="16"/>
        </w:rPr>
        <w:t>he said. “You just ask the old Reagan question, ‘are you better off than you were four years ago?’”</w:t>
      </w:r>
    </w:p>
    <w:p w14:paraId="59BB5231" w14:textId="77777777" w:rsidR="0069518D" w:rsidRDefault="0069518D" w:rsidP="0069518D">
      <w:pPr>
        <w:rPr>
          <w:sz w:val="16"/>
        </w:rPr>
      </w:pPr>
    </w:p>
    <w:p w14:paraId="1EDD0834" w14:textId="77777777" w:rsidR="0069518D" w:rsidRDefault="0069518D" w:rsidP="0069518D">
      <w:pPr>
        <w:pStyle w:val="Heading3"/>
      </w:pPr>
      <w:r>
        <w:lastRenderedPageBreak/>
        <w:t>A/T: 1</w:t>
      </w:r>
      <w:r w:rsidRPr="0069518D">
        <w:rPr>
          <w:vertAlign w:val="superscript"/>
        </w:rPr>
        <w:t>st</w:t>
      </w:r>
      <w:r>
        <w:t xml:space="preserve"> Step Thumps</w:t>
      </w:r>
    </w:p>
    <w:p w14:paraId="20906F36" w14:textId="77777777" w:rsidR="0069518D" w:rsidRPr="0069518D" w:rsidRDefault="0069518D" w:rsidP="0069518D"/>
    <w:p w14:paraId="6007268F" w14:textId="77777777" w:rsidR="0069518D" w:rsidRPr="005370E0" w:rsidRDefault="0069518D" w:rsidP="0069518D">
      <w:pPr>
        <w:pStyle w:val="Heading4"/>
      </w:pPr>
      <w:r>
        <w:t>FIRST STEP helped Trump gain support but he’ll need more to win in November</w:t>
      </w:r>
    </w:p>
    <w:p w14:paraId="0D5F21C8" w14:textId="77777777" w:rsidR="0069518D" w:rsidRPr="00CB7555" w:rsidRDefault="0069518D" w:rsidP="0069518D">
      <w:proofErr w:type="spellStart"/>
      <w:r w:rsidRPr="00CB7555">
        <w:rPr>
          <w:rStyle w:val="Style13ptBold"/>
        </w:rPr>
        <w:t>Ciaramella</w:t>
      </w:r>
      <w:proofErr w:type="spellEnd"/>
      <w:r w:rsidRPr="00CB7555">
        <w:rPr>
          <w:rStyle w:val="Style13ptBold"/>
        </w:rPr>
        <w:t xml:space="preserve"> 20</w:t>
      </w:r>
      <w:r w:rsidRPr="00CB7555">
        <w:t xml:space="preserve">(C.J. </w:t>
      </w:r>
      <w:proofErr w:type="spellStart"/>
      <w:r w:rsidRPr="00CB7555">
        <w:t>Ciaramella</w:t>
      </w:r>
      <w:proofErr w:type="spellEnd"/>
      <w:r w:rsidRPr="00CB7555">
        <w:t xml:space="preserve">, </w:t>
      </w:r>
      <w:r w:rsidRPr="005370E0">
        <w:t xml:space="preserve">His writing has also appeared in Vanity Fair, Vice, The Weekly Standard, High Times, Salon, The Federalist, Pacific Standard, The Washington Post, The Daily Beast, the San Diego Union-Tribune, and Street Sense </w:t>
      </w:r>
      <w:r>
        <w:t xml:space="preserve">, </w:t>
      </w:r>
      <w:r w:rsidRPr="00CB7555">
        <w:t>"Trump Is Making Criminal Justice Reform a Theme of his Campaign", Reason, 2-4-2020, https://reason.com/2020/02/04/trump-is-making-criminal-justice-reform-a-theme-of-his-campaign/, AEN)</w:t>
      </w:r>
    </w:p>
    <w:p w14:paraId="159FA35E" w14:textId="77777777" w:rsidR="0069518D" w:rsidRDefault="0069518D" w:rsidP="0069518D">
      <w:pPr>
        <w:rPr>
          <w:rStyle w:val="StyleUnderline"/>
        </w:rPr>
      </w:pPr>
      <w:r w:rsidRPr="0049673A">
        <w:rPr>
          <w:rStyle w:val="StyleUnderline"/>
        </w:rPr>
        <w:t>Donald Trump once again touted his embrace of some criminal justice reforms at tonight's State of the Union speech, suggesting that it may be a theme in the early part of his re-election campaign</w:t>
      </w:r>
      <w:r w:rsidRPr="000351BA">
        <w:rPr>
          <w:sz w:val="16"/>
        </w:rPr>
        <w:t xml:space="preserve">. "Our roaring economy has, for the first time ever, given many former prisoners the ability to get a great job and a fresh start," Trump said. </w:t>
      </w:r>
      <w:r w:rsidRPr="000351BA">
        <w:rPr>
          <w:rStyle w:val="StyleUnderline"/>
        </w:rPr>
        <w:t xml:space="preserve">"This second chance at life is made possible because we passed landmark criminal justice reform into law. Everybody said that criminal justice reform could not be done, but I got it done, and the people in this room got it done." Trump was referring to the FIRST STEP Act, </w:t>
      </w:r>
      <w:r w:rsidRPr="000351BA">
        <w:rPr>
          <w:sz w:val="16"/>
        </w:rPr>
        <w:t xml:space="preserve">a modest but still significant criminal justice bill passed by Congress in late 2018, after months of political wrangling and lobbying by advocates to get the president on board. The statements come after Trump's presidential campaign ran an </w:t>
      </w:r>
      <w:hyperlink r:id="rId32" w:history="1">
        <w:r w:rsidRPr="000351BA">
          <w:rPr>
            <w:rStyle w:val="Hyperlink"/>
            <w:sz w:val="16"/>
          </w:rPr>
          <w:t>ad</w:t>
        </w:r>
      </w:hyperlink>
      <w:r w:rsidRPr="000351BA">
        <w:rPr>
          <w:sz w:val="16"/>
        </w:rPr>
        <w:t xml:space="preserve"> during Sunday's Super Bowl featuring Alice Johnson, a grandmother who was formerly serving life in federal prison for drug conspiracy charges. In 2018, Trump </w:t>
      </w:r>
      <w:hyperlink r:id="rId33" w:history="1">
        <w:r w:rsidRPr="000351BA">
          <w:rPr>
            <w:rStyle w:val="Hyperlink"/>
            <w:sz w:val="16"/>
          </w:rPr>
          <w:t>commuted</w:t>
        </w:r>
      </w:hyperlink>
      <w:r w:rsidRPr="000351BA">
        <w:rPr>
          <w:sz w:val="16"/>
        </w:rPr>
        <w:t xml:space="preserve"> her sentence after reality TV megastar Kim Kardashian West traveled to the White House to lobby on Johnson's behalf. </w:t>
      </w:r>
      <w:r w:rsidRPr="000351BA">
        <w:rPr>
          <w:rStyle w:val="StyleUnderline"/>
        </w:rPr>
        <w:t xml:space="preserve">The ad and Trump's statements are a notable turnabout for the president, who campaigned in 2016 on a tough-on-crime platform and then appointed Jeff Sessions, a notorious opponent of criminal justice reform, as attorney general. The New York Times </w:t>
      </w:r>
      <w:hyperlink r:id="rId34" w:history="1">
        <w:r w:rsidRPr="000351BA">
          <w:rPr>
            <w:rStyle w:val="StyleUnderline"/>
          </w:rPr>
          <w:t>reported</w:t>
        </w:r>
      </w:hyperlink>
      <w:r w:rsidRPr="000351BA">
        <w:rPr>
          <w:rStyle w:val="StyleUnderline"/>
        </w:rPr>
        <w:t xml:space="preserve"> today that the ad was also an attempt by Trump and his son-in-law Jared Kushner to make inroads with black voters as the 2020 election approaches.</w:t>
      </w:r>
      <w:r w:rsidRPr="000351BA">
        <w:rPr>
          <w:sz w:val="16"/>
        </w:rPr>
        <w:t xml:space="preserve"> </w:t>
      </w:r>
      <w:r w:rsidRPr="000351BA">
        <w:rPr>
          <w:rStyle w:val="StyleUnderline"/>
        </w:rPr>
        <w:t xml:space="preserve">But as The Washington Post </w:t>
      </w:r>
      <w:hyperlink r:id="rId35" w:history="1">
        <w:r w:rsidRPr="000351BA">
          <w:rPr>
            <w:rStyle w:val="StyleUnderline"/>
          </w:rPr>
          <w:t>reported</w:t>
        </w:r>
      </w:hyperlink>
      <w:r w:rsidRPr="000351BA">
        <w:rPr>
          <w:rStyle w:val="StyleUnderline"/>
        </w:rPr>
        <w:t xml:space="preserve"> this week, while Trump has soaked up the positive press he received for signing the FIRST STEP Act and commuting Johnson's sentence—he, in fact, argues he doesn't get enough credit for it—he has doled out precious few pardons, almost all of them in cases where someone managed to launch a personal appeal to him. </w:t>
      </w:r>
      <w:r w:rsidRPr="000351BA">
        <w:rPr>
          <w:sz w:val="16"/>
        </w:rPr>
        <w:t xml:space="preserve">Meanwhile, the Justice Department's Office of the Pardon Attorney, which handles official clemency petitions and advises the White House on them, "has become a bureaucratic way station," the Post reports. The office currently has a backlog of nearly 13,000 petitions. As I </w:t>
      </w:r>
      <w:hyperlink r:id="rId36" w:history="1">
        <w:r w:rsidRPr="000351BA">
          <w:rPr>
            <w:rStyle w:val="Hyperlink"/>
            <w:sz w:val="16"/>
          </w:rPr>
          <w:t>noted</w:t>
        </w:r>
      </w:hyperlink>
      <w:r w:rsidRPr="000351BA">
        <w:rPr>
          <w:sz w:val="16"/>
        </w:rPr>
        <w:t xml:space="preserve"> when Kardashian West visited the White House, "it's a not great state of affairs when you need a massive celebrity to get the attention of the president and fix gross injustices." Reason's Jacob </w:t>
      </w:r>
      <w:proofErr w:type="spellStart"/>
      <w:r w:rsidRPr="000351BA">
        <w:rPr>
          <w:sz w:val="16"/>
        </w:rPr>
        <w:t>Sullum</w:t>
      </w:r>
      <w:proofErr w:type="spellEnd"/>
      <w:r w:rsidRPr="000351BA">
        <w:rPr>
          <w:sz w:val="16"/>
        </w:rPr>
        <w:t xml:space="preserve"> wrote this week that "Trump's </w:t>
      </w:r>
      <w:hyperlink r:id="rId37" w:history="1">
        <w:r w:rsidRPr="000351BA">
          <w:rPr>
            <w:rStyle w:val="Hyperlink"/>
            <w:sz w:val="16"/>
          </w:rPr>
          <w:t>concern</w:t>
        </w:r>
      </w:hyperlink>
      <w:r w:rsidRPr="000351BA">
        <w:rPr>
          <w:sz w:val="16"/>
        </w:rPr>
        <w:t xml:space="preserve"> about 'very unfair' drug sentences seems sincere, if intermittent and inconsistent": So far </w:t>
      </w:r>
      <w:r w:rsidRPr="000351BA">
        <w:rPr>
          <w:rStyle w:val="StyleUnderline"/>
        </w:rPr>
        <w:t xml:space="preserve">Trump has </w:t>
      </w:r>
      <w:hyperlink r:id="rId38" w:history="1">
        <w:r w:rsidRPr="000351BA">
          <w:rPr>
            <w:rStyle w:val="StyleUnderline"/>
          </w:rPr>
          <w:t>commuted</w:t>
        </w:r>
      </w:hyperlink>
      <w:r w:rsidRPr="000351BA">
        <w:rPr>
          <w:rStyle w:val="StyleUnderline"/>
        </w:rPr>
        <w:t xml:space="preserve"> just six sentences, including Johnson's and one other drug </w:t>
      </w:r>
      <w:proofErr w:type="spellStart"/>
      <w:r w:rsidRPr="000351BA">
        <w:rPr>
          <w:rStyle w:val="StyleUnderline"/>
        </w:rPr>
        <w:t>offender's</w:t>
      </w:r>
      <w:proofErr w:type="spellEnd"/>
      <w:r w:rsidRPr="000351BA">
        <w:rPr>
          <w:rStyle w:val="StyleUnderline"/>
        </w:rPr>
        <w:t xml:space="preserve">. But that is actually six times as many commutations as Obama </w:t>
      </w:r>
      <w:hyperlink r:id="rId39" w:anchor="nov2011" w:history="1">
        <w:r w:rsidRPr="000351BA">
          <w:rPr>
            <w:rStyle w:val="StyleUnderline"/>
          </w:rPr>
          <w:t>approved</w:t>
        </w:r>
      </w:hyperlink>
      <w:r w:rsidRPr="000351BA">
        <w:rPr>
          <w:rStyle w:val="StyleUnderline"/>
        </w:rPr>
        <w:t xml:space="preserve"> during his first term. Trump could still do much </w:t>
      </w:r>
      <w:proofErr w:type="gramStart"/>
      <w:r w:rsidRPr="000351BA">
        <w:rPr>
          <w:rStyle w:val="StyleUnderline"/>
        </w:rPr>
        <w:t>more good</w:t>
      </w:r>
      <w:proofErr w:type="gramEnd"/>
      <w:r w:rsidRPr="000351BA">
        <w:rPr>
          <w:rStyle w:val="StyleUnderline"/>
        </w:rPr>
        <w:t xml:space="preserve"> with his clemency powers if he is re-elected and puts his mind to it.</w:t>
      </w:r>
      <w:r w:rsidRPr="000351BA">
        <w:rPr>
          <w:sz w:val="16"/>
        </w:rPr>
        <w:t xml:space="preserve"> Whether he is inclined to do that is another question. </w:t>
      </w:r>
      <w:r w:rsidRPr="000351BA">
        <w:rPr>
          <w:rStyle w:val="StyleUnderline"/>
        </w:rPr>
        <w:t xml:space="preserve">Trump also </w:t>
      </w:r>
      <w:hyperlink r:id="rId40" w:history="1">
        <w:r w:rsidRPr="000351BA">
          <w:rPr>
            <w:rStyle w:val="StyleUnderline"/>
          </w:rPr>
          <w:t>touted</w:t>
        </w:r>
      </w:hyperlink>
      <w:r w:rsidRPr="000351BA">
        <w:rPr>
          <w:rStyle w:val="StyleUnderline"/>
        </w:rPr>
        <w:t xml:space="preserve"> the passage of the FIRST STEP Act, as well as Alice Johnson's pardon, in 2019's State of the Union speech. If he wants to be able to brag that he actually reformed the criminal justice system, he'll have to do more than just play the hits once a year.</w:t>
      </w:r>
    </w:p>
    <w:p w14:paraId="284AF8FC" w14:textId="3C482803" w:rsidR="0069518D" w:rsidRDefault="0069518D" w:rsidP="0069518D"/>
    <w:p w14:paraId="586E77CC" w14:textId="251E81B5" w:rsidR="00210FBD" w:rsidRPr="007C5D34" w:rsidRDefault="00210FBD" w:rsidP="00210FBD">
      <w:pPr>
        <w:pStyle w:val="Heading4"/>
        <w:rPr>
          <w:rStyle w:val="Style13ptBold"/>
          <w:b/>
          <w:bCs w:val="0"/>
        </w:rPr>
      </w:pPr>
      <w:r>
        <w:rPr>
          <w:rStyle w:val="Style13ptBold"/>
          <w:b/>
          <w:bCs w:val="0"/>
        </w:rPr>
        <w:t>New CJR</w:t>
      </w:r>
      <w:r w:rsidRPr="007C5D34">
        <w:rPr>
          <w:rStyle w:val="Style13ptBold"/>
          <w:b/>
          <w:bCs w:val="0"/>
        </w:rPr>
        <w:t xml:space="preserve"> gives trump his early victories back </w:t>
      </w:r>
    </w:p>
    <w:p w14:paraId="20F6BFC0" w14:textId="77777777" w:rsidR="00210FBD" w:rsidRDefault="00210FBD" w:rsidP="00210FBD">
      <w:pPr>
        <w:rPr>
          <w:rStyle w:val="Style13ptBold"/>
          <w:b w:val="0"/>
          <w:bCs w:val="0"/>
        </w:rPr>
      </w:pPr>
      <w:r w:rsidRPr="007C5D34">
        <w:rPr>
          <w:rStyle w:val="Style13ptBold"/>
        </w:rPr>
        <w:t>Halon 6/7</w:t>
      </w:r>
      <w:r>
        <w:rPr>
          <w:rStyle w:val="Style13ptBold"/>
          <w:b w:val="0"/>
          <w:bCs w:val="0"/>
        </w:rPr>
        <w:t xml:space="preserve"> - [Yael Halon, reporter, 6-7-2020,"Steve Hilton: It's time for Trump to step up and reform </w:t>
      </w:r>
      <w:proofErr w:type="spellStart"/>
      <w:r>
        <w:rPr>
          <w:rStyle w:val="Style13ptBold"/>
          <w:b w:val="0"/>
          <w:bCs w:val="0"/>
        </w:rPr>
        <w:t>policing</w:t>
      </w:r>
      <w:proofErr w:type="gramStart"/>
      <w:r>
        <w:rPr>
          <w:rStyle w:val="Style13ptBold"/>
          <w:b w:val="0"/>
          <w:bCs w:val="0"/>
        </w:rPr>
        <w:t>",Fox</w:t>
      </w:r>
      <w:proofErr w:type="spellEnd"/>
      <w:proofErr w:type="gramEnd"/>
      <w:r>
        <w:rPr>
          <w:rStyle w:val="Style13ptBold"/>
          <w:b w:val="0"/>
          <w:bCs w:val="0"/>
        </w:rPr>
        <w:t xml:space="preserve"> News,https://www.foxnews.com/media/steve-hilton-trump-reform-policing ]JAK</w:t>
      </w:r>
    </w:p>
    <w:p w14:paraId="3526FF25" w14:textId="77777777" w:rsidR="00210FBD" w:rsidRPr="007C5D34" w:rsidRDefault="00210FBD" w:rsidP="00210FBD">
      <w:pPr>
        <w:rPr>
          <w:rStyle w:val="Style13ptBold"/>
          <w:b w:val="0"/>
          <w:bCs w:val="0"/>
          <w:sz w:val="16"/>
        </w:rPr>
      </w:pPr>
      <w:r w:rsidRPr="007C5D34">
        <w:rPr>
          <w:rStyle w:val="Style13ptBold"/>
          <w:b w:val="0"/>
          <w:bCs w:val="0"/>
          <w:sz w:val="16"/>
        </w:rPr>
        <w:lastRenderedPageBreak/>
        <w:t xml:space="preserve">It's </w:t>
      </w:r>
      <w:r w:rsidRPr="007C5D34">
        <w:rPr>
          <w:rStyle w:val="StyleUnderline"/>
          <w:highlight w:val="cyan"/>
        </w:rPr>
        <w:t>time for</w:t>
      </w:r>
      <w:r w:rsidRPr="007C5D34">
        <w:rPr>
          <w:rStyle w:val="StyleUnderline"/>
        </w:rPr>
        <w:t xml:space="preserve"> President </w:t>
      </w:r>
      <w:r w:rsidRPr="007C5D34">
        <w:rPr>
          <w:rStyle w:val="StyleUnderline"/>
          <w:highlight w:val="cyan"/>
        </w:rPr>
        <w:t>Trump to heed</w:t>
      </w:r>
      <w:r w:rsidRPr="007C5D34">
        <w:rPr>
          <w:rStyle w:val="StyleUnderline"/>
        </w:rPr>
        <w:t xml:space="preserve"> the </w:t>
      </w:r>
      <w:r w:rsidRPr="007C5D34">
        <w:rPr>
          <w:rStyle w:val="StyleUnderline"/>
          <w:highlight w:val="cyan"/>
        </w:rPr>
        <w:t>calls</w:t>
      </w:r>
      <w:r w:rsidRPr="007C5D34">
        <w:rPr>
          <w:rStyle w:val="StyleUnderline"/>
        </w:rPr>
        <w:t xml:space="preserve"> of protesters across the nation and commit </w:t>
      </w:r>
      <w:r w:rsidRPr="007C5D34">
        <w:rPr>
          <w:rStyle w:val="StyleUnderline"/>
          <w:highlight w:val="cyan"/>
        </w:rPr>
        <w:t>to reforming policing</w:t>
      </w:r>
      <w:r w:rsidRPr="007C5D34">
        <w:rPr>
          <w:rStyle w:val="Style13ptBold"/>
          <w:b w:val="0"/>
          <w:bCs w:val="0"/>
          <w:sz w:val="16"/>
        </w:rPr>
        <w:t xml:space="preserve"> in the United States, Steve Hilton argued Sunday.</w:t>
      </w:r>
      <w:r>
        <w:rPr>
          <w:rStyle w:val="Style13ptBold"/>
          <w:b w:val="0"/>
          <w:bCs w:val="0"/>
          <w:sz w:val="16"/>
        </w:rPr>
        <w:t xml:space="preserve"> </w:t>
      </w:r>
      <w:r w:rsidRPr="007C5D34">
        <w:rPr>
          <w:rStyle w:val="Style13ptBold"/>
          <w:b w:val="0"/>
          <w:bCs w:val="0"/>
          <w:sz w:val="16"/>
        </w:rPr>
        <w:t>"</w:t>
      </w:r>
      <w:r w:rsidRPr="007C5D34">
        <w:rPr>
          <w:rStyle w:val="StyleUnderline"/>
        </w:rPr>
        <w:t xml:space="preserve">President Trump is </w:t>
      </w:r>
      <w:r w:rsidRPr="007C5D34">
        <w:rPr>
          <w:rStyle w:val="StyleUnderline"/>
          <w:highlight w:val="cyan"/>
        </w:rPr>
        <w:t>rightly proud of what he did for African Americans, the lowest unemployment in history, opportunity zones to revitalize urban neighborhoods</w:t>
      </w:r>
      <w:r w:rsidRPr="007C5D34">
        <w:rPr>
          <w:rStyle w:val="StyleUnderline"/>
        </w:rPr>
        <w:t xml:space="preserve"> </w:t>
      </w:r>
      <w:r w:rsidRPr="007C5D34">
        <w:rPr>
          <w:rStyle w:val="StyleUnderline"/>
          <w:highlight w:val="cyan"/>
        </w:rPr>
        <w:t>and</w:t>
      </w:r>
      <w:r w:rsidRPr="007C5D34">
        <w:rPr>
          <w:rStyle w:val="StyleUnderline"/>
        </w:rPr>
        <w:t xml:space="preserve"> long overdue criminal justice </w:t>
      </w:r>
      <w:r w:rsidRPr="007C5D34">
        <w:rPr>
          <w:rStyle w:val="StyleUnderline"/>
          <w:highlight w:val="cyan"/>
        </w:rPr>
        <w:t>reform</w:t>
      </w:r>
      <w:r w:rsidRPr="007C5D34">
        <w:rPr>
          <w:rStyle w:val="StyleUnderline"/>
        </w:rPr>
        <w:t>…</w:t>
      </w:r>
      <w:r w:rsidRPr="007C5D34">
        <w:rPr>
          <w:rStyle w:val="Style13ptBold"/>
          <w:b w:val="0"/>
          <w:bCs w:val="0"/>
          <w:sz w:val="16"/>
        </w:rPr>
        <w:t>" Hilton said on "The Next Revolution"</w:t>
      </w:r>
      <w:r>
        <w:rPr>
          <w:rStyle w:val="Style13ptBold"/>
          <w:b w:val="0"/>
          <w:bCs w:val="0"/>
          <w:sz w:val="16"/>
        </w:rPr>
        <w:t xml:space="preserve"> </w:t>
      </w:r>
      <w:r w:rsidRPr="007C5D34">
        <w:rPr>
          <w:rStyle w:val="Style13ptBold"/>
          <w:b w:val="0"/>
          <w:bCs w:val="0"/>
          <w:sz w:val="16"/>
        </w:rPr>
        <w:t>"</w:t>
      </w:r>
      <w:r w:rsidRPr="007C5D34">
        <w:rPr>
          <w:rStyle w:val="StyleUnderline"/>
          <w:highlight w:val="cyan"/>
        </w:rPr>
        <w:t>All those gains will be lost</w:t>
      </w:r>
      <w:r w:rsidRPr="007C5D34">
        <w:rPr>
          <w:rStyle w:val="StyleUnderline"/>
        </w:rPr>
        <w:t xml:space="preserve"> -</w:t>
      </w:r>
      <w:r w:rsidRPr="007C5D34">
        <w:rPr>
          <w:rStyle w:val="Style13ptBold"/>
          <w:b w:val="0"/>
          <w:bCs w:val="0"/>
          <w:sz w:val="16"/>
        </w:rPr>
        <w:t xml:space="preserve">- politically speaking -- </w:t>
      </w:r>
      <w:r w:rsidRPr="007C5D34">
        <w:rPr>
          <w:rStyle w:val="StyleUnderline"/>
          <w:highlight w:val="cyan"/>
        </w:rPr>
        <w:t>unless he now takes the next step</w:t>
      </w:r>
      <w:r w:rsidRPr="007C5D34">
        <w:rPr>
          <w:rStyle w:val="StyleUnderline"/>
        </w:rPr>
        <w:t>, police reform</w:t>
      </w:r>
      <w:r w:rsidRPr="007C5D34">
        <w:rPr>
          <w:rStyle w:val="Style13ptBold"/>
          <w:b w:val="0"/>
          <w:bCs w:val="0"/>
          <w:sz w:val="16"/>
        </w:rPr>
        <w:t xml:space="preserve">. </w:t>
      </w:r>
      <w:r w:rsidRPr="007C5D34">
        <w:rPr>
          <w:rStyle w:val="StyleUnderline"/>
        </w:rPr>
        <w:t>The president should lead this</w:t>
      </w:r>
      <w:r w:rsidRPr="007C5D34">
        <w:rPr>
          <w:rStyle w:val="Style13ptBold"/>
          <w:b w:val="0"/>
          <w:bCs w:val="0"/>
          <w:sz w:val="16"/>
        </w:rPr>
        <w:t xml:space="preserve">," Hilton went on, suggesting a "federal mandate to limit use of force, to bring procedures and training in line, and to bring accountability to make sure every American needs to have access to a complaint commission so we can use transparency to </w:t>
      </w:r>
      <w:r w:rsidRPr="007C5D34">
        <w:rPr>
          <w:rStyle w:val="StyleUnderline"/>
        </w:rPr>
        <w:t>weed out the bad cops while supporting the good on</w:t>
      </w:r>
      <w:r w:rsidRPr="007C5D34">
        <w:rPr>
          <w:rStyle w:val="Style13ptBold"/>
          <w:b w:val="0"/>
          <w:bCs w:val="0"/>
          <w:sz w:val="16"/>
        </w:rPr>
        <w:t>es."</w:t>
      </w:r>
      <w:r>
        <w:rPr>
          <w:rStyle w:val="Style13ptBold"/>
          <w:b w:val="0"/>
          <w:bCs w:val="0"/>
          <w:sz w:val="16"/>
        </w:rPr>
        <w:t xml:space="preserve"> </w:t>
      </w:r>
      <w:r w:rsidRPr="007C5D34">
        <w:rPr>
          <w:rStyle w:val="Style13ptBold"/>
          <w:b w:val="0"/>
          <w:bCs w:val="0"/>
          <w:sz w:val="16"/>
        </w:rPr>
        <w:t xml:space="preserve">Protests escalate in cities across the country over George Floyd </w:t>
      </w:r>
      <w:proofErr w:type="spellStart"/>
      <w:r w:rsidRPr="007C5D34">
        <w:rPr>
          <w:rStyle w:val="Style13ptBold"/>
          <w:b w:val="0"/>
          <w:bCs w:val="0"/>
          <w:sz w:val="16"/>
        </w:rPr>
        <w:t>deathVideo</w:t>
      </w:r>
      <w:proofErr w:type="spellEnd"/>
      <w:r>
        <w:rPr>
          <w:rStyle w:val="Style13ptBold"/>
          <w:b w:val="0"/>
          <w:bCs w:val="0"/>
          <w:sz w:val="16"/>
        </w:rPr>
        <w:t xml:space="preserve"> </w:t>
      </w:r>
      <w:r w:rsidRPr="007C5D34">
        <w:rPr>
          <w:rStyle w:val="Style13ptBold"/>
          <w:b w:val="0"/>
          <w:bCs w:val="0"/>
          <w:sz w:val="16"/>
        </w:rPr>
        <w:t>Hilton said the solution to true reformation lies not in the growing calls to "defund the police," but will come about through "actual policy change."</w:t>
      </w:r>
      <w:r>
        <w:rPr>
          <w:rStyle w:val="Style13ptBold"/>
          <w:b w:val="0"/>
          <w:bCs w:val="0"/>
          <w:sz w:val="16"/>
        </w:rPr>
        <w:t xml:space="preserve"> </w:t>
      </w:r>
      <w:r w:rsidRPr="007C5D34">
        <w:rPr>
          <w:rStyle w:val="Style13ptBold"/>
          <w:b w:val="0"/>
          <w:bCs w:val="0"/>
          <w:sz w:val="16"/>
        </w:rPr>
        <w:t>"When a violent man is beating up his girlfriend, while a four-year-old boy cowers in terror, good luck breaking that up with the new transformative model for cultivating safety," he said.</w:t>
      </w:r>
    </w:p>
    <w:p w14:paraId="3733C738" w14:textId="77777777" w:rsidR="00210FBD" w:rsidRPr="006F152A" w:rsidRDefault="00210FBD" w:rsidP="0069518D"/>
    <w:p w14:paraId="5F227271" w14:textId="77777777" w:rsidR="0069518D" w:rsidRDefault="0069518D" w:rsidP="0069518D">
      <w:pPr>
        <w:pStyle w:val="Heading3"/>
      </w:pPr>
      <w:r>
        <w:lastRenderedPageBreak/>
        <w:t>Abolition/Defunding Link</w:t>
      </w:r>
    </w:p>
    <w:p w14:paraId="478D3E5B" w14:textId="77777777" w:rsidR="0069518D" w:rsidRDefault="0069518D" w:rsidP="0069518D"/>
    <w:p w14:paraId="109DF2B7" w14:textId="77777777" w:rsidR="0069518D" w:rsidRDefault="0069518D" w:rsidP="0069518D">
      <w:pPr>
        <w:pStyle w:val="Heading4"/>
      </w:pPr>
      <w:r>
        <w:t xml:space="preserve">Abolishing/defunding the police boosts the chances for a Trump reelection </w:t>
      </w:r>
    </w:p>
    <w:p w14:paraId="16751F2A" w14:textId="77777777" w:rsidR="0069518D" w:rsidRDefault="0069518D" w:rsidP="0069518D">
      <w:r w:rsidRPr="008D032B">
        <w:t xml:space="preserve">Douglas </w:t>
      </w:r>
      <w:r w:rsidRPr="008D032B">
        <w:rPr>
          <w:rStyle w:val="Style13ptBold"/>
        </w:rPr>
        <w:t>Schoen</w:t>
      </w:r>
      <w:r w:rsidRPr="008D032B">
        <w:t xml:space="preserve">, </w:t>
      </w:r>
      <w:r w:rsidRPr="008D032B">
        <w:rPr>
          <w:rStyle w:val="Style13ptBold"/>
        </w:rPr>
        <w:t>6-7</w:t>
      </w:r>
      <w:r w:rsidRPr="008D032B">
        <w:t xml:space="preserve">-2020, "Defunding police will lead to Republican victory this year," </w:t>
      </w:r>
      <w:proofErr w:type="spellStart"/>
      <w:r w:rsidRPr="008D032B">
        <w:t>TheHill</w:t>
      </w:r>
      <w:proofErr w:type="spellEnd"/>
      <w:r w:rsidRPr="008D032B">
        <w:t xml:space="preserve">, </w:t>
      </w:r>
      <w:hyperlink r:id="rId41" w:history="1">
        <w:r w:rsidRPr="003B33D4">
          <w:rPr>
            <w:rStyle w:val="Hyperlink"/>
          </w:rPr>
          <w:t>https://thehill.com/opinion/campaign/501511-defund-the-police-and-republicans-will-win</w:t>
        </w:r>
      </w:hyperlink>
      <w:r>
        <w:t xml:space="preserve"> MB</w:t>
      </w:r>
    </w:p>
    <w:p w14:paraId="26394914" w14:textId="77777777" w:rsidR="0069518D" w:rsidRPr="005125F4" w:rsidRDefault="0069518D" w:rsidP="0069518D">
      <w:pPr>
        <w:rPr>
          <w:u w:val="single"/>
        </w:rPr>
      </w:pPr>
      <w:r w:rsidRPr="00017FF1">
        <w:rPr>
          <w:highlight w:val="cyan"/>
          <w:u w:val="single"/>
        </w:rPr>
        <w:t>If Democrats persist with</w:t>
      </w:r>
      <w:r w:rsidRPr="008D032B">
        <w:rPr>
          <w:u w:val="single"/>
        </w:rPr>
        <w:t xml:space="preserve"> this rhetoric about </w:t>
      </w:r>
      <w:r w:rsidRPr="00017FF1">
        <w:rPr>
          <w:highlight w:val="cyan"/>
          <w:u w:val="single"/>
        </w:rPr>
        <w:t>disbanding</w:t>
      </w:r>
      <w:r w:rsidRPr="008D032B">
        <w:rPr>
          <w:u w:val="single"/>
        </w:rPr>
        <w:t xml:space="preserve"> </w:t>
      </w:r>
      <w:r w:rsidRPr="00017FF1">
        <w:rPr>
          <w:highlight w:val="cyan"/>
          <w:u w:val="single"/>
        </w:rPr>
        <w:t>law</w:t>
      </w:r>
      <w:r w:rsidRPr="008D032B">
        <w:rPr>
          <w:u w:val="single"/>
        </w:rPr>
        <w:t xml:space="preserve"> </w:t>
      </w:r>
      <w:r w:rsidRPr="00017FF1">
        <w:rPr>
          <w:highlight w:val="cyan"/>
          <w:u w:val="single"/>
        </w:rPr>
        <w:t>enforcement</w:t>
      </w:r>
      <w:r w:rsidRPr="008D032B">
        <w:rPr>
          <w:u w:val="single"/>
        </w:rPr>
        <w:t xml:space="preserve"> in the midst of the pandemic and the protests,</w:t>
      </w:r>
      <w:r w:rsidRPr="008D032B">
        <w:rPr>
          <w:sz w:val="16"/>
        </w:rPr>
        <w:t xml:space="preserve"> which have at times been violent or involved looting, then </w:t>
      </w:r>
      <w:r w:rsidRPr="00017FF1">
        <w:rPr>
          <w:highlight w:val="cyan"/>
          <w:u w:val="single"/>
        </w:rPr>
        <w:t>they will be playing</w:t>
      </w:r>
      <w:r w:rsidRPr="008D032B">
        <w:rPr>
          <w:u w:val="single"/>
        </w:rPr>
        <w:t xml:space="preserve"> </w:t>
      </w:r>
      <w:r w:rsidRPr="00017FF1">
        <w:rPr>
          <w:highlight w:val="cyan"/>
          <w:u w:val="single"/>
        </w:rPr>
        <w:t>right into the hands of</w:t>
      </w:r>
      <w:r w:rsidRPr="008D032B">
        <w:rPr>
          <w:u w:val="single"/>
        </w:rPr>
        <w:t xml:space="preserve"> President </w:t>
      </w:r>
      <w:r w:rsidRPr="00017FF1">
        <w:rPr>
          <w:highlight w:val="cyan"/>
          <w:u w:val="single"/>
        </w:rPr>
        <w:t>Trump</w:t>
      </w:r>
      <w:r w:rsidRPr="008D032B">
        <w:rPr>
          <w:u w:val="single"/>
        </w:rPr>
        <w:t xml:space="preserve"> </w:t>
      </w:r>
      <w:r w:rsidRPr="00017FF1">
        <w:rPr>
          <w:highlight w:val="cyan"/>
          <w:u w:val="single"/>
        </w:rPr>
        <w:t>and</w:t>
      </w:r>
      <w:r w:rsidRPr="008D032B">
        <w:rPr>
          <w:u w:val="single"/>
        </w:rPr>
        <w:t xml:space="preserve"> will </w:t>
      </w:r>
      <w:r w:rsidRPr="00017FF1">
        <w:rPr>
          <w:highlight w:val="cyan"/>
          <w:u w:val="single"/>
        </w:rPr>
        <w:t>increase his</w:t>
      </w:r>
      <w:r w:rsidRPr="008D032B">
        <w:rPr>
          <w:u w:val="single"/>
        </w:rPr>
        <w:t xml:space="preserve"> </w:t>
      </w:r>
      <w:r w:rsidRPr="00017FF1">
        <w:rPr>
          <w:highlight w:val="cyan"/>
          <w:u w:val="single"/>
        </w:rPr>
        <w:t>chances to win the election</w:t>
      </w:r>
      <w:r w:rsidRPr="008D032B">
        <w:rPr>
          <w:u w:val="single"/>
        </w:rPr>
        <w:t xml:space="preserve"> this year. Ultimately, </w:t>
      </w:r>
      <w:r w:rsidRPr="00017FF1">
        <w:rPr>
          <w:highlight w:val="cyan"/>
          <w:u w:val="single"/>
        </w:rPr>
        <w:t>calling to</w:t>
      </w:r>
      <w:r w:rsidRPr="008D032B">
        <w:rPr>
          <w:u w:val="single"/>
        </w:rPr>
        <w:t xml:space="preserve"> </w:t>
      </w:r>
      <w:r w:rsidRPr="00017FF1">
        <w:rPr>
          <w:highlight w:val="cyan"/>
          <w:u w:val="single"/>
        </w:rPr>
        <w:t>reduce</w:t>
      </w:r>
      <w:r w:rsidRPr="008D032B">
        <w:rPr>
          <w:u w:val="single"/>
        </w:rPr>
        <w:t xml:space="preserve"> the </w:t>
      </w:r>
      <w:r w:rsidRPr="00017FF1">
        <w:rPr>
          <w:highlight w:val="cyan"/>
          <w:u w:val="single"/>
        </w:rPr>
        <w:t>police will</w:t>
      </w:r>
      <w:r w:rsidRPr="008D032B">
        <w:rPr>
          <w:u w:val="single"/>
        </w:rPr>
        <w:t xml:space="preserve"> simply </w:t>
      </w:r>
      <w:r w:rsidRPr="00017FF1">
        <w:rPr>
          <w:highlight w:val="cyan"/>
          <w:u w:val="single"/>
        </w:rPr>
        <w:t>make people feel unsafe</w:t>
      </w:r>
      <w:r w:rsidRPr="008D032B">
        <w:rPr>
          <w:sz w:val="16"/>
        </w:rPr>
        <w:t xml:space="preserve">, </w:t>
      </w:r>
      <w:r w:rsidRPr="008D032B">
        <w:rPr>
          <w:u w:val="single"/>
        </w:rPr>
        <w:t>insecure</w:t>
      </w:r>
      <w:r w:rsidRPr="008D032B">
        <w:rPr>
          <w:sz w:val="16"/>
        </w:rPr>
        <w:t xml:space="preserve">, </w:t>
      </w:r>
      <w:r w:rsidRPr="00017FF1">
        <w:rPr>
          <w:highlight w:val="cyan"/>
          <w:u w:val="single"/>
        </w:rPr>
        <w:t>and</w:t>
      </w:r>
      <w:r w:rsidRPr="008D032B">
        <w:rPr>
          <w:sz w:val="16"/>
        </w:rPr>
        <w:t xml:space="preserve"> in my view </w:t>
      </w:r>
      <w:r w:rsidRPr="00017FF1">
        <w:rPr>
          <w:highlight w:val="cyan"/>
          <w:u w:val="single"/>
        </w:rPr>
        <w:t>less likely to vote for Democrats</w:t>
      </w:r>
      <w:r w:rsidRPr="008D032B">
        <w:rPr>
          <w:u w:val="single"/>
        </w:rPr>
        <w:t>.</w:t>
      </w:r>
      <w:r>
        <w:rPr>
          <w:u w:val="single"/>
        </w:rPr>
        <w:t xml:space="preserve"> </w:t>
      </w:r>
      <w:r w:rsidRPr="008D032B">
        <w:rPr>
          <w:sz w:val="16"/>
        </w:rPr>
        <w:t xml:space="preserve">But some Democrats in Congress embrace this idea, including Alexandria Ocasio Cortez and Ilhan Omar, who lambasted the police departments in New York and Minneapolis. While his latest leadership failures have forced moderate Republicans and a vast number of independents to move away from Trump, and potentially toward the Democrats, there is little support for defunding the police. </w:t>
      </w:r>
      <w:r w:rsidRPr="008D032B">
        <w:rPr>
          <w:u w:val="single"/>
        </w:rPr>
        <w:t>This signals that if Democrats continue calling for this action, it could hurt them badly at the polls this November.</w:t>
      </w:r>
      <w:r>
        <w:rPr>
          <w:u w:val="single"/>
        </w:rPr>
        <w:t xml:space="preserve"> </w:t>
      </w:r>
      <w:r w:rsidRPr="008D032B">
        <w:rPr>
          <w:sz w:val="16"/>
        </w:rPr>
        <w:t xml:space="preserve">Indeed, </w:t>
      </w:r>
      <w:r w:rsidRPr="008D032B">
        <w:rPr>
          <w:u w:val="single"/>
        </w:rPr>
        <w:t xml:space="preserve">most </w:t>
      </w:r>
      <w:r w:rsidRPr="00017FF1">
        <w:rPr>
          <w:highlight w:val="cyan"/>
          <w:u w:val="single"/>
        </w:rPr>
        <w:t>Americans do not</w:t>
      </w:r>
      <w:r w:rsidRPr="008D032B">
        <w:rPr>
          <w:u w:val="single"/>
        </w:rPr>
        <w:t xml:space="preserve"> really </w:t>
      </w:r>
      <w:r w:rsidRPr="00017FF1">
        <w:rPr>
          <w:highlight w:val="cyan"/>
          <w:u w:val="single"/>
        </w:rPr>
        <w:t>want</w:t>
      </w:r>
      <w:r w:rsidRPr="008D032B">
        <w:rPr>
          <w:u w:val="single"/>
        </w:rPr>
        <w:t xml:space="preserve"> </w:t>
      </w:r>
      <w:r w:rsidRPr="00017FF1">
        <w:rPr>
          <w:highlight w:val="cyan"/>
          <w:u w:val="single"/>
        </w:rPr>
        <w:t>to cut funding for the police</w:t>
      </w:r>
      <w:r w:rsidRPr="008D032B">
        <w:rPr>
          <w:u w:val="single"/>
        </w:rPr>
        <w:t xml:space="preserve">. A recent </w:t>
      </w:r>
      <w:r w:rsidRPr="00017FF1">
        <w:rPr>
          <w:highlight w:val="cyan"/>
          <w:u w:val="single"/>
        </w:rPr>
        <w:t>poll on race and justice</w:t>
      </w:r>
      <w:r w:rsidRPr="008D032B">
        <w:rPr>
          <w:u w:val="single"/>
        </w:rPr>
        <w:t xml:space="preserve"> </w:t>
      </w:r>
      <w:r w:rsidRPr="00017FF1">
        <w:rPr>
          <w:highlight w:val="cyan"/>
          <w:u w:val="single"/>
        </w:rPr>
        <w:t>found less than a fifth of Americans favor a reduction of police</w:t>
      </w:r>
      <w:r w:rsidRPr="008D032B">
        <w:rPr>
          <w:u w:val="single"/>
        </w:rPr>
        <w:t xml:space="preserve"> </w:t>
      </w:r>
      <w:r w:rsidRPr="00017FF1">
        <w:rPr>
          <w:highlight w:val="cyan"/>
          <w:u w:val="single"/>
        </w:rPr>
        <w:t>departments</w:t>
      </w:r>
      <w:r w:rsidRPr="008D032B">
        <w:rPr>
          <w:u w:val="single"/>
        </w:rPr>
        <w:t xml:space="preserve"> and more than half of them are opposed.</w:t>
      </w:r>
      <w:r w:rsidRPr="008D032B">
        <w:rPr>
          <w:sz w:val="16"/>
        </w:rPr>
        <w:t xml:space="preserve"> However, a strong majority of Americans support police reform measures to reduce deadly force encounters, including training for police on how to lower conflict and avoid using force, outfitting officers with body cameras, and using an early warning system to identify any problem officers. This is why </w:t>
      </w:r>
      <w:r w:rsidRPr="008D032B">
        <w:rPr>
          <w:u w:val="single"/>
        </w:rPr>
        <w:t>Democrats should not advocate for defunding the police.</w:t>
      </w:r>
      <w:r w:rsidRPr="008D032B">
        <w:rPr>
          <w:sz w:val="16"/>
        </w:rPr>
        <w:t xml:space="preserve"> They have to instead push for programs at the state and local levels to produce better trained police, focusing on the tactics to lower conflict and holding police accountable for any misconduct. Beyond police reform, Democrats need a principled and specific policy agenda to address and tackle all the social and economic problems that are causing this civil unrest, including health care reform, educational initiatives, and vocational training. </w:t>
      </w:r>
      <w:r w:rsidRPr="008D032B">
        <w:rPr>
          <w:u w:val="single"/>
        </w:rPr>
        <w:t>To be sure, this moment is a turning point for Democrats. The party must shift away from rhetoric about protests, regardless of however justifiable such rhetoric is, and away from the idea of reducing law enforcement to attract critical moderate voters. Democrats must also keep from playing into the rhetoric of Trump, which showcases that he remains committed to law and order above all</w:t>
      </w:r>
      <w:r w:rsidRPr="008D032B">
        <w:rPr>
          <w:sz w:val="16"/>
        </w:rPr>
        <w:t xml:space="preserve">, in a way reminiscent of Richard Nixon. Similar to the present era, the period leading to the 1968 election was a time of great civil unrest. There were riots across the country following the assassination of Martin Luther King, while the Democratic National Convention in Chicago turned into a place for protests against the war, which were led by left wing activist groups. Some will recall that it had culminated in a televised riot with police clashing with protesters. After this historic civil unrest, Democrats took a more liberal foreign policy perspective while focusing mainly on social and racial justice issues at the expense of economic issues. Their opposition to law and order and strong ideological lurch to the left enabled Nixon to use his southern strategy to appeal to the silent majority and win in 1968 and once more in 1972. There are those who say this is a different era, as voters are more diverse and more sympathetic to the issues of racial justice and income equality. Some also note the lead that Joe Biden has in the polls. I would tell them that for suburban white moderates, a key bloc for both parties in 2020, a threat of Democrats moving too far left along with policy initiatives such as </w:t>
      </w:r>
      <w:r w:rsidRPr="00017FF1">
        <w:rPr>
          <w:highlight w:val="cyan"/>
          <w:u w:val="single"/>
        </w:rPr>
        <w:t>defunding the pol</w:t>
      </w:r>
      <w:r w:rsidRPr="008D032B">
        <w:rPr>
          <w:u w:val="single"/>
        </w:rPr>
        <w:t xml:space="preserve">ice </w:t>
      </w:r>
      <w:r w:rsidRPr="00017FF1">
        <w:rPr>
          <w:highlight w:val="cyan"/>
          <w:u w:val="single"/>
        </w:rPr>
        <w:t>could</w:t>
      </w:r>
      <w:r w:rsidRPr="008D032B">
        <w:rPr>
          <w:u w:val="single"/>
        </w:rPr>
        <w:t xml:space="preserve"> certainly </w:t>
      </w:r>
      <w:r w:rsidRPr="00017FF1">
        <w:rPr>
          <w:highlight w:val="cyan"/>
          <w:u w:val="single"/>
        </w:rPr>
        <w:t>make</w:t>
      </w:r>
      <w:r w:rsidRPr="008D032B">
        <w:rPr>
          <w:u w:val="single"/>
        </w:rPr>
        <w:t xml:space="preserve"> </w:t>
      </w:r>
      <w:r w:rsidRPr="00017FF1">
        <w:rPr>
          <w:highlight w:val="cyan"/>
          <w:u w:val="single"/>
        </w:rPr>
        <w:t>this a much closer election between Biden and Trump</w:t>
      </w:r>
      <w:r w:rsidRPr="008D032B">
        <w:rPr>
          <w:u w:val="single"/>
        </w:rPr>
        <w:t xml:space="preserve"> than it might seem to be at this moment.</w:t>
      </w:r>
    </w:p>
    <w:p w14:paraId="7EB54E4B" w14:textId="77777777" w:rsidR="0069518D" w:rsidRPr="006F152A" w:rsidRDefault="0069518D" w:rsidP="0069518D"/>
    <w:p w14:paraId="0C897EC6" w14:textId="77777777" w:rsidR="0069518D" w:rsidRPr="006E21F4" w:rsidRDefault="0069518D" w:rsidP="0069518D">
      <w:pPr>
        <w:pStyle w:val="Heading4"/>
      </w:pPr>
      <w:r>
        <w:t xml:space="preserve">Abolishing/defunding the police is popular now – inordinate budgets and racial injustice </w:t>
      </w:r>
    </w:p>
    <w:p w14:paraId="11D11839" w14:textId="77777777" w:rsidR="0069518D" w:rsidRPr="006E21F4" w:rsidRDefault="0069518D" w:rsidP="0069518D">
      <w:r w:rsidRPr="006E21F4">
        <w:t xml:space="preserve">Sam </w:t>
      </w:r>
      <w:r w:rsidRPr="006E21F4">
        <w:rPr>
          <w:rStyle w:val="Style13ptBold"/>
        </w:rPr>
        <w:t>Levin</w:t>
      </w:r>
      <w:r w:rsidRPr="006E21F4">
        <w:t>, 6-4-</w:t>
      </w:r>
      <w:r w:rsidRPr="006E21F4">
        <w:rPr>
          <w:rStyle w:val="Style13ptBold"/>
        </w:rPr>
        <w:t>2020</w:t>
      </w:r>
      <w:r w:rsidRPr="006E21F4">
        <w:t xml:space="preserve">, "Movement to defund police gains 'unprecedented' support across US," Guardian, </w:t>
      </w:r>
      <w:hyperlink r:id="rId42" w:history="1">
        <w:r w:rsidRPr="003B33D4">
          <w:rPr>
            <w:rStyle w:val="Hyperlink"/>
          </w:rPr>
          <w:t>https://www.theguardian.com/us-news/2020/jun/04/defund-the-police-us-george-floyd-budgets</w:t>
        </w:r>
      </w:hyperlink>
      <w:r>
        <w:t xml:space="preserve"> MB</w:t>
      </w:r>
    </w:p>
    <w:p w14:paraId="1D9AEF38" w14:textId="77777777" w:rsidR="0069518D" w:rsidRDefault="0069518D" w:rsidP="0069518D">
      <w:pPr>
        <w:rPr>
          <w:sz w:val="16"/>
        </w:rPr>
      </w:pPr>
      <w:r w:rsidRPr="006E21F4">
        <w:rPr>
          <w:u w:val="single"/>
        </w:rPr>
        <w:t xml:space="preserve">The movement to </w:t>
      </w:r>
      <w:r w:rsidRPr="00E1780F">
        <w:rPr>
          <w:highlight w:val="cyan"/>
          <w:u w:val="single"/>
        </w:rPr>
        <w:t>defund the police is gaining significant support</w:t>
      </w:r>
      <w:r w:rsidRPr="006E21F4">
        <w:rPr>
          <w:u w:val="single"/>
        </w:rPr>
        <w:t xml:space="preserve"> across America, including from elected leaders</w:t>
      </w:r>
      <w:r w:rsidRPr="006E21F4">
        <w:rPr>
          <w:sz w:val="16"/>
        </w:rPr>
        <w:t xml:space="preserve">, as protests over the killing of George Floyd sweep the nation. For years, activists have pushed US cities and states to cut law enforcement budgets amid a dramatic rise in spending on police and prisons while funding for vital social services has shrunk or disappeared </w:t>
      </w:r>
      <w:r w:rsidRPr="006E21F4">
        <w:rPr>
          <w:sz w:val="16"/>
        </w:rPr>
        <w:lastRenderedPageBreak/>
        <w:t xml:space="preserve">altogether. Government officials have long dismissed the idea as a leftist fantasy, but </w:t>
      </w:r>
      <w:r w:rsidRPr="006E21F4">
        <w:rPr>
          <w:u w:val="single"/>
        </w:rPr>
        <w:t>the recent unrest and massive budget shortfalls from the Covid-19 crisis appear to have inspired more mainstream recognition of the central arguments behind defunding.</w:t>
      </w:r>
      <w:r>
        <w:rPr>
          <w:u w:val="single"/>
        </w:rPr>
        <w:t xml:space="preserve"> </w:t>
      </w:r>
      <w:r w:rsidRPr="006E21F4">
        <w:rPr>
          <w:sz w:val="16"/>
        </w:rPr>
        <w:t xml:space="preserve">“To see legislators who aren’t even necessarily on the left supporting at least a significant decrease in New York police department [NYPD] funding is really very encouraging,” Julia Salazar, a New York state senator and Democratic socialist, told the Guardian on Tuesday. “It feels a little bit surreal.” Floyd’s death on camera in Minneapolis, advocates say, was a powerful demonstration that police reform efforts of the last half-decade have failed to stop racist policing and killings. </w:t>
      </w:r>
      <w:r w:rsidRPr="00E1780F">
        <w:rPr>
          <w:sz w:val="16"/>
        </w:rPr>
        <w:t>Meanwhile</w:t>
      </w:r>
      <w:r w:rsidRPr="00E1780F">
        <w:rPr>
          <w:sz w:val="16"/>
          <w:highlight w:val="cyan"/>
        </w:rPr>
        <w:t>,</w:t>
      </w:r>
      <w:r w:rsidRPr="006E21F4">
        <w:rPr>
          <w:sz w:val="16"/>
        </w:rPr>
        <w:t xml:space="preserve"> </w:t>
      </w:r>
      <w:r w:rsidRPr="006E21F4">
        <w:rPr>
          <w:u w:val="single"/>
        </w:rPr>
        <w:t xml:space="preserve">the striking visuals of enormous, militarized and at times violent police forces responding to </w:t>
      </w:r>
      <w:r w:rsidRPr="00E1780F">
        <w:rPr>
          <w:highlight w:val="cyan"/>
          <w:u w:val="single"/>
        </w:rPr>
        <w:t>peaceful protests have led some politicians to question</w:t>
      </w:r>
      <w:r w:rsidRPr="006E21F4">
        <w:rPr>
          <w:u w:val="single"/>
        </w:rPr>
        <w:t xml:space="preserve"> </w:t>
      </w:r>
      <w:r w:rsidRPr="00E1780F">
        <w:rPr>
          <w:highlight w:val="cyan"/>
          <w:u w:val="single"/>
        </w:rPr>
        <w:t>whether police</w:t>
      </w:r>
      <w:r w:rsidRPr="006E21F4">
        <w:rPr>
          <w:u w:val="single"/>
        </w:rPr>
        <w:t xml:space="preserve"> really </w:t>
      </w:r>
      <w:r w:rsidRPr="00E1780F">
        <w:rPr>
          <w:highlight w:val="cyan"/>
          <w:u w:val="single"/>
        </w:rPr>
        <w:t>need</w:t>
      </w:r>
      <w:r w:rsidRPr="006E21F4">
        <w:rPr>
          <w:u w:val="single"/>
        </w:rPr>
        <w:t xml:space="preserve"> this much </w:t>
      </w:r>
      <w:r w:rsidRPr="00E1780F">
        <w:rPr>
          <w:highlight w:val="cyan"/>
          <w:u w:val="single"/>
        </w:rPr>
        <w:t xml:space="preserve">money and firepower. </w:t>
      </w:r>
      <w:r w:rsidRPr="00E1780F">
        <w:rPr>
          <w:sz w:val="16"/>
        </w:rPr>
        <w:t>Meanwhile</w:t>
      </w:r>
      <w:r w:rsidRPr="006E21F4">
        <w:rPr>
          <w:sz w:val="16"/>
        </w:rPr>
        <w:t xml:space="preserve">, </w:t>
      </w:r>
      <w:r w:rsidRPr="00E1780F">
        <w:rPr>
          <w:highlight w:val="cyan"/>
          <w:u w:val="single"/>
        </w:rPr>
        <w:t>unemployment is</w:t>
      </w:r>
      <w:r w:rsidRPr="006E21F4">
        <w:rPr>
          <w:u w:val="single"/>
        </w:rPr>
        <w:t xml:space="preserve"> surging amid the economic fallout of the coronavirus pandemic, </w:t>
      </w:r>
      <w:r w:rsidRPr="006E21F4">
        <w:rPr>
          <w:sz w:val="16"/>
        </w:rPr>
        <w:t xml:space="preserve">with housing and healthcare crises worsening. Many governments have been making painful cuts to services and expect to see tax revenue fall even further in the coming year. </w:t>
      </w:r>
      <w:r w:rsidRPr="00E1780F">
        <w:rPr>
          <w:highlight w:val="cyan"/>
          <w:u w:val="single"/>
        </w:rPr>
        <w:t>But police budgets have not been affected</w:t>
      </w:r>
      <w:r w:rsidRPr="006E21F4">
        <w:rPr>
          <w:u w:val="single"/>
        </w:rPr>
        <w:t>, and some mayors are even seeking to expand law enforcement funding.</w:t>
      </w:r>
      <w:r>
        <w:rPr>
          <w:u w:val="single"/>
        </w:rPr>
        <w:t xml:space="preserve"> </w:t>
      </w:r>
      <w:r w:rsidRPr="006E21F4">
        <w:rPr>
          <w:sz w:val="16"/>
        </w:rPr>
        <w:t xml:space="preserve">Los Angeles: the police budget is $1.8bn, and the mayor has for weeks been pushing for raises and bonuses for officers and an overall 7% increase that would make the budget more than half of the general fund. But on Wednesday, he said he was now looking to make cuts to the police budget. New York: The mayor is pushing to leave the NYPD’s nearly $6bn budget intact while slashing education and youth programs and cutting other agencies by as much as 80%. Philadelphia: The mayor has proposed spending $977m on police and prisons, which is 20% of the general fund. A $14m increase for police comes as the city is cutting funding for youth violence prevention, arts and culture, workforce development, and laying off staff at recreation centers and libraries. </w:t>
      </w:r>
      <w:r w:rsidRPr="00E1780F">
        <w:rPr>
          <w:highlight w:val="cyan"/>
          <w:u w:val="single"/>
        </w:rPr>
        <w:t>Defunding</w:t>
      </w:r>
      <w:r w:rsidRPr="006E21F4">
        <w:rPr>
          <w:u w:val="single"/>
        </w:rPr>
        <w:t xml:space="preserve">, said activist </w:t>
      </w:r>
      <w:proofErr w:type="spellStart"/>
      <w:r w:rsidRPr="006E21F4">
        <w:rPr>
          <w:u w:val="single"/>
        </w:rPr>
        <w:t>Jeralynn</w:t>
      </w:r>
      <w:proofErr w:type="spellEnd"/>
      <w:r w:rsidRPr="006E21F4">
        <w:rPr>
          <w:u w:val="single"/>
        </w:rPr>
        <w:t xml:space="preserve"> </w:t>
      </w:r>
      <w:proofErr w:type="spellStart"/>
      <w:r w:rsidRPr="006E21F4">
        <w:rPr>
          <w:u w:val="single"/>
        </w:rPr>
        <w:t>Blueford</w:t>
      </w:r>
      <w:proofErr w:type="spellEnd"/>
      <w:r w:rsidRPr="006E21F4">
        <w:rPr>
          <w:u w:val="single"/>
        </w:rPr>
        <w:t xml:space="preserve">, </w:t>
      </w:r>
      <w:r w:rsidRPr="00E1780F">
        <w:rPr>
          <w:highlight w:val="cyan"/>
          <w:u w:val="single"/>
        </w:rPr>
        <w:t>is the logical response from leaders</w:t>
      </w:r>
      <w:r w:rsidRPr="006E21F4">
        <w:rPr>
          <w:u w:val="single"/>
        </w:rPr>
        <w:t xml:space="preserve"> in this moment of unprecedented unrest. “</w:t>
      </w:r>
      <w:r w:rsidRPr="00E1780F">
        <w:rPr>
          <w:highlight w:val="cyan"/>
          <w:u w:val="single"/>
        </w:rPr>
        <w:t>If police had been serious about</w:t>
      </w:r>
      <w:r w:rsidRPr="006E21F4">
        <w:rPr>
          <w:u w:val="single"/>
        </w:rPr>
        <w:t xml:space="preserve"> reform and policy </w:t>
      </w:r>
      <w:r w:rsidRPr="00E1780F">
        <w:rPr>
          <w:highlight w:val="cyan"/>
          <w:u w:val="single"/>
        </w:rPr>
        <w:t>change, then</w:t>
      </w:r>
      <w:r w:rsidRPr="006E21F4">
        <w:rPr>
          <w:u w:val="single"/>
        </w:rPr>
        <w:t xml:space="preserve"> guess what? </w:t>
      </w:r>
      <w:r w:rsidRPr="00E1780F">
        <w:rPr>
          <w:highlight w:val="cyan"/>
          <w:u w:val="single"/>
        </w:rPr>
        <w:t>People would</w:t>
      </w:r>
      <w:r w:rsidRPr="006E21F4">
        <w:rPr>
          <w:u w:val="single"/>
        </w:rPr>
        <w:t xml:space="preserve"> </w:t>
      </w:r>
      <w:r w:rsidRPr="00E1780F">
        <w:rPr>
          <w:highlight w:val="cyan"/>
          <w:u w:val="single"/>
        </w:rPr>
        <w:t>not be this angry</w:t>
      </w:r>
      <w:r w:rsidRPr="006E21F4">
        <w:rPr>
          <w:u w:val="single"/>
        </w:rPr>
        <w:t>.”</w:t>
      </w:r>
      <w:r>
        <w:rPr>
          <w:u w:val="single"/>
        </w:rPr>
        <w:t xml:space="preserve"> </w:t>
      </w:r>
      <w:proofErr w:type="spellStart"/>
      <w:r w:rsidRPr="006E21F4">
        <w:rPr>
          <w:sz w:val="16"/>
        </w:rPr>
        <w:t>Blueford’s</w:t>
      </w:r>
      <w:proofErr w:type="spellEnd"/>
      <w:r w:rsidRPr="006E21F4">
        <w:rPr>
          <w:sz w:val="16"/>
        </w:rPr>
        <w:t xml:space="preserve"> son was killed by Oakland police in 2012 and she’s been fighting for reforms since. “We allowed you to kill our children, and you said this was going to change, and you reneged on it. If we keep funding them, it gives them the green light to </w:t>
      </w:r>
      <w:proofErr w:type="gramStart"/>
      <w:r w:rsidRPr="006E21F4">
        <w:rPr>
          <w:sz w:val="16"/>
        </w:rPr>
        <w:t>continue ”</w:t>
      </w:r>
      <w:proofErr w:type="gramEnd"/>
      <w:r w:rsidRPr="006E21F4">
        <w:rPr>
          <w:sz w:val="16"/>
        </w:rPr>
        <w:t xml:space="preserve">. If police had been serious about reform and policy change, then guess what? People would not be this angry </w:t>
      </w:r>
      <w:proofErr w:type="spellStart"/>
      <w:r w:rsidRPr="006E21F4">
        <w:rPr>
          <w:sz w:val="16"/>
        </w:rPr>
        <w:t>Jeralynn</w:t>
      </w:r>
      <w:proofErr w:type="spellEnd"/>
      <w:r w:rsidRPr="006E21F4">
        <w:rPr>
          <w:sz w:val="16"/>
        </w:rPr>
        <w:t xml:space="preserve"> </w:t>
      </w:r>
      <w:proofErr w:type="spellStart"/>
      <w:r w:rsidRPr="006E21F4">
        <w:rPr>
          <w:sz w:val="16"/>
        </w:rPr>
        <w:t>Blueford</w:t>
      </w:r>
      <w:proofErr w:type="spellEnd"/>
      <w:r w:rsidRPr="006E21F4">
        <w:rPr>
          <w:sz w:val="16"/>
        </w:rPr>
        <w:t xml:space="preserve"> Community groups advocating for defunding have put forward differing strategies, some merely opposing police budget increases, others advocating mass reductions, and some fighting for full defunding as a step toward abolishing police forces. Some initiatives are tied to the fight to close prisons. All are pushing for a reinvestment of those dollars in services. Amid the protests, some local leaders with budgeting powers have started proposing modest cuts to policing. The most substantial change so far, has come in Minneapolis where the school board on Tuesday voted to end its contract with the police department. The University of Minnesota has also pledged to stop working with police. </w:t>
      </w:r>
      <w:r w:rsidRPr="006E21F4">
        <w:rPr>
          <w:u w:val="single"/>
        </w:rPr>
        <w:t>“People have been fighting for years to get cops out of schools, and now it’s happening overnight,” said Tony Williams, a member of MPD150, an abolition group whose literature on building a “police-free future” has spread on social media in recent days. One elected Minneapolis ward member said this week that the city’s police department was “irredeemably beyond reform”, the kind of remark that would until recently have been unthinkable to organizers.</w:t>
      </w:r>
      <w:r>
        <w:rPr>
          <w:u w:val="single"/>
        </w:rPr>
        <w:t xml:space="preserve"> </w:t>
      </w:r>
      <w:r w:rsidRPr="006E21F4">
        <w:rPr>
          <w:u w:val="single"/>
        </w:rPr>
        <w:t>“This is unprecedented in our movement, but it is a natural consequence of where we’ve been over the last five years,” Williams said, rattling off high-profile killings by police that have failed to lead to substantive reforms.</w:t>
      </w:r>
      <w:r>
        <w:rPr>
          <w:u w:val="single"/>
        </w:rPr>
        <w:t xml:space="preserve"> </w:t>
      </w:r>
      <w:r w:rsidRPr="006E21F4">
        <w:rPr>
          <w:u w:val="single"/>
        </w:rPr>
        <w:t>Eric Garcetti, the Los Angeles mayor, addressed the broader protests in a speech late Wednesday night and said he was now working to make cuts of up to $150m to the police budget and reinvest funds in black communities, though specifics of his plans were unclear.</w:t>
      </w:r>
      <w:r>
        <w:rPr>
          <w:u w:val="single"/>
        </w:rPr>
        <w:t xml:space="preserve"> </w:t>
      </w:r>
      <w:r w:rsidRPr="006E21F4">
        <w:rPr>
          <w:sz w:val="16"/>
        </w:rPr>
        <w:t xml:space="preserve">His move comes after a coalition convened by Black Lives Matter LA pushed for what it called a “people’s budget”, which encouraged the city to spend only 5.7% of its general fund on law enforcement, and 44% on universal aid and crisis management. “In moments of crisis, people want services and resources that go directly to help people rather than police that surveil, brutalize and kill us,” said Melina Abdullah, the BLM LA co-founder, adding that Garcetti’s proposed cut was “minimal” and that officials “need to go much further”. </w:t>
      </w:r>
      <w:r w:rsidRPr="006E21F4">
        <w:rPr>
          <w:u w:val="single"/>
        </w:rPr>
        <w:t>Even though many US police departments’ duties are responding to non-violent, non-emergency calls, departments have expanded their military-style arsenal in recent years</w:t>
      </w:r>
      <w:r w:rsidRPr="00E1780F">
        <w:rPr>
          <w:highlight w:val="cyan"/>
          <w:u w:val="single"/>
        </w:rPr>
        <w:t>. US police kill more people in days than many other countries do in years</w:t>
      </w:r>
      <w:r w:rsidRPr="006E21F4">
        <w:rPr>
          <w:u w:val="single"/>
        </w:rPr>
        <w:t>.</w:t>
      </w:r>
      <w:r>
        <w:rPr>
          <w:u w:val="single"/>
        </w:rPr>
        <w:t xml:space="preserve"> </w:t>
      </w:r>
      <w:r w:rsidRPr="006E21F4">
        <w:rPr>
          <w:sz w:val="16"/>
        </w:rPr>
        <w:t xml:space="preserve">Senator Salazar in New York said the Covid-19 devastation is motivating lawmakers normally sympathetic to the NYPD to rethink the budget: “Every senate office … has been fielding an unfathomable number of unemployment claims. We’ve been thinking every day about how social services and the public safety net are failing people. Having come out of a bleak state budget process, it’s very frustrating to hear that $6bn figure for the NYPD.” We’ve been thinking every day about how social services and the public safety net are failing people Julia Salazar </w:t>
      </w:r>
      <w:proofErr w:type="gramStart"/>
      <w:r w:rsidRPr="006E21F4">
        <w:rPr>
          <w:sz w:val="16"/>
        </w:rPr>
        <w:t>The</w:t>
      </w:r>
      <w:proofErr w:type="gramEnd"/>
      <w:r w:rsidRPr="006E21F4">
        <w:rPr>
          <w:sz w:val="16"/>
        </w:rPr>
        <w:t xml:space="preserve"> city councilmember who chairs the committee that oversees the budget called for significant NYPD cuts this week. Although she doesn’t control NYPD financing as a state lawmaker, Salazar said she could envision police immediately losing $1bn from its budget just for current police functions that have nothing to do with law enforcement and crime, such as responding to mental health calls and other social services. Kamau Walton, a Philadelphia-based member of Critical Resistance, a long-running US abolition group, said the absurdity of increased police spending in this moment was visible to many. Walton lives across from a recreation center and library that has been closed </w:t>
      </w:r>
      <w:r w:rsidRPr="006E21F4">
        <w:rPr>
          <w:sz w:val="16"/>
        </w:rPr>
        <w:lastRenderedPageBreak/>
        <w:t xml:space="preserve">due to </w:t>
      </w:r>
      <w:proofErr w:type="spellStart"/>
      <w:r w:rsidRPr="006E21F4">
        <w:rPr>
          <w:sz w:val="16"/>
        </w:rPr>
        <w:t>Covid</w:t>
      </w:r>
      <w:proofErr w:type="spellEnd"/>
      <w:r w:rsidRPr="006E21F4">
        <w:rPr>
          <w:sz w:val="16"/>
        </w:rPr>
        <w:t>, and said houseless people now gather outside, because they have nowhere else to go. The city, however, is further cutting housing and homelessness services and seems to lack a summer plan for these communities who have lost programs, resources and jobs, they said. “At a drop of a dime, they can find money for uber-militarized tanks and fly helicopters all over the city and shoot rubber bullets, but we can’t put people in houses?” Kelly Lytle Hernández, a UCLA historian and recent MacArthur recipient, said this could be a pivotal moment for the US: “We’ve created over the last 30 to 40 years a sense that our safety and wellbeing always comes from investing more and more in police.” This week, it seems there is increasing recognition of this failure, she said, adding, “Defunding the police is the first step in a much broader historical transformation that I’m hoping you’re seeing broad-based support for on the streets today.”</w:t>
      </w:r>
    </w:p>
    <w:p w14:paraId="5BD7E6C6" w14:textId="77777777" w:rsidR="0069518D" w:rsidRDefault="0069518D" w:rsidP="0069518D">
      <w:pPr>
        <w:rPr>
          <w:sz w:val="16"/>
        </w:rPr>
      </w:pPr>
    </w:p>
    <w:p w14:paraId="5B8E151E" w14:textId="77777777" w:rsidR="0069518D" w:rsidRDefault="0069518D" w:rsidP="0069518D">
      <w:pPr>
        <w:pStyle w:val="Heading3"/>
      </w:pPr>
      <w:r>
        <w:lastRenderedPageBreak/>
        <w:t>Death Penalty Link</w:t>
      </w:r>
    </w:p>
    <w:p w14:paraId="74CD093F" w14:textId="77777777" w:rsidR="0069518D" w:rsidRPr="00137F2B" w:rsidRDefault="0069518D" w:rsidP="0069518D"/>
    <w:p w14:paraId="78E89E8F" w14:textId="77777777" w:rsidR="0069518D" w:rsidRPr="00C93C04" w:rsidRDefault="0069518D" w:rsidP="0069518D">
      <w:pPr>
        <w:pStyle w:val="Heading4"/>
      </w:pPr>
      <w:r>
        <w:t xml:space="preserve">Support for abolishing the death penalty is at an all-time high </w:t>
      </w:r>
    </w:p>
    <w:p w14:paraId="0F17CAB7" w14:textId="77777777" w:rsidR="0069518D" w:rsidRPr="00C93C04" w:rsidRDefault="0069518D" w:rsidP="0069518D">
      <w:r w:rsidRPr="00C93C04">
        <w:rPr>
          <w:rStyle w:val="Style13ptBold"/>
        </w:rPr>
        <w:t>POLITICO</w:t>
      </w:r>
      <w:r w:rsidRPr="00C93C04">
        <w:t xml:space="preserve">, </w:t>
      </w:r>
      <w:r w:rsidRPr="00C93C04">
        <w:rPr>
          <w:rStyle w:val="Style13ptBold"/>
        </w:rPr>
        <w:t>3-6-</w:t>
      </w:r>
      <w:r w:rsidRPr="00C93C04">
        <w:t xml:space="preserve">2020, "A voter’s guide to Capital Punishment / Death Penalty: Compare where all the 2020 candidates stand," No Publication, </w:t>
      </w:r>
      <w:hyperlink r:id="rId43" w:history="1">
        <w:r w:rsidRPr="00777A71">
          <w:rPr>
            <w:rStyle w:val="Hyperlink"/>
          </w:rPr>
          <w:t>https://www.politico.com/2020-election/candidates-views-on-the-issues/criminal-justice-reform/capital-punishment-death-penalty/</w:t>
        </w:r>
      </w:hyperlink>
      <w:r>
        <w:rPr>
          <w:rStyle w:val="Hyperlink"/>
        </w:rPr>
        <w:t xml:space="preserve"> MB </w:t>
      </w:r>
    </w:p>
    <w:p w14:paraId="1EC87E36" w14:textId="77777777" w:rsidR="0069518D" w:rsidRDefault="0069518D" w:rsidP="0069518D">
      <w:pPr>
        <w:rPr>
          <w:u w:val="single"/>
        </w:rPr>
      </w:pPr>
      <w:r w:rsidRPr="00C93C04">
        <w:rPr>
          <w:sz w:val="16"/>
        </w:rPr>
        <w:t xml:space="preserve">The federal government hasn't executed a death row inmate since 2003, but </w:t>
      </w:r>
      <w:r w:rsidRPr="00140104">
        <w:rPr>
          <w:highlight w:val="cyan"/>
          <w:u w:val="single"/>
        </w:rPr>
        <w:t>the death penalty remains a key target of</w:t>
      </w:r>
      <w:r w:rsidRPr="008A6FCB">
        <w:rPr>
          <w:u w:val="single"/>
        </w:rPr>
        <w:t xml:space="preserve"> several </w:t>
      </w:r>
      <w:r w:rsidRPr="00140104">
        <w:rPr>
          <w:highlight w:val="cyan"/>
          <w:u w:val="single"/>
        </w:rPr>
        <w:t>2020 candidates'</w:t>
      </w:r>
      <w:r w:rsidRPr="008A6FCB">
        <w:rPr>
          <w:u w:val="single"/>
        </w:rPr>
        <w:t xml:space="preserve"> </w:t>
      </w:r>
      <w:r w:rsidRPr="00140104">
        <w:rPr>
          <w:highlight w:val="cyan"/>
          <w:u w:val="single"/>
        </w:rPr>
        <w:t>criminal justice platforms</w:t>
      </w:r>
      <w:r w:rsidRPr="008A6FCB">
        <w:rPr>
          <w:u w:val="single"/>
        </w:rPr>
        <w:t xml:space="preserve"> as momentum begins to shift on the issue. </w:t>
      </w:r>
      <w:r w:rsidRPr="00140104">
        <w:rPr>
          <w:highlight w:val="cyan"/>
          <w:u w:val="single"/>
        </w:rPr>
        <w:t>Opposition to the death penalty is at its highest</w:t>
      </w:r>
      <w:r w:rsidRPr="008A6FCB">
        <w:rPr>
          <w:u w:val="single"/>
        </w:rPr>
        <w:t xml:space="preserve"> point in almost half a century, according to Gallup polling</w:t>
      </w:r>
      <w:r w:rsidRPr="00C93C04">
        <w:rPr>
          <w:sz w:val="16"/>
        </w:rPr>
        <w:t xml:space="preserve">. Though a majority of Americans — 56 percent — continue to support capital punishment for individuals convicted of murder, Gallup found this November that for the first time since it began asking in 1985, a majority of Americans say life without parole is a better punishment for murder than the death penalty. </w:t>
      </w:r>
      <w:r w:rsidRPr="00140104">
        <w:rPr>
          <w:highlight w:val="cyan"/>
          <w:u w:val="single"/>
        </w:rPr>
        <w:t>Democrats</w:t>
      </w:r>
      <w:r w:rsidRPr="00C93C04">
        <w:rPr>
          <w:u w:val="single"/>
        </w:rPr>
        <w:t xml:space="preserve"> in particular </w:t>
      </w:r>
      <w:r w:rsidRPr="00140104">
        <w:rPr>
          <w:highlight w:val="cyan"/>
          <w:u w:val="single"/>
        </w:rPr>
        <w:t>have</w:t>
      </w:r>
      <w:r w:rsidRPr="00C93C04">
        <w:rPr>
          <w:u w:val="single"/>
        </w:rPr>
        <w:t xml:space="preserve"> increasingly </w:t>
      </w:r>
      <w:r w:rsidRPr="00140104">
        <w:rPr>
          <w:highlight w:val="cyan"/>
          <w:u w:val="single"/>
        </w:rPr>
        <w:t>turned against the death penalty</w:t>
      </w:r>
      <w:r w:rsidRPr="00C93C04">
        <w:rPr>
          <w:u w:val="single"/>
        </w:rPr>
        <w:t xml:space="preserve"> in recent years, </w:t>
      </w:r>
      <w:r w:rsidRPr="00140104">
        <w:rPr>
          <w:highlight w:val="cyan"/>
          <w:u w:val="single"/>
        </w:rPr>
        <w:t>arguing</w:t>
      </w:r>
      <w:r w:rsidRPr="00C93C04">
        <w:rPr>
          <w:u w:val="single"/>
        </w:rPr>
        <w:t xml:space="preserve"> capital </w:t>
      </w:r>
      <w:r w:rsidRPr="00140104">
        <w:rPr>
          <w:highlight w:val="cyan"/>
          <w:u w:val="single"/>
        </w:rPr>
        <w:t>punishment is unfairly applied</w:t>
      </w:r>
      <w:r w:rsidRPr="00C93C04">
        <w:rPr>
          <w:u w:val="single"/>
        </w:rPr>
        <w:t xml:space="preserve"> </w:t>
      </w:r>
      <w:r w:rsidRPr="00140104">
        <w:rPr>
          <w:highlight w:val="cyan"/>
          <w:u w:val="single"/>
        </w:rPr>
        <w:t>and</w:t>
      </w:r>
      <w:r w:rsidRPr="00C93C04">
        <w:rPr>
          <w:u w:val="single"/>
        </w:rPr>
        <w:t xml:space="preserve"> holding up new technologies that have exonerated death row inmates. They also point to instances of </w:t>
      </w:r>
      <w:r w:rsidRPr="00140104">
        <w:rPr>
          <w:highlight w:val="cyan"/>
          <w:u w:val="single"/>
        </w:rPr>
        <w:t>botched executions</w:t>
      </w:r>
      <w:r w:rsidRPr="00C93C04">
        <w:rPr>
          <w:u w:val="single"/>
        </w:rPr>
        <w:t xml:space="preserve"> nationwide. </w:t>
      </w:r>
      <w:r w:rsidRPr="00C93C04">
        <w:rPr>
          <w:sz w:val="16"/>
        </w:rPr>
        <w:t xml:space="preserve">For the first time, the Democratic Party in 2016 formally opposed the death penalty in its party platform, though </w:t>
      </w:r>
      <w:r w:rsidRPr="00140104">
        <w:rPr>
          <w:highlight w:val="cyan"/>
          <w:u w:val="single"/>
        </w:rPr>
        <w:t>support</w:t>
      </w:r>
      <w:r w:rsidRPr="00C93C04">
        <w:rPr>
          <w:u w:val="single"/>
        </w:rPr>
        <w:t xml:space="preserve"> for abolishing the death penalty </w:t>
      </w:r>
      <w:r w:rsidRPr="00140104">
        <w:rPr>
          <w:highlight w:val="cyan"/>
          <w:u w:val="single"/>
        </w:rPr>
        <w:t>has been building on the right</w:t>
      </w:r>
      <w:r w:rsidRPr="00C93C04">
        <w:rPr>
          <w:u w:val="single"/>
        </w:rPr>
        <w:t xml:space="preserve"> in recent years as well.</w:t>
      </w:r>
    </w:p>
    <w:p w14:paraId="7751A65D" w14:textId="77777777" w:rsidR="0069518D" w:rsidRDefault="0069518D" w:rsidP="0069518D">
      <w:pPr>
        <w:pStyle w:val="Heading3"/>
      </w:pPr>
      <w:r>
        <w:lastRenderedPageBreak/>
        <w:t>Black Voters Link</w:t>
      </w:r>
    </w:p>
    <w:p w14:paraId="12683287" w14:textId="77777777" w:rsidR="0069518D" w:rsidRPr="006F152A" w:rsidRDefault="0069518D" w:rsidP="0069518D"/>
    <w:p w14:paraId="42671885" w14:textId="77777777" w:rsidR="0069518D" w:rsidRPr="00BD724A" w:rsidRDefault="0069518D" w:rsidP="0069518D">
      <w:pPr>
        <w:pStyle w:val="Heading4"/>
      </w:pPr>
      <w:r>
        <w:t xml:space="preserve">Reform resonates with black voters – they’re looking for a candidate that addresses their needs  </w:t>
      </w:r>
    </w:p>
    <w:p w14:paraId="082477FE" w14:textId="77777777" w:rsidR="0069518D" w:rsidRPr="00BD724A" w:rsidRDefault="0069518D" w:rsidP="0069518D">
      <w:r w:rsidRPr="00BD724A">
        <w:t xml:space="preserve">Rashawn </w:t>
      </w:r>
      <w:r w:rsidRPr="00BD724A">
        <w:rPr>
          <w:rStyle w:val="Style13ptBold"/>
        </w:rPr>
        <w:t>Ray</w:t>
      </w:r>
      <w:r w:rsidRPr="00BD724A">
        <w:t>, 2-25-</w:t>
      </w:r>
      <w:r w:rsidRPr="00BD724A">
        <w:rPr>
          <w:rStyle w:val="Style13ptBold"/>
        </w:rPr>
        <w:t>2020</w:t>
      </w:r>
      <w:r w:rsidRPr="00BD724A">
        <w:t xml:space="preserve">, "To win Black men’s votes in 2020, save your slogans and speak to our priorities," Brookings, </w:t>
      </w:r>
      <w:hyperlink r:id="rId44" w:history="1">
        <w:r w:rsidRPr="003B33D4">
          <w:rPr>
            <w:rStyle w:val="Hyperlink"/>
          </w:rPr>
          <w:t>https://www.brookings.edu/blog/fixgov/2020/02/25/to-win-black-mens-votes-in-2020-save-your-slogans-and-speak-to-our-priorities/</w:t>
        </w:r>
      </w:hyperlink>
      <w:r>
        <w:t xml:space="preserve"> MB</w:t>
      </w:r>
    </w:p>
    <w:p w14:paraId="7A1BFE4C" w14:textId="77777777" w:rsidR="0069518D" w:rsidRPr="00BD724A" w:rsidRDefault="0069518D" w:rsidP="0069518D">
      <w:pPr>
        <w:rPr>
          <w:sz w:val="14"/>
        </w:rPr>
      </w:pPr>
      <w:r w:rsidRPr="00BD724A">
        <w:rPr>
          <w:sz w:val="14"/>
        </w:rPr>
        <w:t xml:space="preserve">Despite Super Bowl ads, targeted outreach to HBCUs, and even handing out envelopes of cash, </w:t>
      </w:r>
      <w:r w:rsidRPr="00B44D0F">
        <w:rPr>
          <w:u w:val="single"/>
        </w:rPr>
        <w:t xml:space="preserve">presidential candidates are missing why some </w:t>
      </w:r>
      <w:r w:rsidRPr="00C271FE">
        <w:rPr>
          <w:highlight w:val="cyan"/>
          <w:u w:val="single"/>
        </w:rPr>
        <w:t>Black</w:t>
      </w:r>
      <w:r w:rsidRPr="00B44D0F">
        <w:rPr>
          <w:u w:val="single"/>
        </w:rPr>
        <w:t xml:space="preserve"> male </w:t>
      </w:r>
      <w:r w:rsidRPr="00C271FE">
        <w:rPr>
          <w:highlight w:val="cyan"/>
          <w:u w:val="single"/>
        </w:rPr>
        <w:t>voters feel invisible in the</w:t>
      </w:r>
      <w:r w:rsidRPr="00B44D0F">
        <w:rPr>
          <w:u w:val="single"/>
        </w:rPr>
        <w:t xml:space="preserve"> </w:t>
      </w:r>
      <w:r w:rsidRPr="00C271FE">
        <w:rPr>
          <w:highlight w:val="cyan"/>
          <w:u w:val="single"/>
        </w:rPr>
        <w:t>2020 election</w:t>
      </w:r>
      <w:r w:rsidRPr="00BD724A">
        <w:rPr>
          <w:sz w:val="14"/>
        </w:rPr>
        <w:t xml:space="preserve">. If they were listening to Black men, they would hear: “Unsure if I even want to vote this time… I understand why Black men feel left out… It’s just a lot of hate for us…” These comments capture the perception, and oftentimes the reality, that </w:t>
      </w:r>
      <w:r w:rsidRPr="00B44D0F">
        <w:rPr>
          <w:u w:val="single"/>
        </w:rPr>
        <w:t>Black men are omitted from policy decision making.</w:t>
      </w:r>
      <w:r w:rsidRPr="00BD724A">
        <w:rPr>
          <w:sz w:val="14"/>
        </w:rPr>
        <w:t xml:space="preserve"> </w:t>
      </w:r>
      <w:r w:rsidRPr="00B44D0F">
        <w:rPr>
          <w:u w:val="single"/>
        </w:rPr>
        <w:t xml:space="preserve">Successful candidates must work harder to understand Black men’s priorities and speak to our aspirations for a better future. </w:t>
      </w:r>
      <w:r w:rsidRPr="00BD724A">
        <w:rPr>
          <w:sz w:val="14"/>
        </w:rPr>
        <w:t xml:space="preserve">Save your slogans and your soundbites, </w:t>
      </w:r>
      <w:r w:rsidRPr="00B44D0F">
        <w:rPr>
          <w:u w:val="single"/>
        </w:rPr>
        <w:t xml:space="preserve">Black men are </w:t>
      </w:r>
      <w:r w:rsidRPr="00C271FE">
        <w:rPr>
          <w:highlight w:val="cyan"/>
          <w:u w:val="single"/>
        </w:rPr>
        <w:t>looking for a</w:t>
      </w:r>
      <w:r w:rsidRPr="00B44D0F">
        <w:rPr>
          <w:u w:val="single"/>
        </w:rPr>
        <w:t xml:space="preserve">n authentic </w:t>
      </w:r>
      <w:r w:rsidRPr="00C271FE">
        <w:rPr>
          <w:highlight w:val="cyan"/>
          <w:u w:val="single"/>
        </w:rPr>
        <w:t>plan to address</w:t>
      </w:r>
      <w:r w:rsidRPr="00B44D0F">
        <w:rPr>
          <w:u w:val="single"/>
        </w:rPr>
        <w:t xml:space="preserve"> </w:t>
      </w:r>
      <w:r w:rsidRPr="00BD724A">
        <w:rPr>
          <w:sz w:val="14"/>
        </w:rPr>
        <w:t>economic gro</w:t>
      </w:r>
      <w:r w:rsidRPr="00B44D0F">
        <w:rPr>
          <w:u w:val="single"/>
        </w:rPr>
        <w:t xml:space="preserve">wth in </w:t>
      </w:r>
      <w:r w:rsidRPr="00C271FE">
        <w:rPr>
          <w:u w:val="single"/>
        </w:rPr>
        <w:t>Black</w:t>
      </w:r>
      <w:r w:rsidRPr="00B44D0F">
        <w:rPr>
          <w:u w:val="single"/>
        </w:rPr>
        <w:t xml:space="preserve"> communities,</w:t>
      </w:r>
      <w:r w:rsidRPr="00BD724A">
        <w:rPr>
          <w:sz w:val="14"/>
        </w:rPr>
        <w:t xml:space="preserve"> vocational and technological training that aligns with jobs, access to social services, </w:t>
      </w:r>
      <w:r w:rsidRPr="00B44D0F">
        <w:rPr>
          <w:u w:val="single"/>
        </w:rPr>
        <w:t>and</w:t>
      </w:r>
      <w:r w:rsidRPr="00BD724A">
        <w:rPr>
          <w:sz w:val="14"/>
        </w:rPr>
        <w:t xml:space="preserve"> </w:t>
      </w:r>
      <w:r w:rsidRPr="00C271FE">
        <w:rPr>
          <w:highlight w:val="cyan"/>
          <w:u w:val="single"/>
        </w:rPr>
        <w:t>criminal justice reform</w:t>
      </w:r>
      <w:r w:rsidRPr="00B44D0F">
        <w:rPr>
          <w:u w:val="single"/>
        </w:rPr>
        <w:t>.</w:t>
      </w:r>
      <w:r>
        <w:rPr>
          <w:u w:val="single"/>
        </w:rPr>
        <w:t xml:space="preserve"> </w:t>
      </w:r>
      <w:r w:rsidRPr="00BD724A">
        <w:rPr>
          <w:sz w:val="14"/>
        </w:rPr>
        <w:t xml:space="preserve">Simply put, Black men prioritize the economy (just like most voters). Similar to most men, regardless of race or social class, work is intrinsically tied to Black men’s identities and how they value themselves. When the impact of work is weakened, it affects all aspects of their lives. While President Trump is touting low unemployment numbers, the unemployment rate of Black men in cities with low job growth such as Memphis, Detroit, and Newark </w:t>
      </w:r>
      <w:proofErr w:type="gramStart"/>
      <w:r w:rsidRPr="00BD724A">
        <w:rPr>
          <w:sz w:val="14"/>
        </w:rPr>
        <w:t>is</w:t>
      </w:r>
      <w:proofErr w:type="gramEnd"/>
      <w:r w:rsidRPr="00BD724A">
        <w:rPr>
          <w:sz w:val="14"/>
        </w:rPr>
        <w:t xml:space="preserve"> quadruple that of Whites in those cities, and significantly higher than the Black rate overall. Furthermore, the unemployment rate only includes people who are actively seeking a job. Some Black men have opted out of the labor market because of dismal opportunities. Many Black men who are working are underpaid, have subpar work benefits, and struggle to put food on the table. There is a lack of high-quality jobs in geographic areas where most Black men live. The work deficits in cities such as Detroit, Cleveland, and Baltimore are systemic—a result both of the historical legacy and current policies of redlining, restrictive covenants, and racism. Predominately Black cities have job sectors with slow growth and are removed from economic hubs best positioned for future opportunities. Based on job growth potential, Black men are underrepresented in the best 15 occupations and overrepresented in the bottom 15 occupations for men. Black Americans are mostly concentrated in low-wage jobs that have unstable benefits and are most likely to be in occupations susceptible to technical displacement (production, food service, retail, and clerical work). Education and health professions, two occupations most resistant to technical displacement, should be a focus of vocational and technical training in predominately Black communities. However, Black men do not represent a large share in either of these fields. Not only are Black men left out of the mainstream labor market, they are also being left out of the gig economy. One big source of frustration for Black men is their omission from the drug industry (including the legalization of marijuana and the manufacturing of opioids). The total retail value of hemp-related products was estimated to be $820 million in 2017. </w:t>
      </w:r>
      <w:r w:rsidRPr="00B44D0F">
        <w:rPr>
          <w:u w:val="single"/>
        </w:rPr>
        <w:t>Marijuana possession helped to single-handedly incarcerate hundreds of thousands of Black males over the past 30 years. As a group, Black men are disproportionately incarcerated for non-violent drug offenses; yet, that same group is mostly failing to reap rewards from federal- and state-level efforts to legalize hemp or marijuana products.</w:t>
      </w:r>
      <w:r w:rsidRPr="00BD724A">
        <w:rPr>
          <w:sz w:val="14"/>
        </w:rPr>
        <w:t xml:space="preserve"> Those economic benefits flow mostly to their White counterparts. Furthermore, crack cocaine, which had huge disparities in sentencing relative to powder cocaine, was viewed through the policy lens of criminalization, whereas the opioid epidemic is viewed through the policy lens of addiction and treatment. To policymakers, crack cocaine users were criminals who posed a public safety threat, while opioid users are victims in need of public health assistance. The dichotomy of criminal/addict alters how people are able to access and utilize social services. Keon Gilbert at Saint Louis University has done extensive research on Black men’s healthcare utilization. He finds that Black men struggle to navigate the moving parts of healthcare. Gilbert elected to work with organizations, like 100 Black Men, who are taking health and social services directly to communities. 100 Black Men is a national organization that improves the educational and economic opportunities for young people most susceptible to the school to prison pipeline. With the St. Louis Chapter, Gilbert created The Barbershop Tour, which conducts health screenings at barbershops and gives Black men advice on how to navigate social services. On the topic of social services, Black men have a contentious relationship with child support agencies, judges, and courts that continue to inhibit their ability to spend quality time with their children. Defying stereotypes, studies show that Black men, compared to men in other racial groups, are more likely to bathe children, play and read to their children, take children to activities, help with homework, and talk with children about their day. Yet, the narrative about Black fathers rarely includes these important outcomes. Concerns about social services are largely absent when discussing Black men. </w:t>
      </w:r>
      <w:r w:rsidRPr="00C271FE">
        <w:rPr>
          <w:highlight w:val="cyan"/>
          <w:u w:val="single"/>
        </w:rPr>
        <w:t>Trump</w:t>
      </w:r>
      <w:r w:rsidRPr="00BD724A">
        <w:rPr>
          <w:u w:val="single"/>
        </w:rPr>
        <w:t xml:space="preserve"> and his team </w:t>
      </w:r>
      <w:r w:rsidRPr="00C271FE">
        <w:rPr>
          <w:highlight w:val="cyan"/>
          <w:u w:val="single"/>
        </w:rPr>
        <w:t>recognize that if they</w:t>
      </w:r>
      <w:r w:rsidRPr="00BD724A">
        <w:rPr>
          <w:u w:val="single"/>
        </w:rPr>
        <w:t xml:space="preserve"> can continue to disenfranchise returning citizens, </w:t>
      </w:r>
      <w:r w:rsidRPr="00C271FE">
        <w:rPr>
          <w:highlight w:val="cyan"/>
          <w:u w:val="single"/>
        </w:rPr>
        <w:t>make</w:t>
      </w:r>
      <w:r w:rsidRPr="00BD724A">
        <w:rPr>
          <w:u w:val="single"/>
        </w:rPr>
        <w:t xml:space="preserve"> other </w:t>
      </w:r>
      <w:r w:rsidRPr="00C271FE">
        <w:rPr>
          <w:highlight w:val="cyan"/>
          <w:u w:val="single"/>
        </w:rPr>
        <w:t>Black men feel further marginalized by the Democratic Party</w:t>
      </w:r>
      <w:r w:rsidRPr="00BD724A">
        <w:rPr>
          <w:u w:val="single"/>
        </w:rPr>
        <w:t xml:space="preserve">, and appeal to college-educated Black men (1 in 6 college-educated Black men voted for Trump in 2016), </w:t>
      </w:r>
      <w:r w:rsidRPr="00C271FE">
        <w:rPr>
          <w:highlight w:val="cyan"/>
          <w:u w:val="single"/>
        </w:rPr>
        <w:t>they set up a recipe for “winning</w:t>
      </w:r>
      <w:r w:rsidRPr="00BD724A">
        <w:rPr>
          <w:u w:val="single"/>
        </w:rPr>
        <w:t xml:space="preserve">” the Black male vote even if they technically lose in raw numbers. </w:t>
      </w:r>
      <w:r w:rsidRPr="00BD724A">
        <w:rPr>
          <w:sz w:val="14"/>
        </w:rPr>
        <w:t xml:space="preserve">Black men who vote for Trump are often highly educated, more fiscally conservative, and extremely religious. Political messages about abortion and Planned Parenthood aiming to dismantle the Black community resonate with them. Still, what happens in the South Carolina primary and on Super Tuesday may tell us a lot about what will occur in the 2020 presidential election. South Carolina will test Joe Biden’s hold on Black voters when compared to Bernie Sanders. Relative to other voting groups, Black Americans report being most likely to support Mike Bloomberg (who could use Super Tuesday as a way to change the landscape of the 2020 election). For now, Tom Steyer seems positioned to acquire votes in South Carolina. Elizabeth Warren, though getting on-the-ground support from John Legend in South Carolina, is polling low with Black Americans, as is Amy Klobuchar. Pete </w:t>
      </w:r>
      <w:r w:rsidRPr="00C271FE">
        <w:rPr>
          <w:highlight w:val="cyan"/>
          <w:u w:val="single"/>
        </w:rPr>
        <w:t>Buttigieg struggled to address policing, criminal justice</w:t>
      </w:r>
      <w:r w:rsidRPr="00BD724A">
        <w:rPr>
          <w:u w:val="single"/>
        </w:rPr>
        <w:t xml:space="preserve"> reform, </w:t>
      </w:r>
      <w:r w:rsidRPr="00C271FE">
        <w:rPr>
          <w:highlight w:val="cyan"/>
          <w:u w:val="single"/>
        </w:rPr>
        <w:t>and racism</w:t>
      </w:r>
      <w:r w:rsidRPr="00BD724A">
        <w:rPr>
          <w:u w:val="single"/>
        </w:rPr>
        <w:t xml:space="preserve"> in his mid-sized city of South Bend, IN; </w:t>
      </w:r>
      <w:r w:rsidRPr="00C271FE">
        <w:rPr>
          <w:highlight w:val="cyan"/>
          <w:u w:val="single"/>
        </w:rPr>
        <w:t>therefore, Blacks are leery of his</w:t>
      </w:r>
      <w:r w:rsidRPr="00BD724A">
        <w:rPr>
          <w:u w:val="single"/>
        </w:rPr>
        <w:t xml:space="preserve"> </w:t>
      </w:r>
      <w:r w:rsidRPr="00C271FE">
        <w:rPr>
          <w:highlight w:val="cyan"/>
          <w:u w:val="single"/>
        </w:rPr>
        <w:t>ability to address race</w:t>
      </w:r>
      <w:r w:rsidRPr="00BD724A">
        <w:rPr>
          <w:u w:val="single"/>
        </w:rPr>
        <w:t xml:space="preserve"> on </w:t>
      </w:r>
      <w:r w:rsidRPr="00BD724A">
        <w:rPr>
          <w:u w:val="single"/>
        </w:rPr>
        <w:lastRenderedPageBreak/>
        <w:t>a national scale.</w:t>
      </w:r>
      <w:r>
        <w:rPr>
          <w:u w:val="single"/>
        </w:rPr>
        <w:t xml:space="preserve"> </w:t>
      </w:r>
      <w:r w:rsidRPr="00BD724A">
        <w:rPr>
          <w:sz w:val="14"/>
        </w:rPr>
        <w:t xml:space="preserve">Bloomberg has a troubling legacy in the criminal justice space as well. However, his track record of success with the economy might outweigh this legacy, even with Black men. With Bloomberg’s Greenwood Initiative that he delivered in Tulsa (the site of the Black Wall Street Massacre), he has gained support from several Black members of Congress and mayors including Washington, DC’s Muriel Bowser and Little Rock’s Frank Scott, Jr. (who serves as co-chair of the Mike for Black America National Leadership Council). Though Bloomberg has apologized for his handling of stop-and-frisk policies in New York City, some Black men question his sincerity based on his previous comments and actions. A 2011 study of 700,000 stops in New York City found that less than 2 percent of the stops resulted in the discovery of contraband or a weapon. However, over 50 percent of the stops were of Black males, and half of the time that physical force was used the victim was Black. Despite this, some Black men that I talked to report being willing to deal with Bloomberg’s poor track record on policing (especially since some of the other Democratic candidates supported crime bills in the 1990s) because Bloomberg is a moderate Democrat who has a plan for addressing the job and infrastructure deficits in Black communities. </w:t>
      </w:r>
      <w:r w:rsidRPr="00BD724A">
        <w:rPr>
          <w:u w:val="single"/>
        </w:rPr>
        <w:t xml:space="preserve">Though many political </w:t>
      </w:r>
      <w:r w:rsidRPr="00C271FE">
        <w:rPr>
          <w:highlight w:val="cyan"/>
          <w:u w:val="single"/>
        </w:rPr>
        <w:t>candidates</w:t>
      </w:r>
      <w:r w:rsidRPr="00BD724A">
        <w:rPr>
          <w:u w:val="single"/>
        </w:rPr>
        <w:t xml:space="preserve"> and policymakers </w:t>
      </w:r>
      <w:r w:rsidRPr="00C271FE">
        <w:rPr>
          <w:highlight w:val="cyan"/>
          <w:u w:val="single"/>
        </w:rPr>
        <w:t>are</w:t>
      </w:r>
      <w:r w:rsidRPr="00BD724A">
        <w:rPr>
          <w:u w:val="single"/>
        </w:rPr>
        <w:t xml:space="preserve"> now </w:t>
      </w:r>
      <w:r w:rsidRPr="00C271FE">
        <w:rPr>
          <w:highlight w:val="cyan"/>
          <w:u w:val="single"/>
        </w:rPr>
        <w:t>realizing the detrimental effects of stop-and-frisk and three-strike policies</w:t>
      </w:r>
      <w:r w:rsidRPr="00BD724A">
        <w:rPr>
          <w:u w:val="single"/>
        </w:rPr>
        <w:t xml:space="preserve">, the bipartisan First Step Act should expand to include more vocational and technical training for returning citizens and investments to grow the local economies of predominately Black cities. </w:t>
      </w:r>
      <w:r w:rsidRPr="00BD724A">
        <w:rPr>
          <w:sz w:val="14"/>
        </w:rPr>
        <w:t>Policymakers such as Nashville Metro Councilman Brandon Taylor understands this. For him, the 2020 election is more than just about defeating Trump. Taylor, who is undecided about who he will vote for on Super Tuesday, aims to illuminate the lack of infrastructure in his district and implement a series of policies related to reentry and reparations to better the lives of people in the 37208 Nashville zip code. Heading into March, Democratic candidates will aim to build on the 2018 midterm election turnout numbers, increase voter turnout from 2016, and match the excitement of the 2008 and 2012 Presidential campaigns of Barack Obama. Though turnout among Blacks was lower in 2016 than in 2012 or 2008, Black men still turned out at higher rates than Latino and Asian men. Given what I laid out as the key issues for Black men, it will be tough for Democratic candidates to convince Black men they should be trusted (or that Black men will be “seen” as an integral part of the political process). As a 40-year-old Black man from Atlanta who is a returning citizen and single father of a preteen told me, “When Obama was in office, it was one of the first times I felt seen in politics.”</w:t>
      </w:r>
    </w:p>
    <w:p w14:paraId="1EF79E33" w14:textId="77777777" w:rsidR="0069518D" w:rsidRDefault="0069518D" w:rsidP="0069518D"/>
    <w:p w14:paraId="1C7CD648" w14:textId="77777777" w:rsidR="0069518D" w:rsidRPr="005B64FF" w:rsidRDefault="0069518D" w:rsidP="0069518D">
      <w:pPr>
        <w:pStyle w:val="Heading4"/>
      </w:pPr>
      <w:r>
        <w:t xml:space="preserve">Biden’s support for Black voters puts him in the lead but many demands more reform – the plan gives them the change they’re looking for through Trump </w:t>
      </w:r>
    </w:p>
    <w:p w14:paraId="7C355421" w14:textId="77777777" w:rsidR="0069518D" w:rsidRPr="00C95591" w:rsidRDefault="0069518D" w:rsidP="0069518D">
      <w:r w:rsidRPr="00C95591">
        <w:t xml:space="preserve">Charlotte </w:t>
      </w:r>
      <w:r w:rsidRPr="00C95591">
        <w:rPr>
          <w:rStyle w:val="Style13ptBold"/>
        </w:rPr>
        <w:t>Alter</w:t>
      </w:r>
      <w:r w:rsidRPr="00C95591">
        <w:t xml:space="preserve">, </w:t>
      </w:r>
      <w:r w:rsidRPr="005B64FF">
        <w:rPr>
          <w:rStyle w:val="Style13ptBold"/>
        </w:rPr>
        <w:t>6-7</w:t>
      </w:r>
      <w:r w:rsidRPr="00C95591">
        <w:t xml:space="preserve">-2020, "How Black Lives Matter Could Reshape the 2020 Elections," Time, </w:t>
      </w:r>
      <w:hyperlink r:id="rId45" w:history="1">
        <w:r w:rsidRPr="003B33D4">
          <w:rPr>
            <w:rStyle w:val="Hyperlink"/>
          </w:rPr>
          <w:t>https://time.com/5852534/black-lives-matter-2020-elections-voting/</w:t>
        </w:r>
      </w:hyperlink>
      <w:r>
        <w:t xml:space="preserve"> MB</w:t>
      </w:r>
    </w:p>
    <w:p w14:paraId="24E97D3C" w14:textId="77777777" w:rsidR="0069518D" w:rsidRPr="005125F4" w:rsidRDefault="0069518D" w:rsidP="0069518D">
      <w:pPr>
        <w:rPr>
          <w:sz w:val="16"/>
        </w:rPr>
      </w:pPr>
      <w:r w:rsidRPr="00C95591">
        <w:rPr>
          <w:sz w:val="16"/>
        </w:rPr>
        <w:t xml:space="preserve">Above all, </w:t>
      </w:r>
      <w:r w:rsidRPr="00C95591">
        <w:rPr>
          <w:u w:val="single"/>
        </w:rPr>
        <w:t xml:space="preserve">the </w:t>
      </w:r>
      <w:r w:rsidRPr="005B64FF">
        <w:rPr>
          <w:highlight w:val="cyan"/>
          <w:u w:val="single"/>
        </w:rPr>
        <w:t>protests are</w:t>
      </w:r>
      <w:r w:rsidRPr="00C95591">
        <w:rPr>
          <w:u w:val="single"/>
        </w:rPr>
        <w:t xml:space="preserve"> </w:t>
      </w:r>
      <w:r w:rsidRPr="005B64FF">
        <w:rPr>
          <w:highlight w:val="cyan"/>
          <w:u w:val="single"/>
        </w:rPr>
        <w:t>both a gift</w:t>
      </w:r>
      <w:r w:rsidRPr="00C95591">
        <w:rPr>
          <w:u w:val="single"/>
        </w:rPr>
        <w:t xml:space="preserve"> and a challenge </w:t>
      </w:r>
      <w:r w:rsidRPr="005B64FF">
        <w:rPr>
          <w:highlight w:val="cyan"/>
          <w:u w:val="single"/>
        </w:rPr>
        <w:t>for Biden, who</w:t>
      </w:r>
      <w:r w:rsidRPr="00C95591">
        <w:rPr>
          <w:u w:val="single"/>
        </w:rPr>
        <w:t xml:space="preserve"> has </w:t>
      </w:r>
      <w:r w:rsidRPr="005B64FF">
        <w:rPr>
          <w:highlight w:val="cyan"/>
          <w:u w:val="single"/>
        </w:rPr>
        <w:t>supported the movement</w:t>
      </w:r>
      <w:r w:rsidRPr="005B64FF">
        <w:rPr>
          <w:u w:val="single"/>
        </w:rPr>
        <w:t>’s</w:t>
      </w:r>
      <w:r w:rsidRPr="00C95591">
        <w:rPr>
          <w:u w:val="single"/>
        </w:rPr>
        <w:t xml:space="preserve"> goals without embracing activists’ more controversial demands.</w:t>
      </w:r>
      <w:r w:rsidRPr="00C95591">
        <w:rPr>
          <w:sz w:val="16"/>
        </w:rPr>
        <w:t xml:space="preserve"> “This movement has politicized young Black voters in particular,” says </w:t>
      </w:r>
      <w:proofErr w:type="spellStart"/>
      <w:r w:rsidRPr="00C95591">
        <w:rPr>
          <w:sz w:val="16"/>
        </w:rPr>
        <w:t>LaTosha</w:t>
      </w:r>
      <w:proofErr w:type="spellEnd"/>
      <w:r w:rsidRPr="00C95591">
        <w:rPr>
          <w:sz w:val="16"/>
        </w:rPr>
        <w:t xml:space="preserve"> Brown, co-founder of Black Voters Matter, which aims to register Black voters in overlooked areas. “They’re taking a much harder look at his record. And that doesn’t necessarily work in his favor.” The former vice president, whose </w:t>
      </w:r>
      <w:r w:rsidRPr="005B64FF">
        <w:rPr>
          <w:sz w:val="16"/>
          <w:highlight w:val="cyan"/>
        </w:rPr>
        <w:t>s</w:t>
      </w:r>
      <w:r w:rsidRPr="005B64FF">
        <w:rPr>
          <w:highlight w:val="cyan"/>
          <w:u w:val="single"/>
        </w:rPr>
        <w:t>upport among Black voters rescued his sinking campaign</w:t>
      </w:r>
      <w:r w:rsidRPr="00C95591">
        <w:rPr>
          <w:u w:val="single"/>
        </w:rPr>
        <w:t xml:space="preserve"> with a critical victory in South Carolina, has </w:t>
      </w:r>
      <w:r w:rsidRPr="005B64FF">
        <w:rPr>
          <w:highlight w:val="cyan"/>
          <w:u w:val="single"/>
        </w:rPr>
        <w:t>knelt</w:t>
      </w:r>
      <w:r w:rsidRPr="00C95591">
        <w:rPr>
          <w:u w:val="single"/>
        </w:rPr>
        <w:t xml:space="preserve"> </w:t>
      </w:r>
      <w:r w:rsidRPr="005B64FF">
        <w:rPr>
          <w:highlight w:val="cyan"/>
          <w:u w:val="single"/>
        </w:rPr>
        <w:t>with</w:t>
      </w:r>
      <w:r w:rsidRPr="00C95591">
        <w:rPr>
          <w:u w:val="single"/>
        </w:rPr>
        <w:t xml:space="preserve"> </w:t>
      </w:r>
      <w:r w:rsidRPr="005B64FF">
        <w:rPr>
          <w:highlight w:val="cyan"/>
          <w:u w:val="single"/>
        </w:rPr>
        <w:t>demonstrators</w:t>
      </w:r>
      <w:r w:rsidRPr="00C95591">
        <w:rPr>
          <w:u w:val="single"/>
        </w:rPr>
        <w:t xml:space="preserve">, </w:t>
      </w:r>
      <w:r w:rsidRPr="005B64FF">
        <w:rPr>
          <w:highlight w:val="cyan"/>
          <w:u w:val="single"/>
        </w:rPr>
        <w:t>given a</w:t>
      </w:r>
      <w:r w:rsidRPr="00C95591">
        <w:rPr>
          <w:u w:val="single"/>
        </w:rPr>
        <w:t xml:space="preserve"> well-received </w:t>
      </w:r>
      <w:r w:rsidRPr="005B64FF">
        <w:rPr>
          <w:highlight w:val="cyan"/>
          <w:u w:val="single"/>
        </w:rPr>
        <w:t>speech about</w:t>
      </w:r>
      <w:r w:rsidRPr="00C95591">
        <w:rPr>
          <w:u w:val="single"/>
        </w:rPr>
        <w:t xml:space="preserve"> America’s long struggle against </w:t>
      </w:r>
      <w:r w:rsidRPr="005B64FF">
        <w:rPr>
          <w:highlight w:val="cyan"/>
          <w:u w:val="single"/>
        </w:rPr>
        <w:t>racial injustice</w:t>
      </w:r>
      <w:r w:rsidRPr="00C95591">
        <w:rPr>
          <w:u w:val="single"/>
        </w:rPr>
        <w:t xml:space="preserve"> and spoken at Floyd’s funeral. </w:t>
      </w:r>
      <w:r w:rsidRPr="005B64FF">
        <w:rPr>
          <w:highlight w:val="cyan"/>
          <w:u w:val="single"/>
        </w:rPr>
        <w:t>He</w:t>
      </w:r>
      <w:r w:rsidRPr="00C95591">
        <w:rPr>
          <w:u w:val="single"/>
        </w:rPr>
        <w:t xml:space="preserve"> has also </w:t>
      </w:r>
      <w:r w:rsidRPr="005B64FF">
        <w:rPr>
          <w:highlight w:val="cyan"/>
          <w:u w:val="single"/>
        </w:rPr>
        <w:t>touted</w:t>
      </w:r>
      <w:r w:rsidRPr="00C95591">
        <w:rPr>
          <w:u w:val="single"/>
        </w:rPr>
        <w:t xml:space="preserve"> his </w:t>
      </w:r>
      <w:r w:rsidRPr="005B64FF">
        <w:rPr>
          <w:highlight w:val="cyan"/>
          <w:u w:val="single"/>
        </w:rPr>
        <w:t>criminal justice reform</w:t>
      </w:r>
      <w:r w:rsidRPr="00C95591">
        <w:rPr>
          <w:u w:val="single"/>
        </w:rPr>
        <w:t xml:space="preserve"> plans, </w:t>
      </w:r>
      <w:r w:rsidRPr="005B64FF">
        <w:rPr>
          <w:highlight w:val="cyan"/>
          <w:u w:val="single"/>
        </w:rPr>
        <w:t>which include a $20 billion grant program</w:t>
      </w:r>
      <w:r w:rsidRPr="00C95591">
        <w:rPr>
          <w:u w:val="single"/>
        </w:rPr>
        <w:t xml:space="preserve"> to encourage states </w:t>
      </w:r>
      <w:r w:rsidRPr="005B64FF">
        <w:rPr>
          <w:highlight w:val="cyan"/>
          <w:u w:val="single"/>
        </w:rPr>
        <w:t>to move towards violence-prevention rather than</w:t>
      </w:r>
      <w:r w:rsidRPr="00C95591">
        <w:rPr>
          <w:u w:val="single"/>
        </w:rPr>
        <w:t xml:space="preserve"> </w:t>
      </w:r>
      <w:r w:rsidRPr="005B64FF">
        <w:rPr>
          <w:highlight w:val="cyan"/>
          <w:u w:val="single"/>
        </w:rPr>
        <w:t xml:space="preserve">incarceration, decriminalizing marijuana, ending cash bail, and using the </w:t>
      </w:r>
      <w:r w:rsidRPr="005B64FF">
        <w:rPr>
          <w:u w:val="single"/>
        </w:rPr>
        <w:t xml:space="preserve">power of the </w:t>
      </w:r>
      <w:r w:rsidRPr="005B64FF">
        <w:rPr>
          <w:highlight w:val="cyan"/>
          <w:u w:val="single"/>
        </w:rPr>
        <w:t>Justice Department to crack</w:t>
      </w:r>
      <w:r w:rsidRPr="00C95591">
        <w:rPr>
          <w:u w:val="single"/>
        </w:rPr>
        <w:t xml:space="preserve"> </w:t>
      </w:r>
      <w:r w:rsidRPr="005B64FF">
        <w:rPr>
          <w:highlight w:val="cyan"/>
          <w:u w:val="single"/>
        </w:rPr>
        <w:t>down on systemic misconduct in police departments</w:t>
      </w:r>
      <w:r w:rsidRPr="00C95591">
        <w:rPr>
          <w:u w:val="single"/>
        </w:rPr>
        <w:t>. Since the protests, he has called for a ban on chokeholds and an end to qualified immunity as well as stopping the transfer of “weapons of war” to police departments. Yet he has rejected activists’ demands to “defund the police,” doubling down instead on his police reform plan that provides $300 million for community policing.</w:t>
      </w:r>
      <w:r>
        <w:rPr>
          <w:u w:val="single"/>
        </w:rPr>
        <w:t xml:space="preserve"> </w:t>
      </w:r>
      <w:r w:rsidRPr="00C95591">
        <w:rPr>
          <w:sz w:val="16"/>
        </w:rPr>
        <w:t xml:space="preserve">So far, </w:t>
      </w:r>
      <w:r w:rsidRPr="005B64FF">
        <w:rPr>
          <w:highlight w:val="cyan"/>
          <w:u w:val="single"/>
        </w:rPr>
        <w:t>the balancing act seems to be working</w:t>
      </w:r>
      <w:r w:rsidRPr="00C95591">
        <w:rPr>
          <w:u w:val="single"/>
        </w:rPr>
        <w:t>: Trump’s attempts to paint him as a radical don’t appear to have stuck,</w:t>
      </w:r>
      <w:r w:rsidRPr="00C95591">
        <w:rPr>
          <w:sz w:val="16"/>
        </w:rPr>
        <w:t xml:space="preserve"> while new polling has emerged suggesting that 58% of Americans oppose the call to “defund the police.” And Biden has maintained his solid lead in key battleground states. “</w:t>
      </w:r>
      <w:r w:rsidRPr="00C95591">
        <w:rPr>
          <w:u w:val="single"/>
        </w:rPr>
        <w:t>What we say to young people is that we hear your concerns, we share your pain, we share your enthusiasm,” says Biden senior advisor Symone Sanders. “We have similar goals, we want change, we want police reform in this country, and I think we all agree that this moment has given us an opportunity to do just that.”</w:t>
      </w:r>
      <w:r>
        <w:rPr>
          <w:u w:val="single"/>
        </w:rPr>
        <w:t xml:space="preserve"> </w:t>
      </w:r>
      <w:r w:rsidRPr="00C95591">
        <w:rPr>
          <w:sz w:val="16"/>
        </w:rPr>
        <w:t xml:space="preserve">The next test of the Black Lives Matter movement’s political power comes June 23, when several states hold primaries featuring young black candidates. In New York’s 16th congressional district, which stretches from the Bronx up into lower Westchester, middle-school principal Jamaal Bowman is running to unseat 16-term Democratic incumbent Eliot Engel. In New York’s 17th district, </w:t>
      </w:r>
      <w:proofErr w:type="spellStart"/>
      <w:r w:rsidRPr="00C95591">
        <w:rPr>
          <w:sz w:val="16"/>
        </w:rPr>
        <w:t>Mondaire</w:t>
      </w:r>
      <w:proofErr w:type="spellEnd"/>
      <w:r w:rsidRPr="00C95591">
        <w:rPr>
          <w:sz w:val="16"/>
        </w:rPr>
        <w:t xml:space="preserve"> Jones is attempting to become the first openly gay Black member of Congress, competing in a crowded primary to replace a retiring Democrat. And in Kentucky, state Rep. Charles Booker is running against a well-funded opponent, Amy McGrath, for the Democratic nomination to take on Senate Republican leader Mitch McConnell. All three candidates have explicitly aligned themselves with the movement. “We’ve centered racial and economic injustice from the very beginning of our campaign,” Bowman says of his bid to unseat Engel. </w:t>
      </w:r>
      <w:r w:rsidRPr="00C95591">
        <w:rPr>
          <w:sz w:val="16"/>
        </w:rPr>
        <w:lastRenderedPageBreak/>
        <w:t xml:space="preserve">“In terms of volunteers signing up to phone bank, people making contributions to the campaign, all that stuff has increased exponentially over the last several weeks.” It didn’t help that Engel, the chair of the House Foreign Affairs committee, has been a scarce presence in his district and recently was caught on a hot mic at a protest, saying that “if I didn’t have a primary, I wouldn’t care.” In May, Bowman was getting roughly 30 to 40 volunteer signups a day, according to data provided by the campaign. Floyd died on May 25. By June 4, the number of volunteers had doubled; by June 10, it had tripled. Bowman raised nearly $265,000 in three days in early June—almost a third what he’d raised in the entire previous year. After endorsements from Rep. Alexandria Ocasio-Cortez and Sens. Bernie Sanders and Elizabeth Warren, even more money flowed into his campaign. A week into June, he’d surpassed a million dollars. Jones, an attorney who worked in the Obama Administration, says he’s also seen a significant increase in donations from the wealthier, whiter parts of his Westchester district. “I think what people have to come to grips with is that </w:t>
      </w:r>
      <w:r w:rsidRPr="00C95591">
        <w:rPr>
          <w:u w:val="single"/>
        </w:rPr>
        <w:t>if they want to see racial justice, then they have to support progressive candidates like myself,” he says.</w:t>
      </w:r>
      <w:r>
        <w:rPr>
          <w:u w:val="single"/>
        </w:rPr>
        <w:t xml:space="preserve"> </w:t>
      </w:r>
      <w:r w:rsidRPr="00C95591">
        <w:rPr>
          <w:sz w:val="16"/>
        </w:rPr>
        <w:t xml:space="preserve">As for Booker, his family knew Breonna Taylor, the Black woman who was shot and killed in March by cops executing a no-knock warrant. He’s become a fixture at the Kentucky marches demanding justice for her death. “Standing in the streets crying with people who are facing trauma, the same trauma I carry from cousins who have been murdered over the last four years, the Commonwealth has really taken note,” Booker says. “It has amounted to a big boost in fundraising, a big boost in support.” Before the protests began, Booker was raising roughly $100,000 a month. He’s raised roughly $2 million in the month of June, according to his campaign, enough to fund an ad accusing McGrath of skipping the protests. He says he’s working to mobilize historically disenfranchised black voters in Kentucky with a volunteer network of hundreds of people across the state who hadn’t been involved in politics before. Before Memorial Day, his campaign averaged about 300 phone bank shifts a week, his campaign says; now they have more than 100 a day. “We get ignored, we get taken for granted, and the only time people talk to us is when they want us to vote for them and then they disappear on us,” he says. “We’re helping redefine what it means to be involved in politics.” Polling remains scarce in Democratic congressional and Senate primaries, so it’s hard to tell which of these candidates is likely to prevail on the 23rd. According to one Data for Progress poll, Bowman now leads Engel by 10 points, including a 46-point lead with Black voters (the poll had a margin of error of roughly 5 points). A Public Policy Polling survey has Jones leading by more than 10 points in a crowded primary. The Booker campaign points to internal polling that shows him catching up to McGrath. But the true electoral impact of the movement won’t become clear until the votes are counted. As younger Black men, candidates like Booker, Bowman and Jones can speak personally about the scourge of systemic racism and police brutality. Biden is a different matter. While he has a strong connection with many Black voters, some Democrats worry his unwillingness to meet the movements’ demands could cost him enthusiasm and votes. A coalition of more than 50 progressive groups recently wrote Biden a letter urging him to adjust his positions on policing, demanding he revise his platform to “ensure that the federal government permanently ends and ceases any further appropriation of funding to local law enforcement in any form.” </w:t>
      </w:r>
      <w:r w:rsidRPr="00C95591">
        <w:rPr>
          <w:u w:val="single"/>
        </w:rPr>
        <w:t>“</w:t>
      </w:r>
      <w:r w:rsidRPr="005B64FF">
        <w:rPr>
          <w:highlight w:val="cyan"/>
          <w:u w:val="single"/>
        </w:rPr>
        <w:t>You cannot win the election without t</w:t>
      </w:r>
      <w:r w:rsidRPr="00C95591">
        <w:rPr>
          <w:u w:val="single"/>
        </w:rPr>
        <w:t xml:space="preserve">he enthusiastic </w:t>
      </w:r>
      <w:r w:rsidRPr="005B64FF">
        <w:rPr>
          <w:highlight w:val="cyan"/>
          <w:u w:val="single"/>
        </w:rPr>
        <w:t>support of Black</w:t>
      </w:r>
      <w:r w:rsidRPr="00C95591">
        <w:rPr>
          <w:u w:val="single"/>
        </w:rPr>
        <w:t xml:space="preserve"> voters, and how you act in this moment of crisis will play a big role in determining how Black voters—and all voters concerned with racial justice—respond to your candidacy,” the groups wrote. “A ‘return to normalcy’ will not suffice</w:t>
      </w:r>
      <w:r w:rsidRPr="005B64FF">
        <w:rPr>
          <w:u w:val="single"/>
        </w:rPr>
        <w:t xml:space="preserve">.” Veteran organizers say that while older Black voters are loyal Democrats who delivered Biden the nomination, the </w:t>
      </w:r>
      <w:r w:rsidRPr="005B64FF">
        <w:rPr>
          <w:highlight w:val="cyan"/>
          <w:u w:val="single"/>
        </w:rPr>
        <w:t>young</w:t>
      </w:r>
      <w:r w:rsidRPr="005B64FF">
        <w:rPr>
          <w:u w:val="single"/>
        </w:rPr>
        <w:t xml:space="preserve"> </w:t>
      </w:r>
      <w:r w:rsidRPr="005B64FF">
        <w:rPr>
          <w:highlight w:val="cyan"/>
          <w:u w:val="single"/>
        </w:rPr>
        <w:t>activists flooding the streets are demanding more.</w:t>
      </w:r>
      <w:r w:rsidRPr="005B64FF">
        <w:rPr>
          <w:sz w:val="16"/>
          <w:highlight w:val="cyan"/>
        </w:rPr>
        <w:t xml:space="preserve"> </w:t>
      </w:r>
      <w:r w:rsidRPr="005B64FF">
        <w:rPr>
          <w:highlight w:val="cyan"/>
          <w:u w:val="single"/>
        </w:rPr>
        <w:t>“If Biden does not come correct, he’s going to</w:t>
      </w:r>
      <w:r w:rsidRPr="00C95591">
        <w:rPr>
          <w:u w:val="single"/>
        </w:rPr>
        <w:t xml:space="preserve"> take a hit,” says Brown of Black Voters Matter. “He needs Black folks and young folks. He cannot win without either.”</w:t>
      </w:r>
      <w:r>
        <w:rPr>
          <w:u w:val="single"/>
        </w:rPr>
        <w:t xml:space="preserve"> </w:t>
      </w:r>
      <w:r w:rsidRPr="00C95591">
        <w:rPr>
          <w:u w:val="single"/>
        </w:rPr>
        <w:t xml:space="preserve">As Republican strategist Stuart Stevens points out, President </w:t>
      </w:r>
      <w:r w:rsidRPr="005B64FF">
        <w:rPr>
          <w:highlight w:val="cyan"/>
          <w:u w:val="single"/>
        </w:rPr>
        <w:t>Trump’s chances of winning spike if Democratic voters of</w:t>
      </w:r>
      <w:r w:rsidRPr="00C95591">
        <w:rPr>
          <w:u w:val="single"/>
        </w:rPr>
        <w:t xml:space="preserve"> </w:t>
      </w:r>
      <w:r w:rsidRPr="005B64FF">
        <w:rPr>
          <w:highlight w:val="cyan"/>
          <w:u w:val="single"/>
        </w:rPr>
        <w:t>color stay home</w:t>
      </w:r>
      <w:r w:rsidRPr="00C95591">
        <w:rPr>
          <w:u w:val="single"/>
        </w:rPr>
        <w:t xml:space="preserve">. </w:t>
      </w:r>
      <w:r w:rsidRPr="00C95591">
        <w:rPr>
          <w:sz w:val="16"/>
        </w:rPr>
        <w:t>Stevens, who advised GOP presidential nominee Mitt Romney in 2012, notes that Ronald Reagan got 55% of the white vote in 1980 and won, while John McCain got 55% of the white vote in 2008 and lost, largely because nonwhite voters turned up for Obama. In 2016, Hillary Clinton lost partly because of depressed Black turnout in big cities in Wisconsin and Pennsylvania.</w:t>
      </w:r>
    </w:p>
    <w:p w14:paraId="2C763B64" w14:textId="77777777" w:rsidR="0069518D" w:rsidRDefault="0069518D" w:rsidP="0069518D"/>
    <w:p w14:paraId="4ED147F0" w14:textId="77777777" w:rsidR="0069518D" w:rsidRDefault="0069518D" w:rsidP="0069518D">
      <w:pPr>
        <w:pStyle w:val="Heading4"/>
      </w:pPr>
      <w:r>
        <w:t>African American voters are key to the election – criminal justice reform further helps Trump gain support among them</w:t>
      </w:r>
    </w:p>
    <w:p w14:paraId="4DC1AF82" w14:textId="77777777" w:rsidR="0069518D" w:rsidRPr="00DC4FA2" w:rsidRDefault="0069518D" w:rsidP="0069518D">
      <w:r w:rsidRPr="00DC4FA2">
        <w:rPr>
          <w:rStyle w:val="Style13ptBold"/>
        </w:rPr>
        <w:t>Lipson 20</w:t>
      </w:r>
      <w:r>
        <w:t xml:space="preserve"> (Charles Lipson – Writer at RCP, 6-17-2020, Accessed 6-22-2020, The Political Logic of Trump’s Executive Order on Policing, Real Clear Politics, https://www.realclearpolitics.com/articles/2020/06/17/the_political_logic_of_trumps_executive_order_on_policing_143468.html)// Lex KK</w:t>
      </w:r>
    </w:p>
    <w:p w14:paraId="1A76E898" w14:textId="77777777" w:rsidR="0069518D" w:rsidRPr="005D59E3" w:rsidRDefault="0069518D" w:rsidP="0069518D">
      <w:pPr>
        <w:rPr>
          <w:sz w:val="16"/>
        </w:rPr>
      </w:pPr>
      <w:r w:rsidRPr="005D59E3">
        <w:rPr>
          <w:sz w:val="16"/>
        </w:rPr>
        <w:t xml:space="preserve">Fourth, </w:t>
      </w:r>
      <w:r w:rsidRPr="00DC4FA2">
        <w:rPr>
          <w:rStyle w:val="StyleUnderline"/>
          <w:highlight w:val="green"/>
        </w:rPr>
        <w:t>the executive order may</w:t>
      </w:r>
      <w:r w:rsidRPr="005D59E3">
        <w:rPr>
          <w:rStyle w:val="StyleUnderline"/>
        </w:rPr>
        <w:t xml:space="preserve"> well </w:t>
      </w:r>
      <w:r w:rsidRPr="00DC4FA2">
        <w:rPr>
          <w:rStyle w:val="StyleUnderline"/>
          <w:highlight w:val="green"/>
        </w:rPr>
        <w:t>help Trump with African American voters</w:t>
      </w:r>
      <w:r w:rsidRPr="005D59E3">
        <w:rPr>
          <w:sz w:val="16"/>
        </w:rPr>
        <w:t xml:space="preserve">. Before the pandemic shutdown and recent rioting, </w:t>
      </w:r>
      <w:r w:rsidRPr="00DC4FA2">
        <w:rPr>
          <w:rStyle w:val="StyleUnderline"/>
          <w:highlight w:val="green"/>
        </w:rPr>
        <w:t>Trump</w:t>
      </w:r>
      <w:r w:rsidRPr="005D59E3">
        <w:rPr>
          <w:rStyle w:val="StyleUnderline"/>
        </w:rPr>
        <w:t xml:space="preserve"> had been actively campaigning for that vote and making inroads. He </w:t>
      </w:r>
      <w:r w:rsidRPr="00DC4FA2">
        <w:rPr>
          <w:rStyle w:val="StyleUnderline"/>
          <w:highlight w:val="green"/>
        </w:rPr>
        <w:t>won</w:t>
      </w:r>
      <w:r w:rsidRPr="005D59E3">
        <w:rPr>
          <w:rStyle w:val="StyleUnderline"/>
        </w:rPr>
        <w:t xml:space="preserve"> </w:t>
      </w:r>
      <w:r w:rsidRPr="00DC4FA2">
        <w:rPr>
          <w:rStyle w:val="StyleUnderline"/>
          <w:highlight w:val="green"/>
        </w:rPr>
        <w:t>only 8%</w:t>
      </w:r>
      <w:r w:rsidRPr="005D59E3">
        <w:rPr>
          <w:rStyle w:val="StyleUnderline"/>
        </w:rPr>
        <w:t xml:space="preserve"> in 2016, </w:t>
      </w:r>
      <w:r w:rsidRPr="00DC4FA2">
        <w:rPr>
          <w:rStyle w:val="StyleUnderline"/>
          <w:highlight w:val="green"/>
        </w:rPr>
        <w:t>but</w:t>
      </w:r>
      <w:r w:rsidRPr="005D59E3">
        <w:rPr>
          <w:rStyle w:val="StyleUnderline"/>
        </w:rPr>
        <w:t xml:space="preserve">, even so, Hillary </w:t>
      </w:r>
      <w:r w:rsidRPr="00DC4FA2">
        <w:rPr>
          <w:rStyle w:val="StyleUnderline"/>
          <w:highlight w:val="green"/>
        </w:rPr>
        <w:t>Clinton was hurt because the black turnout was small</w:t>
      </w:r>
      <w:r w:rsidRPr="005D59E3">
        <w:rPr>
          <w:rStyle w:val="StyleUnderline"/>
        </w:rPr>
        <w:t>er than for Barack Obama’s elections</w:t>
      </w:r>
      <w:r w:rsidRPr="005D59E3">
        <w:rPr>
          <w:sz w:val="16"/>
        </w:rPr>
        <w:t xml:space="preserve">. The question for 2020 is whether Joe Biden will fare more like Hillary or </w:t>
      </w:r>
      <w:proofErr w:type="gramStart"/>
      <w:r w:rsidRPr="005D59E3">
        <w:rPr>
          <w:sz w:val="16"/>
        </w:rPr>
        <w:t>Barack.</w:t>
      </w:r>
      <w:r w:rsidRPr="005D59E3">
        <w:rPr>
          <w:sz w:val="12"/>
        </w:rPr>
        <w:t>¶</w:t>
      </w:r>
      <w:proofErr w:type="gramEnd"/>
      <w:r w:rsidRPr="005D59E3">
        <w:rPr>
          <w:sz w:val="16"/>
        </w:rPr>
        <w:t xml:space="preserve"> </w:t>
      </w:r>
      <w:r w:rsidRPr="005D59E3">
        <w:rPr>
          <w:rStyle w:val="StyleUnderline"/>
        </w:rPr>
        <w:t xml:space="preserve">Even </w:t>
      </w:r>
      <w:r w:rsidRPr="00DC4FA2">
        <w:rPr>
          <w:rStyle w:val="StyleUnderline"/>
          <w:highlight w:val="green"/>
        </w:rPr>
        <w:t xml:space="preserve">a small increase in the black vote for Trump, or a small decrease in turnout, could be dangerous for Democrats in close-run </w:t>
      </w:r>
      <w:r w:rsidRPr="00DC4FA2">
        <w:rPr>
          <w:rStyle w:val="StyleUnderline"/>
          <w:highlight w:val="green"/>
        </w:rPr>
        <w:lastRenderedPageBreak/>
        <w:t>swing states</w:t>
      </w:r>
      <w:r w:rsidRPr="005D59E3">
        <w:rPr>
          <w:rStyle w:val="StyleUnderline"/>
        </w:rPr>
        <w:t xml:space="preserve">. Trump knows that and has incorporated it in his campaign strategy. </w:t>
      </w:r>
      <w:r w:rsidRPr="00DC4FA2">
        <w:rPr>
          <w:rStyle w:val="StyleUnderline"/>
          <w:highlight w:val="green"/>
        </w:rPr>
        <w:t>His "First Step Act,"</w:t>
      </w:r>
      <w:r w:rsidRPr="005D59E3">
        <w:rPr>
          <w:rStyle w:val="StyleUnderline"/>
        </w:rPr>
        <w:t xml:space="preserve"> which eases punishment for non-violent offenders and helps former prisoners re-enter society, </w:t>
      </w:r>
      <w:r w:rsidRPr="00DC4FA2">
        <w:rPr>
          <w:rStyle w:val="StyleUnderline"/>
          <w:highlight w:val="green"/>
        </w:rPr>
        <w:t>was a major electoral asset</w:t>
      </w:r>
      <w:r w:rsidRPr="005D59E3">
        <w:rPr>
          <w:rStyle w:val="StyleUnderline"/>
        </w:rPr>
        <w:t xml:space="preserve"> for him. </w:t>
      </w:r>
      <w:r w:rsidRPr="00DC4FA2">
        <w:rPr>
          <w:rStyle w:val="StyleUnderline"/>
          <w:highlight w:val="green"/>
        </w:rPr>
        <w:t>He</w:t>
      </w:r>
      <w:r w:rsidRPr="005D59E3">
        <w:rPr>
          <w:rStyle w:val="StyleUnderline"/>
        </w:rPr>
        <w:t xml:space="preserve"> constantly </w:t>
      </w:r>
      <w:r w:rsidRPr="00DC4FA2">
        <w:rPr>
          <w:rStyle w:val="StyleUnderline"/>
          <w:highlight w:val="green"/>
        </w:rPr>
        <w:t>tells black voters that he accomplished that after</w:t>
      </w:r>
      <w:r w:rsidRPr="005D59E3">
        <w:rPr>
          <w:rStyle w:val="StyleUnderline"/>
        </w:rPr>
        <w:t xml:space="preserve"> years of </w:t>
      </w:r>
      <w:r w:rsidRPr="00DC4FA2">
        <w:rPr>
          <w:rStyle w:val="StyleUnderline"/>
          <w:highlight w:val="green"/>
        </w:rPr>
        <w:t xml:space="preserve">Democratic </w:t>
      </w:r>
      <w:proofErr w:type="gramStart"/>
      <w:r w:rsidRPr="00DC4FA2">
        <w:rPr>
          <w:rStyle w:val="StyleUnderline"/>
          <w:highlight w:val="green"/>
        </w:rPr>
        <w:t>inaction.</w:t>
      </w:r>
      <w:r w:rsidRPr="00DC4FA2">
        <w:rPr>
          <w:rStyle w:val="StyleUnderline"/>
          <w:sz w:val="12"/>
          <w:highlight w:val="green"/>
          <w:u w:val="none"/>
        </w:rPr>
        <w:t>¶</w:t>
      </w:r>
      <w:proofErr w:type="gramEnd"/>
      <w:r w:rsidRPr="00DC4FA2">
        <w:rPr>
          <w:sz w:val="16"/>
          <w:highlight w:val="green"/>
        </w:rPr>
        <w:t xml:space="preserve"> </w:t>
      </w:r>
      <w:r w:rsidRPr="00DC4FA2">
        <w:rPr>
          <w:rStyle w:val="StyleUnderline"/>
          <w:highlight w:val="green"/>
        </w:rPr>
        <w:t>The</w:t>
      </w:r>
      <w:r w:rsidRPr="005D59E3">
        <w:rPr>
          <w:rStyle w:val="StyleUnderline"/>
        </w:rPr>
        <w:t xml:space="preserve"> demonstrations and </w:t>
      </w:r>
      <w:r w:rsidRPr="00DC4FA2">
        <w:rPr>
          <w:rStyle w:val="StyleUnderline"/>
          <w:highlight w:val="green"/>
        </w:rPr>
        <w:t>riots</w:t>
      </w:r>
      <w:r w:rsidRPr="005D59E3">
        <w:rPr>
          <w:sz w:val="16"/>
        </w:rPr>
        <w:t xml:space="preserve"> after George Floyd’s death and Trump’s own strong support for law and order </w:t>
      </w:r>
      <w:r w:rsidRPr="00DC4FA2">
        <w:rPr>
          <w:rStyle w:val="StyleUnderline"/>
          <w:highlight w:val="green"/>
        </w:rPr>
        <w:t>were a serious blow to</w:t>
      </w:r>
      <w:r w:rsidRPr="005D59E3">
        <w:rPr>
          <w:rStyle w:val="StyleUnderline"/>
        </w:rPr>
        <w:t xml:space="preserve"> the president’s earlier </w:t>
      </w:r>
      <w:r w:rsidRPr="00DC4FA2">
        <w:rPr>
          <w:rStyle w:val="StyleUnderline"/>
          <w:highlight w:val="green"/>
        </w:rPr>
        <w:t>campaign strategy</w:t>
      </w:r>
      <w:r w:rsidRPr="005D59E3">
        <w:rPr>
          <w:rStyle w:val="StyleUnderline"/>
        </w:rPr>
        <w:t xml:space="preserve">. They made him a vulnerable target, not just for black activists but for Democratic mayors and governors — and for educated suburban voters, especially women. That’s why </w:t>
      </w:r>
      <w:r w:rsidRPr="00DC4FA2">
        <w:rPr>
          <w:rStyle w:val="StyleUnderline"/>
          <w:highlight w:val="green"/>
        </w:rPr>
        <w:t>Trump’s executive order</w:t>
      </w:r>
      <w:r w:rsidRPr="005D59E3">
        <w:rPr>
          <w:rStyle w:val="StyleUnderline"/>
        </w:rPr>
        <w:t xml:space="preserve"> might be useful politically. It tries to </w:t>
      </w:r>
      <w:r w:rsidRPr="00DC4FA2">
        <w:rPr>
          <w:rStyle w:val="StyleUnderline"/>
          <w:highlight w:val="green"/>
        </w:rPr>
        <w:t>blunt</w:t>
      </w:r>
      <w:r w:rsidRPr="005D59E3">
        <w:rPr>
          <w:rStyle w:val="StyleUnderline"/>
        </w:rPr>
        <w:t xml:space="preserve"> those </w:t>
      </w:r>
      <w:r w:rsidRPr="00DC4FA2">
        <w:rPr>
          <w:rStyle w:val="StyleUnderline"/>
          <w:highlight w:val="green"/>
        </w:rPr>
        <w:t>attacks without diminishing</w:t>
      </w:r>
      <w:r w:rsidRPr="005D59E3">
        <w:rPr>
          <w:rStyle w:val="StyleUnderline"/>
        </w:rPr>
        <w:t xml:space="preserve"> his </w:t>
      </w:r>
      <w:r w:rsidRPr="00DC4FA2">
        <w:rPr>
          <w:rStyle w:val="StyleUnderline"/>
          <w:highlight w:val="green"/>
        </w:rPr>
        <w:t>support for</w:t>
      </w:r>
      <w:r w:rsidRPr="005D59E3">
        <w:rPr>
          <w:rStyle w:val="StyleUnderline"/>
        </w:rPr>
        <w:t xml:space="preserve"> domestic </w:t>
      </w:r>
      <w:r w:rsidRPr="00DC4FA2">
        <w:rPr>
          <w:rStyle w:val="StyleUnderline"/>
          <w:highlight w:val="green"/>
        </w:rPr>
        <w:t>order</w:t>
      </w:r>
      <w:r w:rsidRPr="005D59E3">
        <w:rPr>
          <w:sz w:val="16"/>
        </w:rPr>
        <w:t xml:space="preserve">. He is saying, “I want law and order, and I intend to do it without excessive force or bad cops.” That’s a lot different from last week’s message calling for police </w:t>
      </w:r>
      <w:r w:rsidRPr="00DC4FA2">
        <w:rPr>
          <w:sz w:val="16"/>
        </w:rPr>
        <w:t>to</w:t>
      </w:r>
      <w:r w:rsidRPr="005D59E3">
        <w:rPr>
          <w:sz w:val="16"/>
        </w:rPr>
        <w:t xml:space="preserve"> “dominate the streets.”</w:t>
      </w:r>
    </w:p>
    <w:p w14:paraId="5EC5C4F1" w14:textId="77777777" w:rsidR="0069518D" w:rsidRDefault="0069518D" w:rsidP="0069518D"/>
    <w:p w14:paraId="2AAE90A4" w14:textId="77777777" w:rsidR="0069518D" w:rsidRDefault="0069518D" w:rsidP="0069518D">
      <w:pPr>
        <w:pStyle w:val="Heading3"/>
      </w:pPr>
      <w:r>
        <w:lastRenderedPageBreak/>
        <w:t>Biden Winning Black Vote Now</w:t>
      </w:r>
    </w:p>
    <w:p w14:paraId="05EFA1B3" w14:textId="77777777" w:rsidR="0069518D" w:rsidRPr="00137F2B" w:rsidRDefault="0069518D" w:rsidP="0069518D"/>
    <w:p w14:paraId="551AF364" w14:textId="77777777" w:rsidR="0069518D" w:rsidRDefault="0069518D" w:rsidP="0069518D">
      <w:pPr>
        <w:pStyle w:val="Heading4"/>
      </w:pPr>
      <w:r>
        <w:t>Protests have drastically increased black voter registration – stats prove they support Biden</w:t>
      </w:r>
    </w:p>
    <w:p w14:paraId="05F83958" w14:textId="77777777" w:rsidR="0069518D" w:rsidRPr="008C06A0" w:rsidRDefault="0069518D" w:rsidP="0069518D">
      <w:r w:rsidRPr="008C06A0">
        <w:rPr>
          <w:rStyle w:val="Style13ptBold"/>
        </w:rPr>
        <w:t>Alter 20</w:t>
      </w:r>
      <w:r>
        <w:t xml:space="preserve"> (Charlotte Alter - national correspondent for TIME, 6-7-2020, Accessed 6-22-2020, How Black Lives Matter Could Reshape the 2020 Elections, Timehttps://time.com/5852534/black-lives-matter-2020-elections-voting)//Lex KK</w:t>
      </w:r>
    </w:p>
    <w:p w14:paraId="1EBC9BAB" w14:textId="77777777" w:rsidR="0069518D" w:rsidRPr="008C06A0" w:rsidRDefault="0069518D" w:rsidP="0069518D">
      <w:pPr>
        <w:rPr>
          <w:sz w:val="16"/>
        </w:rPr>
      </w:pPr>
      <w:r w:rsidRPr="008C06A0">
        <w:rPr>
          <w:rStyle w:val="StyleUnderline"/>
        </w:rPr>
        <w:t>The last few weeks have illustrated the power of the rising racial-justice movement in the wake of Floyd’s death</w:t>
      </w:r>
      <w:r w:rsidRPr="008C06A0">
        <w:rPr>
          <w:sz w:val="16"/>
        </w:rPr>
        <w:t xml:space="preserve">. In less than a month, the protests have shifted public opinion on systemic racism, toppled high-profile executives and gathered momentum in their quest to defund police departments. </w:t>
      </w:r>
      <w:r w:rsidRPr="008C06A0">
        <w:rPr>
          <w:rStyle w:val="StyleUnderline"/>
        </w:rPr>
        <w:t xml:space="preserve">The next few weeks and months will test whether the movement can translate its social and cultural might into political </w:t>
      </w:r>
      <w:proofErr w:type="gramStart"/>
      <w:r w:rsidRPr="008C06A0">
        <w:rPr>
          <w:rStyle w:val="StyleUnderline"/>
        </w:rPr>
        <w:t>power.</w:t>
      </w:r>
      <w:r w:rsidRPr="008C06A0">
        <w:rPr>
          <w:rStyle w:val="StyleUnderline"/>
          <w:sz w:val="12"/>
          <w:u w:val="none"/>
        </w:rPr>
        <w:t>¶</w:t>
      </w:r>
      <w:proofErr w:type="gramEnd"/>
      <w:r w:rsidRPr="008C06A0">
        <w:rPr>
          <w:rStyle w:val="StyleUnderline"/>
          <w:sz w:val="12"/>
        </w:rPr>
        <w:t xml:space="preserve"> </w:t>
      </w:r>
      <w:r w:rsidRPr="008C06A0">
        <w:rPr>
          <w:sz w:val="16"/>
        </w:rPr>
        <w:t xml:space="preserve">The first test comes on June 23, when several young Black candidates who have aligned themselves with the Black Lives Matter movement are running in competitive Democratic primaries. Those races could in some ways be a preview of the presidential election in November, when presumptive Democratic nominee Joe Biden hopes to ride strong turnout among African Americans to victory. </w:t>
      </w:r>
      <w:r w:rsidRPr="008C06A0">
        <w:rPr>
          <w:rStyle w:val="StyleUnderline"/>
        </w:rPr>
        <w:t xml:space="preserve">The </w:t>
      </w:r>
      <w:r w:rsidRPr="008C06A0">
        <w:rPr>
          <w:rStyle w:val="StyleUnderline"/>
          <w:highlight w:val="green"/>
        </w:rPr>
        <w:t>protests could be a political bonanza for Democrats</w:t>
      </w:r>
      <w:r w:rsidRPr="008C06A0">
        <w:rPr>
          <w:rStyle w:val="StyleUnderline"/>
        </w:rPr>
        <w:t>, political strategists say, galvanizing its most reliable voting bloc and boosting voter registration</w:t>
      </w:r>
      <w:r w:rsidRPr="008C06A0">
        <w:rPr>
          <w:sz w:val="16"/>
        </w:rPr>
        <w:t xml:space="preserve">. But it’s not yet clear whether the party is poised to take advantage, especially at the national </w:t>
      </w:r>
      <w:proofErr w:type="gramStart"/>
      <w:r w:rsidRPr="008C06A0">
        <w:rPr>
          <w:sz w:val="16"/>
        </w:rPr>
        <w:t>level.</w:t>
      </w:r>
      <w:r w:rsidRPr="008C06A0">
        <w:rPr>
          <w:sz w:val="12"/>
        </w:rPr>
        <w:t>¶</w:t>
      </w:r>
      <w:proofErr w:type="gramEnd"/>
      <w:r w:rsidRPr="008C06A0">
        <w:rPr>
          <w:sz w:val="16"/>
        </w:rPr>
        <w:t xml:space="preserve"> Already, </w:t>
      </w:r>
      <w:r w:rsidRPr="008C06A0">
        <w:rPr>
          <w:rStyle w:val="StyleUnderline"/>
        </w:rPr>
        <w:t xml:space="preserve">the </w:t>
      </w:r>
      <w:r w:rsidRPr="008C06A0">
        <w:rPr>
          <w:rStyle w:val="StyleUnderline"/>
          <w:highlight w:val="green"/>
        </w:rPr>
        <w:t>movement has fired up</w:t>
      </w:r>
      <w:r w:rsidRPr="008C06A0">
        <w:rPr>
          <w:rStyle w:val="StyleUnderline"/>
        </w:rPr>
        <w:t xml:space="preserve"> some </w:t>
      </w:r>
      <w:r w:rsidRPr="008C06A0">
        <w:rPr>
          <w:rStyle w:val="StyleUnderline"/>
          <w:highlight w:val="green"/>
        </w:rPr>
        <w:t>voters</w:t>
      </w:r>
      <w:r w:rsidRPr="008C06A0">
        <w:rPr>
          <w:rStyle w:val="StyleUnderline"/>
        </w:rPr>
        <w:t xml:space="preserve">. The progressive non-profit </w:t>
      </w:r>
      <w:r w:rsidRPr="008C06A0">
        <w:rPr>
          <w:rStyle w:val="StyleUnderline"/>
          <w:highlight w:val="green"/>
        </w:rPr>
        <w:t xml:space="preserve">Rock </w:t>
      </w:r>
      <w:proofErr w:type="gramStart"/>
      <w:r w:rsidRPr="008C06A0">
        <w:rPr>
          <w:rStyle w:val="StyleUnderline"/>
          <w:highlight w:val="green"/>
        </w:rPr>
        <w:t>The</w:t>
      </w:r>
      <w:proofErr w:type="gramEnd"/>
      <w:r w:rsidRPr="008C06A0">
        <w:rPr>
          <w:rStyle w:val="StyleUnderline"/>
          <w:highlight w:val="green"/>
        </w:rPr>
        <w:t xml:space="preserve"> Vote registered 150,000 new voters</w:t>
      </w:r>
      <w:r w:rsidRPr="008C06A0">
        <w:rPr>
          <w:rStyle w:val="StyleUnderline"/>
        </w:rPr>
        <w:t xml:space="preserve"> in the first two weeks of June, the highest tally of any two-week period in the 2020 election cycle. And despite significant obstacles at the polls, </w:t>
      </w:r>
      <w:r w:rsidRPr="008C06A0">
        <w:rPr>
          <w:rStyle w:val="StyleUnderline"/>
          <w:highlight w:val="green"/>
        </w:rPr>
        <w:t>Democrats</w:t>
      </w:r>
      <w:r w:rsidRPr="008C06A0">
        <w:rPr>
          <w:rStyle w:val="StyleUnderline"/>
        </w:rPr>
        <w:t xml:space="preserve"> in Georgia </w:t>
      </w:r>
      <w:r w:rsidRPr="008C06A0">
        <w:rPr>
          <w:rStyle w:val="StyleUnderline"/>
          <w:highlight w:val="green"/>
        </w:rPr>
        <w:t>cast more than 1 million ballots</w:t>
      </w:r>
      <w:r w:rsidRPr="008C06A0">
        <w:rPr>
          <w:rStyle w:val="StyleUnderline"/>
        </w:rPr>
        <w:t xml:space="preserve"> in the state’s June 9 primary, </w:t>
      </w:r>
      <w:r w:rsidRPr="008C06A0">
        <w:rPr>
          <w:rStyle w:val="StyleUnderline"/>
          <w:highlight w:val="green"/>
        </w:rPr>
        <w:t>breaking the record</w:t>
      </w:r>
      <w:r w:rsidRPr="008C06A0">
        <w:rPr>
          <w:rStyle w:val="StyleUnderline"/>
        </w:rPr>
        <w:t xml:space="preserve"> set </w:t>
      </w:r>
      <w:r w:rsidRPr="008C06A0">
        <w:rPr>
          <w:rStyle w:val="StyleUnderline"/>
          <w:highlight w:val="green"/>
        </w:rPr>
        <w:t>in</w:t>
      </w:r>
      <w:r w:rsidRPr="008C06A0">
        <w:rPr>
          <w:rStyle w:val="StyleUnderline"/>
        </w:rPr>
        <w:t xml:space="preserve"> the </w:t>
      </w:r>
      <w:r w:rsidRPr="008C06A0">
        <w:rPr>
          <w:rStyle w:val="StyleUnderline"/>
          <w:highlight w:val="green"/>
        </w:rPr>
        <w:t>2008</w:t>
      </w:r>
      <w:r w:rsidRPr="008C06A0">
        <w:rPr>
          <w:rStyle w:val="StyleUnderline"/>
        </w:rPr>
        <w:t xml:space="preserve"> contest between Barack Obama and Hillary Clinton</w:t>
      </w:r>
      <w:r w:rsidRPr="008C06A0">
        <w:rPr>
          <w:sz w:val="16"/>
        </w:rPr>
        <w:t xml:space="preserve">. “People were in line for hours,” says </w:t>
      </w:r>
      <w:proofErr w:type="spellStart"/>
      <w:r w:rsidRPr="008C06A0">
        <w:rPr>
          <w:sz w:val="16"/>
        </w:rPr>
        <w:t>Nse</w:t>
      </w:r>
      <w:proofErr w:type="spellEnd"/>
      <w:r w:rsidRPr="008C06A0">
        <w:rPr>
          <w:sz w:val="16"/>
        </w:rPr>
        <w:t xml:space="preserve"> </w:t>
      </w:r>
      <w:proofErr w:type="spellStart"/>
      <w:r w:rsidRPr="008C06A0">
        <w:rPr>
          <w:sz w:val="16"/>
        </w:rPr>
        <w:t>Ufot</w:t>
      </w:r>
      <w:proofErr w:type="spellEnd"/>
      <w:r w:rsidRPr="008C06A0">
        <w:rPr>
          <w:sz w:val="16"/>
        </w:rPr>
        <w:t>, executive director of the New Georgia Project, which registered hundreds of voters at Black Lives Matter protests ahead of the primary. “Can you imagine the strength, the resolve, the steely-eyed determination that folks are going to have when they go to the polls in November</w:t>
      </w:r>
      <w:proofErr w:type="gramStart"/>
      <w:r w:rsidRPr="008C06A0">
        <w:rPr>
          <w:sz w:val="16"/>
        </w:rPr>
        <w:t>?”</w:t>
      </w:r>
      <w:r w:rsidRPr="008C06A0">
        <w:rPr>
          <w:sz w:val="12"/>
        </w:rPr>
        <w:t>¶</w:t>
      </w:r>
      <w:proofErr w:type="gramEnd"/>
      <w:r w:rsidRPr="008C06A0">
        <w:rPr>
          <w:sz w:val="16"/>
        </w:rPr>
        <w:t xml:space="preserve"> The New Georgia Project is among a handful of organizations actively registering voters in person at protests around the country. But so </w:t>
      </w:r>
      <w:proofErr w:type="gramStart"/>
      <w:r w:rsidRPr="008C06A0">
        <w:rPr>
          <w:sz w:val="16"/>
        </w:rPr>
        <w:t>far</w:t>
      </w:r>
      <w:proofErr w:type="gramEnd"/>
      <w:r w:rsidRPr="008C06A0">
        <w:rPr>
          <w:sz w:val="16"/>
        </w:rPr>
        <w:t xml:space="preserve"> the effort to convert the energy of the movement into votes is spontaneous, localized and disjointed, much like the protests themselves. </w:t>
      </w:r>
      <w:r w:rsidRPr="008C06A0">
        <w:rPr>
          <w:rStyle w:val="StyleUnderline"/>
        </w:rPr>
        <w:t xml:space="preserve">The most expansive national efforts are digital: The </w:t>
      </w:r>
      <w:r w:rsidRPr="008C06A0">
        <w:rPr>
          <w:rStyle w:val="StyleUnderline"/>
          <w:highlight w:val="green"/>
        </w:rPr>
        <w:t>Collective PAC</w:t>
      </w:r>
      <w:r w:rsidRPr="008C06A0">
        <w:rPr>
          <w:rStyle w:val="StyleUnderline"/>
        </w:rPr>
        <w:t xml:space="preserve">, aimed at building Black political power, </w:t>
      </w:r>
      <w:r w:rsidRPr="008C06A0">
        <w:rPr>
          <w:rStyle w:val="StyleUnderline"/>
          <w:highlight w:val="green"/>
        </w:rPr>
        <w:t>has launched</w:t>
      </w:r>
      <w:r w:rsidRPr="008C06A0">
        <w:rPr>
          <w:rStyle w:val="StyleUnderline"/>
        </w:rPr>
        <w:t xml:space="preserve"> a </w:t>
      </w:r>
      <w:r w:rsidRPr="008C06A0">
        <w:rPr>
          <w:rStyle w:val="StyleUnderline"/>
          <w:highlight w:val="green"/>
        </w:rPr>
        <w:t>new effort</w:t>
      </w:r>
      <w:r w:rsidRPr="008C06A0">
        <w:rPr>
          <w:rStyle w:val="StyleUnderline"/>
        </w:rPr>
        <w:t xml:space="preserve"> to collect cell phone data from protesters in order to serve them ads </w:t>
      </w:r>
      <w:r w:rsidRPr="008C06A0">
        <w:rPr>
          <w:rStyle w:val="StyleUnderline"/>
          <w:highlight w:val="green"/>
        </w:rPr>
        <w:t>about registering to vote</w:t>
      </w:r>
      <w:r w:rsidRPr="008C06A0">
        <w:rPr>
          <w:rStyle w:val="StyleUnderline"/>
        </w:rPr>
        <w:t xml:space="preserve">. Michael Bloomberg has given $2 million to the Collective PAC’s efforts to register 250,000 Black voters in key battleground </w:t>
      </w:r>
      <w:proofErr w:type="gramStart"/>
      <w:r w:rsidRPr="008C06A0">
        <w:rPr>
          <w:rStyle w:val="StyleUnderline"/>
        </w:rPr>
        <w:t>states.</w:t>
      </w:r>
      <w:r w:rsidRPr="008C06A0">
        <w:rPr>
          <w:rStyle w:val="StyleUnderline"/>
          <w:sz w:val="12"/>
          <w:u w:val="none"/>
        </w:rPr>
        <w:t>¶</w:t>
      </w:r>
      <w:proofErr w:type="gramEnd"/>
      <w:r w:rsidRPr="008C06A0">
        <w:rPr>
          <w:sz w:val="16"/>
        </w:rPr>
        <w:t xml:space="preserve"> “It makes more sense to do it digitally, from a safety perspective,” says Quentin James, co-founder of Collective PAC. “We know who the unregistered African Americans are, we have their names, we have their address, we know the Black people who are purged, and we are targeting them specifically.” James says that in six days, more than 1,000 people have clicked on the ads the group has run through the geo-targeting </w:t>
      </w:r>
      <w:proofErr w:type="gramStart"/>
      <w:r w:rsidRPr="008C06A0">
        <w:rPr>
          <w:sz w:val="16"/>
        </w:rPr>
        <w:t>effort.</w:t>
      </w:r>
      <w:r w:rsidRPr="008C06A0">
        <w:rPr>
          <w:sz w:val="12"/>
        </w:rPr>
        <w:t>¶</w:t>
      </w:r>
      <w:proofErr w:type="gramEnd"/>
      <w:r w:rsidRPr="008C06A0">
        <w:rPr>
          <w:sz w:val="16"/>
        </w:rPr>
        <w:t xml:space="preserve"> National Democratic organizations, meanwhile, have been slow to capitalize on the movement’s energy. The DCCC and DSCC are not coordinating national efforts to register voters at protests, and the Biden campaign has not been actively registering demonstrators, according to spokespeople. Such an effort would be logistically difficult: many actions planned by local organizers are spontaneous and vaporous, operating outside the party structure, which makes it difficult to coordinate voter-registration efforts.</w:t>
      </w:r>
      <w:r w:rsidRPr="008C06A0">
        <w:rPr>
          <w:sz w:val="12"/>
        </w:rPr>
        <w:t>¶</w:t>
      </w:r>
      <w:r w:rsidRPr="008C06A0">
        <w:rPr>
          <w:sz w:val="16"/>
        </w:rPr>
        <w:t xml:space="preserve"> Above all, the protests are both a gift and a challenge for Biden, who has supported the movement’s goals without embracing activists’ more controversial demands. “This movement has politicized young Black voters in particular,” says </w:t>
      </w:r>
      <w:proofErr w:type="spellStart"/>
      <w:r w:rsidRPr="008C06A0">
        <w:rPr>
          <w:sz w:val="16"/>
        </w:rPr>
        <w:t>LaTosha</w:t>
      </w:r>
      <w:proofErr w:type="spellEnd"/>
      <w:r w:rsidRPr="008C06A0">
        <w:rPr>
          <w:sz w:val="16"/>
        </w:rPr>
        <w:t xml:space="preserve"> Brown, co-founder of Black Voters Matter, which aims to register Black voters in overlooked areas. “They’re taking a much harder look at his record. And that doesn’t necessarily work in his favor</w:t>
      </w:r>
      <w:proofErr w:type="gramStart"/>
      <w:r w:rsidRPr="008C06A0">
        <w:rPr>
          <w:sz w:val="16"/>
        </w:rPr>
        <w:t>.”</w:t>
      </w:r>
      <w:r w:rsidRPr="008C06A0">
        <w:rPr>
          <w:sz w:val="12"/>
        </w:rPr>
        <w:t>¶</w:t>
      </w:r>
      <w:proofErr w:type="gramEnd"/>
      <w:r w:rsidRPr="008C06A0">
        <w:rPr>
          <w:sz w:val="16"/>
        </w:rPr>
        <w:t xml:space="preserve"> </w:t>
      </w:r>
      <w:r w:rsidRPr="008C06A0">
        <w:rPr>
          <w:rStyle w:val="StyleUnderline"/>
          <w:highlight w:val="green"/>
        </w:rPr>
        <w:t>The</w:t>
      </w:r>
      <w:r w:rsidRPr="008C06A0">
        <w:rPr>
          <w:rStyle w:val="StyleUnderline"/>
        </w:rPr>
        <w:t xml:space="preserve"> </w:t>
      </w:r>
      <w:r w:rsidRPr="008C06A0">
        <w:rPr>
          <w:rStyle w:val="StyleUnderline"/>
          <w:highlight w:val="green"/>
        </w:rPr>
        <w:t>former vice president</w:t>
      </w:r>
      <w:r w:rsidRPr="008C06A0">
        <w:rPr>
          <w:rStyle w:val="StyleUnderline"/>
        </w:rPr>
        <w:t xml:space="preserve">, whose support among Black voters rescued his sinking campaign with a critical victory in South Carolina, has </w:t>
      </w:r>
      <w:r w:rsidRPr="008C06A0">
        <w:rPr>
          <w:rStyle w:val="StyleUnderline"/>
          <w:highlight w:val="green"/>
        </w:rPr>
        <w:t>knelt</w:t>
      </w:r>
      <w:r w:rsidRPr="008C06A0">
        <w:rPr>
          <w:rStyle w:val="StyleUnderline"/>
        </w:rPr>
        <w:t xml:space="preserve"> </w:t>
      </w:r>
      <w:r w:rsidRPr="008C06A0">
        <w:rPr>
          <w:rStyle w:val="StyleUnderline"/>
          <w:highlight w:val="green"/>
        </w:rPr>
        <w:t>with demonstrators</w:t>
      </w:r>
      <w:r w:rsidRPr="008C06A0">
        <w:rPr>
          <w:rStyle w:val="StyleUnderline"/>
        </w:rPr>
        <w:t xml:space="preserve">, given a well-received speech about America’s long struggle against racial injustice </w:t>
      </w:r>
      <w:r w:rsidRPr="008C06A0">
        <w:rPr>
          <w:sz w:val="16"/>
        </w:rPr>
        <w:t xml:space="preserve">and spoken at Floyd’s funeral. </w:t>
      </w:r>
      <w:r w:rsidRPr="008C06A0">
        <w:rPr>
          <w:rStyle w:val="StyleUnderline"/>
        </w:rPr>
        <w:t xml:space="preserve">He has also </w:t>
      </w:r>
      <w:r w:rsidRPr="008C06A0">
        <w:rPr>
          <w:rStyle w:val="StyleUnderline"/>
          <w:highlight w:val="green"/>
        </w:rPr>
        <w:t>touted his criminal justice reform plans,</w:t>
      </w:r>
      <w:r w:rsidRPr="008C06A0">
        <w:rPr>
          <w:rStyle w:val="StyleUnderline"/>
        </w:rPr>
        <w:t xml:space="preserve"> which include a $20 billion grant program to encourage states to move towards violence-prevention rather than incarceration, decriminalizing marijuana, ending cash bail, and using the power of the Justice Department to crack down on systemic misconduct in police departments. Since the protests, he has </w:t>
      </w:r>
      <w:r w:rsidRPr="008C06A0">
        <w:rPr>
          <w:rStyle w:val="StyleUnderline"/>
          <w:highlight w:val="green"/>
        </w:rPr>
        <w:t>called for a ban on chokeholds and</w:t>
      </w:r>
      <w:r w:rsidRPr="008C06A0">
        <w:rPr>
          <w:rStyle w:val="StyleUnderline"/>
        </w:rPr>
        <w:t xml:space="preserve"> an end to </w:t>
      </w:r>
      <w:r w:rsidRPr="008C06A0">
        <w:rPr>
          <w:rStyle w:val="StyleUnderline"/>
          <w:highlight w:val="green"/>
        </w:rPr>
        <w:t>qualified immunity</w:t>
      </w:r>
      <w:r w:rsidRPr="008C06A0">
        <w:rPr>
          <w:rStyle w:val="StyleUnderline"/>
        </w:rPr>
        <w:t xml:space="preserve"> as well as stopping the transfer of “weapons of war” to police departments</w:t>
      </w:r>
      <w:r w:rsidRPr="008C06A0">
        <w:rPr>
          <w:sz w:val="16"/>
        </w:rPr>
        <w:t xml:space="preserve">. Yet he has rejected activists’ demands to “defund the police,” doubling </w:t>
      </w:r>
      <w:r w:rsidRPr="008C06A0">
        <w:rPr>
          <w:sz w:val="16"/>
        </w:rPr>
        <w:lastRenderedPageBreak/>
        <w:t>down instead on his police reform plan that provides $300 million for community policing.</w:t>
      </w:r>
      <w:r w:rsidRPr="008C06A0">
        <w:rPr>
          <w:sz w:val="12"/>
        </w:rPr>
        <w:t>¶</w:t>
      </w:r>
      <w:r w:rsidRPr="008C06A0">
        <w:rPr>
          <w:sz w:val="16"/>
        </w:rPr>
        <w:t xml:space="preserve"> So far, </w:t>
      </w:r>
      <w:r w:rsidRPr="008C06A0">
        <w:rPr>
          <w:rStyle w:val="StyleUnderline"/>
          <w:highlight w:val="green"/>
        </w:rPr>
        <w:t>the balancing act seems to be working</w:t>
      </w:r>
      <w:r w:rsidRPr="008C06A0">
        <w:rPr>
          <w:rStyle w:val="StyleUnderline"/>
        </w:rPr>
        <w:t xml:space="preserve">: Trump’s attempts to paint him as a radical don’t appear to have stuck, while new polling has emerged suggesting that 58% of Americans oppose the call to “defund the police.” And </w:t>
      </w:r>
      <w:r w:rsidRPr="00055A62">
        <w:rPr>
          <w:rStyle w:val="StyleUnderline"/>
          <w:highlight w:val="green"/>
        </w:rPr>
        <w:t>Biden has maintained</w:t>
      </w:r>
      <w:r w:rsidRPr="008C06A0">
        <w:rPr>
          <w:rStyle w:val="StyleUnderline"/>
        </w:rPr>
        <w:t xml:space="preserve"> his </w:t>
      </w:r>
      <w:r w:rsidRPr="00055A62">
        <w:rPr>
          <w:rStyle w:val="StyleUnderline"/>
          <w:highlight w:val="green"/>
        </w:rPr>
        <w:t>solid lead in key battleground states</w:t>
      </w:r>
      <w:r w:rsidRPr="008C06A0">
        <w:rPr>
          <w:sz w:val="16"/>
        </w:rPr>
        <w:t>. “What we say to young people is that we hear your concerns, we share your pain, we share your enthusiasm,” says Biden senior advisor Symone Sanders. “We have similar goals, we want change, we want police reform in this country, and I think we all agree that this moment has given us an opportunity to do just that.”</w:t>
      </w:r>
    </w:p>
    <w:p w14:paraId="44ACB986" w14:textId="77777777" w:rsidR="0069518D" w:rsidRDefault="0069518D" w:rsidP="0069518D">
      <w:pPr>
        <w:rPr>
          <w:sz w:val="16"/>
        </w:rPr>
      </w:pPr>
    </w:p>
    <w:p w14:paraId="31131499" w14:textId="77777777" w:rsidR="0069518D" w:rsidRDefault="0069518D" w:rsidP="0069518D">
      <w:pPr>
        <w:pStyle w:val="Heading3"/>
      </w:pPr>
      <w:r>
        <w:lastRenderedPageBreak/>
        <w:t>Climate Link</w:t>
      </w:r>
    </w:p>
    <w:p w14:paraId="4409F432" w14:textId="77777777" w:rsidR="0069518D" w:rsidRPr="00EB1104" w:rsidRDefault="0069518D" w:rsidP="0069518D"/>
    <w:p w14:paraId="4CE9E7FF" w14:textId="77777777" w:rsidR="0069518D" w:rsidRPr="00C83D5E" w:rsidRDefault="0069518D" w:rsidP="0069518D">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 xml:space="preserve">Reforming climate change attracts voting support from Latino voters </w:t>
      </w:r>
    </w:p>
    <w:p w14:paraId="44760691" w14:textId="77777777" w:rsidR="0069518D" w:rsidRPr="00C83D5E" w:rsidRDefault="0069518D" w:rsidP="0069518D">
      <w:pPr>
        <w:rPr>
          <w:rFonts w:asciiTheme="minorHAnsi" w:hAnsiTheme="minorHAnsi" w:cstheme="minorHAnsi"/>
          <w:color w:val="000000" w:themeColor="text1"/>
          <w:sz w:val="16"/>
          <w:szCs w:val="16"/>
        </w:rPr>
      </w:pPr>
      <w:r w:rsidRPr="00C83D5E">
        <w:rPr>
          <w:rStyle w:val="Style13ptBold"/>
          <w:rFonts w:asciiTheme="minorHAnsi" w:hAnsiTheme="minorHAnsi" w:cstheme="minorHAnsi"/>
          <w:color w:val="000000" w:themeColor="text1"/>
        </w:rPr>
        <w:t>Deaton 6-29</w:t>
      </w:r>
      <w:r w:rsidRPr="00C83D5E">
        <w:rPr>
          <w:rFonts w:asciiTheme="minorHAnsi" w:hAnsiTheme="minorHAnsi" w:cstheme="minorHAnsi"/>
          <w:color w:val="000000" w:themeColor="text1"/>
        </w:rPr>
        <w:t xml:space="preserve">-2020 </w:t>
      </w:r>
      <w:r w:rsidRPr="00C83D5E">
        <w:rPr>
          <w:rFonts w:asciiTheme="minorHAnsi" w:hAnsiTheme="minorHAnsi" w:cstheme="minorHAnsi"/>
          <w:color w:val="000000" w:themeColor="text1"/>
          <w:sz w:val="16"/>
          <w:szCs w:val="16"/>
        </w:rPr>
        <w:t xml:space="preserve">(Jeremy, “‘Latino Voters Worried About Climate Change Could Swing 2020 Election”, </w:t>
      </w:r>
      <w:proofErr w:type="spellStart"/>
      <w:r w:rsidRPr="00C83D5E">
        <w:rPr>
          <w:rFonts w:asciiTheme="minorHAnsi" w:hAnsiTheme="minorHAnsi" w:cstheme="minorHAnsi"/>
          <w:i/>
          <w:color w:val="000000" w:themeColor="text1"/>
          <w:sz w:val="16"/>
          <w:szCs w:val="16"/>
        </w:rPr>
        <w:t>EcoWatch</w:t>
      </w:r>
      <w:proofErr w:type="spellEnd"/>
      <w:r w:rsidRPr="00C83D5E">
        <w:rPr>
          <w:rFonts w:asciiTheme="minorHAnsi" w:hAnsiTheme="minorHAnsi" w:cstheme="minorHAnsi"/>
          <w:i/>
          <w:color w:val="000000" w:themeColor="text1"/>
          <w:sz w:val="16"/>
          <w:szCs w:val="16"/>
        </w:rPr>
        <w:t xml:space="preserve">, </w:t>
      </w:r>
      <w:r w:rsidRPr="00C83D5E">
        <w:rPr>
          <w:rFonts w:asciiTheme="minorHAnsi" w:hAnsiTheme="minorHAnsi" w:cstheme="minorHAnsi"/>
          <w:color w:val="000000" w:themeColor="text1"/>
          <w:sz w:val="16"/>
          <w:szCs w:val="16"/>
        </w:rPr>
        <w:t>https://www.ecowatch.com/latino-vote-2020-2646209019.html?rebelltitem=1#rebelltitem1) //TY</w:t>
      </w:r>
    </w:p>
    <w:p w14:paraId="7EE6B5D9" w14:textId="77777777" w:rsidR="0069518D" w:rsidRPr="00C83D5E" w:rsidRDefault="0069518D" w:rsidP="0069518D">
      <w:pPr>
        <w:rPr>
          <w:rFonts w:asciiTheme="minorHAnsi" w:hAnsiTheme="minorHAnsi" w:cstheme="minorHAnsi"/>
          <w:color w:val="000000" w:themeColor="text1"/>
          <w:sz w:val="20"/>
          <w:szCs w:val="20"/>
        </w:rPr>
      </w:pPr>
      <w:r w:rsidRPr="00C83D5E">
        <w:rPr>
          <w:rFonts w:asciiTheme="minorHAnsi" w:hAnsiTheme="minorHAnsi" w:cstheme="minorHAnsi"/>
          <w:color w:val="000000" w:themeColor="text1"/>
          <w:sz w:val="20"/>
          <w:szCs w:val="20"/>
        </w:rPr>
        <w:t>President Donald Trump and former Vice President Joe Biden are in a dead heat in Texas, a state that has swung Republican in every presidential election since 1976</w:t>
      </w:r>
      <w:r w:rsidRPr="00C83D5E">
        <w:rPr>
          <w:rStyle w:val="StyleUnderline"/>
          <w:rFonts w:asciiTheme="minorHAnsi" w:hAnsiTheme="minorHAnsi" w:cstheme="minorHAnsi"/>
          <w:color w:val="000000" w:themeColor="text1"/>
          <w:sz w:val="20"/>
          <w:szCs w:val="20"/>
        </w:rPr>
        <w:t>. If Biden pulls off the unthinkable and defeats Trump in Texas, it will be by mobilizing Latino voters.</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This fact could play into the ongoing debate in Democratic circles over the party's position </w:t>
      </w:r>
      <w:r w:rsidRPr="00C83D5E">
        <w:rPr>
          <w:rStyle w:val="StyleUnderline"/>
          <w:rFonts w:asciiTheme="minorHAnsi" w:hAnsiTheme="minorHAnsi" w:cstheme="minorHAnsi"/>
          <w:color w:val="000000" w:themeColor="text1"/>
          <w:sz w:val="20"/>
          <w:szCs w:val="20"/>
        </w:rPr>
        <w:t>on climate change, which is a leading issue for Latinos</w:t>
      </w:r>
      <w:r w:rsidRPr="00C83D5E">
        <w:rPr>
          <w:rFonts w:asciiTheme="minorHAnsi" w:hAnsiTheme="minorHAnsi" w:cstheme="minorHAnsi"/>
          <w:color w:val="000000" w:themeColor="text1"/>
          <w:sz w:val="20"/>
          <w:szCs w:val="20"/>
        </w:rPr>
        <w:t xml:space="preserve">. </w:t>
      </w:r>
      <w:r w:rsidRPr="00C83D5E">
        <w:rPr>
          <w:rStyle w:val="StyleUnderline"/>
          <w:rFonts w:asciiTheme="minorHAnsi" w:hAnsiTheme="minorHAnsi" w:cstheme="minorHAnsi"/>
          <w:color w:val="000000" w:themeColor="text1"/>
          <w:sz w:val="20"/>
          <w:szCs w:val="20"/>
        </w:rPr>
        <w:t>Biden's climate advisory counc</w:t>
      </w:r>
      <w:r w:rsidRPr="00C83D5E">
        <w:rPr>
          <w:rFonts w:asciiTheme="minorHAnsi" w:hAnsiTheme="minorHAnsi" w:cstheme="minorHAnsi"/>
          <w:color w:val="000000" w:themeColor="text1"/>
          <w:sz w:val="20"/>
          <w:szCs w:val="20"/>
        </w:rPr>
        <w:t xml:space="preserve">il, led by Rep. Alexandria Ocasio-Cortez and former secretary of state John Kerry, </w:t>
      </w:r>
      <w:r w:rsidRPr="00C83D5E">
        <w:rPr>
          <w:rStyle w:val="StyleUnderline"/>
          <w:rFonts w:asciiTheme="minorHAnsi" w:hAnsiTheme="minorHAnsi" w:cstheme="minorHAnsi"/>
          <w:color w:val="000000" w:themeColor="text1"/>
          <w:sz w:val="20"/>
          <w:szCs w:val="20"/>
        </w:rPr>
        <w:t>has put forward an ambitious climate plan which bans fracking and oil exports — policies that could turn out Latinos in states like Texas and Arizona</w:t>
      </w:r>
      <w:r w:rsidRPr="00C83D5E">
        <w:rPr>
          <w:rFonts w:asciiTheme="minorHAnsi" w:hAnsiTheme="minorHAnsi" w:cstheme="minorHAnsi"/>
          <w:color w:val="000000" w:themeColor="text1"/>
          <w:sz w:val="20"/>
          <w:szCs w:val="20"/>
        </w:rPr>
        <w:t>. This stands in contrast to Biden's current, relatively modest climate plan, which permits fracking, a concession to gas-rich states like Pennsylvania and Ohio. Sources told Reuters that the more modest plan is likely to win out. This could come at the cost of Latino votes.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"Given what we know about Latinos and their interest in voting for candidates who are pro-climate, we think they are a really important group that could be mobilized," said Anthony Leiserowitz, director of the Yale Program on Climate Change Communication. "</w:t>
      </w:r>
      <w:r w:rsidRPr="00C83D5E">
        <w:rPr>
          <w:rStyle w:val="StyleUnderline"/>
          <w:rFonts w:asciiTheme="minorHAnsi" w:hAnsiTheme="minorHAnsi" w:cstheme="minorHAnsi"/>
          <w:color w:val="000000" w:themeColor="text1"/>
          <w:sz w:val="20"/>
          <w:szCs w:val="20"/>
        </w:rPr>
        <w:t>They could potentially make a really big difference in states like Texas and Colorado and Arizona."</w:t>
      </w:r>
      <w:r>
        <w:rPr>
          <w:rStyle w:val="StyleUnderline"/>
          <w:rFonts w:asciiTheme="minorHAnsi" w:hAnsiTheme="minorHAnsi" w:cstheme="minorHAnsi"/>
          <w:color w:val="000000" w:themeColor="text1"/>
          <w:sz w:val="20"/>
          <w:szCs w:val="20"/>
        </w:rPr>
        <w:t xml:space="preserve"> </w:t>
      </w:r>
      <w:r w:rsidRPr="00C83D5E">
        <w:rPr>
          <w:rStyle w:val="StyleUnderline"/>
          <w:rFonts w:asciiTheme="minorHAnsi" w:hAnsiTheme="minorHAnsi" w:cstheme="minorHAnsi"/>
          <w:color w:val="000000" w:themeColor="text1"/>
          <w:sz w:val="20"/>
          <w:szCs w:val="20"/>
        </w:rPr>
        <w:t>Latinos consistently vote in smaller numbers than other groups.</w:t>
      </w:r>
      <w:r w:rsidRPr="00C83D5E">
        <w:rPr>
          <w:rFonts w:asciiTheme="minorHAnsi" w:hAnsiTheme="minorHAnsi" w:cstheme="minorHAnsi"/>
          <w:color w:val="000000" w:themeColor="text1"/>
          <w:sz w:val="20"/>
          <w:szCs w:val="20"/>
        </w:rPr>
        <w:t xml:space="preserve"> The reasons are varied. Latinos often face structural barriers, like onerous voter ID laws or long lines at polling places. Many are immigrants or the children of immigrants and have never voted nor seen their parents vote. </w:t>
      </w:r>
      <w:r w:rsidRPr="00C83D5E">
        <w:rPr>
          <w:rStyle w:val="StyleUnderline"/>
          <w:rFonts w:asciiTheme="minorHAnsi" w:hAnsiTheme="minorHAnsi" w:cstheme="minorHAnsi"/>
          <w:color w:val="000000" w:themeColor="text1"/>
          <w:sz w:val="20"/>
          <w:szCs w:val="20"/>
        </w:rPr>
        <w:t>The biggest factor, however, may be that politicians are failing to reach Latinos or failing to speak to issues Latinos care about</w:t>
      </w:r>
      <w:r w:rsidRPr="00C83D5E">
        <w:rPr>
          <w:rFonts w:asciiTheme="minorHAnsi" w:hAnsiTheme="minorHAnsi" w:cstheme="minorHAnsi"/>
          <w:color w:val="000000" w:themeColor="text1"/>
          <w:sz w:val="20"/>
          <w:szCs w:val="20"/>
        </w:rPr>
        <w:t>, said Victoria DeFrancesco Soto, assistant dean for civic engagement at the University of Texas.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"There is a need to attack apathy," she said. "While structural barriers do have an impact, </w:t>
      </w:r>
      <w:r w:rsidRPr="00C83D5E">
        <w:rPr>
          <w:rStyle w:val="StyleUnderline"/>
          <w:rFonts w:asciiTheme="minorHAnsi" w:hAnsiTheme="minorHAnsi" w:cstheme="minorHAnsi"/>
          <w:color w:val="000000" w:themeColor="text1"/>
          <w:sz w:val="20"/>
          <w:szCs w:val="20"/>
        </w:rPr>
        <w:t>the problem is apathy and figuring out what policies connect</w:t>
      </w:r>
      <w:r w:rsidRPr="00C83D5E">
        <w:rPr>
          <w:rFonts w:asciiTheme="minorHAnsi" w:hAnsiTheme="minorHAnsi" w:cstheme="minorHAnsi"/>
          <w:color w:val="000000" w:themeColor="text1"/>
          <w:sz w:val="20"/>
          <w:szCs w:val="20"/>
        </w:rPr>
        <w:t xml:space="preserve"> most to people." Consistently, </w:t>
      </w:r>
      <w:r w:rsidRPr="00C83D5E">
        <w:rPr>
          <w:rStyle w:val="StyleUnderline"/>
          <w:rFonts w:asciiTheme="minorHAnsi" w:hAnsiTheme="minorHAnsi" w:cstheme="minorHAnsi"/>
          <w:color w:val="000000" w:themeColor="text1"/>
          <w:sz w:val="20"/>
          <w:szCs w:val="20"/>
        </w:rPr>
        <w:t>Latinos say they want policies that address climate change.</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"Many people assume that the only people who really care about climate change are white, well-educated, upper-middle-income, latte-sipping liberals, and it's just not true," Leiserowitz said. "Actually, </w:t>
      </w:r>
      <w:r w:rsidRPr="00C83D5E">
        <w:rPr>
          <w:rStyle w:val="StyleUnderline"/>
          <w:rFonts w:asciiTheme="minorHAnsi" w:hAnsiTheme="minorHAnsi" w:cstheme="minorHAnsi"/>
          <w:color w:val="000000" w:themeColor="text1"/>
          <w:sz w:val="20"/>
          <w:szCs w:val="20"/>
        </w:rPr>
        <w:t>the racial and ethnic group that cares more about climate change than any other is Latinos</w:t>
      </w:r>
      <w:r w:rsidRPr="00C83D5E">
        <w:rPr>
          <w:rFonts w:asciiTheme="minorHAnsi" w:hAnsiTheme="minorHAnsi" w:cstheme="minorHAnsi"/>
          <w:color w:val="000000" w:themeColor="text1"/>
          <w:sz w:val="20"/>
          <w:szCs w:val="20"/>
        </w:rPr>
        <w: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Compared to other groups, </w:t>
      </w:r>
      <w:r w:rsidRPr="00C83D5E">
        <w:rPr>
          <w:rStyle w:val="StyleUnderline"/>
          <w:rFonts w:asciiTheme="minorHAnsi" w:hAnsiTheme="minorHAnsi" w:cstheme="minorHAnsi"/>
          <w:color w:val="000000" w:themeColor="text1"/>
          <w:sz w:val="20"/>
          <w:szCs w:val="20"/>
        </w:rPr>
        <w:t>Latinos are more worried about the crisis, more willing to take action, and more likely to say they will vote for a candidate because of her stance on climate change</w:t>
      </w:r>
      <w:r w:rsidRPr="00C83D5E">
        <w:rPr>
          <w:rFonts w:asciiTheme="minorHAnsi" w:hAnsiTheme="minorHAnsi" w:cstheme="minorHAnsi"/>
          <w:color w:val="000000" w:themeColor="text1"/>
          <w:sz w:val="20"/>
          <w:szCs w:val="20"/>
        </w:rPr>
        <w:t>. Leiserowitz and his colleagues have sorted Americans into six groups according to their views on climate change, ranging from the "Alarmed," who are most exercised about the problem, to the "Dismissive," who think it's a hoax. Latinos — Spanish speakers in particular — are far more likely to count among the "Alarmed."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Leiserowitz said that, broadly speaking, </w:t>
      </w:r>
      <w:r w:rsidRPr="00C83D5E">
        <w:rPr>
          <w:rStyle w:val="StyleUnderline"/>
          <w:rFonts w:asciiTheme="minorHAnsi" w:hAnsiTheme="minorHAnsi" w:cstheme="minorHAnsi"/>
          <w:color w:val="000000" w:themeColor="text1"/>
          <w:sz w:val="20"/>
          <w:szCs w:val="20"/>
        </w:rPr>
        <w:t>Latinos are worried about climate change because they are more likely to hold an egalitarian worldview.</w:t>
      </w:r>
      <w:r w:rsidRPr="00C83D5E">
        <w:rPr>
          <w:rFonts w:asciiTheme="minorHAnsi" w:hAnsiTheme="minorHAnsi" w:cstheme="minorHAnsi"/>
          <w:color w:val="000000" w:themeColor="text1"/>
          <w:sz w:val="20"/>
          <w:szCs w:val="20"/>
        </w:rPr>
        <w:t xml:space="preserve"> Latinos fear climate change will worsen inequality, a concern that is often born out of personal experience. After Hurricane Maria devastated Puerto Rico, for instance, the federal government left the island to languish, allowing many survivors to slip into poverty.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While </w:t>
      </w:r>
      <w:r w:rsidRPr="00C83D5E">
        <w:rPr>
          <w:rStyle w:val="StyleUnderline"/>
          <w:rFonts w:asciiTheme="minorHAnsi" w:hAnsiTheme="minorHAnsi" w:cstheme="minorHAnsi"/>
          <w:color w:val="000000" w:themeColor="text1"/>
          <w:sz w:val="20"/>
          <w:szCs w:val="20"/>
        </w:rPr>
        <w:t>climate change remains a top-tier issue for Latinos, the political class has yet to act accordingl</w:t>
      </w:r>
      <w:r w:rsidRPr="00C83D5E">
        <w:rPr>
          <w:rFonts w:asciiTheme="minorHAnsi" w:hAnsiTheme="minorHAnsi" w:cstheme="minorHAnsi"/>
          <w:color w:val="000000" w:themeColor="text1"/>
          <w:sz w:val="20"/>
          <w:szCs w:val="20"/>
        </w:rPr>
        <w:t>y. "Alarmed" Latinos are less likely than other "Alarmed" Americans to say they have been contacted by an organization working on climate change, a shocking failure of public outreach.</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"That is the whole point of an advocacy organization — they recruit people," said Leiserowitz. "I think there are plenty of reasons to be engaging this community and really investing in this community."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In one sense, Trump is already doing everything he can to spur Latinos to the polls, not just through his gross mistreatment of Latin American immigrants, but also by failing to address climate change. Hurricane Maria, a storm made more severe by rising temperatures, spurred many Puerto Ricans to move to the mainland, where they are able to vote in the upcoming presidential election.</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But Democrats can't count on Trump to mobilize Latinos, DeFrancesco Soto said. And their outreach to Latinos must speak to more than just concerns about immigration.</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 think that there needs to be more attention paid to economic needs and structural inequities that Latinos face. Immigration needs to be a pillar of the platform of reaching out to Latinos, but not the main one," she said. "They have to feel that the system takes into account their voice."</w:t>
      </w:r>
      <w:r>
        <w:rPr>
          <w:rFonts w:asciiTheme="minorHAnsi" w:hAnsiTheme="minorHAnsi" w:cstheme="minorHAnsi"/>
          <w:color w:val="000000" w:themeColor="text1"/>
          <w:sz w:val="20"/>
          <w:szCs w:val="20"/>
        </w:rPr>
        <w:t xml:space="preserve"> </w:t>
      </w:r>
      <w:r w:rsidRPr="00C83D5E">
        <w:rPr>
          <w:rStyle w:val="StyleUnderline"/>
          <w:rFonts w:asciiTheme="minorHAnsi" w:hAnsiTheme="minorHAnsi" w:cstheme="minorHAnsi"/>
          <w:color w:val="000000" w:themeColor="text1"/>
          <w:sz w:val="20"/>
          <w:szCs w:val="20"/>
        </w:rPr>
        <w:t xml:space="preserve">Democrats can make their </w:t>
      </w:r>
      <w:r w:rsidRPr="00C83D5E">
        <w:rPr>
          <w:rStyle w:val="StyleUnderline"/>
          <w:rFonts w:asciiTheme="minorHAnsi" w:hAnsiTheme="minorHAnsi" w:cstheme="minorHAnsi"/>
          <w:color w:val="000000" w:themeColor="text1"/>
          <w:sz w:val="20"/>
          <w:szCs w:val="20"/>
        </w:rPr>
        <w:lastRenderedPageBreak/>
        <w:t>case by pushing for ambitious climate policy that also tackles economic issues</w:t>
      </w:r>
      <w:r w:rsidRPr="00C83D5E">
        <w:rPr>
          <w:rFonts w:asciiTheme="minorHAnsi" w:hAnsiTheme="minorHAnsi" w:cstheme="minorHAnsi"/>
          <w:color w:val="000000" w:themeColor="text1"/>
          <w:sz w:val="20"/>
          <w:szCs w:val="20"/>
        </w:rPr>
        <w:t>, said Ramon Cruz, the current president of the Sierra Club, the first Latino to hold the position. The Green New Deal aims to curb pollution from highways, factories and power plants in communities of color and to create jobs in those same communities.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"Construction, manufacturing, agriculture — all of those could benefit greatly from the Green New Deal," Cruz said. "It is boosting the sectors of the economy that are very important for the Latino population." He added that economic stimulus will be especially critical for wooing Latinos, who have been hit especially hard by the recession.</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Cruz said the Sierra Club is working to mobilize Latinos, and that his election as the club's president is, in part, a recognition of the central role that Latinos play in the climate movement. He said the Sierra Club is publishing materials in Spanish and reaching out to groups in key states like Arizona and Florida.</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"Clearly, there are a lot of people who would like to see him gone, but the challenge is how to mobilize those people," Cruz said. "We need to activate our base, and we need to ensure that the message is consistent with a clean economy."</w:t>
      </w:r>
    </w:p>
    <w:p w14:paraId="73DB497A" w14:textId="77777777" w:rsidR="0069518D" w:rsidRDefault="0069518D" w:rsidP="0069518D">
      <w:pPr>
        <w:rPr>
          <w:rFonts w:asciiTheme="minorHAnsi" w:hAnsiTheme="minorHAnsi" w:cstheme="minorHAnsi"/>
          <w:color w:val="000000" w:themeColor="text1"/>
        </w:rPr>
      </w:pPr>
    </w:p>
    <w:p w14:paraId="07BAE85F" w14:textId="77777777" w:rsidR="0069518D" w:rsidRDefault="0069518D" w:rsidP="0069518D">
      <w:pPr>
        <w:pStyle w:val="Heading3"/>
      </w:pPr>
      <w:r>
        <w:lastRenderedPageBreak/>
        <w:t>Marijuana Link</w:t>
      </w:r>
    </w:p>
    <w:p w14:paraId="287134EB" w14:textId="77777777" w:rsidR="0069518D" w:rsidRPr="006F152A" w:rsidRDefault="0069518D" w:rsidP="0069518D"/>
    <w:p w14:paraId="1A07DBE3" w14:textId="77777777" w:rsidR="0069518D" w:rsidRDefault="0069518D" w:rsidP="0069518D">
      <w:pPr>
        <w:pStyle w:val="Heading4"/>
      </w:pPr>
      <w:r>
        <w:t xml:space="preserve">Bipartisan support for the decriminalization of marijuana proves its popularity </w:t>
      </w:r>
    </w:p>
    <w:p w14:paraId="3A8B5600" w14:textId="77777777" w:rsidR="0069518D" w:rsidRPr="00857996" w:rsidRDefault="0069518D" w:rsidP="0069518D">
      <w:r w:rsidRPr="00857996">
        <w:t xml:space="preserve">Colleen </w:t>
      </w:r>
      <w:r w:rsidRPr="00857996">
        <w:rPr>
          <w:rStyle w:val="Style13ptBold"/>
        </w:rPr>
        <w:t>O'Dea</w:t>
      </w:r>
      <w:r w:rsidRPr="00857996">
        <w:t xml:space="preserve">, </w:t>
      </w:r>
      <w:r w:rsidRPr="00857996">
        <w:rPr>
          <w:rStyle w:val="Style13ptBold"/>
        </w:rPr>
        <w:t>6-19</w:t>
      </w:r>
      <w:r w:rsidRPr="00857996">
        <w:t xml:space="preserve">-2020, "Assembly, Senate Bills to Decriminalize Pot Pitched as Part of Social-Justice Reform," NJ Spotlight, </w:t>
      </w:r>
      <w:hyperlink r:id="rId46" w:history="1">
        <w:r w:rsidRPr="003B33D4">
          <w:rPr>
            <w:rStyle w:val="Hyperlink"/>
          </w:rPr>
          <w:t>https://www.njspotlight.com/2020/06/assembly-senate-bills-to-decriminalize-pot-pitched-as-part-of-social-justice-reform/</w:t>
        </w:r>
      </w:hyperlink>
      <w:r>
        <w:t xml:space="preserve"> MB</w:t>
      </w:r>
    </w:p>
    <w:p w14:paraId="0E6F233B" w14:textId="77777777" w:rsidR="0069518D" w:rsidRDefault="0069518D" w:rsidP="0069518D">
      <w:pPr>
        <w:rPr>
          <w:u w:val="single"/>
        </w:rPr>
      </w:pPr>
      <w:r w:rsidRPr="00857996">
        <w:rPr>
          <w:u w:val="single"/>
        </w:rPr>
        <w:t xml:space="preserve">An April </w:t>
      </w:r>
      <w:r w:rsidRPr="00E1780F">
        <w:rPr>
          <w:highlight w:val="cyan"/>
          <w:u w:val="single"/>
        </w:rPr>
        <w:t>poll</w:t>
      </w:r>
      <w:r w:rsidRPr="00857996">
        <w:rPr>
          <w:u w:val="single"/>
        </w:rPr>
        <w:t xml:space="preserve"> by the Monmouth University Polling Institute </w:t>
      </w:r>
      <w:r w:rsidRPr="00E1780F">
        <w:rPr>
          <w:highlight w:val="cyan"/>
          <w:u w:val="single"/>
        </w:rPr>
        <w:t xml:space="preserve">said 61% of participants would vote for </w:t>
      </w:r>
      <w:r w:rsidRPr="00E1780F">
        <w:rPr>
          <w:u w:val="single"/>
        </w:rPr>
        <w:t xml:space="preserve">the </w:t>
      </w:r>
      <w:r w:rsidRPr="00E1780F">
        <w:rPr>
          <w:highlight w:val="cyan"/>
          <w:u w:val="single"/>
        </w:rPr>
        <w:t>legalization</w:t>
      </w:r>
      <w:r w:rsidRPr="00857996">
        <w:rPr>
          <w:u w:val="single"/>
        </w:rPr>
        <w:t xml:space="preserve"> question.</w:t>
      </w:r>
      <w:r>
        <w:rPr>
          <w:u w:val="single"/>
        </w:rPr>
        <w:t xml:space="preserve"> </w:t>
      </w:r>
      <w:r w:rsidRPr="00857996">
        <w:rPr>
          <w:sz w:val="16"/>
        </w:rPr>
        <w:t xml:space="preserve">DeVaughn Ward, senior legislative counsel with the Marijuana Policy Project, said that’s </w:t>
      </w:r>
      <w:r w:rsidRPr="00857996">
        <w:rPr>
          <w:u w:val="single"/>
        </w:rPr>
        <w:t xml:space="preserve">no reason for lawmakers to hold off passing a decriminalization bill now. </w:t>
      </w:r>
      <w:r w:rsidRPr="00857996">
        <w:rPr>
          <w:sz w:val="16"/>
        </w:rPr>
        <w:t>The bill would take effect 90 days after its enactment. “</w:t>
      </w:r>
      <w:r w:rsidRPr="00E1780F">
        <w:rPr>
          <w:highlight w:val="cyan"/>
          <w:u w:val="single"/>
        </w:rPr>
        <w:t>Police make a marijuana</w:t>
      </w:r>
      <w:r w:rsidRPr="00857996">
        <w:rPr>
          <w:u w:val="single"/>
        </w:rPr>
        <w:t xml:space="preserve"> possession </w:t>
      </w:r>
      <w:r w:rsidRPr="00E1780F">
        <w:rPr>
          <w:highlight w:val="cyan"/>
          <w:u w:val="single"/>
        </w:rPr>
        <w:t>arrest</w:t>
      </w:r>
      <w:r w:rsidRPr="00857996">
        <w:rPr>
          <w:u w:val="single"/>
        </w:rPr>
        <w:t xml:space="preserve"> in New Jersey </w:t>
      </w:r>
      <w:r w:rsidRPr="00E1780F">
        <w:rPr>
          <w:highlight w:val="cyan"/>
          <w:u w:val="single"/>
        </w:rPr>
        <w:t>every 22 minutes</w:t>
      </w:r>
      <w:r w:rsidRPr="00857996">
        <w:rPr>
          <w:sz w:val="16"/>
        </w:rPr>
        <w:t xml:space="preserve">,” he said. “This means that unless the Legislature enacts decriminalization between now and Election Day, thousands of New </w:t>
      </w:r>
      <w:proofErr w:type="spellStart"/>
      <w:r w:rsidRPr="00857996">
        <w:rPr>
          <w:sz w:val="16"/>
        </w:rPr>
        <w:t>Jerseyans</w:t>
      </w:r>
      <w:proofErr w:type="spellEnd"/>
      <w:r w:rsidRPr="00857996">
        <w:rPr>
          <w:sz w:val="16"/>
        </w:rPr>
        <w:t xml:space="preserve"> will have their lives turned upside down by cannabis possession arrests …</w:t>
      </w:r>
      <w:r w:rsidRPr="00857996">
        <w:rPr>
          <w:u w:val="single"/>
        </w:rPr>
        <w:t xml:space="preserve">This </w:t>
      </w:r>
      <w:r w:rsidRPr="00E1780F">
        <w:rPr>
          <w:highlight w:val="cyan"/>
          <w:u w:val="single"/>
        </w:rPr>
        <w:t>bill is of urgent importance</w:t>
      </w:r>
      <w:r w:rsidRPr="00857996">
        <w:rPr>
          <w:u w:val="single"/>
        </w:rPr>
        <w:t xml:space="preserve"> because we’ve seen the cannabis justification used repeatedly in civil rights tragedies throughout the nation.”</w:t>
      </w:r>
      <w:r>
        <w:rPr>
          <w:u w:val="single"/>
        </w:rPr>
        <w:t xml:space="preserve"> </w:t>
      </w:r>
      <w:r w:rsidRPr="00857996">
        <w:rPr>
          <w:sz w:val="16"/>
        </w:rPr>
        <w:t>Pundits differ on whether voters will back the legalization question in November, given the uncertainties of the status of COVID-19 and whether the election will be conducted entirely by mail-in ballot. The ballot question would amend the state Constitution to allow the growing, packaging, retail purchasing and consumption of cannabis by those age 21 or older. It would also create mechanisms for the oversight and taxing of legal cannabis. “</w:t>
      </w:r>
      <w:r w:rsidRPr="00857996">
        <w:rPr>
          <w:u w:val="single"/>
        </w:rPr>
        <w:t xml:space="preserve">The fact that </w:t>
      </w:r>
      <w:r w:rsidRPr="00E1780F">
        <w:rPr>
          <w:u w:val="single"/>
        </w:rPr>
        <w:t>you</w:t>
      </w:r>
      <w:r w:rsidRPr="00857996">
        <w:rPr>
          <w:u w:val="single"/>
        </w:rPr>
        <w:t xml:space="preserve"> </w:t>
      </w:r>
      <w:r w:rsidRPr="00E1780F">
        <w:rPr>
          <w:highlight w:val="cyan"/>
          <w:u w:val="single"/>
        </w:rPr>
        <w:t>saw</w:t>
      </w:r>
      <w:r w:rsidRPr="00857996">
        <w:rPr>
          <w:u w:val="single"/>
        </w:rPr>
        <w:t xml:space="preserve"> some </w:t>
      </w:r>
      <w:r w:rsidRPr="00E1780F">
        <w:rPr>
          <w:highlight w:val="cyan"/>
          <w:u w:val="single"/>
        </w:rPr>
        <w:t>bipartisan support for</w:t>
      </w:r>
      <w:r w:rsidRPr="00857996">
        <w:rPr>
          <w:u w:val="single"/>
        </w:rPr>
        <w:t xml:space="preserve"> </w:t>
      </w:r>
      <w:r w:rsidRPr="00E1780F">
        <w:rPr>
          <w:highlight w:val="cyan"/>
          <w:u w:val="single"/>
        </w:rPr>
        <w:t>decriminalization</w:t>
      </w:r>
      <w:r w:rsidRPr="00857996">
        <w:rPr>
          <w:u w:val="single"/>
        </w:rPr>
        <w:t xml:space="preserve"> further </w:t>
      </w:r>
      <w:r w:rsidRPr="00E1780F">
        <w:rPr>
          <w:highlight w:val="cyan"/>
          <w:u w:val="single"/>
        </w:rPr>
        <w:t>indicates</w:t>
      </w:r>
      <w:r w:rsidRPr="00857996">
        <w:rPr>
          <w:u w:val="single"/>
        </w:rPr>
        <w:t xml:space="preserve"> that, at least according to the polls, </w:t>
      </w:r>
      <w:r w:rsidRPr="00E1780F">
        <w:rPr>
          <w:highlight w:val="cyan"/>
          <w:u w:val="single"/>
        </w:rPr>
        <w:t>it’s a popular issue</w:t>
      </w:r>
      <w:r w:rsidRPr="00857996">
        <w:rPr>
          <w:u w:val="single"/>
        </w:rPr>
        <w:t>,” said Ben Dworkin, founding director of the Rowan Institute for Public Policy and Citizenship. “That’s why it’s widely assumed it will pass in November.”</w:t>
      </w:r>
    </w:p>
    <w:p w14:paraId="58A7511E" w14:textId="77777777" w:rsidR="0069518D" w:rsidRDefault="0069518D" w:rsidP="0069518D"/>
    <w:p w14:paraId="25DFDF11" w14:textId="77777777" w:rsidR="0069518D" w:rsidRPr="007E4395" w:rsidRDefault="0069518D" w:rsidP="0069518D">
      <w:pPr>
        <w:pStyle w:val="Heading4"/>
      </w:pPr>
      <w:r w:rsidRPr="007E4395">
        <w:t>Weeds going to be bigger than ever in 2020</w:t>
      </w:r>
    </w:p>
    <w:p w14:paraId="187D499F" w14:textId="77777777" w:rsidR="0069518D" w:rsidRDefault="0069518D" w:rsidP="0069518D">
      <w:r w:rsidRPr="007E4395">
        <w:rPr>
          <w:rFonts w:eastAsiaTheme="majorEastAsia" w:cstheme="majorBidi"/>
          <w:b/>
          <w:iCs/>
          <w:sz w:val="26"/>
        </w:rPr>
        <w:t>Nunley  19</w:t>
      </w:r>
      <w:r>
        <w:t xml:space="preserve">, </w:t>
      </w:r>
      <w:hyperlink r:id="rId47" w:history="1">
        <w:r w:rsidRPr="007E4395">
          <w:rPr>
            <w:rStyle w:val="Hyperlink"/>
          </w:rPr>
          <w:t>Kim Nunley</w:t>
        </w:r>
      </w:hyperlink>
      <w:r w:rsidRPr="007E4395">
        <w:t>,6-11-2019, "2020 Presidential Candidates on Marijuana: The Ultimate Guide," Medical Marijuana, Inc. News, https://www.medicalmarijuanainc.com/news/2020-presidential-candidates-marijuana-legalization/Kim Nunley is a writer and experienced content creator who has been working in the cannabis industry for over six years.</w:t>
      </w:r>
      <w:r>
        <w:t xml:space="preserve"> </w:t>
      </w:r>
      <w:r w:rsidRPr="007E4395">
        <w:t>Having studied biology and physiology while earning her degrees in exercise science, she enjoys writing about the ins-and-outs of cannabinoids and their influence over the body’s systems. She specializes in cannabis research and education, and industry news.</w:t>
      </w:r>
      <w:r>
        <w:t xml:space="preserve"> </w:t>
      </w:r>
      <w:r w:rsidRPr="007E4395">
        <w:t>Prior to joining Medical Marijuana, Inc., Kim worked as a freelance writer covering exercise science and fitness education. She also worked as a physical education instructor and assistant women’s basketball coach at a California community college, and spent three years working as a personal trainer and physical therapy assistant.</w:t>
      </w:r>
      <w:r>
        <w:t xml:space="preserve"> </w:t>
      </w:r>
      <w:r w:rsidRPr="007E4395">
        <w:t>Kim earned her BA in Kinesiology from Chapman University in Orange, California, and her MS in Kinesiology with an emphasis in Sport Performance and Sport Psychology from California State University, Fullerton.</w:t>
      </w:r>
      <w:r>
        <w:t xml:space="preserve"> - parks</w:t>
      </w:r>
    </w:p>
    <w:p w14:paraId="197E2651" w14:textId="77777777" w:rsidR="0069518D" w:rsidRPr="007E4395" w:rsidRDefault="0069518D" w:rsidP="0069518D">
      <w:pPr>
        <w:rPr>
          <w:sz w:val="10"/>
        </w:rPr>
      </w:pPr>
      <w:r w:rsidRPr="007E4395">
        <w:rPr>
          <w:rStyle w:val="StyleUnderline"/>
          <w:highlight w:val="cyan"/>
        </w:rPr>
        <w:t>With</w:t>
      </w:r>
      <w:r>
        <w:rPr>
          <w:rStyle w:val="StyleUnderline"/>
          <w:highlight w:val="cyan"/>
        </w:rPr>
        <w:t xml:space="preserve"> </w:t>
      </w:r>
      <w:hyperlink r:id="rId48" w:history="1">
        <w:r w:rsidRPr="007E4395">
          <w:rPr>
            <w:rStyle w:val="StyleUnderline"/>
            <w:highlight w:val="cyan"/>
          </w:rPr>
          <w:t>support for marijuana legalization stronger than ever before</w:t>
        </w:r>
      </w:hyperlink>
      <w:r w:rsidRPr="007E4395">
        <w:rPr>
          <w:rStyle w:val="StyleUnderline"/>
          <w:highlight w:val="cyan"/>
        </w:rPr>
        <w:t>, the issue of cannabis reform is slated to become a prominent</w:t>
      </w:r>
      <w:r>
        <w:rPr>
          <w:rStyle w:val="StyleUnderline"/>
          <w:highlight w:val="cyan"/>
        </w:rPr>
        <w:t xml:space="preserve">  </w:t>
      </w:r>
      <w:r w:rsidRPr="007E4395">
        <w:rPr>
          <w:rStyle w:val="StyleUnderline"/>
          <w:highlight w:val="cyan"/>
        </w:rPr>
        <w:t>issue in the 2020 presidential election.</w:t>
      </w:r>
      <w:r>
        <w:rPr>
          <w:rStyle w:val="StyleUnderline"/>
        </w:rPr>
        <w:t xml:space="preserve"> </w:t>
      </w:r>
      <w:r w:rsidRPr="007E4395">
        <w:rPr>
          <w:sz w:val="10"/>
        </w:rPr>
        <w:t xml:space="preserve">Donald Trump, seeking a second term as President of the United States, is expected to earn the Republican party’s nomination. Trump has yet to take any notable actions related to marijuana, neither positive or negative, since taking office. On the Democrat side, an abundance of declared primary candidates will battle in the primaries for their party’s nomination. Among Democratic voters, </w:t>
      </w:r>
      <w:hyperlink r:id="rId49" w:history="1">
        <w:r w:rsidRPr="007E4395">
          <w:rPr>
            <w:rStyle w:val="Hyperlink"/>
            <w:sz w:val="10"/>
          </w:rPr>
          <w:t>marijuana legalization has become a mainstream stance</w:t>
        </w:r>
      </w:hyperlink>
      <w:r w:rsidRPr="007E4395">
        <w:rPr>
          <w:sz w:val="10"/>
        </w:rPr>
        <w:t xml:space="preserve"> and politicians vying for their support have responded. So far, nearly every single declared Democratic presidential candidate has come out in support of either completely legalizing marijuana at the federal level, or </w:t>
      </w:r>
      <w:proofErr w:type="spellStart"/>
      <w:r w:rsidRPr="007E4395">
        <w:rPr>
          <w:sz w:val="10"/>
        </w:rPr>
        <w:t>descheduling</w:t>
      </w:r>
      <w:proofErr w:type="spellEnd"/>
      <w:r w:rsidRPr="007E4395">
        <w:rPr>
          <w:sz w:val="10"/>
        </w:rPr>
        <w:t xml:space="preserve"> it and leaving it up to the states.</w:t>
      </w:r>
    </w:p>
    <w:p w14:paraId="1790A4D4" w14:textId="77777777" w:rsidR="0069518D" w:rsidRDefault="0069518D" w:rsidP="0069518D"/>
    <w:p w14:paraId="231023B9" w14:textId="77777777" w:rsidR="0069518D" w:rsidRDefault="0069518D" w:rsidP="0069518D">
      <w:pPr>
        <w:pStyle w:val="Heading4"/>
      </w:pPr>
      <w:r>
        <w:lastRenderedPageBreak/>
        <w:t>Voters support legalization now</w:t>
      </w:r>
    </w:p>
    <w:p w14:paraId="3D37275B" w14:textId="77777777" w:rsidR="0069518D" w:rsidRPr="0051665E" w:rsidRDefault="0069518D" w:rsidP="0069518D">
      <w:proofErr w:type="spellStart"/>
      <w:r w:rsidRPr="0051665E">
        <w:rPr>
          <w:rFonts w:eastAsiaTheme="majorEastAsia" w:cstheme="majorBidi"/>
          <w:b/>
          <w:iCs/>
          <w:sz w:val="26"/>
        </w:rPr>
        <w:t>Demko</w:t>
      </w:r>
      <w:proofErr w:type="spellEnd"/>
      <w:r w:rsidRPr="0051665E">
        <w:rPr>
          <w:rFonts w:eastAsiaTheme="majorEastAsia" w:cstheme="majorBidi"/>
          <w:b/>
          <w:iCs/>
          <w:sz w:val="26"/>
        </w:rPr>
        <w:t xml:space="preserve"> 20</w:t>
      </w:r>
      <w:r>
        <w:t xml:space="preserve">, </w:t>
      </w:r>
      <w:hyperlink r:id="rId50" w:history="1">
        <w:r w:rsidRPr="0051665E">
          <w:rPr>
            <w:rStyle w:val="Hyperlink"/>
          </w:rPr>
          <w:t>Paul Demko</w:t>
        </w:r>
      </w:hyperlink>
      <w:r w:rsidRPr="0051665E">
        <w:t xml:space="preserve">, 2-19-20, "A voter’s guide to Legalizing Marijuana: Compare where all the 2020 candidates stand," No Publication, https://www.politico.com/2020-election/candidates-views-on-the-issues/marijuana-cannabis-legalization/legalizing-marijuana/ Paul </w:t>
      </w:r>
      <w:proofErr w:type="spellStart"/>
      <w:r w:rsidRPr="0051665E">
        <w:t>Demko</w:t>
      </w:r>
      <w:proofErr w:type="spellEnd"/>
      <w:r w:rsidRPr="0051665E">
        <w:t xml:space="preserve"> is the cannabis editor at POLITICO Pro. Previously, he spent four years on the health care team, primarily covering the insurance industry. Prior to joining POLITICO, he was the Washington bureau chief at Modern Healthcare. </w:t>
      </w:r>
      <w:proofErr w:type="spellStart"/>
      <w:r w:rsidRPr="0051665E">
        <w:t>Demko</w:t>
      </w:r>
      <w:proofErr w:type="spellEnd"/>
      <w:r w:rsidRPr="0051665E">
        <w:t xml:space="preserve"> also spent a decade reporting in Minnesota, including stints with Politics in Minnesota and City Pages.</w:t>
      </w:r>
      <w:r>
        <w:t xml:space="preserve"> - parks</w:t>
      </w:r>
    </w:p>
    <w:p w14:paraId="07ED9BEA" w14:textId="77777777" w:rsidR="0069518D" w:rsidRDefault="0069518D" w:rsidP="0069518D">
      <w:pPr>
        <w:rPr>
          <w:rStyle w:val="StyleUnderline"/>
        </w:rPr>
      </w:pPr>
      <w:r w:rsidRPr="0051665E">
        <w:rPr>
          <w:sz w:val="10"/>
        </w:rPr>
        <w:t xml:space="preserve">Marijuana has been classified as a Schedule 1 controlled substance since 1970, placing it alongside LSD and heroin as the most dangerous drugs. In a stark reversal from the War on Drugs waged for decades under Republican and Democratic administrations, </w:t>
      </w:r>
      <w:r w:rsidRPr="0051665E">
        <w:rPr>
          <w:rStyle w:val="StyleUnderline"/>
          <w:highlight w:val="cyan"/>
        </w:rPr>
        <w:t xml:space="preserve">presidential candidates are </w:t>
      </w:r>
      <w:r w:rsidRPr="0051665E">
        <w:rPr>
          <w:rStyle w:val="StyleUnderline"/>
        </w:rPr>
        <w:t xml:space="preserve">now </w:t>
      </w:r>
      <w:r w:rsidRPr="0051665E">
        <w:rPr>
          <w:rStyle w:val="StyleUnderline"/>
          <w:highlight w:val="cyan"/>
        </w:rPr>
        <w:t>embracing</w:t>
      </w:r>
      <w:r>
        <w:rPr>
          <w:rStyle w:val="StyleUnderline"/>
        </w:rPr>
        <w:t xml:space="preserve"> </w:t>
      </w:r>
      <w:r w:rsidRPr="0051665E">
        <w:rPr>
          <w:rStyle w:val="StyleUnderline"/>
        </w:rPr>
        <w:t xml:space="preserve">full </w:t>
      </w:r>
      <w:r w:rsidRPr="0051665E">
        <w:rPr>
          <w:rStyle w:val="StyleUnderline"/>
          <w:highlight w:val="cyan"/>
        </w:rPr>
        <w:t>legalization</w:t>
      </w:r>
      <w:r w:rsidRPr="0051665E">
        <w:rPr>
          <w:rStyle w:val="StyleUnderline"/>
        </w:rPr>
        <w:t>.</w:t>
      </w:r>
      <w:r w:rsidRPr="0051665E">
        <w:rPr>
          <w:sz w:val="10"/>
        </w:rPr>
        <w:t xml:space="preserve"> This reflects not only the rapid spread of state-legal medical and recreational markets across the country, </w:t>
      </w:r>
      <w:r w:rsidRPr="0051665E">
        <w:rPr>
          <w:rStyle w:val="StyleUnderline"/>
        </w:rPr>
        <w:t xml:space="preserve">but also </w:t>
      </w:r>
      <w:r w:rsidRPr="0051665E">
        <w:rPr>
          <w:rStyle w:val="StyleUnderline"/>
          <w:highlight w:val="cyan"/>
        </w:rPr>
        <w:t xml:space="preserve">growing voter support for ending prohibition. Nearly two-thirds of voters now back legalization, </w:t>
      </w:r>
      <w:r w:rsidRPr="0051665E">
        <w:rPr>
          <w:rStyle w:val="StyleUnderline"/>
        </w:rPr>
        <w:t>according to Gallup — more than double the level of support two decades ago.</w:t>
      </w:r>
    </w:p>
    <w:p w14:paraId="418308EB" w14:textId="77777777" w:rsidR="0069518D" w:rsidRDefault="0069518D" w:rsidP="0069518D">
      <w:pPr>
        <w:rPr>
          <w:rStyle w:val="StyleUnderline"/>
        </w:rPr>
      </w:pPr>
    </w:p>
    <w:p w14:paraId="5AF9FFF4" w14:textId="77777777" w:rsidR="0069518D" w:rsidRDefault="0069518D" w:rsidP="0069518D">
      <w:pPr>
        <w:pStyle w:val="Heading4"/>
      </w:pPr>
      <w:r w:rsidRPr="0051665E">
        <w:t xml:space="preserve">People vote </w:t>
      </w:r>
      <w:r>
        <w:t xml:space="preserve">based </w:t>
      </w:r>
      <w:r w:rsidRPr="0051665E">
        <w:t>off legalization and candidates will use it to gain voters</w:t>
      </w:r>
    </w:p>
    <w:p w14:paraId="43DD12A6" w14:textId="77777777" w:rsidR="0069518D" w:rsidRPr="0051665E" w:rsidRDefault="0069518D" w:rsidP="0069518D">
      <w:r w:rsidRPr="0051665E">
        <w:rPr>
          <w:rFonts w:eastAsiaTheme="majorEastAsia" w:cstheme="majorBidi"/>
          <w:b/>
          <w:iCs/>
          <w:sz w:val="26"/>
        </w:rPr>
        <w:t>Blake 20</w:t>
      </w:r>
      <w:r>
        <w:t xml:space="preserve">, </w:t>
      </w:r>
      <w:r w:rsidRPr="0051665E">
        <w:t>Dwight K. Blake, 6-</w:t>
      </w:r>
      <w:r>
        <w:t>5</w:t>
      </w:r>
      <w:r w:rsidRPr="0051665E">
        <w:t xml:space="preserve">-2020, "Which 2020 Presidential Candidate Supports Marijuana </w:t>
      </w:r>
      <w:proofErr w:type="gramStart"/>
      <w:r w:rsidRPr="0051665E">
        <w:t>Legalization?,</w:t>
      </w:r>
      <w:proofErr w:type="gramEnd"/>
      <w:r w:rsidRPr="0051665E">
        <w:t>" American Marijuana, https://americanmarijuana.org/which-2020-presidential-candidate-supports-marijuana-legalization/ Dwight was a Mental Health counselor at Long Island Psychotherapy &amp; Counseling in Westbury, New York for more than 15 years.</w:t>
      </w:r>
      <w:r>
        <w:rPr>
          <w:rFonts w:ascii="Arial" w:hAnsi="Arial" w:cs="Arial"/>
          <w:color w:val="111111"/>
          <w:shd w:val="clear" w:color="auto" w:fill="FFFFFF"/>
        </w:rPr>
        <w:t xml:space="preserve"> </w:t>
      </w:r>
      <w:r>
        <w:t>- parks</w:t>
      </w:r>
    </w:p>
    <w:p w14:paraId="1321506F" w14:textId="77777777" w:rsidR="0069518D" w:rsidRPr="0051665E" w:rsidRDefault="0069518D" w:rsidP="0069518D">
      <w:pPr>
        <w:rPr>
          <w:rStyle w:val="StyleUnderline"/>
        </w:rPr>
      </w:pPr>
      <w:r w:rsidRPr="0051665E">
        <w:rPr>
          <w:sz w:val="10"/>
        </w:rPr>
        <w:t xml:space="preserve">In the Reagan era, it was obvious how everybody hated marijuana or weed. Ronald Reagan even believed that marijuana was “probably the most dangerous drug in the U.S.” Even Democratic candidate for the presidency in 1984 Walter Mondale called a “War on (all) Drugs” during his candidacy. It was like every person was a cop back in the days that went on for years. It was so prominent that it led to thousands of arrests yearly for violating the marijuana law. But </w:t>
      </w:r>
      <w:r w:rsidRPr="0051665E">
        <w:rPr>
          <w:rStyle w:val="StyleUnderline"/>
        </w:rPr>
        <w:t xml:space="preserve">everything took a 180-degree turn when medical </w:t>
      </w:r>
      <w:r w:rsidRPr="0051665E">
        <w:rPr>
          <w:rStyle w:val="StyleUnderline"/>
          <w:highlight w:val="cyan"/>
        </w:rPr>
        <w:t>marijuana is starting to gain traction and attention</w:t>
      </w:r>
      <w:r w:rsidRPr="0051665E">
        <w:rPr>
          <w:sz w:val="10"/>
        </w:rPr>
        <w:t xml:space="preserve">. It hit the US by storm that </w:t>
      </w:r>
      <w:r w:rsidRPr="0051665E">
        <w:rPr>
          <w:rStyle w:val="StyleUnderline"/>
          <w:highlight w:val="cyan"/>
        </w:rPr>
        <w:t>even Republicans now are</w:t>
      </w:r>
      <w:r w:rsidRPr="0051665E">
        <w:rPr>
          <w:rStyle w:val="StyleUnderline"/>
        </w:rPr>
        <w:t xml:space="preserve"> not only </w:t>
      </w:r>
      <w:r w:rsidRPr="0051665E">
        <w:rPr>
          <w:rStyle w:val="StyleUnderline"/>
          <w:highlight w:val="cyan"/>
        </w:rPr>
        <w:t>supporting it</w:t>
      </w:r>
      <w:r w:rsidRPr="0051665E">
        <w:rPr>
          <w:rStyle w:val="StyleUnderline"/>
        </w:rPr>
        <w:t xml:space="preserve"> but even push to legalize the use of marijuana</w:t>
      </w:r>
      <w:r w:rsidRPr="0051665E">
        <w:rPr>
          <w:sz w:val="10"/>
        </w:rPr>
        <w:t xml:space="preserve"> for medical purposes. </w:t>
      </w:r>
      <w:r w:rsidRPr="0051665E">
        <w:rPr>
          <w:rStyle w:val="StyleUnderline"/>
        </w:rPr>
        <w:t>Even more surprising, some are legalizing marijuana even for recreational use.</w:t>
      </w:r>
      <w:r>
        <w:rPr>
          <w:rStyle w:val="StyleUnderline"/>
        </w:rPr>
        <w:t xml:space="preserve"> </w:t>
      </w:r>
      <w:r w:rsidRPr="0051665E">
        <w:rPr>
          <w:rStyle w:val="StyleUnderline"/>
        </w:rPr>
        <w:t xml:space="preserve">Fast forward to 2020, </w:t>
      </w:r>
      <w:r w:rsidRPr="0051665E">
        <w:rPr>
          <w:rStyle w:val="StyleUnderline"/>
          <w:highlight w:val="cyan"/>
        </w:rPr>
        <w:t xml:space="preserve">presidential candidates </w:t>
      </w:r>
      <w:proofErr w:type="gramStart"/>
      <w:r w:rsidRPr="0051665E">
        <w:rPr>
          <w:rStyle w:val="StyleUnderline"/>
          <w:highlight w:val="cyan"/>
        </w:rPr>
        <w:t>are</w:t>
      </w:r>
      <w:proofErr w:type="gramEnd"/>
      <w:r w:rsidRPr="0051665E">
        <w:rPr>
          <w:rStyle w:val="StyleUnderline"/>
          <w:highlight w:val="cyan"/>
        </w:rPr>
        <w:t xml:space="preserve"> now using it as a medium to help their candidacy by showing their prominent support and stands on legalizing marijuana</w:t>
      </w:r>
      <w:r w:rsidRPr="0051665E">
        <w:rPr>
          <w:rStyle w:val="StyleUnderline"/>
        </w:rPr>
        <w:t>– but not everyone shares the same boat.</w:t>
      </w:r>
    </w:p>
    <w:p w14:paraId="00177BE8" w14:textId="77777777" w:rsidR="0069518D" w:rsidRDefault="0069518D" w:rsidP="0069518D"/>
    <w:p w14:paraId="1FF934FF" w14:textId="77777777" w:rsidR="0069518D" w:rsidRDefault="0069518D" w:rsidP="0069518D">
      <w:pPr>
        <w:pStyle w:val="Heading4"/>
      </w:pPr>
      <w:r>
        <w:t>Weed makes nonvoters vote for the candidate that guarantees legalization</w:t>
      </w:r>
    </w:p>
    <w:p w14:paraId="3672D994" w14:textId="77777777" w:rsidR="0069518D" w:rsidRPr="00206513" w:rsidRDefault="0069518D" w:rsidP="0069518D">
      <w:r w:rsidRPr="00206513">
        <w:rPr>
          <w:rFonts w:eastAsiaTheme="majorEastAsia" w:cstheme="majorBidi"/>
          <w:b/>
          <w:iCs/>
          <w:sz w:val="26"/>
        </w:rPr>
        <w:t>Hughes  19</w:t>
      </w:r>
      <w:r>
        <w:t xml:space="preserve">, </w:t>
      </w:r>
      <w:hyperlink r:id="rId51" w:history="1">
        <w:r w:rsidRPr="00206513">
          <w:rPr>
            <w:rStyle w:val="Hyperlink"/>
          </w:rPr>
          <w:t>Trevor Hughes</w:t>
        </w:r>
      </w:hyperlink>
      <w:r w:rsidRPr="00206513">
        <w:t xml:space="preserve">, 9-9-19, "Presidential pot: Why 2020 Democrats are ready to legalize marijuana," https://www.usatoday.com/story/news/nation/2019/09/07/2020-what-biden-warren-and-sanders-said-marijuana-legalization/2079187001/USA TODAY, "Presidential pot: Why 2020 Democrats are ready to legalize marijuana," https://www.usatoday.com/story/news/nation/2019/09/07/2020-what-biden-warren-and-sanders-said-marijuana-legalization/2079187001/Trevor Hughes is a Denver-based reporter for USA TODAY </w:t>
      </w:r>
      <w:r>
        <w:t>- parks</w:t>
      </w:r>
    </w:p>
    <w:p w14:paraId="6F11DA0E" w14:textId="77777777" w:rsidR="0069518D" w:rsidRPr="00206513" w:rsidRDefault="0069518D" w:rsidP="0069518D">
      <w:pPr>
        <w:rPr>
          <w:rStyle w:val="StyleUnderline"/>
        </w:rPr>
      </w:pPr>
      <w:r w:rsidRPr="00206513">
        <w:rPr>
          <w:sz w:val="10"/>
        </w:rPr>
        <w:t xml:space="preserve">“The debate has changed dramatically in the past couple years. It’s very new. It’s very new, and it’s very welcome," said Andy Bernstein of </w:t>
      </w:r>
      <w:hyperlink r:id="rId52" w:tgtFrame="_blank" w:history="1">
        <w:proofErr w:type="spellStart"/>
        <w:r w:rsidRPr="00206513">
          <w:rPr>
            <w:rStyle w:val="Hyperlink"/>
            <w:sz w:val="10"/>
          </w:rPr>
          <w:t>HeadCount</w:t>
        </w:r>
        <w:proofErr w:type="spellEnd"/>
      </w:hyperlink>
      <w:hyperlink r:id="rId53" w:tgtFrame="_blank" w:history="1">
        <w:r w:rsidRPr="00206513">
          <w:rPr>
            <w:rStyle w:val="Hyperlink"/>
            <w:sz w:val="10"/>
          </w:rPr>
          <w:t>, a voter registration nonprofit</w:t>
        </w:r>
      </w:hyperlink>
      <w:r w:rsidRPr="00206513">
        <w:rPr>
          <w:sz w:val="10"/>
        </w:rPr>
        <w:t xml:space="preserve"> group targeting concertgoers and cannabis users. "A decade ago, mentioning marijuana made you a fringe candidate. </w:t>
      </w:r>
      <w:r w:rsidRPr="00206513">
        <w:rPr>
          <w:rStyle w:val="StyleUnderline"/>
        </w:rPr>
        <w:t>Today, you’re out of the mainstream if you don’t have a position,</w:t>
      </w:r>
      <w:r>
        <w:rPr>
          <w:rStyle w:val="StyleUnderline"/>
        </w:rPr>
        <w:t xml:space="preserve"> </w:t>
      </w:r>
      <w:r w:rsidRPr="00206513">
        <w:rPr>
          <w:rStyle w:val="StyleUnderline"/>
        </w:rPr>
        <w:t>and a position to provide greater access.”</w:t>
      </w:r>
      <w:r w:rsidRPr="00206513">
        <w:rPr>
          <w:sz w:val="10"/>
        </w:rPr>
        <w:t xml:space="preserve"> </w:t>
      </w:r>
      <w:r w:rsidRPr="00206513">
        <w:rPr>
          <w:rStyle w:val="StyleUnderline"/>
        </w:rPr>
        <w:t>The 2020 election is a far cry from the 2016 race, when Sanders was the only major-party candidate to call for legalization</w:t>
      </w:r>
      <w:r w:rsidRPr="00206513">
        <w:rPr>
          <w:sz w:val="10"/>
        </w:rPr>
        <w:t xml:space="preserve">. Relentless behind-the-scenes lobbying helped shift the conversation among Democrats during this election cycle, when </w:t>
      </w:r>
      <w:r w:rsidRPr="00206513">
        <w:rPr>
          <w:rStyle w:val="StyleUnderline"/>
        </w:rPr>
        <w:t xml:space="preserve">65% of </w:t>
      </w:r>
      <w:r w:rsidRPr="00206513">
        <w:rPr>
          <w:rStyle w:val="StyleUnderline"/>
          <w:highlight w:val="cyan"/>
        </w:rPr>
        <w:t>Americans said medical marijuana should be available to adults</w:t>
      </w:r>
      <w:r w:rsidRPr="00206513">
        <w:rPr>
          <w:rStyle w:val="StyleUnderline"/>
        </w:rPr>
        <w:t>, according to a</w:t>
      </w:r>
      <w:r>
        <w:rPr>
          <w:rStyle w:val="StyleUnderline"/>
        </w:rPr>
        <w:t xml:space="preserve"> </w:t>
      </w:r>
      <w:hyperlink r:id="rId54" w:tgtFrame="_blank" w:history="1">
        <w:r w:rsidRPr="00206513">
          <w:rPr>
            <w:rStyle w:val="StyleUnderline"/>
          </w:rPr>
          <w:t>CBS News poll</w:t>
        </w:r>
      </w:hyperlink>
      <w:r>
        <w:rPr>
          <w:rStyle w:val="StyleUnderline"/>
        </w:rPr>
        <w:t xml:space="preserve"> </w:t>
      </w:r>
      <w:r w:rsidRPr="00206513">
        <w:rPr>
          <w:rStyle w:val="StyleUnderline"/>
        </w:rPr>
        <w:t>in April.</w:t>
      </w:r>
      <w:r w:rsidRPr="00206513">
        <w:rPr>
          <w:sz w:val="10"/>
        </w:rPr>
        <w:t xml:space="preserve"> The poll highlighted a major demographic split: </w:t>
      </w:r>
      <w:r w:rsidRPr="00206513">
        <w:rPr>
          <w:rStyle w:val="StyleUnderline"/>
        </w:rPr>
        <w:t>49% of people 65 and older supported legalization;</w:t>
      </w:r>
      <w:r>
        <w:rPr>
          <w:rStyle w:val="StyleUnderline"/>
        </w:rPr>
        <w:t xml:space="preserve"> </w:t>
      </w:r>
      <w:r w:rsidRPr="00206513">
        <w:rPr>
          <w:rStyle w:val="StyleUnderline"/>
        </w:rPr>
        <w:t>the number jumped</w:t>
      </w:r>
      <w:r>
        <w:rPr>
          <w:rStyle w:val="StyleUnderline"/>
        </w:rPr>
        <w:t xml:space="preserve"> </w:t>
      </w:r>
      <w:r w:rsidRPr="00206513">
        <w:rPr>
          <w:rStyle w:val="StyleUnderline"/>
        </w:rPr>
        <w:t>to 72% for people ages</w:t>
      </w:r>
      <w:r>
        <w:rPr>
          <w:rStyle w:val="StyleUnderline"/>
        </w:rPr>
        <w:t xml:space="preserve"> </w:t>
      </w:r>
      <w:r w:rsidRPr="00206513">
        <w:rPr>
          <w:rStyle w:val="StyleUnderline"/>
        </w:rPr>
        <w:t xml:space="preserve">18-34. The poll found that </w:t>
      </w:r>
      <w:r w:rsidRPr="00206513">
        <w:rPr>
          <w:rStyle w:val="StyleUnderline"/>
          <w:highlight w:val="cyan"/>
        </w:rPr>
        <w:t>56% of Republicans supported legalization</w:t>
      </w:r>
      <w:r w:rsidRPr="00206513">
        <w:rPr>
          <w:rStyle w:val="StyleUnderline"/>
        </w:rPr>
        <w:t xml:space="preserve"> compared with </w:t>
      </w:r>
      <w:r w:rsidRPr="00206513">
        <w:rPr>
          <w:rStyle w:val="StyleUnderline"/>
          <w:highlight w:val="cyan"/>
        </w:rPr>
        <w:t>72% of Democrats</w:t>
      </w:r>
      <w:r w:rsidRPr="00206513">
        <w:rPr>
          <w:rStyle w:val="StyleUnderline"/>
        </w:rPr>
        <w:t>.</w:t>
      </w:r>
      <w:r>
        <w:rPr>
          <w:rStyle w:val="StyleUnderline"/>
        </w:rPr>
        <w:t xml:space="preserve"> </w:t>
      </w:r>
      <w:r w:rsidRPr="00206513">
        <w:rPr>
          <w:rStyle w:val="StyleUnderline"/>
        </w:rPr>
        <w:t>In the 2016 presidential election, about 66% of eligible voters age</w:t>
      </w:r>
      <w:r>
        <w:rPr>
          <w:rStyle w:val="StyleUnderline"/>
        </w:rPr>
        <w:t xml:space="preserve"> </w:t>
      </w:r>
      <w:r w:rsidRPr="00206513">
        <w:rPr>
          <w:rStyle w:val="StyleUnderline"/>
        </w:rPr>
        <w:t xml:space="preserve">30 </w:t>
      </w:r>
      <w:r w:rsidRPr="00206513">
        <w:rPr>
          <w:rStyle w:val="StyleUnderline"/>
        </w:rPr>
        <w:lastRenderedPageBreak/>
        <w:t>and above cast ballots, compared with 50% of eligible voters ages 18-29,</w:t>
      </w:r>
      <w:r>
        <w:rPr>
          <w:rStyle w:val="StyleUnderline"/>
        </w:rPr>
        <w:t xml:space="preserve"> </w:t>
      </w:r>
      <w:hyperlink r:id="rId55" w:tgtFrame="_blank" w:history="1">
        <w:r w:rsidRPr="00206513">
          <w:rPr>
            <w:rStyle w:val="StyleUnderline"/>
          </w:rPr>
          <w:t>according to the nonpartisan</w:t>
        </w:r>
      </w:hyperlink>
      <w:r>
        <w:rPr>
          <w:rStyle w:val="StyleUnderline"/>
        </w:rPr>
        <w:t xml:space="preserve"> </w:t>
      </w:r>
      <w:r w:rsidRPr="00206513">
        <w:rPr>
          <w:rStyle w:val="StyleUnderline"/>
        </w:rPr>
        <w:t>Nonprofit VOTE and the U.S. Elections Project.</w:t>
      </w:r>
      <w:r>
        <w:rPr>
          <w:rStyle w:val="StyleUnderline"/>
        </w:rPr>
        <w:t xml:space="preserve"> </w:t>
      </w:r>
      <w:r w:rsidRPr="00206513">
        <w:rPr>
          <w:rStyle w:val="StyleUnderline"/>
        </w:rPr>
        <w:t xml:space="preserve">"We think </w:t>
      </w:r>
      <w:r w:rsidRPr="00206513">
        <w:rPr>
          <w:rStyle w:val="StyleUnderline"/>
          <w:highlight w:val="cyan"/>
        </w:rPr>
        <w:t>this is the biggest opportunity to turn out people who otherwise don’t vote</w:t>
      </w:r>
      <w:r w:rsidRPr="00206513">
        <w:rPr>
          <w:rStyle w:val="StyleUnderline"/>
        </w:rPr>
        <w:t>," Bernstein said. "</w:t>
      </w:r>
      <w:r w:rsidRPr="00206513">
        <w:rPr>
          <w:rStyle w:val="StyleUnderline"/>
          <w:highlight w:val="cyan"/>
        </w:rPr>
        <w:t xml:space="preserve">This could be the thing that </w:t>
      </w:r>
      <w:r w:rsidRPr="00206513">
        <w:rPr>
          <w:rStyle w:val="StyleUnderline"/>
        </w:rPr>
        <w:t>brings those people out</w:t>
      </w:r>
      <w:r>
        <w:rPr>
          <w:rStyle w:val="StyleUnderline"/>
        </w:rPr>
        <w:t xml:space="preserve"> </w:t>
      </w:r>
      <w:r w:rsidRPr="00206513">
        <w:rPr>
          <w:rStyle w:val="StyleUnderline"/>
        </w:rPr>
        <w:t xml:space="preserve">and </w:t>
      </w:r>
      <w:r w:rsidRPr="00206513">
        <w:rPr>
          <w:rStyle w:val="StyleUnderline"/>
          <w:highlight w:val="cyan"/>
        </w:rPr>
        <w:t>makes nonvoters into voters.”</w:t>
      </w:r>
    </w:p>
    <w:p w14:paraId="1AE73C61" w14:textId="77777777" w:rsidR="0069518D" w:rsidRDefault="0069518D" w:rsidP="0069518D"/>
    <w:p w14:paraId="3404214B" w14:textId="77777777" w:rsidR="0069518D" w:rsidRPr="00184723" w:rsidRDefault="0069518D" w:rsidP="0069518D">
      <w:pPr>
        <w:pStyle w:val="Heading4"/>
      </w:pPr>
      <w:r>
        <w:t>Support for legalization is high</w:t>
      </w:r>
    </w:p>
    <w:p w14:paraId="1D7DFBBC" w14:textId="77777777" w:rsidR="0069518D" w:rsidRDefault="0069518D" w:rsidP="0069518D">
      <w:proofErr w:type="spellStart"/>
      <w:r w:rsidRPr="00184723">
        <w:rPr>
          <w:rStyle w:val="Style13ptBold"/>
        </w:rPr>
        <w:t>Daniller</w:t>
      </w:r>
      <w:proofErr w:type="spellEnd"/>
      <w:r w:rsidRPr="00184723">
        <w:rPr>
          <w:rStyle w:val="Style13ptBold"/>
        </w:rPr>
        <w:t xml:space="preserve"> 19</w:t>
      </w:r>
      <w:r w:rsidRPr="00184723">
        <w:t xml:space="preserve">(Andrew </w:t>
      </w:r>
      <w:proofErr w:type="spellStart"/>
      <w:r w:rsidRPr="00184723">
        <w:t>Daniller</w:t>
      </w:r>
      <w:proofErr w:type="spellEnd"/>
      <w:r w:rsidRPr="00184723">
        <w:t xml:space="preserve">, </w:t>
      </w:r>
      <w:r>
        <w:t>A</w:t>
      </w:r>
      <w:r w:rsidRPr="00184723">
        <w:t xml:space="preserve">ndrew </w:t>
      </w:r>
      <w:proofErr w:type="spellStart"/>
      <w:r w:rsidRPr="00184723">
        <w:t>Daniller</w:t>
      </w:r>
      <w:proofErr w:type="spellEnd"/>
      <w:r w:rsidRPr="00184723">
        <w:t xml:space="preserve"> is a research associate focusing on politics at Pew Research Center</w:t>
      </w:r>
      <w:r>
        <w:t>,</w:t>
      </w:r>
      <w:r w:rsidRPr="00184723">
        <w:t xml:space="preserve"> "Two-thirds of Americans support marijuana legalization", Pew Research Center, 11-14-2019, https://www.pewresearch.org/fact-tank/2019/11/14/americans-support-marijuana-legalization/, AEN)</w:t>
      </w:r>
    </w:p>
    <w:p w14:paraId="052F2BB3" w14:textId="77777777" w:rsidR="0069518D" w:rsidRPr="008049BE" w:rsidRDefault="0069518D" w:rsidP="0069518D">
      <w:pPr>
        <w:rPr>
          <w:rStyle w:val="StyleUnderline"/>
        </w:rPr>
      </w:pPr>
      <w:r w:rsidRPr="008049BE">
        <w:rPr>
          <w:rStyle w:val="StyleUnderline"/>
        </w:rPr>
        <w:t>Two-thirds of Americans say the use of marijuana should be legal,</w:t>
      </w:r>
      <w:r w:rsidRPr="008049BE">
        <w:rPr>
          <w:sz w:val="16"/>
        </w:rPr>
        <w:t xml:space="preserve"> </w:t>
      </w:r>
      <w:r w:rsidRPr="008049BE">
        <w:rPr>
          <w:rStyle w:val="StyleUnderline"/>
        </w:rPr>
        <w:t xml:space="preserve">reflecting a steady increase </w:t>
      </w:r>
      <w:r w:rsidRPr="008049BE">
        <w:rPr>
          <w:sz w:val="16"/>
        </w:rPr>
        <w:t xml:space="preserve">over the past decade, according to a new Pew Research Center survey. </w:t>
      </w:r>
      <w:r w:rsidRPr="008049BE">
        <w:rPr>
          <w:rStyle w:val="StyleUnderline"/>
        </w:rPr>
        <w:t>The share of U.S. adults who oppose legalization has fallen from 52% in 2010 to 32% today.</w:t>
      </w:r>
      <w:r w:rsidRPr="008049BE">
        <w:rPr>
          <w:sz w:val="16"/>
        </w:rPr>
        <w:t xml:space="preserve"> Meanwhile, </w:t>
      </w:r>
      <w:r w:rsidRPr="008049BE">
        <w:rPr>
          <w:rStyle w:val="StyleUnderline"/>
        </w:rPr>
        <w:t>an overwhelming majority of U.S. adults (91%) say marijuana should be legal either for medical and recreational use (59%) or that it should be legal just for medical use (32%). Fewer than one-in-ten (8%) prefer to keep marijuana illegal in all circumstances</w:t>
      </w:r>
      <w:r w:rsidRPr="008049BE">
        <w:rPr>
          <w:sz w:val="16"/>
        </w:rPr>
        <w:t xml:space="preserve">, according to the survey, conducted Sept. 3 to 15 on Pew Research Center’s American Trends Panel. As in the past, there are wide partisan and generational differences in views of marijuana legalization. </w:t>
      </w:r>
      <w:r w:rsidRPr="008049BE">
        <w:rPr>
          <w:rStyle w:val="StyleUnderline"/>
        </w:rPr>
        <w:t>Nearly eight-in-ten Democrats and Democratic-leaning independents (78%) say marijuana use should be legal.</w:t>
      </w:r>
      <w:r w:rsidRPr="008049BE">
        <w:rPr>
          <w:sz w:val="16"/>
        </w:rPr>
        <w:t xml:space="preserve"> Republicans and Republican </w:t>
      </w:r>
      <w:proofErr w:type="spellStart"/>
      <w:r w:rsidRPr="008049BE">
        <w:rPr>
          <w:sz w:val="16"/>
        </w:rPr>
        <w:t>leaners</w:t>
      </w:r>
      <w:proofErr w:type="spellEnd"/>
      <w:r w:rsidRPr="008049BE">
        <w:rPr>
          <w:sz w:val="16"/>
        </w:rPr>
        <w:t xml:space="preserve"> are less supportive, with 55% in favor of legalization and 44% opposed. </w:t>
      </w:r>
      <w:r w:rsidRPr="008049BE">
        <w:rPr>
          <w:rStyle w:val="StyleUnderline"/>
        </w:rPr>
        <w:t>Majorities of Millennials (those born between 1981 and 1997), Generation X (born between 1965 and 1980) and Baby Boomers (born between 1946 and 1964) say the use of marijuana should be legal</w:t>
      </w:r>
      <w:r w:rsidRPr="008049BE">
        <w:rPr>
          <w:sz w:val="16"/>
        </w:rPr>
        <w:t xml:space="preserve">. Members of the Silent Generation (born between 1928 and 1945) continue to be the least supportive of legalization: Only 35% favor legalizing marijuana, while 64% are opposed. The generational divide in views of marijuana legalization exists within both party coalitions. Large majorities of Boomer (81%), Gen X (76%) and Millennial Democrats (78%) say the use of marijuana should be made legal, compared with 53% of Silent Generation Democrats who say this. Millennial Republicans also broadly favor legalizing marijuana use; in fact, Republicans in this generation are almost as supportive of legalization as Millennial Democrats (71% vs. 78%). Gen X and Boomer Republicans are more closely divided, with 55% of Gen X Republicans and 49% of Boomer Republicans favoring legalization. GOP members of the Silent Generation are the least likely to favor marijuana legalization: Just 21% say marijuana use should be legal, while three-quarters (76%) say it should not. </w:t>
      </w:r>
      <w:r w:rsidRPr="008049BE">
        <w:rPr>
          <w:rStyle w:val="StyleUnderline"/>
        </w:rPr>
        <w:t>Around nine-in-ten Americans favor legalization for recreational or medical purposes</w:t>
      </w:r>
      <w:r w:rsidRPr="008049BE">
        <w:rPr>
          <w:sz w:val="16"/>
        </w:rPr>
        <w:t xml:space="preserve"> </w:t>
      </w:r>
      <w:proofErr w:type="gramStart"/>
      <w:r w:rsidRPr="008049BE">
        <w:rPr>
          <w:sz w:val="16"/>
        </w:rPr>
        <w:t>In</w:t>
      </w:r>
      <w:proofErr w:type="gramEnd"/>
      <w:r w:rsidRPr="008049BE">
        <w:rPr>
          <w:sz w:val="16"/>
        </w:rPr>
        <w:t xml:space="preserve"> addition to asking respondents about whether marijuana use should be legal in general, the Center asked a separate group of respondents about legalizing marijuana for medical and recreational use. Nearly six-in-ten Americans (59%) favor legalizing marijuana for medical and recreational use, while another 32% say it should be legal for medical use only. Only 8% say it should not be legal. A</w:t>
      </w:r>
      <w:r w:rsidRPr="008049BE">
        <w:rPr>
          <w:rStyle w:val="StyleUnderline"/>
        </w:rPr>
        <w:t>bout two-thirds of Democrats (68%) say marijuana should be legal for both medical and recreational use, compared with 49% of Republicans.</w:t>
      </w:r>
      <w:r w:rsidRPr="008049BE">
        <w:rPr>
          <w:sz w:val="16"/>
        </w:rPr>
        <w:t xml:space="preserve"> Republicans are more likely than Democrats to say it should be legal just for medical purposes (38% vs. 28%) or that it should not be legal at all (12% vs. 4%).Republicans in Silent Generation least likely to favor legalizing marijuana use Younger adults are somewhat more likely than older adults to say that marijuana use should be legal for both medical and recreational use. </w:t>
      </w:r>
      <w:r w:rsidRPr="008049BE">
        <w:rPr>
          <w:rStyle w:val="StyleUnderline"/>
        </w:rPr>
        <w:t>About two-thirds (69%) of those ages 18 to 29 say it should be legal for both types of use, compared with 48% of those ages 65 and older</w:t>
      </w:r>
      <w:r w:rsidRPr="008049BE">
        <w:rPr>
          <w:sz w:val="16"/>
        </w:rPr>
        <w:t xml:space="preserve">. Most adults 65 and over nonetheless favor legalization in some form. The growth in public support for legal marijuana has come as a growing number of jurisdictions have legalized marijuana for medical or recreational purposes. Eleven states and the District of Columbia have legalized the drug for recreational purposes. Meanwhile, </w:t>
      </w:r>
      <w:r w:rsidRPr="008049BE">
        <w:rPr>
          <w:rStyle w:val="StyleUnderline"/>
        </w:rPr>
        <w:t>33 states – plus the District of Columbia, Guam, Puerto Rico, and the U.S. Virgin Islands – have legalized the drug for medical purposes, according to the National Conference of State Legislatures. Marijuana remains illegal under U.S. federal law. However, several Democratic candidates for president have proposals to legalize or decriminalize marijuana use.</w:t>
      </w:r>
    </w:p>
    <w:p w14:paraId="7DAC21AE" w14:textId="77777777" w:rsidR="0069518D" w:rsidRPr="00C50613" w:rsidRDefault="0069518D" w:rsidP="0069518D"/>
    <w:p w14:paraId="4F94FE21" w14:textId="77777777" w:rsidR="0069518D" w:rsidRPr="005370E0" w:rsidRDefault="0069518D" w:rsidP="0069518D">
      <w:pPr>
        <w:pStyle w:val="Heading4"/>
      </w:pPr>
      <w:r>
        <w:lastRenderedPageBreak/>
        <w:t>Legalization gets Trump re-elected – especially key in swing states</w:t>
      </w:r>
    </w:p>
    <w:p w14:paraId="21E623D0" w14:textId="77777777" w:rsidR="0069518D" w:rsidRPr="005370E0" w:rsidRDefault="0069518D" w:rsidP="0069518D">
      <w:r w:rsidRPr="005370E0">
        <w:rPr>
          <w:rStyle w:val="Style13ptBold"/>
        </w:rPr>
        <w:t>Krane 18</w:t>
      </w:r>
      <w:r w:rsidRPr="005370E0">
        <w:t>(Kris Krane, co-founder and president of 4Front</w:t>
      </w:r>
      <w:r>
        <w:t>,</w:t>
      </w:r>
      <w:r w:rsidRPr="005370E0">
        <w:t xml:space="preserve">"Why President Trump Is Positioned </w:t>
      </w:r>
      <w:proofErr w:type="gramStart"/>
      <w:r w:rsidRPr="005370E0">
        <w:t>To</w:t>
      </w:r>
      <w:proofErr w:type="gramEnd"/>
      <w:r w:rsidRPr="005370E0">
        <w:t xml:space="preserve"> Be Marijuana's Great Savior &amp; How The Democrats Blew It", Forbes, 7-11-2018, https://www.forbes.com/sites/kriskrane/2018/07/11/why-president-trump-could-be-marijuanas-savior/#3257af4620a0, AEN)</w:t>
      </w:r>
    </w:p>
    <w:p w14:paraId="14F8A4A7" w14:textId="77777777" w:rsidR="0069518D" w:rsidRDefault="0069518D" w:rsidP="0069518D">
      <w:pPr>
        <w:rPr>
          <w:rStyle w:val="StyleUnderline"/>
        </w:rPr>
      </w:pPr>
      <w:r w:rsidRPr="006D2A27">
        <w:rPr>
          <w:rStyle w:val="StyleUnderline"/>
        </w:rPr>
        <w:t xml:space="preserve">President Trump: America’s Great Marijuana Savior. It’s an idea that may sound counterintuitive to many Americans who falsely believe that Democrats and their allies on the left have been the sole champions of legalizing cannabis. </w:t>
      </w:r>
      <w:r w:rsidRPr="00323EA8">
        <w:rPr>
          <w:sz w:val="16"/>
        </w:rPr>
        <w:t xml:space="preserve">While the left side of the aisle may traditionally have been more likely to support legalization, no party has ever had a monopoly on the issue. And now </w:t>
      </w:r>
      <w:r w:rsidRPr="006D2A27">
        <w:rPr>
          <w:rStyle w:val="StyleUnderline"/>
        </w:rPr>
        <w:t>we have a president</w:t>
      </w:r>
      <w:r w:rsidRPr="00323EA8">
        <w:rPr>
          <w:sz w:val="16"/>
        </w:rPr>
        <w:t>—one known for his unpredictability—</w:t>
      </w:r>
      <w:r w:rsidRPr="006D2A27">
        <w:rPr>
          <w:rStyle w:val="StyleUnderline"/>
        </w:rPr>
        <w:t>who recently signaled a willingness to support reform. President Trump, whether premeditated or not, is putting himself in a position to make history by becoming the U.S. president who reversed a nearly century-long policy of marijuana prohibition and, in so doing, reap the political spoils of taking on the mantle of “the legalization president.”</w:t>
      </w:r>
      <w:r w:rsidRPr="00323EA8">
        <w:rPr>
          <w:sz w:val="16"/>
        </w:rPr>
        <w:t xml:space="preserve"> This idea is not so far-fetched. </w:t>
      </w:r>
      <w:r w:rsidRPr="006D2A27">
        <w:rPr>
          <w:rStyle w:val="StyleUnderline"/>
        </w:rPr>
        <w:t>Trump has every reason politically to become an unlikely champion of marijuana legalization.</w:t>
      </w:r>
      <w:r w:rsidRPr="00323EA8">
        <w:rPr>
          <w:sz w:val="16"/>
        </w:rPr>
        <w:t xml:space="preserve"> Given the overwhelming public support of the issue, </w:t>
      </w:r>
      <w:r w:rsidRPr="006D2A27">
        <w:rPr>
          <w:rStyle w:val="StyleUnderline"/>
        </w:rPr>
        <w:t>legalizing marijuana will certainly improve his chances of reelection in 2020.</w:t>
      </w:r>
      <w:r w:rsidRPr="00323EA8">
        <w:rPr>
          <w:sz w:val="16"/>
        </w:rPr>
        <w:t xml:space="preserve"> If he does, the Democrats will have nobody to blame but themselves. </w:t>
      </w:r>
      <w:r w:rsidRPr="006D2A27">
        <w:rPr>
          <w:rStyle w:val="StyleUnderline"/>
        </w:rPr>
        <w:t xml:space="preserve">Talk of President Trump’s potential support picked up steam in early June when he stated that he would “probably" support the STATES Act, </w:t>
      </w:r>
      <w:r w:rsidRPr="00323EA8">
        <w:rPr>
          <w:sz w:val="16"/>
        </w:rPr>
        <w:t xml:space="preserve">a new bipartisan bill introduced by Sens. Cory Gardner (R-CO) and Elizabeth Warren (D-MA) </w:t>
      </w:r>
      <w:r w:rsidRPr="006D2A27">
        <w:rPr>
          <w:rStyle w:val="StyleUnderline"/>
        </w:rPr>
        <w:t>that would exempt legal state-licensed cannabis businesses from the Controlled Substances Act, eliminating the fear of federal prosecution</w:t>
      </w:r>
      <w:r w:rsidRPr="00323EA8">
        <w:rPr>
          <w:sz w:val="16"/>
        </w:rPr>
        <w:t xml:space="preserve">, as well as banking and tax issues that currently plague the industry. But this isn’t new ground for the current president. During the 2016 campaign, in an interview with KUSA-TV in Colorado, </w:t>
      </w:r>
      <w:r w:rsidRPr="006D2A27">
        <w:rPr>
          <w:rStyle w:val="StyleUnderline"/>
        </w:rPr>
        <w:t>Donald Trump was asked if his administration would crack down on cannabis businesses operating in compliance with state laws. His response: "I wouldn’t do that, no … I think it should be up to the states, absolutely</w:t>
      </w:r>
      <w:r w:rsidRPr="00323EA8">
        <w:rPr>
          <w:sz w:val="16"/>
        </w:rPr>
        <w:t xml:space="preserve">." </w:t>
      </w:r>
      <w:r w:rsidRPr="006D2A27">
        <w:rPr>
          <w:rStyle w:val="StyleUnderline"/>
        </w:rPr>
        <w:t>Earlier in the campaign</w:t>
      </w:r>
      <w:r w:rsidRPr="00323EA8">
        <w:rPr>
          <w:sz w:val="16"/>
        </w:rPr>
        <w:t xml:space="preserve">, back in October 2015, Trump discussed the issue at a campaign rally, announcing: </w:t>
      </w:r>
      <w:r w:rsidRPr="006D2A27">
        <w:rPr>
          <w:rStyle w:val="StyleUnderline"/>
        </w:rPr>
        <w:t xml:space="preserve">"The marijuana thing is such a big thing. I think medical should happen—right? Don’t we agree? I think so. ... I think that should be a state issue, state-by-state." </w:t>
      </w:r>
      <w:r w:rsidRPr="00323EA8">
        <w:rPr>
          <w:sz w:val="16"/>
        </w:rPr>
        <w:t xml:space="preserve">Granted, the president’s position on this issue has not been consistent, and nobody should mistake him for a champion of legalization. </w:t>
      </w:r>
      <w:r w:rsidRPr="006D2A27">
        <w:rPr>
          <w:rStyle w:val="StyleUnderline"/>
        </w:rPr>
        <w:t>His embrace of legalization would be a reversal spurred by purely political motives.</w:t>
      </w:r>
      <w:r w:rsidRPr="00323EA8">
        <w:rPr>
          <w:sz w:val="16"/>
        </w:rPr>
        <w:t xml:space="preserve"> At the same </w:t>
      </w:r>
      <w:proofErr w:type="gramStart"/>
      <w:r w:rsidRPr="00323EA8">
        <w:rPr>
          <w:sz w:val="16"/>
        </w:rPr>
        <w:t>time</w:t>
      </w:r>
      <w:proofErr w:type="gramEnd"/>
      <w:r w:rsidRPr="00323EA8">
        <w:rPr>
          <w:sz w:val="16"/>
        </w:rPr>
        <w:t xml:space="preserve"> he was touting respect for states’ rights and support for medical cannabis, he expressed disdain for full legalization. In June 2016, when asked about legalization at a CPAC conference, he responded: "I say it's bad. Medical marijuana is another thing, but I think [recreational marijuana] it's bad. And I feel strongly about that." But what about states' rights? "If they vote for it, they vote for it. But they've got a lot of problems going on right now, in Colorado. Some big problems. But I think medical marijuana, 100 percent." </w:t>
      </w:r>
      <w:r w:rsidRPr="006D2A27">
        <w:rPr>
          <w:rStyle w:val="StyleUnderline"/>
        </w:rPr>
        <w:t>Republican Support Not New; Democratic Support Not Universal Many may believe that Trump is an outlier when it comes to Republican support for marijuana reform, but historically this has never been a traditional left-wing issue. Until</w:t>
      </w:r>
      <w:r w:rsidRPr="00323EA8">
        <w:rPr>
          <w:sz w:val="16"/>
        </w:rPr>
        <w:t xml:space="preserve"> recently, the only elected officials willing to champion cannabis-reform legislation came from the fringes of both parties. The States’ Rights to Medical Marijuana Act, the only federal legislation introduced throughout the 2000s that would have protected state medical marijuana laws, was co-sponsored every year by far-left Democrat Barney Frank and far-right Republican Ron Paul. Neither could muster more than token support from other members of their parties in Congress. </w:t>
      </w:r>
      <w:r w:rsidRPr="006D2A27">
        <w:rPr>
          <w:rStyle w:val="StyleUnderline"/>
        </w:rPr>
        <w:t>While support for legalization has historically been somewhat stronger among Democratic Party politicians than their GOP counterparts, Democrats have been slow to embrace reform even while their constituents have been much further ahead.</w:t>
      </w:r>
      <w:r w:rsidRPr="00323EA8">
        <w:rPr>
          <w:sz w:val="16"/>
        </w:rPr>
        <w:t xml:space="preserve"> For example, while the STATES Act has the support of President Trump, it lacks support from Sen. Chuck Schumer, the Senate's top Democrat. Some of the past's most ardent drug warriors in Congress came from the Democratic delegation. The harsh mandatory minimum sentences enacted in the 1980s that largely led to today’s mass-incarceration problem were championed by then Democratic House Speaker Tip O'Neill, someone generally revered as a progressive hero. California Sen. Dianne Feinstein, a Democrat, has long been one of the strongest supporters of the War on Drugs, having campaigned vigorously against every proposed marijuana-reform proposal on the California ballot, including Prop 215 in 1996 that legalized medical marijuana and Prop 64 in 2016 that ended prohibition altogether in the state. Only this year—once it had become politically untenable for a California Democrat to support prohibition, and she faced a progressive challenger in a contentious primary race—did Sen. Feinstein come around on cannabis reform. </w:t>
      </w:r>
      <w:r w:rsidRPr="006D2A27">
        <w:rPr>
          <w:rStyle w:val="StyleUnderline"/>
        </w:rPr>
        <w:t xml:space="preserve">Even President Obama, largely celebrated by </w:t>
      </w:r>
      <w:r w:rsidRPr="006D2A27">
        <w:rPr>
          <w:rStyle w:val="StyleUnderline"/>
        </w:rPr>
        <w:lastRenderedPageBreak/>
        <w:t>the cannabis industry for having not cracked down on Colorado and Washington after they became the first states to end marijuana prohibition, never had the political courage to call for real reform at the federal level, despite majority support for legalization among the general public and overwhelming support amongst registered Democrats</w:t>
      </w:r>
      <w:r w:rsidRPr="00323EA8">
        <w:rPr>
          <w:sz w:val="16"/>
        </w:rPr>
        <w:t xml:space="preserve">. </w:t>
      </w:r>
      <w:r w:rsidRPr="006D2A27">
        <w:rPr>
          <w:rStyle w:val="StyleUnderline"/>
        </w:rPr>
        <w:t>While the Democrats controlled Congress and the White House from 2008 to 2010, not a single major marijuana-reform legislation was approved.</w:t>
      </w:r>
      <w:r w:rsidRPr="00323EA8">
        <w:rPr>
          <w:sz w:val="16"/>
        </w:rPr>
        <w:t xml:space="preserve"> Not until 2014, under a GOP-controlled House during Obama's second term, was a budget rider passed that prevents the justice department from cracking down on state-legal medical marijuana businesses, an amendment largely championed by Republican Rep. Dana Rohrabacher. In 2010, two years before Colorado and Washington voted to legalize, 54% of Democrats already supported full legalization, according to Gallup, but you couldn’t find a single national Democratic party leader willing to champion legislative efforts to end prohibition. </w:t>
      </w:r>
      <w:r w:rsidRPr="006D2A27">
        <w:rPr>
          <w:rStyle w:val="StyleUnderline"/>
        </w:rPr>
        <w:t xml:space="preserve">Despite the writing being on the wall for nearly a decade, Democrats have missed out on chances to own this issue and the political benefits that come along with it—in particular, the 70% of millennials who support legalization, according to the Pew Research Center. </w:t>
      </w:r>
      <w:r w:rsidRPr="00323EA8">
        <w:rPr>
          <w:sz w:val="16"/>
        </w:rPr>
        <w:t xml:space="preserve">It Didn’t Have </w:t>
      </w:r>
      <w:proofErr w:type="gramStart"/>
      <w:r w:rsidRPr="00323EA8">
        <w:rPr>
          <w:sz w:val="16"/>
        </w:rPr>
        <w:t>To</w:t>
      </w:r>
      <w:proofErr w:type="gramEnd"/>
      <w:r w:rsidRPr="00323EA8">
        <w:rPr>
          <w:sz w:val="16"/>
        </w:rPr>
        <w:t xml:space="preserve"> Be This Way Democrats blew it. </w:t>
      </w:r>
      <w:r w:rsidRPr="006D2A27">
        <w:rPr>
          <w:rStyle w:val="StyleUnderline"/>
        </w:rPr>
        <w:t xml:space="preserve">In the 2016 election, Democrats had an opportunity to own this issue, especially in a campaign in which millennial voters showed record levels of dissatisfaction with the major-party candidates. Hillary Clinton could have chosen to go further than President Obama and support an end to federal cannabis prohibition, as some Democratic </w:t>
      </w:r>
      <w:proofErr w:type="gramStart"/>
      <w:r w:rsidRPr="006D2A27">
        <w:rPr>
          <w:rStyle w:val="StyleUnderline"/>
        </w:rPr>
        <w:t>party political</w:t>
      </w:r>
      <w:proofErr w:type="gramEnd"/>
      <w:r w:rsidRPr="006D2A27">
        <w:rPr>
          <w:rStyle w:val="StyleUnderline"/>
        </w:rPr>
        <w:t xml:space="preserve"> strategists were urging at the time.</w:t>
      </w:r>
      <w:r w:rsidRPr="00323EA8">
        <w:rPr>
          <w:sz w:val="16"/>
        </w:rPr>
        <w:t xml:space="preserve"> Yet, just as Democratic leaders had for years, </w:t>
      </w:r>
      <w:r w:rsidRPr="006D2A27">
        <w:rPr>
          <w:rStyle w:val="StyleUnderline"/>
        </w:rPr>
        <w:t>she chose the “politically safe” route a</w:t>
      </w:r>
      <w:r w:rsidRPr="00323EA8">
        <w:rPr>
          <w:sz w:val="16"/>
        </w:rPr>
        <w:t xml:space="preserve">nd only endorsed medical marijuana, while calling on the federal government to study the legalization programs in Colorado and Washington. </w:t>
      </w:r>
      <w:r w:rsidRPr="006D2A27">
        <w:rPr>
          <w:rStyle w:val="StyleUnderline"/>
        </w:rPr>
        <w:t>This essentially put no daylight between her position and that of then-candidate Trump,</w:t>
      </w:r>
      <w:r w:rsidRPr="00323EA8">
        <w:rPr>
          <w:sz w:val="16"/>
        </w:rPr>
        <w:t xml:space="preserve"> losing what was perhaps the Democrats’ last opportunity to reap the political spoils of being the party to embrace legalization. </w:t>
      </w:r>
      <w:r w:rsidRPr="006D2A27">
        <w:rPr>
          <w:rStyle w:val="StyleUnderline"/>
        </w:rPr>
        <w:t xml:space="preserve">This has opened up a huge opportunity for President Trump to own this issue in a way that no president ever has, eliminating any chance Democrats may have had to earn the political gains of embracing legalization. </w:t>
      </w:r>
      <w:r w:rsidRPr="00323EA8">
        <w:rPr>
          <w:sz w:val="16"/>
        </w:rPr>
        <w:t xml:space="preserve">The Democrats have potentially ceded these benefits to the president, who could potentially use them with staggering effectiveness during his reelection campaign. </w:t>
      </w:r>
      <w:r w:rsidRPr="006D2A27">
        <w:rPr>
          <w:rStyle w:val="StyleUnderline"/>
        </w:rPr>
        <w:t>From President Trump’s point of view, there is virtually no political downside to championing legalization.</w:t>
      </w:r>
      <w:r w:rsidRPr="00323EA8">
        <w:rPr>
          <w:sz w:val="16"/>
        </w:rPr>
        <w:t xml:space="preserve"> </w:t>
      </w:r>
      <w:r w:rsidRPr="006D2A27">
        <w:rPr>
          <w:rStyle w:val="StyleUnderline"/>
        </w:rPr>
        <w:t xml:space="preserve">His base has already shown a willingness to stick with him through any number of political scandals and controversial policies. If his evangelical supporters have stayed loyal despite allegations of extramarital affairs, paying hush money to porn stars, accusations of sexual assault and harassment, calling white supremacists “very fine people,” and separating children from their parents at the border, it is hard to imagine them abandoning him for supporting the legalization of a healing plant. In fact, he could realize some very real political gains by supporting legalization. A record high 64% of Americans now support legalizing marijuana at the federal level, including 51% of Republicans, according to a recent Gallup poll. </w:t>
      </w:r>
      <w:r w:rsidRPr="00323EA8">
        <w:rPr>
          <w:sz w:val="16"/>
        </w:rPr>
        <w:t xml:space="preserve">Even in deep-red Oklahoma, voters recently overwhelmingly approved a medical marijuana law through a ballot initiative that was opposed by the entire state GOP establishment. Political Ammo For 2020 Given that President Trump’s approval ratings have consistently teetered around 40% throughout his term, he will need to look for new issues heading into the 2020 election that can earn him votes from constituencies that may not otherwise be inclined to support the reelection of a controversial president. </w:t>
      </w:r>
      <w:r w:rsidRPr="006D2A27">
        <w:rPr>
          <w:rStyle w:val="StyleUnderline"/>
        </w:rPr>
        <w:t xml:space="preserve">There’s arguably no issue </w:t>
      </w:r>
      <w:proofErr w:type="gramStart"/>
      <w:r w:rsidRPr="006D2A27">
        <w:rPr>
          <w:rStyle w:val="StyleUnderline"/>
        </w:rPr>
        <w:t>more ripe</w:t>
      </w:r>
      <w:proofErr w:type="gramEnd"/>
      <w:r w:rsidRPr="006D2A27">
        <w:rPr>
          <w:rStyle w:val="StyleUnderline"/>
        </w:rPr>
        <w:t xml:space="preserve"> for this kind of political swing than marijuana legalization. In particular, the aforementioned millennial voters support legalization in record numbers, and while they tend to lean progressive, they don’t have a strong loyalty to either party. </w:t>
      </w:r>
      <w:r w:rsidRPr="00323EA8">
        <w:rPr>
          <w:sz w:val="16"/>
        </w:rPr>
        <w:t xml:space="preserve">The president and his political advisors may well understand these ramifications. And looking at the political map, </w:t>
      </w:r>
      <w:r w:rsidRPr="006D2A27">
        <w:rPr>
          <w:rStyle w:val="StyleUnderline"/>
        </w:rPr>
        <w:t>coming out in support of legalization may become a political no-brainer. The most important swing states in the 2020 presidential election all have some form of legalization in place: Ohio, Pennsylvania, and Florida have all legalized medical marijuana and are in the process of implementing their legal markets. Purple states like Colorado and Nevada have thriving adult-use markets, while Michigan is expected to legalize for all adults this November.</w:t>
      </w:r>
      <w:r w:rsidRPr="00323EA8">
        <w:rPr>
          <w:sz w:val="16"/>
        </w:rPr>
        <w:t xml:space="preserve"> </w:t>
      </w:r>
      <w:r w:rsidRPr="006D2A27">
        <w:rPr>
          <w:rStyle w:val="StyleUnderline"/>
        </w:rPr>
        <w:t>The president will need to win many of these states if he wants to keep his job, and legalization will only help his prospects of doing so.</w:t>
      </w:r>
      <w:r w:rsidRPr="00323EA8">
        <w:rPr>
          <w:sz w:val="16"/>
        </w:rPr>
        <w:t xml:space="preserve"> Late </w:t>
      </w:r>
      <w:proofErr w:type="gramStart"/>
      <w:r w:rsidRPr="00323EA8">
        <w:rPr>
          <w:sz w:val="16"/>
        </w:rPr>
        <w:t>To</w:t>
      </w:r>
      <w:proofErr w:type="gramEnd"/>
      <w:r w:rsidRPr="00323EA8">
        <w:rPr>
          <w:sz w:val="16"/>
        </w:rPr>
        <w:t xml:space="preserve"> The Party The Democratic Party is finally catching up to the political realities on this issue. As previously mentioned, even staunch prohibitionists like Dianne Feinstein have come around to supporting reform. Peruse the field of likely Democratic primary nominees for president and you’ll find that each has either sponsored legislation to end prohibition or made positive statements on the subject. Sens. Bernie Sanders, Elizabeth Warren, Cory Booker, Kirsten Gillibrand, and Kamala </w:t>
      </w:r>
      <w:r w:rsidRPr="00323EA8">
        <w:rPr>
          <w:sz w:val="16"/>
        </w:rPr>
        <w:lastRenderedPageBreak/>
        <w:t xml:space="preserve">Harris have all introduced or sponsored legalization bills in the Senate. Even New York State Governor Andrew Cuomo, traditionally an opponent of ending prohibition, has gotten on board with the idea in recent months. But </w:t>
      </w:r>
      <w:r w:rsidRPr="006D2A27">
        <w:rPr>
          <w:rStyle w:val="StyleUnderline"/>
        </w:rPr>
        <w:t>the new wave of Democratic support for the issue may be coming too late for the party to enjoy the political gains.</w:t>
      </w:r>
      <w:r w:rsidRPr="00323EA8">
        <w:rPr>
          <w:sz w:val="16"/>
        </w:rPr>
        <w:t xml:space="preserve"> In addition to the president’s recent overtures on this issue, we’ve seen more support from the GOP side of the aisle than ever before. </w:t>
      </w:r>
      <w:r w:rsidRPr="00323EA8">
        <w:rPr>
          <w:rStyle w:val="StyleUnderline"/>
        </w:rPr>
        <w:t>The fact that the STATES Act is being championed by conservative Republican Senator Cory Gardner is significant</w:t>
      </w:r>
      <w:r w:rsidRPr="00323EA8">
        <w:rPr>
          <w:sz w:val="16"/>
        </w:rPr>
        <w:t xml:space="preserve">, signaling that politicians from both parties who represent legal marijuana states must stand up for the will of their voters or risk electoral defeat. This is not to say that Republican elected officials have gotten the memo. GOP leadership in the House—not to mention Attorney General Jeff Sessions—has retained their retrograde position in favor of prohibition, routinely refusing to allow votes to be called on even the tamest reform bills and amendments. In particular, Republican chairs of key committees in the House and Senate have no plans to hold hearings on the STATES Act, despite President Trump's tacit approval. In addition, Rep. Pete Sessions (R-TX), chairman of the powerful rules committee, has steadfastly refused to call a vote on a number of amendments that would certainly pass with strong bipartisan support, demonstrating how one powerful member of the House can derail an otherwise popular proposal. But even Pete Sessions is out of touch with his constituents. A recent poll suggests that 61% of Texans support the legalization of marijuana. The state’s Republican party also recently added support for decriminalization to the party platform. But while current GOP leadership in the House clings to their outdated support of prohibition, former Republican House Speaker John Boehner recently joined the board of directors of multi-state marijuana company Acreage, and has become an outspoken advocate for replacing marijuana prohibition with legalization and regulation. Republican governors Brian Sandoval (NV), Jan Brewer (AZ), and Charlie Baker (MA) have dutifully implemented their states’ medical or legalization programs after initially opposing the ballot initiatives. And Republican Phil Scott of Vermont became the first governor in the country to sign a legalization bill into law. With 2020 Democratic hopefuls now competing amongst themselves to be seen as the most pro-legalization, </w:t>
      </w:r>
      <w:r w:rsidRPr="00323EA8">
        <w:rPr>
          <w:rStyle w:val="StyleUnderline"/>
        </w:rPr>
        <w:t>President Trump could neutralize this issue politically for the Democrats by fully embracing legalization prior to the 2020 elections.</w:t>
      </w:r>
      <w:r w:rsidRPr="00323EA8">
        <w:rPr>
          <w:sz w:val="16"/>
        </w:rPr>
        <w:t xml:space="preserve"> His statements in favor of a states-rights approach to the issue, and his stated support of the STATES Act, signal a willingness to explore this issue in a way that no president from either party has done to date. </w:t>
      </w:r>
      <w:r w:rsidRPr="00323EA8">
        <w:rPr>
          <w:rStyle w:val="StyleUnderline"/>
        </w:rPr>
        <w:t>It is not hard to imagine this president taking one more step forward and fully embracing the moniker of “the legalization president” in the hopes of stealing what should have been a political win for Democrats and galvanizing certain voters for whom drug-policy reform is of primary importance and who otherwise might have been inclined to support his opponent. The lack of political courage and foresight on the part of Democratic Party leaders over the past decade may have opened the door to something once unthinkable in American politics: that a Republican president—one as detested and loathed by progressives as President Trump—could ultimately be the person credited with ending marijuana prohibition and all of the societal ills that come with it.</w:t>
      </w:r>
    </w:p>
    <w:p w14:paraId="21D15617" w14:textId="77777777" w:rsidR="0069518D" w:rsidRPr="00323EA8" w:rsidRDefault="0069518D" w:rsidP="0069518D">
      <w:pPr>
        <w:rPr>
          <w:rStyle w:val="StyleUnderline"/>
        </w:rPr>
      </w:pPr>
    </w:p>
    <w:p w14:paraId="1A41FE65" w14:textId="77777777" w:rsidR="00210FBD" w:rsidRPr="00914261" w:rsidRDefault="00210FBD" w:rsidP="00210FBD">
      <w:pPr>
        <w:pStyle w:val="Heading4"/>
        <w:rPr>
          <w:rStyle w:val="Style13ptBold"/>
          <w:b/>
          <w:bCs w:val="0"/>
        </w:rPr>
      </w:pPr>
      <w:r w:rsidRPr="00914261">
        <w:rPr>
          <w:rStyle w:val="Style13ptBold"/>
          <w:b/>
          <w:bCs w:val="0"/>
        </w:rPr>
        <w:t>Trump will support legalization</w:t>
      </w:r>
    </w:p>
    <w:p w14:paraId="70C9199E" w14:textId="77777777" w:rsidR="00210FBD" w:rsidRPr="00914261" w:rsidRDefault="00210FBD" w:rsidP="00210FBD">
      <w:pPr>
        <w:rPr>
          <w:rStyle w:val="Style13ptBold"/>
          <w:b w:val="0"/>
          <w:bCs w:val="0"/>
          <w:sz w:val="24"/>
        </w:rPr>
      </w:pPr>
      <w:proofErr w:type="spellStart"/>
      <w:r w:rsidRPr="00914261">
        <w:rPr>
          <w:rStyle w:val="Style13ptBold"/>
        </w:rPr>
        <w:t>Halperstaff</w:t>
      </w:r>
      <w:proofErr w:type="spellEnd"/>
      <w:r w:rsidRPr="00914261">
        <w:rPr>
          <w:rStyle w:val="Style13ptBold"/>
        </w:rPr>
        <w:t xml:space="preserve"> 18</w:t>
      </w:r>
      <w:r>
        <w:t xml:space="preserve">- [By Evan </w:t>
      </w:r>
      <w:proofErr w:type="spellStart"/>
      <w:r>
        <w:t>Halperstaff</w:t>
      </w:r>
      <w:proofErr w:type="spellEnd"/>
      <w:r>
        <w:t xml:space="preserve">, </w:t>
      </w:r>
      <w:proofErr w:type="spellStart"/>
      <w:proofErr w:type="gramStart"/>
      <w:r>
        <w:t>Writer,June</w:t>
      </w:r>
      <w:proofErr w:type="spellEnd"/>
      <w:proofErr w:type="gramEnd"/>
      <w:r>
        <w:t xml:space="preserve"> 8 2018,"Must Reads: Trump says he is likely to support ending blanket federal ban on </w:t>
      </w:r>
      <w:proofErr w:type="spellStart"/>
      <w:r>
        <w:t>marijuana",Los</w:t>
      </w:r>
      <w:proofErr w:type="spellEnd"/>
      <w:r>
        <w:t xml:space="preserve"> Angeles Times,https://www.latimes.com/politics/la-na-pol-trump-marijuana-20180608-story.html ]JAK</w:t>
      </w:r>
    </w:p>
    <w:p w14:paraId="6DE8B3B0" w14:textId="77777777" w:rsidR="00210FBD" w:rsidRPr="00914261" w:rsidRDefault="00210FBD" w:rsidP="00210FBD">
      <w:pPr>
        <w:rPr>
          <w:rStyle w:val="Style13ptBold"/>
          <w:b w:val="0"/>
          <w:bCs w:val="0"/>
          <w:sz w:val="16"/>
        </w:rPr>
      </w:pPr>
      <w:r w:rsidRPr="00914261">
        <w:rPr>
          <w:rStyle w:val="Style13ptBold"/>
          <w:b w:val="0"/>
          <w:bCs w:val="0"/>
          <w:sz w:val="16"/>
        </w:rPr>
        <w:t>Reporting from Washington —</w:t>
      </w:r>
      <w:r>
        <w:rPr>
          <w:rStyle w:val="Style13ptBold"/>
          <w:b w:val="0"/>
          <w:bCs w:val="0"/>
          <w:sz w:val="16"/>
        </w:rPr>
        <w:t xml:space="preserve"> </w:t>
      </w:r>
      <w:r w:rsidRPr="00914261">
        <w:rPr>
          <w:rStyle w:val="Style13ptBold"/>
          <w:b w:val="0"/>
          <w:bCs w:val="0"/>
          <w:sz w:val="16"/>
        </w:rPr>
        <w:t xml:space="preserve">President </w:t>
      </w:r>
      <w:r w:rsidRPr="00914261">
        <w:rPr>
          <w:rStyle w:val="StyleUnderline"/>
          <w:highlight w:val="cyan"/>
        </w:rPr>
        <w:t>Trump</w:t>
      </w:r>
      <w:r w:rsidRPr="00914261">
        <w:rPr>
          <w:rStyle w:val="Style13ptBold"/>
          <w:b w:val="0"/>
          <w:bCs w:val="0"/>
          <w:sz w:val="16"/>
        </w:rPr>
        <w:t xml:space="preserve"> said he likely </w:t>
      </w:r>
      <w:r w:rsidRPr="00914261">
        <w:rPr>
          <w:rStyle w:val="StyleUnderline"/>
          <w:highlight w:val="cyan"/>
        </w:rPr>
        <w:t>will support a congressional effort to end the federal ban on marijuana</w:t>
      </w:r>
      <w:r w:rsidRPr="00914261">
        <w:rPr>
          <w:rStyle w:val="StyleUnderline"/>
        </w:rPr>
        <w:t xml:space="preserve">, a major step that would reshape the pot industry </w:t>
      </w:r>
      <w:r w:rsidRPr="00914261">
        <w:rPr>
          <w:rStyle w:val="StyleUnderline"/>
          <w:highlight w:val="cyan"/>
        </w:rPr>
        <w:t>and end the threat of</w:t>
      </w:r>
      <w:r w:rsidRPr="00914261">
        <w:rPr>
          <w:rStyle w:val="StyleUnderline"/>
        </w:rPr>
        <w:t xml:space="preserve"> a Justice Department </w:t>
      </w:r>
      <w:r w:rsidRPr="00914261">
        <w:rPr>
          <w:rStyle w:val="StyleUnderline"/>
          <w:highlight w:val="cyan"/>
        </w:rPr>
        <w:t>crackdown</w:t>
      </w:r>
      <w:r w:rsidRPr="00914261">
        <w:rPr>
          <w:rStyle w:val="StyleUnderline"/>
        </w:rPr>
        <w:t>.</w:t>
      </w:r>
      <w:r>
        <w:rPr>
          <w:rStyle w:val="StyleUnderline"/>
        </w:rPr>
        <w:t xml:space="preserve"> </w:t>
      </w:r>
      <w:r w:rsidRPr="00914261">
        <w:rPr>
          <w:rStyle w:val="Style13ptBold"/>
          <w:b w:val="0"/>
          <w:bCs w:val="0"/>
          <w:sz w:val="16"/>
        </w:rPr>
        <w:t>Trump’s remarks put him sharply at odds with Atty. Gen. Jeff Sessions on the issue.</w:t>
      </w:r>
      <w:r w:rsidRPr="00914261">
        <w:rPr>
          <w:rStyle w:val="StyleUnderline"/>
        </w:rPr>
        <w:t xml:space="preserve"> The bill in question, </w:t>
      </w:r>
      <w:r w:rsidRPr="00914261">
        <w:rPr>
          <w:rStyle w:val="StyleUnderline"/>
          <w:highlight w:val="cyan"/>
        </w:rPr>
        <w:t>pushed by a bipartisan coalition</w:t>
      </w:r>
      <w:r w:rsidRPr="00914261">
        <w:rPr>
          <w:rStyle w:val="StyleUnderline"/>
        </w:rPr>
        <w:t xml:space="preserve">, </w:t>
      </w:r>
      <w:r w:rsidRPr="00914261">
        <w:rPr>
          <w:rStyle w:val="StyleUnderline"/>
          <w:highlight w:val="cyan"/>
        </w:rPr>
        <w:t>would allow states to go</w:t>
      </w:r>
      <w:r w:rsidRPr="00914261">
        <w:rPr>
          <w:rStyle w:val="StyleUnderline"/>
        </w:rPr>
        <w:t xml:space="preserve"> forward with legalization </w:t>
      </w:r>
      <w:r w:rsidRPr="00914261">
        <w:rPr>
          <w:rStyle w:val="StyleUnderline"/>
          <w:highlight w:val="cyan"/>
        </w:rPr>
        <w:t>unencumbered by threats of federal prosecution.</w:t>
      </w:r>
      <w:r w:rsidRPr="00914261">
        <w:rPr>
          <w:rStyle w:val="StyleUnderline"/>
        </w:rPr>
        <w:t xml:space="preserve"> </w:t>
      </w:r>
    </w:p>
    <w:p w14:paraId="76E06567" w14:textId="77777777" w:rsidR="0069518D" w:rsidRDefault="0069518D" w:rsidP="0069518D"/>
    <w:p w14:paraId="1D9351FC" w14:textId="77777777" w:rsidR="0069518D" w:rsidRPr="00443ED8" w:rsidRDefault="0069518D" w:rsidP="0069518D">
      <w:pPr>
        <w:pStyle w:val="Heading3"/>
      </w:pPr>
      <w:r>
        <w:lastRenderedPageBreak/>
        <w:t>Juvenile Justice Link</w:t>
      </w:r>
    </w:p>
    <w:p w14:paraId="37BCEA3E" w14:textId="77777777" w:rsidR="0069518D" w:rsidRPr="00825645" w:rsidRDefault="0069518D" w:rsidP="0069518D">
      <w:pPr>
        <w:pStyle w:val="Heading4"/>
      </w:pPr>
      <w:r>
        <w:t>Ratification is popular – it’s been met with bipartisan support</w:t>
      </w:r>
    </w:p>
    <w:p w14:paraId="6573211E" w14:textId="77777777" w:rsidR="0069518D" w:rsidRPr="00825645" w:rsidRDefault="0069518D" w:rsidP="0069518D">
      <w:r w:rsidRPr="00825645">
        <w:t xml:space="preserve">J. Brian Charles, </w:t>
      </w:r>
      <w:r>
        <w:t>09-02-2019</w:t>
      </w:r>
      <w:r w:rsidRPr="00825645">
        <w:t xml:space="preserve">, "The Criminal Justice Reforms Trump Didn't Mention in His State of the Union," No Publication, </w:t>
      </w:r>
      <w:hyperlink r:id="rId56" w:history="1">
        <w:r w:rsidRPr="003B33D4">
          <w:rPr>
            <w:rStyle w:val="Hyperlink"/>
          </w:rPr>
          <w:t>https://www.governing.com/topics/public-justice-safety/gov-trump-sotu-juvenile-criminal-justice-reform-states.html</w:t>
        </w:r>
      </w:hyperlink>
      <w:r>
        <w:t xml:space="preserve"> MB</w:t>
      </w:r>
    </w:p>
    <w:p w14:paraId="0CCA5883" w14:textId="77777777" w:rsidR="0069518D" w:rsidRDefault="0069518D" w:rsidP="0069518D">
      <w:pPr>
        <w:rPr>
          <w:sz w:val="16"/>
        </w:rPr>
      </w:pPr>
      <w:r w:rsidRPr="00825645">
        <w:rPr>
          <w:sz w:val="16"/>
        </w:rPr>
        <w:t xml:space="preserve">In his State of the Union, President </w:t>
      </w:r>
      <w:r w:rsidRPr="0036425C">
        <w:rPr>
          <w:u w:val="single"/>
        </w:rPr>
        <w:t>Trump touted the First Step Act,</w:t>
      </w:r>
      <w:r w:rsidRPr="00825645">
        <w:rPr>
          <w:sz w:val="16"/>
        </w:rPr>
        <w:t xml:space="preserve"> a bipartisan criminal justice reform bill he signed in December. </w:t>
      </w:r>
      <w:r w:rsidRPr="0036425C">
        <w:rPr>
          <w:u w:val="single"/>
        </w:rPr>
        <w:t>He did not mention the Juvenile Justice and Delinquency Prevention Act, which he also signed that month.</w:t>
      </w:r>
      <w:r>
        <w:rPr>
          <w:u w:val="single"/>
        </w:rPr>
        <w:t xml:space="preserve"> </w:t>
      </w:r>
      <w:r w:rsidRPr="0036425C">
        <w:rPr>
          <w:u w:val="single"/>
        </w:rPr>
        <w:t>The juvenile justice legislation overhauls how states treat young offenders</w:t>
      </w:r>
      <w:r w:rsidRPr="00825645">
        <w:rPr>
          <w:sz w:val="16"/>
        </w:rPr>
        <w:t xml:space="preserve">. In his State of the Union address on Tuesday, President Trump lauded Republican and Democratic members of Congress for coming together to pass criminal justice reforms. The First Step Act, which was signed by Trump in late December, reduces prison sentences for thousands of nonviolent federal inmates. But </w:t>
      </w:r>
      <w:r w:rsidRPr="0036425C">
        <w:rPr>
          <w:u w:val="single"/>
        </w:rPr>
        <w:t>another bipartisan measure signed in December, which will make sweeping changes to the nation's juvenile justice system, has received far less attention from the president and members of Congress even though it could impact more people since it also applies to state prisons and local jails.</w:t>
      </w:r>
      <w:r>
        <w:rPr>
          <w:u w:val="single"/>
        </w:rPr>
        <w:t xml:space="preserve"> </w:t>
      </w:r>
      <w:r w:rsidRPr="0036425C">
        <w:rPr>
          <w:u w:val="single"/>
        </w:rPr>
        <w:t>Under the new law, known as the Juvenile Justice and Delinquency Prevention Act, states must begin collecting data on racial disparities in the juvenile system -- and develop specific strategies for addressing those inequalities. If they don't, they will risk losing federal funding that helps them collect data on juvenile crime.</w:t>
      </w:r>
      <w:r w:rsidRPr="00825645">
        <w:rPr>
          <w:sz w:val="16"/>
        </w:rPr>
        <w:t xml:space="preserve"> Currently, all but three states -- Connecticut, Nebraska and Wyoming -- receive such funding. "Race and ethnic disparities are a huge part of the problem of mass incarceration,” says Melissa </w:t>
      </w:r>
      <w:proofErr w:type="spellStart"/>
      <w:r w:rsidRPr="00825645">
        <w:rPr>
          <w:sz w:val="16"/>
        </w:rPr>
        <w:t>Goemann</w:t>
      </w:r>
      <w:proofErr w:type="spellEnd"/>
      <w:r w:rsidRPr="00825645">
        <w:rPr>
          <w:sz w:val="16"/>
        </w:rPr>
        <w:t xml:space="preserve">, senior policy counsel for the National Juvenile Justice Network. “I think this gives them more of an impetus to develop more rigorous programs to reduce [those] disparities." According to Department of Justice data, black juveniles are three times more likely to be incarcerated than Latinos, and six times more likely to be incarcerated than whites. </w:t>
      </w:r>
      <w:r w:rsidRPr="00825645">
        <w:rPr>
          <w:u w:val="single"/>
        </w:rPr>
        <w:t xml:space="preserve">The law also eases punishments for many juvenile offenders. It prohibits states from holding juveniles for more than seven days on so-called status offenses, such as truancy or running away from home. And it all but eliminates the practice of holding juveniles in adult correctional facilities. </w:t>
      </w:r>
      <w:r w:rsidRPr="00825645">
        <w:rPr>
          <w:sz w:val="16"/>
        </w:rPr>
        <w:t xml:space="preserve">(Rural counties that do not currently have juvenile correctional facilities are exempt.) “This is a bipartisan bill," </w:t>
      </w:r>
      <w:proofErr w:type="spellStart"/>
      <w:r w:rsidRPr="00825645">
        <w:rPr>
          <w:sz w:val="16"/>
        </w:rPr>
        <w:t>Goemann</w:t>
      </w:r>
      <w:proofErr w:type="spellEnd"/>
      <w:r w:rsidRPr="00825645">
        <w:rPr>
          <w:sz w:val="16"/>
        </w:rPr>
        <w:t xml:space="preserve"> says. </w:t>
      </w:r>
      <w:r w:rsidRPr="00825645">
        <w:rPr>
          <w:u w:val="single"/>
        </w:rPr>
        <w:t>"It’s one of the few policy areas where there is overwhelming agreement on both sides."</w:t>
      </w:r>
      <w:r>
        <w:rPr>
          <w:u w:val="single"/>
        </w:rPr>
        <w:t xml:space="preserve"> </w:t>
      </w:r>
      <w:r w:rsidRPr="00825645">
        <w:rPr>
          <w:b/>
          <w:bCs/>
          <w:u w:val="single"/>
        </w:rPr>
        <w:t>Despite the broad support for the measure, the juvenile reform bill had been tied up in Congress for more than a decade as lawmakers quibbled over certain details.</w:t>
      </w:r>
      <w:r w:rsidRPr="00825645">
        <w:rPr>
          <w:sz w:val="16"/>
        </w:rPr>
        <w:t xml:space="preserve"> When it finally passed the House in December, Democratic Virginia Rep. Bobby Scott called it "the culmination of a multi-year, bipartisan effort to improve our juvenile justice system." Scott, along with Republican Rep. Jason Lewis of Minnesota, was the chief supporter of the bill in the House. “This legislation strengthens each of the core protections for children in the juvenile justice system," Scott said in a statement. "It ensures children are treated separately -- both in approach and location -- than adult offenders; it shifts the focus from punishing young people to supporting them through education and programming; and it puts a spotlight on the racial disparities in our juvenile justice system." </w:t>
      </w:r>
      <w:r w:rsidRPr="00825645">
        <w:rPr>
          <w:u w:val="single"/>
        </w:rPr>
        <w:t>The new reforms mark something of a pivot for the Trump administration. The president has repeatedly positioned himself as a tough-on-crime leader. In his inaugural address, he vowed to end the "American carnage" that "crime and gangs and drugs" had wreaked in cities across the country. Last year, the Justice Department curtailed its own data collection and monitoring of racial disparities in juvenile justice, according to reporting from the Marshall Institute, a nonprofit news organization covering criminal justice.</w:t>
      </w:r>
      <w:r>
        <w:rPr>
          <w:u w:val="single"/>
        </w:rPr>
        <w:t xml:space="preserve"> </w:t>
      </w:r>
      <w:r w:rsidRPr="00825645">
        <w:rPr>
          <w:u w:val="single"/>
        </w:rPr>
        <w:t>Nonetheless, Trump has embraced the new measures as effective ways to address racial inequalities in the American justice system. While he did not mention the new juvenile justice law in his State of the Union address this week, he did praise Congress for passing the First Step Act to make changes to adult criminal justice policy.</w:t>
      </w:r>
      <w:r>
        <w:rPr>
          <w:u w:val="single"/>
        </w:rPr>
        <w:t xml:space="preserve"> </w:t>
      </w:r>
      <w:r w:rsidRPr="00825645">
        <w:rPr>
          <w:sz w:val="16"/>
        </w:rPr>
        <w:t>“This legislation reformed sentencing laws that have wrongly and disproportionately harmed the African-American community," he said in his address. He heralded the law, which curbs the use of mandatory minimums for drug felonies and reduces the sentences of more than 2,000 current federal inmates, as an important way to give "nonviolent offenders the chance to reenter society as productive, law-abiding citizens."</w:t>
      </w:r>
    </w:p>
    <w:p w14:paraId="49B2608C" w14:textId="77777777" w:rsidR="0069518D" w:rsidRDefault="0069518D" w:rsidP="0069518D"/>
    <w:p w14:paraId="5B2EB539" w14:textId="77777777" w:rsidR="0069518D" w:rsidRDefault="0069518D" w:rsidP="0069518D">
      <w:pPr>
        <w:pStyle w:val="Heading4"/>
      </w:pPr>
      <w:r>
        <w:lastRenderedPageBreak/>
        <w:t xml:space="preserve">COVID incentivizes people to take as many children out of prison as possible </w:t>
      </w:r>
    </w:p>
    <w:p w14:paraId="29EB27CC" w14:textId="77777777" w:rsidR="0069518D" w:rsidRDefault="0069518D" w:rsidP="0069518D">
      <w:pPr>
        <w:rPr>
          <w:sz w:val="16"/>
        </w:rPr>
      </w:pPr>
      <w:r w:rsidRPr="00D71D45">
        <w:rPr>
          <w:sz w:val="16"/>
        </w:rPr>
        <w:t xml:space="preserve">Zack </w:t>
      </w:r>
      <w:proofErr w:type="spellStart"/>
      <w:r w:rsidRPr="00D71D45">
        <w:rPr>
          <w:rStyle w:val="Style13ptBold"/>
        </w:rPr>
        <w:t>Budryk</w:t>
      </w:r>
      <w:proofErr w:type="spellEnd"/>
      <w:r w:rsidRPr="00D71D45">
        <w:rPr>
          <w:sz w:val="16"/>
        </w:rPr>
        <w:t>, 5-27-</w:t>
      </w:r>
      <w:r w:rsidRPr="00D71D45">
        <w:rPr>
          <w:rStyle w:val="Style13ptBold"/>
        </w:rPr>
        <w:t>2020</w:t>
      </w:r>
      <w:r w:rsidRPr="00D71D45">
        <w:rPr>
          <w:sz w:val="16"/>
        </w:rPr>
        <w:t xml:space="preserve">, "Senate Dems press DOJ over coronavirus safety precautions in juvenile detention centers," </w:t>
      </w:r>
      <w:proofErr w:type="spellStart"/>
      <w:r w:rsidRPr="00D71D45">
        <w:rPr>
          <w:sz w:val="16"/>
        </w:rPr>
        <w:t>TheHill</w:t>
      </w:r>
      <w:proofErr w:type="spellEnd"/>
      <w:r w:rsidRPr="00D71D45">
        <w:rPr>
          <w:sz w:val="16"/>
        </w:rPr>
        <w:t xml:space="preserve">, </w:t>
      </w:r>
      <w:hyperlink r:id="rId57" w:history="1">
        <w:r w:rsidRPr="003B33D4">
          <w:rPr>
            <w:rStyle w:val="Hyperlink"/>
            <w:sz w:val="16"/>
          </w:rPr>
          <w:t>https://thehill.com/homenews/senate/499819-thirteen-senate-democrats-ask-justice-department-about-safety-precautions-in</w:t>
        </w:r>
      </w:hyperlink>
      <w:r>
        <w:rPr>
          <w:sz w:val="16"/>
        </w:rPr>
        <w:t xml:space="preserve"> MB</w:t>
      </w:r>
    </w:p>
    <w:p w14:paraId="3D6279A7" w14:textId="77777777" w:rsidR="0069518D" w:rsidRPr="001B76F7" w:rsidRDefault="0069518D" w:rsidP="0069518D">
      <w:pPr>
        <w:rPr>
          <w:sz w:val="12"/>
        </w:rPr>
      </w:pPr>
      <w:r w:rsidRPr="00443ED8">
        <w:rPr>
          <w:u w:val="single"/>
        </w:rPr>
        <w:t>Thirteen Democratic senators</w:t>
      </w:r>
      <w:r w:rsidRPr="001B76F7">
        <w:rPr>
          <w:sz w:val="12"/>
        </w:rPr>
        <w:t xml:space="preserve">, led by Sens. Kamala Harris (D-Calif.) and Ron Wyden (D-Ore.), on Tuesday, </w:t>
      </w:r>
      <w:r w:rsidRPr="001B76F7">
        <w:rPr>
          <w:u w:val="single"/>
        </w:rPr>
        <w:t>wrote a letter asking the Justice Department for details on what precautions are being taken against the coronavirus in juvenile detention centers. The senators</w:t>
      </w:r>
      <w:r w:rsidRPr="001B76F7">
        <w:rPr>
          <w:sz w:val="12"/>
        </w:rPr>
        <w:t xml:space="preserve">, in a letter to the DOJ’s Office of Juvenile Justice and Delinquency Prevention, </w:t>
      </w:r>
      <w:r w:rsidRPr="001B76F7">
        <w:rPr>
          <w:u w:val="single"/>
        </w:rPr>
        <w:t>asked for details on what measures the office has taken to ensure detention conditions are safe during the pandemic. “COVID-19 thrives in juvenile detention facilities</w:t>
      </w:r>
      <w:r w:rsidRPr="001B76F7">
        <w:rPr>
          <w:sz w:val="12"/>
        </w:rPr>
        <w:t xml:space="preserve">, where communal living arrangements make it difficult or impossible to follow the Centers for Disease Control and Prevention’s recommended public health measures such as maintaining social distance, self-isolating, and using personal protective equipment,” they wrote. </w:t>
      </w:r>
      <w:r w:rsidRPr="001B76F7">
        <w:rPr>
          <w:u w:val="single"/>
        </w:rPr>
        <w:t xml:space="preserve">The senators also highlighted the potential for these outbreaks to exacerbate the well-documented racial disparities in deaths from the virus. “Because the majority of youth in detention are black or Hispanic, the spread of COVID-19 within juvenile detention may further perpetuate the disparate impact of the virus along racial and ethnic lines,” they wrote. The letter also requests data, disaggregated by race, ethnicity and gender, for incarcerated juveniles’ receipt of coronavirus tests, positive and negative results, use of quarantine and medical isolation, hospitalizations, intensive care admissions and fatalities. </w:t>
      </w:r>
      <w:r w:rsidRPr="001B76F7">
        <w:rPr>
          <w:sz w:val="12"/>
        </w:rPr>
        <w:t xml:space="preserve">They also requested data on the number of early releases to community placement, step-down programs or home confinement between March and May 2020. In addition to Wyden and Harris, the letter was signed by Sens. Richard Blumenthal (D-Conn.), Edward Markey (D-Mass.), Sherrod Brown (D-Ohio), Bob Casey (D-Pa.), Bernie Sanders (I-Vt.), Jeff Merkley (D-Ore.), Kirsten Gillibrand (D-N.Y.), Cory Booker (D-N.J.), Elizabeth Warren (D-Mass.), Mazie </w:t>
      </w:r>
      <w:proofErr w:type="spellStart"/>
      <w:r w:rsidRPr="001B76F7">
        <w:rPr>
          <w:sz w:val="12"/>
        </w:rPr>
        <w:t>Hirono</w:t>
      </w:r>
      <w:proofErr w:type="spellEnd"/>
      <w:r w:rsidRPr="001B76F7">
        <w:rPr>
          <w:sz w:val="12"/>
        </w:rPr>
        <w:t xml:space="preserve"> (D-Hawaii), Chris Van </w:t>
      </w:r>
      <w:proofErr w:type="spellStart"/>
      <w:r w:rsidRPr="001B76F7">
        <w:rPr>
          <w:sz w:val="12"/>
        </w:rPr>
        <w:t>Hollen</w:t>
      </w:r>
      <w:proofErr w:type="spellEnd"/>
      <w:r w:rsidRPr="001B76F7">
        <w:rPr>
          <w:sz w:val="12"/>
        </w:rPr>
        <w:t xml:space="preserve"> (D-Md.), Amy Klobuchar (D-Minn.), Tammy Duckworth (D-Ill.) and Chris Coons (D-Del.) At least 488 detainees and 580 staff in juvenile detention facilities have tested positive for the virus, according to data compiled by the Sentencing Project based on official data released by state and local officials.</w:t>
      </w:r>
    </w:p>
    <w:p w14:paraId="05E1CC85" w14:textId="77777777" w:rsidR="0069518D" w:rsidRPr="00825645" w:rsidRDefault="0069518D" w:rsidP="0069518D">
      <w:pPr>
        <w:rPr>
          <w:sz w:val="16"/>
        </w:rPr>
      </w:pPr>
    </w:p>
    <w:p w14:paraId="063485B3" w14:textId="77777777" w:rsidR="0069518D" w:rsidRDefault="0069518D" w:rsidP="0069518D">
      <w:pPr>
        <w:pStyle w:val="Heading3"/>
      </w:pPr>
      <w:r>
        <w:lastRenderedPageBreak/>
        <w:t>Death Penalty Unpopular</w:t>
      </w:r>
    </w:p>
    <w:p w14:paraId="27F9C991" w14:textId="77777777" w:rsidR="0069518D" w:rsidRPr="00EB1104" w:rsidRDefault="0069518D" w:rsidP="0069518D"/>
    <w:p w14:paraId="34B69997" w14:textId="77777777" w:rsidR="0069518D" w:rsidRPr="00C83D5E" w:rsidRDefault="0069518D" w:rsidP="0069518D">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 xml:space="preserve">Americans </w:t>
      </w:r>
      <w:r w:rsidRPr="00C83D5E">
        <w:rPr>
          <w:rFonts w:asciiTheme="minorHAnsi" w:hAnsiTheme="minorHAnsi" w:cstheme="minorHAnsi"/>
          <w:color w:val="000000" w:themeColor="text1"/>
          <w:u w:val="single"/>
        </w:rPr>
        <w:t>overwhelmingly</w:t>
      </w:r>
      <w:r w:rsidRPr="00C83D5E">
        <w:rPr>
          <w:rFonts w:asciiTheme="minorHAnsi" w:hAnsiTheme="minorHAnsi" w:cstheme="minorHAnsi"/>
          <w:color w:val="000000" w:themeColor="text1"/>
        </w:rPr>
        <w:t xml:space="preserve"> disfavor the use of the death penalty</w:t>
      </w:r>
    </w:p>
    <w:p w14:paraId="5C2F0E7F" w14:textId="77777777" w:rsidR="0069518D" w:rsidRPr="00C83D5E" w:rsidRDefault="0069518D" w:rsidP="0069518D">
      <w:pPr>
        <w:rPr>
          <w:rFonts w:asciiTheme="minorHAnsi" w:hAnsiTheme="minorHAnsi" w:cstheme="minorHAnsi"/>
          <w:color w:val="000000" w:themeColor="text1"/>
          <w:sz w:val="20"/>
          <w:szCs w:val="20"/>
        </w:rPr>
      </w:pPr>
      <w:proofErr w:type="spellStart"/>
      <w:r w:rsidRPr="00C83D5E">
        <w:rPr>
          <w:rStyle w:val="Style13ptBold"/>
          <w:rFonts w:asciiTheme="minorHAnsi" w:hAnsiTheme="minorHAnsi" w:cstheme="minorHAnsi"/>
          <w:color w:val="000000" w:themeColor="text1"/>
        </w:rPr>
        <w:t>Bellware</w:t>
      </w:r>
      <w:proofErr w:type="spellEnd"/>
      <w:r w:rsidRPr="00C83D5E">
        <w:rPr>
          <w:rStyle w:val="Style13ptBold"/>
          <w:rFonts w:asciiTheme="minorHAnsi" w:hAnsiTheme="minorHAnsi" w:cstheme="minorHAnsi"/>
          <w:color w:val="000000" w:themeColor="text1"/>
        </w:rPr>
        <w:t xml:space="preserve"> 12-16</w:t>
      </w:r>
      <w:r w:rsidRPr="00C83D5E">
        <w:rPr>
          <w:rFonts w:asciiTheme="minorHAnsi" w:hAnsiTheme="minorHAnsi" w:cstheme="minorHAnsi"/>
          <w:color w:val="000000" w:themeColor="text1"/>
        </w:rPr>
        <w:t>-20</w:t>
      </w:r>
      <w:r w:rsidRPr="00C83D5E">
        <w:rPr>
          <w:rFonts w:asciiTheme="minorHAnsi" w:hAnsiTheme="minorHAnsi" w:cstheme="minorHAnsi"/>
          <w:b/>
          <w:bCs/>
          <w:color w:val="000000" w:themeColor="text1"/>
        </w:rPr>
        <w:t>19</w:t>
      </w:r>
      <w:r w:rsidRPr="00C83D5E">
        <w:rPr>
          <w:rFonts w:asciiTheme="minorHAnsi" w:hAnsiTheme="minorHAnsi" w:cstheme="minorHAnsi"/>
          <w:b/>
          <w:bCs/>
          <w:color w:val="000000" w:themeColor="text1"/>
          <w:sz w:val="16"/>
          <w:szCs w:val="16"/>
        </w:rPr>
        <w:t xml:space="preserve"> </w:t>
      </w:r>
      <w:r w:rsidRPr="00C83D5E">
        <w:rPr>
          <w:rFonts w:asciiTheme="minorHAnsi" w:hAnsiTheme="minorHAnsi" w:cstheme="minorHAnsi"/>
          <w:color w:val="000000" w:themeColor="text1"/>
          <w:sz w:val="16"/>
          <w:szCs w:val="16"/>
        </w:rPr>
        <w:t xml:space="preserve">(Kim, Reporter, “Despite Trump’s vow to revive the death penalty, support for capital punishment shrank in 2019”, </w:t>
      </w:r>
      <w:r w:rsidRPr="00C83D5E">
        <w:rPr>
          <w:rFonts w:asciiTheme="minorHAnsi" w:hAnsiTheme="minorHAnsi" w:cstheme="minorHAnsi"/>
          <w:i/>
          <w:iCs/>
          <w:color w:val="000000" w:themeColor="text1"/>
          <w:sz w:val="16"/>
          <w:szCs w:val="16"/>
        </w:rPr>
        <w:t>The Washington Post</w:t>
      </w:r>
      <w:r w:rsidRPr="00C83D5E">
        <w:rPr>
          <w:rFonts w:asciiTheme="minorHAnsi" w:hAnsiTheme="minorHAnsi" w:cstheme="minorHAnsi"/>
          <w:i/>
          <w:color w:val="000000" w:themeColor="text1"/>
          <w:sz w:val="16"/>
          <w:szCs w:val="16"/>
        </w:rPr>
        <w:t>,</w:t>
      </w:r>
      <w:r w:rsidRPr="00C83D5E">
        <w:rPr>
          <w:rFonts w:asciiTheme="minorHAnsi" w:hAnsiTheme="minorHAnsi" w:cstheme="minorHAnsi"/>
          <w:color w:val="000000" w:themeColor="text1"/>
          <w:sz w:val="16"/>
          <w:szCs w:val="16"/>
        </w:rPr>
        <w:t xml:space="preserve"> </w:t>
      </w:r>
      <w:hyperlink r:id="rId58" w:anchor=":~:text=Despite%20Trump's%20vow%20to%20revive,capital%20punishment%20shrank%20in%202019&amp;text=In%20May%2C%20New%20Hampshire%20became,Chris%20Sununu." w:history="1">
        <w:r w:rsidRPr="00C83D5E">
          <w:rPr>
            <w:rStyle w:val="Hyperlink"/>
            <w:rFonts w:asciiTheme="minorHAnsi" w:hAnsiTheme="minorHAnsi" w:cstheme="minorHAnsi"/>
            <w:color w:val="000000" w:themeColor="text1"/>
            <w:sz w:val="16"/>
            <w:szCs w:val="16"/>
          </w:rPr>
          <w:t>https://www.washingtonpost.com/nation/2019/12/17/despite-trumps-vow-revive-it-support-death-penalty-continued-shrink/#:~:text=Despite%20Trump's%20vow%20to%20revive,capital%20punishment%20shrank%20in%202019&amp;text=In%20May%2C%20New%20Hampshire%20became,Chris%20Sununu.</w:t>
        </w:r>
      </w:hyperlink>
      <w:r w:rsidRPr="00C83D5E">
        <w:rPr>
          <w:rFonts w:asciiTheme="minorHAnsi" w:hAnsiTheme="minorHAnsi" w:cstheme="minorHAnsi"/>
          <w:color w:val="000000" w:themeColor="text1"/>
          <w:sz w:val="16"/>
          <w:szCs w:val="16"/>
        </w:rPr>
        <w:t>) //TY</w:t>
      </w:r>
    </w:p>
    <w:p w14:paraId="144BF368" w14:textId="77777777" w:rsidR="0069518D" w:rsidRPr="00C83D5E" w:rsidRDefault="0069518D" w:rsidP="0069518D">
      <w:pPr>
        <w:rPr>
          <w:rFonts w:asciiTheme="minorHAnsi" w:hAnsiTheme="minorHAnsi" w:cstheme="minorHAnsi"/>
          <w:color w:val="000000" w:themeColor="text1"/>
          <w:sz w:val="20"/>
          <w:szCs w:val="20"/>
        </w:rPr>
      </w:pPr>
      <w:r w:rsidRPr="00C83D5E">
        <w:rPr>
          <w:rFonts w:asciiTheme="minorHAnsi" w:hAnsiTheme="minorHAnsi" w:cstheme="minorHAnsi"/>
          <w:color w:val="000000" w:themeColor="text1"/>
          <w:sz w:val="20"/>
          <w:szCs w:val="20"/>
        </w:rPr>
        <w:t>In May, New Hampshire became the 21st state to abolish the death penalty, when lawmakers overrode a veto by Republican Gov. Chris Sununu. After that, Robert Dunham started to see the map in a whole new way.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Dunham, who leads the nonprofit Death Penalty Information Center (DPIC), saw that the death penalty had disappeared not only from New England but largely from the Mid-Atlantic to Appalachia.</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 </w:t>
      </w:r>
      <w:proofErr w:type="spellStart"/>
      <w:r w:rsidRPr="00C83D5E">
        <w:rPr>
          <w:rFonts w:asciiTheme="minorHAnsi" w:hAnsiTheme="minorHAnsi" w:cstheme="minorHAnsi"/>
          <w:color w:val="000000" w:themeColor="text1"/>
          <w:sz w:val="20"/>
          <w:szCs w:val="20"/>
        </w:rPr>
        <w:t>MapQuested</w:t>
      </w:r>
      <w:proofErr w:type="spellEnd"/>
      <w:r w:rsidRPr="00C83D5E">
        <w:rPr>
          <w:rFonts w:asciiTheme="minorHAnsi" w:hAnsiTheme="minorHAnsi" w:cstheme="minorHAnsi"/>
          <w:color w:val="000000" w:themeColor="text1"/>
          <w:sz w:val="20"/>
          <w:szCs w:val="20"/>
        </w:rPr>
        <w:t xml:space="preserve"> this,” Dunham told The Washington Post ahead of the release of a new DPIC report Tuesday. “If you started your car in Madawaska, Maine, and you drove it to Fort Gay, West Virginia, you would go 1,289 miles without setting a tire in a death penalty state.”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The disappearance of the death penalty in the Northeast marks its steady decline across the United States,</w:t>
      </w:r>
      <w:r w:rsidRPr="00C83D5E">
        <w:rPr>
          <w:rFonts w:asciiTheme="minorHAnsi" w:hAnsiTheme="minorHAnsi" w:cstheme="minorHAnsi"/>
          <w:color w:val="000000" w:themeColor="text1"/>
          <w:sz w:val="20"/>
          <w:szCs w:val="20"/>
        </w:rPr>
        <w:t xml:space="preserve"> which continued in 2019, according to the report. </w:t>
      </w:r>
      <w:r w:rsidRPr="00C83D5E">
        <w:rPr>
          <w:rFonts w:asciiTheme="minorHAnsi" w:hAnsiTheme="minorHAnsi" w:cstheme="minorHAnsi"/>
          <w:color w:val="000000" w:themeColor="text1"/>
          <w:sz w:val="20"/>
          <w:szCs w:val="20"/>
          <w:u w:val="single"/>
        </w:rPr>
        <w:t>Despite President Trump’s desire to resume federal executions, use of and support for the death penalty trended downward</w:t>
      </w:r>
      <w:r w:rsidRPr="00C83D5E">
        <w:rPr>
          <w:rFonts w:asciiTheme="minorHAnsi" w:hAnsiTheme="minorHAnsi" w:cstheme="minorHAnsi"/>
          <w:color w:val="000000" w:themeColor="text1"/>
          <w:sz w:val="20"/>
          <w:szCs w:val="20"/>
        </w:rPr>
        <w:t xml:space="preserve"> by almost every metric: Nationwide, there were fewer than 30 executions and 50 death sentences for the fifth year in a row. </w:t>
      </w:r>
      <w:r w:rsidRPr="00C83D5E">
        <w:rPr>
          <w:rFonts w:asciiTheme="minorHAnsi" w:hAnsiTheme="minorHAnsi" w:cstheme="minorHAnsi"/>
          <w:color w:val="000000" w:themeColor="text1"/>
          <w:sz w:val="20"/>
          <w:szCs w:val="20"/>
          <w:u w:val="single"/>
        </w:rPr>
        <w:t>Public support for the death penalty remains near a 47-year low.</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Throughout the year, the death penalty was a recurring news story because of a flurry of high-profile exonerations, temporary reprieves and commutations. Meanwhile, the Supreme Court did relatively little with the death penalty but had an “inordinate amount of controversy,” according to Dunham.</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Twenty-two people were executed this year in a handful of states: Alabama, Florida, Georgia, Missouri, South Dakota, Tennessee and Texas. The 33 death sentences (issued as of mid-December) came from 28 counties, or fewer than 1 percent of all counties in the country, effectively making those that produced the majority of the nation’s death sentences outliers in their own states, according to the report.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“That’s a 75 percent drop in executions from their peak at the end of the 1990s and an 85 percent drop in death sentences since their peak in the mid-'90s,” Dunham said.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As downward trends held steady, </w:t>
      </w:r>
      <w:r w:rsidRPr="00C83D5E">
        <w:rPr>
          <w:rFonts w:asciiTheme="minorHAnsi" w:hAnsiTheme="minorHAnsi" w:cstheme="minorHAnsi"/>
          <w:color w:val="000000" w:themeColor="text1"/>
          <w:sz w:val="20"/>
          <w:szCs w:val="20"/>
          <w:u w:val="single"/>
        </w:rPr>
        <w:t>there were also exceptional developments in how states administered capital punishment and how the wider public reacted</w:t>
      </w:r>
      <w:r w:rsidRPr="00C83D5E">
        <w:rPr>
          <w:rFonts w:asciiTheme="minorHAnsi" w:hAnsiTheme="minorHAnsi" w:cstheme="minorHAnsi"/>
          <w:color w:val="000000" w:themeColor="text1"/>
          <w:sz w:val="20"/>
          <w:szCs w:val="20"/>
        </w:rPr>
        <w:t>. In addition to New Hampshire’s abolition, California Gov. Gavin Newsom (D) issued a moratorium on executions in May. The state holds a quarter of all death row prisoners in the United States.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number of prisoners with death sentences continues to decline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“California has by far the largest death row in the country, so the moratorium means a huge effective decline in America’s death row,” Brandon Garrett, a Duke law professor who has written several books on the death penalty and prosecution, said in an email. “Over time, </w:t>
      </w:r>
      <w:r w:rsidRPr="00C83D5E">
        <w:rPr>
          <w:rFonts w:asciiTheme="minorHAnsi" w:hAnsiTheme="minorHAnsi" w:cstheme="minorHAnsi"/>
          <w:color w:val="000000" w:themeColor="text1"/>
          <w:sz w:val="20"/>
          <w:szCs w:val="20"/>
          <w:u w:val="single"/>
        </w:rPr>
        <w:t>more states that are not executing anyone may reconsider the considerable expense of the death penalty as not a worthwhile use of resources.”</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Earlier this year, Oregon vastly curtailed instances when the death penalty could be imposed. As of mid-December, Indiana marked a full decade with no executions.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“Any one of these, or even a combination of a few, would be a lot for a year,” Garrett said. “But all of them together is remarkable.”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Gallup</w:t>
      </w:r>
      <w:r w:rsidRPr="00C83D5E">
        <w:rPr>
          <w:rFonts w:asciiTheme="minorHAnsi" w:hAnsiTheme="minorHAnsi" w:cstheme="minorHAnsi"/>
          <w:color w:val="000000" w:themeColor="text1"/>
          <w:sz w:val="20"/>
          <w:szCs w:val="20"/>
          <w:u w:val="single"/>
        </w:rPr>
        <w:t>: Americans prefer life sentences to death</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The Trump administration’s effort to revive federal executions places it increasingly out of touch with the majority of Americans: A record 60 percent of Americans favor life without parole over executio</w:t>
      </w:r>
      <w:r w:rsidRPr="00C83D5E">
        <w:rPr>
          <w:rFonts w:asciiTheme="minorHAnsi" w:hAnsiTheme="minorHAnsi" w:cstheme="minorHAnsi"/>
          <w:color w:val="000000" w:themeColor="text1"/>
          <w:sz w:val="20"/>
          <w:szCs w:val="20"/>
        </w:rPr>
        <w:t>n, according to the latest Gallup poll.</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In two of the most high-profile Supreme Court cases of the year, criticism of state misconduct was dragged into full view. The cases of Rodney Reed in Texas and Curtis Flowers in Mississippi were extraordinary and sensational, Dunham said.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“Both Curtis Flowers and Rodney Reed embodied the legacy of lynching,” he said.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Flowers has been tried six times in the same killings, a case that was thrust into the national spotlight by the popular American Public Media podcast “In the Dark.” His latest conviction in a 1996 quadruple killing in a Mississippi furniture store came under review by the Supreme Court, which overturned the guilty finding in the summer as it ruled that a white prosecutor worked to keep African Americans off the jury.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After 6 trials over the same killings, Curtis Flowers can await a possible 7th from home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Reed’s case, meanwhile, attracted the attention </w:t>
      </w:r>
      <w:r w:rsidRPr="00C83D5E">
        <w:rPr>
          <w:rFonts w:asciiTheme="minorHAnsi" w:hAnsiTheme="minorHAnsi" w:cstheme="minorHAnsi"/>
          <w:color w:val="000000" w:themeColor="text1"/>
          <w:sz w:val="20"/>
          <w:szCs w:val="20"/>
        </w:rPr>
        <w:lastRenderedPageBreak/>
        <w:t xml:space="preserve">of a wide range of high-profile figures, including Sen. Ted Cruz (R-Tex.), Kim Kardashian West and Oprah Winfrey. Reed received a rare last-minute stay of execution as supporters called for DNA evidence that could exonerate him to be tested. Reed, who is black, is accused of raping and murdering 19-year-old Stacey </w:t>
      </w:r>
      <w:proofErr w:type="spellStart"/>
      <w:r w:rsidRPr="00C83D5E">
        <w:rPr>
          <w:rFonts w:asciiTheme="minorHAnsi" w:hAnsiTheme="minorHAnsi" w:cstheme="minorHAnsi"/>
          <w:color w:val="000000" w:themeColor="text1"/>
          <w:sz w:val="20"/>
          <w:szCs w:val="20"/>
        </w:rPr>
        <w:t>Stites</w:t>
      </w:r>
      <w:proofErr w:type="spellEnd"/>
      <w:r w:rsidRPr="00C83D5E">
        <w:rPr>
          <w:rFonts w:asciiTheme="minorHAnsi" w:hAnsiTheme="minorHAnsi" w:cstheme="minorHAnsi"/>
          <w:color w:val="000000" w:themeColor="text1"/>
          <w:sz w:val="20"/>
          <w:szCs w:val="20"/>
        </w:rPr>
        <w:t xml:space="preserve">, a white woman who was engaged to a police officer. Reed maintained the two were having a consensual affair and that </w:t>
      </w:r>
      <w:proofErr w:type="spellStart"/>
      <w:r w:rsidRPr="00C83D5E">
        <w:rPr>
          <w:rFonts w:asciiTheme="minorHAnsi" w:hAnsiTheme="minorHAnsi" w:cstheme="minorHAnsi"/>
          <w:color w:val="000000" w:themeColor="text1"/>
          <w:sz w:val="20"/>
          <w:szCs w:val="20"/>
        </w:rPr>
        <w:t>Stites’s</w:t>
      </w:r>
      <w:proofErr w:type="spellEnd"/>
      <w:r w:rsidRPr="00C83D5E">
        <w:rPr>
          <w:rFonts w:asciiTheme="minorHAnsi" w:hAnsiTheme="minorHAnsi" w:cstheme="minorHAnsi"/>
          <w:color w:val="000000" w:themeColor="text1"/>
          <w:sz w:val="20"/>
          <w:szCs w:val="20"/>
        </w:rPr>
        <w:t xml:space="preserve"> </w:t>
      </w:r>
      <w:proofErr w:type="spellStart"/>
      <w:r w:rsidRPr="00C83D5E">
        <w:rPr>
          <w:rFonts w:asciiTheme="minorHAnsi" w:hAnsiTheme="minorHAnsi" w:cstheme="minorHAnsi"/>
          <w:color w:val="000000" w:themeColor="text1"/>
          <w:sz w:val="20"/>
          <w:szCs w:val="20"/>
        </w:rPr>
        <w:t>fiance</w:t>
      </w:r>
      <w:proofErr w:type="spellEnd"/>
      <w:r w:rsidRPr="00C83D5E">
        <w:rPr>
          <w:rFonts w:asciiTheme="minorHAnsi" w:hAnsiTheme="minorHAnsi" w:cstheme="minorHAnsi"/>
          <w:color w:val="000000" w:themeColor="text1"/>
          <w:sz w:val="20"/>
          <w:szCs w:val="20"/>
        </w:rPr>
        <w:t xml:space="preserve"> murdered her out of anger over her affair.</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Two brothers who collectively spent nearly 50 years on death row for unrelated crimes made headlines when they were exonerated in July.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t>
      </w:r>
      <w:r w:rsidRPr="00C83D5E">
        <w:rPr>
          <w:rFonts w:asciiTheme="minorHAnsi" w:hAnsiTheme="minorHAnsi" w:cstheme="minorHAnsi"/>
          <w:color w:val="000000" w:themeColor="text1"/>
          <w:sz w:val="20"/>
          <w:szCs w:val="20"/>
          <w:u w:val="single"/>
        </w:rPr>
        <w:t>Americans now know that innocent people are at risk of being executed</w:t>
      </w:r>
      <w:r w:rsidRPr="00C83D5E">
        <w:rPr>
          <w:rFonts w:asciiTheme="minorHAnsi" w:hAnsiTheme="minorHAnsi" w:cstheme="minorHAnsi"/>
          <w:color w:val="000000" w:themeColor="text1"/>
          <w:sz w:val="20"/>
          <w:szCs w:val="20"/>
        </w:rPr>
        <w:t xml:space="preserve">. For years, death penalty proponents denied that. But with 166 exonerations, only the most ardent innocence denier claims there is no risk of executing the innocent,” Dunham said. “I think </w:t>
      </w:r>
      <w:r w:rsidRPr="00C83D5E">
        <w:rPr>
          <w:rFonts w:asciiTheme="minorHAnsi" w:hAnsiTheme="minorHAnsi" w:cstheme="minorHAnsi"/>
          <w:color w:val="000000" w:themeColor="text1"/>
          <w:sz w:val="20"/>
          <w:szCs w:val="20"/>
          <w:u w:val="single"/>
        </w:rPr>
        <w:t>cases like this just add to the perception that the government cannot be trusted to be fair in these cases.”</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“African Americans have known this all along,” he added. “</w:t>
      </w:r>
      <w:r w:rsidRPr="00C83D5E">
        <w:rPr>
          <w:rFonts w:asciiTheme="minorHAnsi" w:hAnsiTheme="minorHAnsi" w:cstheme="minorHAnsi"/>
          <w:color w:val="000000" w:themeColor="text1"/>
          <w:sz w:val="20"/>
          <w:szCs w:val="20"/>
          <w:u w:val="single"/>
        </w:rPr>
        <w:t>The question is whether events like this will make a dent in the psyche of white Americans</w:t>
      </w:r>
      <w:r w:rsidRPr="00C83D5E">
        <w:rPr>
          <w:rFonts w:asciiTheme="minorHAnsi" w:hAnsiTheme="minorHAnsi" w:cstheme="minorHAnsi"/>
          <w:color w:val="000000" w:themeColor="text1"/>
          <w:sz w:val="20"/>
          <w:szCs w:val="20"/>
        </w:rPr>
        <w: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Dale </w:t>
      </w:r>
      <w:proofErr w:type="spellStart"/>
      <w:r w:rsidRPr="00C83D5E">
        <w:rPr>
          <w:rFonts w:asciiTheme="minorHAnsi" w:hAnsiTheme="minorHAnsi" w:cstheme="minorHAnsi"/>
          <w:color w:val="000000" w:themeColor="text1"/>
          <w:sz w:val="20"/>
          <w:szCs w:val="20"/>
        </w:rPr>
        <w:t>Baich</w:t>
      </w:r>
      <w:proofErr w:type="spellEnd"/>
      <w:r w:rsidRPr="00C83D5E">
        <w:rPr>
          <w:rFonts w:asciiTheme="minorHAnsi" w:hAnsiTheme="minorHAnsi" w:cstheme="minorHAnsi"/>
          <w:color w:val="000000" w:themeColor="text1"/>
          <w:sz w:val="20"/>
          <w:szCs w:val="20"/>
        </w:rPr>
        <w:t>, an assistant federal public defender in Arizona, said exonerations can go a long way in turning people against the death penalty.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“What the exonerations do is it makes the public and the legislature more aware that there are problems with the death penalty. Even if a person committed the crime, is this the kind of case where we want to impose the death sentence?” </w:t>
      </w:r>
      <w:proofErr w:type="spellStart"/>
      <w:r w:rsidRPr="00C83D5E">
        <w:rPr>
          <w:rFonts w:asciiTheme="minorHAnsi" w:hAnsiTheme="minorHAnsi" w:cstheme="minorHAnsi"/>
          <w:color w:val="000000" w:themeColor="text1"/>
          <w:sz w:val="20"/>
          <w:szCs w:val="20"/>
        </w:rPr>
        <w:t>Baich</w:t>
      </w:r>
      <w:proofErr w:type="spellEnd"/>
      <w:r w:rsidRPr="00C83D5E">
        <w:rPr>
          <w:rFonts w:asciiTheme="minorHAnsi" w:hAnsiTheme="minorHAnsi" w:cstheme="minorHAnsi"/>
          <w:color w:val="000000" w:themeColor="text1"/>
          <w:sz w:val="20"/>
          <w:szCs w:val="20"/>
        </w:rPr>
        <w:t xml:space="preserve"> said.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Even as death penalty supporters increasingly become outliers, there is still some support for the death penalty beyond the White House and conservative Supreme Court justices.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“There are some prosecutors in some jurisdictions that are still aggressively seeking death,” </w:t>
      </w:r>
      <w:proofErr w:type="spellStart"/>
      <w:r w:rsidRPr="00C83D5E">
        <w:rPr>
          <w:rFonts w:asciiTheme="minorHAnsi" w:hAnsiTheme="minorHAnsi" w:cstheme="minorHAnsi"/>
          <w:color w:val="000000" w:themeColor="text1"/>
          <w:sz w:val="20"/>
          <w:szCs w:val="20"/>
        </w:rPr>
        <w:t>Baich</w:t>
      </w:r>
      <w:proofErr w:type="spellEnd"/>
      <w:r w:rsidRPr="00C83D5E">
        <w:rPr>
          <w:rFonts w:asciiTheme="minorHAnsi" w:hAnsiTheme="minorHAnsi" w:cstheme="minorHAnsi"/>
          <w:color w:val="000000" w:themeColor="text1"/>
          <w:sz w:val="20"/>
          <w:szCs w:val="20"/>
        </w:rPr>
        <w:t xml:space="preserve"> said, pointing to district attorneys in Maricopa County, Ariz., and Riverside County, Calif., which together have generated more than third of all death sentences since 2014.</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“We had a client in Utah, Ron Lafferty, who had cancer and was confined to a bed, and the state was moving forward to carry out his execution. But rather than say, ‘Look, he’s going to die of cancer, let’s just end this [effort],’ the state was aggressively appealing the case in the courts,” </w:t>
      </w:r>
      <w:proofErr w:type="spellStart"/>
      <w:r w:rsidRPr="00C83D5E">
        <w:rPr>
          <w:rFonts w:asciiTheme="minorHAnsi" w:hAnsiTheme="minorHAnsi" w:cstheme="minorHAnsi"/>
          <w:color w:val="000000" w:themeColor="text1"/>
          <w:sz w:val="20"/>
          <w:szCs w:val="20"/>
        </w:rPr>
        <w:t>Baich</w:t>
      </w:r>
      <w:proofErr w:type="spellEnd"/>
      <w:r w:rsidRPr="00C83D5E">
        <w:rPr>
          <w:rFonts w:asciiTheme="minorHAnsi" w:hAnsiTheme="minorHAnsi" w:cstheme="minorHAnsi"/>
          <w:color w:val="000000" w:themeColor="text1"/>
          <w:sz w:val="20"/>
          <w:szCs w:val="20"/>
        </w:rPr>
        <w:t xml:space="preserve"> said. Lafferty, who spent 34 years on death row for the murder of his sister-in-law and her daughter, died of natural causes in November.</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 argument </w:t>
      </w:r>
      <w:proofErr w:type="spellStart"/>
      <w:r w:rsidRPr="00C83D5E">
        <w:rPr>
          <w:rFonts w:asciiTheme="minorHAnsi" w:hAnsiTheme="minorHAnsi" w:cstheme="minorHAnsi"/>
          <w:color w:val="000000" w:themeColor="text1"/>
          <w:sz w:val="20"/>
          <w:szCs w:val="20"/>
        </w:rPr>
        <w:t>Baich</w:t>
      </w:r>
      <w:proofErr w:type="spellEnd"/>
      <w:r w:rsidRPr="00C83D5E">
        <w:rPr>
          <w:rFonts w:asciiTheme="minorHAnsi" w:hAnsiTheme="minorHAnsi" w:cstheme="minorHAnsi"/>
          <w:color w:val="000000" w:themeColor="text1"/>
          <w:sz w:val="20"/>
          <w:szCs w:val="20"/>
        </w:rPr>
        <w:t xml:space="preserve"> hears most often from those who defend pursuing executions for years-old or problematic death sentences is that “it’s the sentence that was imposed by the jury or the court, and [their] job is to carry out the judgment of the court,” he said.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From his view as a federal public defender, </w:t>
      </w:r>
      <w:proofErr w:type="spellStart"/>
      <w:r w:rsidRPr="00C83D5E">
        <w:rPr>
          <w:rFonts w:asciiTheme="minorHAnsi" w:hAnsiTheme="minorHAnsi" w:cstheme="minorHAnsi"/>
          <w:color w:val="000000" w:themeColor="text1"/>
          <w:sz w:val="20"/>
          <w:szCs w:val="20"/>
        </w:rPr>
        <w:t>Baich</w:t>
      </w:r>
      <w:proofErr w:type="spellEnd"/>
      <w:r w:rsidRPr="00C83D5E">
        <w:rPr>
          <w:rFonts w:asciiTheme="minorHAnsi" w:hAnsiTheme="minorHAnsi" w:cstheme="minorHAnsi"/>
          <w:color w:val="000000" w:themeColor="text1"/>
          <w:sz w:val="20"/>
          <w:szCs w:val="20"/>
        </w:rPr>
        <w:t xml:space="preserve"> said, 2019 was steady, continuing trends of the previous five years. But he agreed that if the death penalty wasn’t a mainstream issue already, it became one this year.</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 think it’s there. It’s no longer a third rail in politics,” he said. “You have bipartisan efforts in a number of states around the country. I think it’s trending in that direction so that, in the end, we’ll have few outliers.”</w:t>
      </w:r>
    </w:p>
    <w:p w14:paraId="40C5AB62" w14:textId="77777777" w:rsidR="0069518D" w:rsidRDefault="0069518D" w:rsidP="0069518D">
      <w:pPr>
        <w:rPr>
          <w:rFonts w:asciiTheme="minorHAnsi" w:hAnsiTheme="minorHAnsi" w:cstheme="minorHAnsi"/>
          <w:color w:val="000000" w:themeColor="text1"/>
        </w:rPr>
      </w:pPr>
    </w:p>
    <w:p w14:paraId="11637F0C" w14:textId="77777777" w:rsidR="0069518D" w:rsidRDefault="0069518D" w:rsidP="0069518D">
      <w:pPr>
        <w:pStyle w:val="Heading3"/>
      </w:pPr>
      <w:proofErr w:type="gramStart"/>
      <w:r>
        <w:lastRenderedPageBreak/>
        <w:t>Yes</w:t>
      </w:r>
      <w:proofErr w:type="gramEnd"/>
      <w:r>
        <w:t xml:space="preserve"> Swing Voters</w:t>
      </w:r>
    </w:p>
    <w:p w14:paraId="310DB498" w14:textId="77777777" w:rsidR="0069518D" w:rsidRPr="00C83D5E" w:rsidRDefault="0069518D" w:rsidP="0069518D">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 xml:space="preserve">Swing </w:t>
      </w:r>
      <w:proofErr w:type="gramStart"/>
      <w:r w:rsidRPr="00C83D5E">
        <w:rPr>
          <w:rFonts w:asciiTheme="minorHAnsi" w:hAnsiTheme="minorHAnsi" w:cstheme="minorHAnsi"/>
          <w:color w:val="000000" w:themeColor="text1"/>
        </w:rPr>
        <w:t>voters</w:t>
      </w:r>
      <w:proofErr w:type="gramEnd"/>
      <w:r w:rsidRPr="00C83D5E">
        <w:rPr>
          <w:rFonts w:asciiTheme="minorHAnsi" w:hAnsiTheme="minorHAnsi" w:cstheme="minorHAnsi"/>
          <w:color w:val="000000" w:themeColor="text1"/>
        </w:rPr>
        <w:t xml:space="preserve"> </w:t>
      </w:r>
      <w:r w:rsidRPr="00C83D5E">
        <w:rPr>
          <w:rFonts w:asciiTheme="minorHAnsi" w:hAnsiTheme="minorHAnsi" w:cstheme="minorHAnsi"/>
          <w:color w:val="000000" w:themeColor="text1"/>
          <w:u w:val="single"/>
        </w:rPr>
        <w:t>matter</w:t>
      </w:r>
    </w:p>
    <w:p w14:paraId="75D5FEC3" w14:textId="77777777" w:rsidR="0069518D" w:rsidRPr="00C83D5E" w:rsidRDefault="0069518D" w:rsidP="0069518D">
      <w:pPr>
        <w:rPr>
          <w:rFonts w:asciiTheme="minorHAnsi" w:hAnsiTheme="minorHAnsi" w:cstheme="minorHAnsi"/>
          <w:color w:val="000000" w:themeColor="text1"/>
          <w:sz w:val="20"/>
          <w:szCs w:val="20"/>
        </w:rPr>
      </w:pPr>
      <w:proofErr w:type="spellStart"/>
      <w:r w:rsidRPr="00C83D5E">
        <w:rPr>
          <w:rStyle w:val="Style13ptBold"/>
          <w:rFonts w:asciiTheme="minorHAnsi" w:hAnsiTheme="minorHAnsi" w:cstheme="minorHAnsi"/>
          <w:color w:val="000000" w:themeColor="text1"/>
        </w:rPr>
        <w:t>Yglesias</w:t>
      </w:r>
      <w:proofErr w:type="spellEnd"/>
      <w:r w:rsidRPr="00C83D5E">
        <w:rPr>
          <w:rStyle w:val="Style13ptBold"/>
          <w:rFonts w:asciiTheme="minorHAnsi" w:hAnsiTheme="minorHAnsi" w:cstheme="minorHAnsi"/>
          <w:color w:val="000000" w:themeColor="text1"/>
        </w:rPr>
        <w:t xml:space="preserve"> 11-09</w:t>
      </w:r>
      <w:r w:rsidRPr="00C83D5E">
        <w:rPr>
          <w:rFonts w:asciiTheme="minorHAnsi" w:hAnsiTheme="minorHAnsi" w:cstheme="minorHAnsi"/>
          <w:color w:val="000000" w:themeColor="text1"/>
        </w:rPr>
        <w:t xml:space="preserve">-2019 </w:t>
      </w:r>
      <w:r w:rsidRPr="00C83D5E">
        <w:rPr>
          <w:rFonts w:asciiTheme="minorHAnsi" w:hAnsiTheme="minorHAnsi" w:cstheme="minorHAnsi"/>
          <w:color w:val="000000" w:themeColor="text1"/>
          <w:sz w:val="16"/>
          <w:szCs w:val="16"/>
        </w:rPr>
        <w:t xml:space="preserve">(Matthew, White House </w:t>
      </w:r>
      <w:proofErr w:type="spellStart"/>
      <w:r w:rsidRPr="00C83D5E">
        <w:rPr>
          <w:rFonts w:asciiTheme="minorHAnsi" w:hAnsiTheme="minorHAnsi" w:cstheme="minorHAnsi"/>
          <w:color w:val="000000" w:themeColor="text1"/>
          <w:sz w:val="16"/>
          <w:szCs w:val="16"/>
        </w:rPr>
        <w:t>Correspondants</w:t>
      </w:r>
      <w:proofErr w:type="spellEnd"/>
      <w:r w:rsidRPr="00C83D5E">
        <w:rPr>
          <w:rFonts w:asciiTheme="minorHAnsi" w:hAnsiTheme="minorHAnsi" w:cstheme="minorHAnsi"/>
          <w:color w:val="000000" w:themeColor="text1"/>
          <w:sz w:val="16"/>
          <w:szCs w:val="16"/>
        </w:rPr>
        <w:t xml:space="preserve">, “The debate over swing voters versus mobilizing the base, explained”, </w:t>
      </w:r>
      <w:r w:rsidRPr="00C83D5E">
        <w:rPr>
          <w:rFonts w:asciiTheme="minorHAnsi" w:hAnsiTheme="minorHAnsi" w:cstheme="minorHAnsi"/>
          <w:i/>
          <w:iCs/>
          <w:color w:val="000000" w:themeColor="text1"/>
          <w:sz w:val="16"/>
          <w:szCs w:val="16"/>
        </w:rPr>
        <w:t>Vox</w:t>
      </w:r>
      <w:r w:rsidRPr="00C83D5E">
        <w:rPr>
          <w:rFonts w:asciiTheme="minorHAnsi" w:hAnsiTheme="minorHAnsi" w:cstheme="minorHAnsi"/>
          <w:i/>
          <w:color w:val="000000" w:themeColor="text1"/>
          <w:sz w:val="16"/>
          <w:szCs w:val="16"/>
        </w:rPr>
        <w:t>,</w:t>
      </w:r>
      <w:r w:rsidRPr="00C83D5E">
        <w:rPr>
          <w:rFonts w:asciiTheme="minorHAnsi" w:hAnsiTheme="minorHAnsi" w:cstheme="minorHAnsi"/>
          <w:color w:val="000000" w:themeColor="text1"/>
          <w:sz w:val="16"/>
          <w:szCs w:val="16"/>
        </w:rPr>
        <w:t xml:space="preserve"> </w:t>
      </w:r>
      <w:hyperlink r:id="rId59" w:history="1">
        <w:r w:rsidRPr="00C83D5E">
          <w:rPr>
            <w:rStyle w:val="Hyperlink"/>
            <w:rFonts w:asciiTheme="minorHAnsi" w:hAnsiTheme="minorHAnsi" w:cstheme="minorHAnsi"/>
            <w:color w:val="000000" w:themeColor="text1"/>
            <w:sz w:val="16"/>
            <w:szCs w:val="16"/>
          </w:rPr>
          <w:t>https://www.vox.com/2019/9/11/20856802/swing-voters-base-democrats-trump-2020-election</w:t>
        </w:r>
      </w:hyperlink>
      <w:r w:rsidRPr="00C83D5E">
        <w:rPr>
          <w:rFonts w:asciiTheme="minorHAnsi" w:hAnsiTheme="minorHAnsi" w:cstheme="minorHAnsi"/>
          <w:color w:val="000000" w:themeColor="text1"/>
          <w:sz w:val="16"/>
          <w:szCs w:val="16"/>
        </w:rPr>
        <w:t>) //TY</w:t>
      </w:r>
    </w:p>
    <w:p w14:paraId="2D9B6CFC" w14:textId="77777777" w:rsidR="0069518D" w:rsidRPr="00C83D5E" w:rsidRDefault="0069518D" w:rsidP="0069518D">
      <w:pPr>
        <w:spacing w:before="100" w:beforeAutospacing="1" w:after="100" w:afterAutospacing="1"/>
        <w:rPr>
          <w:rFonts w:asciiTheme="minorHAnsi" w:hAnsiTheme="minorHAnsi" w:cstheme="minorHAnsi"/>
          <w:color w:val="000000" w:themeColor="text1"/>
          <w:sz w:val="20"/>
          <w:szCs w:val="20"/>
          <w:u w:val="single"/>
        </w:rPr>
      </w:pPr>
      <w:r w:rsidRPr="00C83D5E">
        <w:rPr>
          <w:rFonts w:asciiTheme="minorHAnsi" w:hAnsiTheme="minorHAnsi" w:cstheme="minorHAnsi"/>
          <w:color w:val="000000" w:themeColor="text1"/>
          <w:sz w:val="20"/>
          <w:szCs w:val="20"/>
        </w:rPr>
        <w:t>It</w:t>
      </w:r>
      <w:r w:rsidRPr="00C83D5E">
        <w:rPr>
          <w:rFonts w:asciiTheme="minorHAnsi" w:hAnsiTheme="minorHAnsi" w:cstheme="minorHAnsi"/>
          <w:color w:val="000000" w:themeColor="text1"/>
          <w:sz w:val="20"/>
          <w:szCs w:val="20"/>
          <w:u w:val="single"/>
        </w:rPr>
        <w:t xml:space="preserve"> turns out swing voters matter a lot.</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The professional liberal class is tired of courting swing voters. The path back to the White House, they argue, isn’t through racing to the center but racing left to mobilize and expand the Democratic base.</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Tory </w:t>
      </w:r>
      <w:proofErr w:type="spellStart"/>
      <w:r w:rsidRPr="00C83D5E">
        <w:rPr>
          <w:rFonts w:asciiTheme="minorHAnsi" w:hAnsiTheme="minorHAnsi" w:cstheme="minorHAnsi"/>
          <w:color w:val="000000" w:themeColor="text1"/>
          <w:sz w:val="20"/>
          <w:szCs w:val="20"/>
        </w:rPr>
        <w:t>Gavito</w:t>
      </w:r>
      <w:proofErr w:type="spellEnd"/>
      <w:r w:rsidRPr="00C83D5E">
        <w:rPr>
          <w:rFonts w:asciiTheme="minorHAnsi" w:hAnsiTheme="minorHAnsi" w:cstheme="minorHAnsi"/>
          <w:color w:val="000000" w:themeColor="text1"/>
          <w:sz w:val="20"/>
          <w:szCs w:val="20"/>
        </w:rPr>
        <w:t xml:space="preserve"> and Sean McElwee warned in a spring GQ article that “in chasing a narrow swath of white swing voters, [Democratic Party] leadership has ignored a broader coalition of voters who have delivered blue victories time and time again.”</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John Long in the New Republic, similarly, describes swing voters as “a persona from a political landscape that simply no longer exists.” Instead of chasing these mythical beasts, he says, Democrats should see that “mobilizing more Democratic voters is the key to the 2020 election.”</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Absolutely nothing about this argument is new</w:t>
      </w:r>
      <w:r w:rsidRPr="00C83D5E">
        <w:rPr>
          <w:rFonts w:asciiTheme="minorHAnsi" w:hAnsiTheme="minorHAnsi" w:cstheme="minorHAnsi"/>
          <w:color w:val="000000" w:themeColor="text1"/>
          <w:sz w:val="20"/>
          <w:szCs w:val="20"/>
        </w:rPr>
        <w:t xml:space="preserve"> — it in fact very strongly echoes late-’80s disputes between Jesse Jackson and the Democratic Leadership Council — except for the fact that party professionals are taking the mobilization side of the dispute more seriously these days. Indeed, Ron Brownstein reports there’s only “a narrow majority that favors focusing on ordinarily Republican-leaning voters repulsed by Trump.”</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 truth, however, is </w:t>
      </w:r>
      <w:r w:rsidRPr="00C83D5E">
        <w:rPr>
          <w:rFonts w:asciiTheme="minorHAnsi" w:hAnsiTheme="minorHAnsi" w:cstheme="minorHAnsi"/>
          <w:color w:val="000000" w:themeColor="text1"/>
          <w:sz w:val="20"/>
          <w:szCs w:val="20"/>
          <w:u w:val="single"/>
        </w:rPr>
        <w:t>while mobilization is unquestionably important to winning elections, so is flipping swing voters.</w:t>
      </w:r>
      <w:r w:rsidRPr="00C83D5E">
        <w:rPr>
          <w:rFonts w:asciiTheme="minorHAnsi" w:hAnsiTheme="minorHAnsi" w:cstheme="minorHAnsi"/>
          <w:color w:val="000000" w:themeColor="text1"/>
          <w:sz w:val="20"/>
          <w:szCs w:val="20"/>
        </w:rPr>
        <w:t xml:space="preserve"> Activists who want to push Democrats to the left while still winning can do so by identifying popular progressive ideas to run on. But </w:t>
      </w:r>
      <w:r w:rsidRPr="00C83D5E">
        <w:rPr>
          <w:rFonts w:asciiTheme="minorHAnsi" w:hAnsiTheme="minorHAnsi" w:cstheme="minorHAnsi"/>
          <w:color w:val="000000" w:themeColor="text1"/>
          <w:sz w:val="20"/>
          <w:szCs w:val="20"/>
          <w:u w:val="single"/>
        </w:rPr>
        <w:t>the notion that there’s some mobilization strategy that will eliminate the need to cater to the median voter is a fantasy.</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One reason this debate is being taken more seriously this cycle: It’s possible that had turnout among African Americans been as high in 2016 as it was in 2012 that Hillary Clinton would be president today.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It’s, of course, difficult to prove that definitively, but Harry </w:t>
      </w:r>
      <w:proofErr w:type="spellStart"/>
      <w:r w:rsidRPr="00C83D5E">
        <w:rPr>
          <w:rFonts w:asciiTheme="minorHAnsi" w:hAnsiTheme="minorHAnsi" w:cstheme="minorHAnsi"/>
          <w:color w:val="000000" w:themeColor="text1"/>
          <w:sz w:val="20"/>
          <w:szCs w:val="20"/>
        </w:rPr>
        <w:t>Enten</w:t>
      </w:r>
      <w:proofErr w:type="spellEnd"/>
      <w:r w:rsidRPr="00C83D5E">
        <w:rPr>
          <w:rFonts w:asciiTheme="minorHAnsi" w:hAnsiTheme="minorHAnsi" w:cstheme="minorHAnsi"/>
          <w:color w:val="000000" w:themeColor="text1"/>
          <w:sz w:val="20"/>
          <w:szCs w:val="20"/>
        </w:rPr>
        <w:t xml:space="preserve"> writes for FiveThirtyEight that “Trump probably would have lost to Hillary Clinton had Republican- and Democratic-leaning registered voters cast ballots at equal rates.”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Nate Cohn at the New York Times offered the superficially opposite thesis that “turnout wasn’t the driver of Clinton’s defeat.” He points, instead, to white voters who went for Trump after having voted for Barack Obama four years earlier.</w:t>
      </w:r>
      <w:r>
        <w:rPr>
          <w:rFonts w:asciiTheme="minorHAnsi" w:hAnsiTheme="minorHAnsi" w:cstheme="minorHAnsi"/>
          <w:color w:val="000000" w:themeColor="text1"/>
          <w:sz w:val="20"/>
          <w:szCs w:val="20"/>
        </w:rPr>
        <w:t xml:space="preserve"> </w:t>
      </w:r>
      <w:proofErr w:type="spellStart"/>
      <w:r w:rsidRPr="00C83D5E">
        <w:rPr>
          <w:rFonts w:asciiTheme="minorHAnsi" w:hAnsiTheme="minorHAnsi" w:cstheme="minorHAnsi"/>
          <w:color w:val="000000" w:themeColor="text1"/>
          <w:sz w:val="20"/>
          <w:szCs w:val="20"/>
        </w:rPr>
        <w:t>Enten</w:t>
      </w:r>
      <w:proofErr w:type="spellEnd"/>
      <w:r w:rsidRPr="00C83D5E">
        <w:rPr>
          <w:rFonts w:asciiTheme="minorHAnsi" w:hAnsiTheme="minorHAnsi" w:cstheme="minorHAnsi"/>
          <w:color w:val="000000" w:themeColor="text1"/>
          <w:sz w:val="20"/>
          <w:szCs w:val="20"/>
        </w:rPr>
        <w:t xml:space="preserve"> and Cohn are working with the same numbers. The real debate is what the implications are for 2020.</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If you just look at it coldly on a spreadsheet, Clinton was hurt by non-voting among African Americans — especially younger ones. If you could crank turnout of black voters back to historically high levels in 2008 and 2012. Democrats could do well.</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question is whether this is any kind of realistic plan. After all, it’s simply not possible for any other candidate to have the same kind of history-defining quality as Obama</w:t>
      </w:r>
      <w:r w:rsidRPr="00C83D5E">
        <w:rPr>
          <w:rFonts w:asciiTheme="minorHAnsi" w:hAnsiTheme="minorHAnsi" w:cstheme="minorHAnsi"/>
          <w:color w:val="000000" w:themeColor="text1"/>
          <w:sz w:val="20"/>
          <w:szCs w:val="20"/>
          <w:u w:val="single"/>
        </w:rPr>
        <w:t>. Placing an electoral bet on recapturing the enthusiasm of many black voters in his campaigns seems like a big risk.</w:t>
      </w:r>
      <w:r w:rsidRPr="00C83D5E">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Especially because whatever you want to say exactly about Trump and race, there were plenty of white swing voters who were open to voting for a black president</w:t>
      </w:r>
      <w:r w:rsidRPr="00C83D5E">
        <w:rPr>
          <w:rFonts w:asciiTheme="minorHAnsi" w:hAnsiTheme="minorHAnsi" w:cstheme="minorHAnsi"/>
          <w:color w:val="000000" w:themeColor="text1"/>
          <w:sz w:val="20"/>
          <w:szCs w:val="20"/>
        </w:rPr>
        <w:t xml:space="preserve"> (turnout of black voters, for example, did not deliver Iowa to Obama) before they voted for an overtly racist one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Compared to pre-election polls that saw Clinton winning, the outcome was that she got a smaller share of the white vote than anticipated.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Swing voters are extremely real</w:t>
      </w:r>
      <w:r>
        <w:rPr>
          <w:rFonts w:asciiTheme="minorHAnsi" w:hAnsiTheme="minorHAnsi" w:cstheme="minorHAnsi"/>
          <w:color w:val="000000" w:themeColor="text1"/>
          <w:sz w:val="20"/>
          <w:szCs w:val="20"/>
          <w:u w:val="single"/>
        </w:rPr>
        <w:t xml:space="preserve"> </w:t>
      </w:r>
      <w:proofErr w:type="gramStart"/>
      <w:r w:rsidRPr="00C83D5E">
        <w:rPr>
          <w:rFonts w:asciiTheme="minorHAnsi" w:hAnsiTheme="minorHAnsi" w:cstheme="minorHAnsi"/>
          <w:color w:val="000000" w:themeColor="text1"/>
          <w:sz w:val="20"/>
          <w:szCs w:val="20"/>
          <w:u w:val="single"/>
        </w:rPr>
        <w:t>The</w:t>
      </w:r>
      <w:proofErr w:type="gramEnd"/>
      <w:r w:rsidRPr="00C83D5E">
        <w:rPr>
          <w:rFonts w:asciiTheme="minorHAnsi" w:hAnsiTheme="minorHAnsi" w:cstheme="minorHAnsi"/>
          <w:color w:val="000000" w:themeColor="text1"/>
          <w:sz w:val="20"/>
          <w:szCs w:val="20"/>
          <w:u w:val="single"/>
        </w:rPr>
        <w:t xml:space="preserve"> notion that swing voters</w:t>
      </w:r>
      <w:r w:rsidRPr="00C83D5E">
        <w:rPr>
          <w:rFonts w:asciiTheme="minorHAnsi" w:hAnsiTheme="minorHAnsi" w:cstheme="minorHAnsi"/>
          <w:color w:val="000000" w:themeColor="text1"/>
          <w:sz w:val="20"/>
          <w:szCs w:val="20"/>
        </w:rPr>
        <w:t xml:space="preserve"> — voters who back one part in some elections and the other party in others — </w:t>
      </w:r>
      <w:r w:rsidRPr="00C83D5E">
        <w:rPr>
          <w:rFonts w:asciiTheme="minorHAnsi" w:hAnsiTheme="minorHAnsi" w:cstheme="minorHAnsi"/>
          <w:color w:val="000000" w:themeColor="text1"/>
          <w:sz w:val="20"/>
          <w:szCs w:val="20"/>
          <w:u w:val="single"/>
        </w:rPr>
        <w:t>are mythical is itself a myth.</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The 2016 Cooperative Congressional Election Study conducted a large-sample poll and found that 6.7 million Trump voters said they voted for Barack Obama in 2012 and 2.7 million Clinton voters said they voted for Mitt Romney in 2016</w:t>
      </w:r>
      <w:r w:rsidRPr="00C83D5E">
        <w:rPr>
          <w:rFonts w:asciiTheme="minorHAnsi" w:hAnsiTheme="minorHAnsi" w:cstheme="minorHAnsi"/>
          <w:color w:val="000000" w:themeColor="text1"/>
          <w:sz w:val="20"/>
          <w:szCs w:val="20"/>
        </w:rPr>
        <w:t>. In other words, about 11 percent of Trump voters say they were Obama voters four years earlier, and about 4 percent of Clinton voters say they were Romney voters four years earlier.</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By the same token, Yair </w:t>
      </w:r>
      <w:proofErr w:type="spellStart"/>
      <w:r w:rsidRPr="00C83D5E">
        <w:rPr>
          <w:rFonts w:asciiTheme="minorHAnsi" w:hAnsiTheme="minorHAnsi" w:cstheme="minorHAnsi"/>
          <w:color w:val="000000" w:themeColor="text1"/>
          <w:sz w:val="20"/>
          <w:szCs w:val="20"/>
        </w:rPr>
        <w:t>Ghitza</w:t>
      </w:r>
      <w:proofErr w:type="spellEnd"/>
      <w:r w:rsidRPr="00C83D5E">
        <w:rPr>
          <w:rFonts w:asciiTheme="minorHAnsi" w:hAnsiTheme="minorHAnsi" w:cstheme="minorHAnsi"/>
          <w:color w:val="000000" w:themeColor="text1"/>
          <w:sz w:val="20"/>
          <w:szCs w:val="20"/>
        </w:rPr>
        <w:t xml:space="preserve"> of the Democratic data firm </w:t>
      </w:r>
      <w:proofErr w:type="spellStart"/>
      <w:r w:rsidRPr="00C83D5E">
        <w:rPr>
          <w:rFonts w:asciiTheme="minorHAnsi" w:hAnsiTheme="minorHAnsi" w:cstheme="minorHAnsi"/>
          <w:color w:val="000000" w:themeColor="text1"/>
          <w:sz w:val="20"/>
          <w:szCs w:val="20"/>
        </w:rPr>
        <w:t>Catalist</w:t>
      </w:r>
      <w:proofErr w:type="spellEnd"/>
      <w:r w:rsidRPr="00C83D5E">
        <w:rPr>
          <w:rFonts w:asciiTheme="minorHAnsi" w:hAnsiTheme="minorHAnsi" w:cstheme="minorHAnsi"/>
          <w:color w:val="000000" w:themeColor="text1"/>
          <w:sz w:val="20"/>
          <w:szCs w:val="20"/>
        </w:rPr>
        <w:t xml:space="preserve"> estimates that while Democrats did make significant turnout-related gains </w:t>
      </w:r>
      <w:r w:rsidRPr="00C83D5E">
        <w:rPr>
          <w:rFonts w:asciiTheme="minorHAnsi" w:hAnsiTheme="minorHAnsi" w:cstheme="minorHAnsi"/>
          <w:color w:val="000000" w:themeColor="text1"/>
          <w:sz w:val="20"/>
          <w:szCs w:val="20"/>
          <w:u w:val="single"/>
        </w:rPr>
        <w:t>in 2018, about 89 percent of their improvement vote margin is attributable to swing voting.</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Of course, in all these cases, the numbers of people involved are relatively small. The vast majority of Trump’s 2016 voters were people who also backed Mitt Romney in 2012, and the vast majority of them backed down-ballot Republicans in 2018. If you want to understand the psychology of the typical Trump supporter, there’s nothing more to it than that he’s a loyal partisan who votes for all kinds of Republicans. But if you want to understand the difference between an election where Democrats win (2012 and 2018) and one where they lose (2016), then it’s vote-switching that’s playing a major role.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What’s more, there’s little reason to believe the sharp ideological tradeoff often posited by </w:t>
      </w:r>
      <w:r w:rsidRPr="00C83D5E">
        <w:rPr>
          <w:rFonts w:asciiTheme="minorHAnsi" w:hAnsiTheme="minorHAnsi" w:cstheme="minorHAnsi"/>
          <w:color w:val="000000" w:themeColor="text1"/>
          <w:sz w:val="20"/>
          <w:szCs w:val="20"/>
        </w:rPr>
        <w:lastRenderedPageBreak/>
        <w:t>mobilization proponents really exists.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Drop-off voters are more moderate than consistent Democrats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These arguments about turnout and swing voters, of course, aren’t just abstract arguments about election tactics. They represent contrasting ideological visions in which the proponents of a mobilization-focused strategy also hope to build support for more left-wing policy ideas.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But this is where the data is actually pretty clear. Even data marshaled by a mobilization enthusiast like McElwee shows that consistent Democratic Party voters are the most left-wing kind of voter around. In other words, Obama voters who went on to back Clinton are more liberal across a range of policy areas than Obama voters who stayed home in 2016, Obama voters who went third party in 2016, and Obama voters who switched to Trump.</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On issue after issue, the voters who a “mobilization” strategy would target are more moderate than consistent Democrats not more left-wing than them. There are plenty of inconsistent voters in America, and it’s smart to try to get them to vote for Democrats. But the inconsistent voters aren’t some secret bloc of hard-core progressives. The most ideologically committed progressives you’re going to find are the people already consistently pulling the lever for Democrats. In other words, no matter what fraction of the electorate Democrats are aiming to target, there’s no real case for becoming more ideologically rigid or adopting policy views that swing voters reject.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Of course, when it comes to certain kinds of resource allocation questions — where do you run ads, whose doors do you knock on, whose social media feeds do you target — </w:t>
      </w:r>
      <w:r w:rsidRPr="00C83D5E">
        <w:rPr>
          <w:rFonts w:asciiTheme="minorHAnsi" w:hAnsiTheme="minorHAnsi" w:cstheme="minorHAnsi"/>
          <w:color w:val="000000" w:themeColor="text1"/>
          <w:sz w:val="20"/>
          <w:szCs w:val="20"/>
          <w:u w:val="single"/>
        </w:rPr>
        <w:t xml:space="preserve">there is a zero-sum tradeoff between trying to mobilize non-voters and trying to persuade swing voters. </w:t>
      </w:r>
      <w:r w:rsidRPr="00C83D5E">
        <w:rPr>
          <w:rFonts w:asciiTheme="minorHAnsi" w:hAnsiTheme="minorHAnsi" w:cstheme="minorHAnsi"/>
          <w:color w:val="000000" w:themeColor="text1"/>
          <w:sz w:val="20"/>
          <w:szCs w:val="20"/>
        </w:rPr>
        <w:t>Any prudent campaign would want to do some of both, but decisions need to be made at the margin about where to spend money.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But on the big ideological questions, there’s no mobilization loophole that will let progressives evade the problem that some progressive ideas are unpopular. Third-party voters and drop-off voters are more progressive than D-to-R swing voters, which makes them a promising constituency to target. One reason that taking popular positions is smart politics is that it works as a mobilization strategy as well as a persuasion one.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Extremists motivate the other party’s base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Last but by no means least: While activists often paint a portrait of bold ideological positions firing up the party base, the available evidence suggests the opposite happens — </w:t>
      </w:r>
      <w:r w:rsidRPr="00C83D5E">
        <w:rPr>
          <w:rFonts w:asciiTheme="minorHAnsi" w:hAnsiTheme="minorHAnsi" w:cstheme="minorHAnsi"/>
          <w:color w:val="000000" w:themeColor="text1"/>
          <w:sz w:val="20"/>
          <w:szCs w:val="20"/>
          <w:u w:val="single"/>
        </w:rPr>
        <w:t>bold ideological positions fire up the opposition party base.</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The way political scientists Andrew Hall and Daniel Thompson studied this was to look at the outcomes of very close primary elections.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Moderates who won narrow primaries did better in the general election than candidates who narrowly defeated moderates. Hall and Thompson also found that mobilization played a big role in driving the difference “largely because [it decreases a] party’s share of turnout in the general election, skewing the electorate towards their opponent’s party.” That’s because extreme nominees tend to do an unusually good job of motivating their opponents to come to the polls to vote.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This is roughly the opposite of how the base mobilization concept is normally framed in the press, but it makes a fair amount of sense. Most rank-and-file Republicans are pretty enthusiastic about Trump. But even those who aren’t could be motivated to vote out of fear of what Democratic Party governance is likely to entail — fear that would be dulled by nominating a boring person who takes few controversial positions.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Taking such positions might be a good idea anyway on the merits. Politics matters because policy matters, and a political party that never takes a righteous stand on anything is worth very much. But while centrist types can be wrong about which kinds of policy stances will be popular, </w:t>
      </w:r>
      <w:r w:rsidRPr="00C83D5E">
        <w:rPr>
          <w:rFonts w:asciiTheme="minorHAnsi" w:hAnsiTheme="minorHAnsi" w:cstheme="minorHAnsi"/>
          <w:color w:val="000000" w:themeColor="text1"/>
          <w:sz w:val="20"/>
          <w:szCs w:val="20"/>
          <w:u w:val="single"/>
        </w:rPr>
        <w:t xml:space="preserve">there’s fairly overwhelming evidence that popular stands are better than unpopular ones — both because swing </w:t>
      </w:r>
      <w:proofErr w:type="gramStart"/>
      <w:r w:rsidRPr="00C83D5E">
        <w:rPr>
          <w:rFonts w:asciiTheme="minorHAnsi" w:hAnsiTheme="minorHAnsi" w:cstheme="minorHAnsi"/>
          <w:color w:val="000000" w:themeColor="text1"/>
          <w:sz w:val="20"/>
          <w:szCs w:val="20"/>
          <w:u w:val="single"/>
        </w:rPr>
        <w:t>voters</w:t>
      </w:r>
      <w:proofErr w:type="gramEnd"/>
      <w:r w:rsidRPr="00C83D5E">
        <w:rPr>
          <w:rFonts w:asciiTheme="minorHAnsi" w:hAnsiTheme="minorHAnsi" w:cstheme="minorHAnsi"/>
          <w:color w:val="000000" w:themeColor="text1"/>
          <w:sz w:val="20"/>
          <w:szCs w:val="20"/>
          <w:u w:val="single"/>
        </w:rPr>
        <w:t xml:space="preserve"> matter but also because taking popular positions is better from a strict mobilization standpoint.</w:t>
      </w:r>
    </w:p>
    <w:p w14:paraId="1F1E77FC" w14:textId="77777777" w:rsidR="0069518D" w:rsidRDefault="0069518D" w:rsidP="0069518D">
      <w:pPr>
        <w:pStyle w:val="Heading3"/>
      </w:pPr>
      <w:r>
        <w:lastRenderedPageBreak/>
        <w:t>Warming Impact</w:t>
      </w:r>
    </w:p>
    <w:p w14:paraId="6EEDC175" w14:textId="77777777" w:rsidR="0069518D" w:rsidRPr="00EB1104" w:rsidRDefault="0069518D" w:rsidP="0069518D"/>
    <w:p w14:paraId="32238736" w14:textId="77777777" w:rsidR="0069518D" w:rsidRPr="00C83D5E" w:rsidRDefault="0069518D" w:rsidP="0069518D">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 xml:space="preserve">Biden re-election solves environment—he’ll rejoin Paris </w:t>
      </w:r>
    </w:p>
    <w:p w14:paraId="1806F710" w14:textId="77777777" w:rsidR="0069518D" w:rsidRPr="00C83D5E" w:rsidRDefault="0069518D" w:rsidP="0069518D">
      <w:pPr>
        <w:rPr>
          <w:rFonts w:asciiTheme="minorHAnsi" w:hAnsiTheme="minorHAnsi" w:cstheme="minorHAnsi"/>
          <w:color w:val="000000" w:themeColor="text1"/>
        </w:rPr>
      </w:pPr>
      <w:r w:rsidRPr="00C83D5E">
        <w:rPr>
          <w:rStyle w:val="Style13ptBold"/>
          <w:rFonts w:asciiTheme="minorHAnsi" w:hAnsiTheme="minorHAnsi" w:cstheme="minorHAnsi"/>
          <w:color w:val="000000" w:themeColor="text1"/>
        </w:rPr>
        <w:t>Hu 6-02</w:t>
      </w:r>
      <w:r w:rsidRPr="00C83D5E">
        <w:rPr>
          <w:rFonts w:asciiTheme="minorHAnsi" w:hAnsiTheme="minorHAnsi" w:cstheme="minorHAnsi"/>
          <w:color w:val="000000" w:themeColor="text1"/>
        </w:rPr>
        <w:t xml:space="preserve">-2020 </w:t>
      </w:r>
      <w:r w:rsidRPr="00C83D5E">
        <w:rPr>
          <w:rFonts w:asciiTheme="minorHAnsi" w:hAnsiTheme="minorHAnsi" w:cstheme="minorHAnsi"/>
          <w:color w:val="000000" w:themeColor="text1"/>
          <w:sz w:val="16"/>
          <w:szCs w:val="16"/>
        </w:rPr>
        <w:t>(</w:t>
      </w:r>
      <w:proofErr w:type="spellStart"/>
      <w:r w:rsidRPr="00C83D5E">
        <w:rPr>
          <w:rFonts w:asciiTheme="minorHAnsi" w:hAnsiTheme="minorHAnsi" w:cstheme="minorHAnsi"/>
          <w:color w:val="000000" w:themeColor="text1"/>
          <w:sz w:val="16"/>
          <w:szCs w:val="16"/>
        </w:rPr>
        <w:t>Feifei</w:t>
      </w:r>
      <w:proofErr w:type="spellEnd"/>
      <w:r w:rsidRPr="00C83D5E">
        <w:rPr>
          <w:rFonts w:asciiTheme="minorHAnsi" w:hAnsiTheme="minorHAnsi" w:cstheme="minorHAnsi"/>
          <w:color w:val="000000" w:themeColor="text1"/>
          <w:sz w:val="16"/>
          <w:szCs w:val="16"/>
        </w:rPr>
        <w:t xml:space="preserve">, “‘What Environmental Policies in the U.S Could Look in the Aftermath of the 2020 Election”, </w:t>
      </w:r>
      <w:r w:rsidRPr="00C83D5E">
        <w:rPr>
          <w:rFonts w:asciiTheme="minorHAnsi" w:hAnsiTheme="minorHAnsi" w:cstheme="minorHAnsi"/>
          <w:i/>
          <w:color w:val="000000" w:themeColor="text1"/>
          <w:sz w:val="16"/>
          <w:szCs w:val="16"/>
        </w:rPr>
        <w:t xml:space="preserve">The Cornell Sun, </w:t>
      </w:r>
      <w:r w:rsidRPr="00C83D5E">
        <w:rPr>
          <w:rFonts w:asciiTheme="minorHAnsi" w:hAnsiTheme="minorHAnsi" w:cstheme="minorHAnsi"/>
          <w:color w:val="000000" w:themeColor="text1"/>
          <w:sz w:val="16"/>
          <w:szCs w:val="16"/>
        </w:rPr>
        <w:t>https://cornellsun.com/2020/06/02/what-environmental-policies-in-the-u-s-could-look-like-given-the-outcome-of-the-2020-election/)//TY</w:t>
      </w:r>
    </w:p>
    <w:p w14:paraId="5E40EF7C" w14:textId="77777777" w:rsidR="0069518D" w:rsidRDefault="0069518D" w:rsidP="0069518D">
      <w:pPr>
        <w:rPr>
          <w:rFonts w:asciiTheme="minorHAnsi" w:eastAsiaTheme="majorEastAsia" w:hAnsiTheme="minorHAnsi" w:cstheme="minorHAnsi"/>
          <w:b/>
          <w:iCs/>
          <w:color w:val="000000" w:themeColor="text1"/>
          <w:sz w:val="20"/>
          <w:szCs w:val="20"/>
        </w:rPr>
      </w:pPr>
      <w:r w:rsidRPr="00C83D5E">
        <w:rPr>
          <w:rFonts w:asciiTheme="minorHAnsi" w:eastAsiaTheme="majorEastAsia" w:hAnsiTheme="minorHAnsi" w:cstheme="minorHAnsi"/>
          <w:bCs/>
          <w:iCs/>
          <w:color w:val="000000" w:themeColor="text1"/>
          <w:sz w:val="20"/>
          <w:szCs w:val="20"/>
        </w:rPr>
        <w:t>Global greenhouse gas emissions are projected to decrease by 8 percent in 2020, largely due to the worldwide lockdowns implemented to combat the spread of COVID-19. While this is good news for the environment, there is no telling the rate at which global emissions will increase once industries resume usual operations.</w:t>
      </w:r>
      <w:r>
        <w:rPr>
          <w:rFonts w:asciiTheme="minorHAnsi" w:eastAsiaTheme="majorEastAsia" w:hAnsiTheme="minorHAnsi" w:cstheme="minorHAnsi"/>
          <w:bCs/>
          <w:iCs/>
          <w:color w:val="000000" w:themeColor="text1"/>
          <w:sz w:val="20"/>
          <w:szCs w:val="20"/>
        </w:rPr>
        <w:t xml:space="preserve"> </w:t>
      </w:r>
      <w:r w:rsidRPr="00C83D5E">
        <w:rPr>
          <w:rFonts w:asciiTheme="minorHAnsi" w:eastAsiaTheme="majorEastAsia" w:hAnsiTheme="minorHAnsi" w:cstheme="minorHAnsi"/>
          <w:bCs/>
          <w:iCs/>
          <w:color w:val="000000" w:themeColor="text1"/>
          <w:sz w:val="20"/>
          <w:szCs w:val="20"/>
        </w:rPr>
        <w:t>With the upcoming presidential election in November</w:t>
      </w:r>
      <w:r w:rsidRPr="00C83D5E">
        <w:rPr>
          <w:rFonts w:asciiTheme="minorHAnsi" w:eastAsiaTheme="majorEastAsia" w:hAnsiTheme="minorHAnsi" w:cstheme="minorHAnsi"/>
          <w:bCs/>
          <w:iCs/>
          <w:color w:val="000000" w:themeColor="text1"/>
          <w:sz w:val="20"/>
          <w:szCs w:val="20"/>
          <w:u w:val="single"/>
        </w:rPr>
        <w:t>, the elected president</w:t>
      </w:r>
      <w:r w:rsidRPr="00C83D5E">
        <w:rPr>
          <w:rFonts w:asciiTheme="minorHAnsi" w:eastAsiaTheme="majorEastAsia" w:hAnsiTheme="minorHAnsi" w:cstheme="minorHAnsi"/>
          <w:bCs/>
          <w:iCs/>
          <w:color w:val="000000" w:themeColor="text1"/>
          <w:sz w:val="20"/>
          <w:szCs w:val="20"/>
        </w:rPr>
        <w:t xml:space="preserve"> of the United States </w:t>
      </w:r>
      <w:r w:rsidRPr="00C83D5E">
        <w:rPr>
          <w:rFonts w:asciiTheme="minorHAnsi" w:eastAsiaTheme="majorEastAsia" w:hAnsiTheme="minorHAnsi" w:cstheme="minorHAnsi"/>
          <w:bCs/>
          <w:iCs/>
          <w:color w:val="000000" w:themeColor="text1"/>
          <w:sz w:val="20"/>
          <w:szCs w:val="20"/>
          <w:u w:val="single"/>
        </w:rPr>
        <w:t>will have immense influence</w:t>
      </w:r>
      <w:r w:rsidRPr="00C83D5E">
        <w:rPr>
          <w:rFonts w:asciiTheme="minorHAnsi" w:eastAsiaTheme="majorEastAsia" w:hAnsiTheme="minorHAnsi" w:cstheme="minorHAnsi"/>
          <w:bCs/>
          <w:iCs/>
          <w:color w:val="000000" w:themeColor="text1"/>
          <w:sz w:val="20"/>
          <w:szCs w:val="20"/>
        </w:rPr>
        <w:t xml:space="preserve"> </w:t>
      </w:r>
      <w:r w:rsidRPr="00C83D5E">
        <w:rPr>
          <w:rFonts w:asciiTheme="minorHAnsi" w:eastAsiaTheme="majorEastAsia" w:hAnsiTheme="minorHAnsi" w:cstheme="minorHAnsi"/>
          <w:bCs/>
          <w:iCs/>
          <w:color w:val="000000" w:themeColor="text1"/>
          <w:sz w:val="20"/>
          <w:szCs w:val="20"/>
          <w:u w:val="single"/>
        </w:rPr>
        <w:t>over</w:t>
      </w:r>
      <w:r w:rsidRPr="00C83D5E">
        <w:rPr>
          <w:rFonts w:asciiTheme="minorHAnsi" w:eastAsiaTheme="majorEastAsia" w:hAnsiTheme="minorHAnsi" w:cstheme="minorHAnsi"/>
          <w:bCs/>
          <w:iCs/>
          <w:color w:val="000000" w:themeColor="text1"/>
          <w:sz w:val="20"/>
          <w:szCs w:val="20"/>
        </w:rPr>
        <w:t xml:space="preserve"> how the nation addresses how to restart the economy and </w:t>
      </w:r>
      <w:r w:rsidRPr="00C83D5E">
        <w:rPr>
          <w:rFonts w:asciiTheme="minorHAnsi" w:eastAsiaTheme="majorEastAsia" w:hAnsiTheme="minorHAnsi" w:cstheme="minorHAnsi"/>
          <w:bCs/>
          <w:iCs/>
          <w:color w:val="000000" w:themeColor="text1"/>
          <w:sz w:val="20"/>
          <w:szCs w:val="20"/>
          <w:u w:val="single"/>
        </w:rPr>
        <w:t>its environmental footprint.</w:t>
      </w:r>
      <w:r>
        <w:rPr>
          <w:rFonts w:asciiTheme="minorHAnsi" w:eastAsiaTheme="majorEastAsia" w:hAnsiTheme="minorHAnsi" w:cstheme="minorHAnsi"/>
          <w:bCs/>
          <w:iCs/>
          <w:color w:val="000000" w:themeColor="text1"/>
          <w:sz w:val="20"/>
          <w:szCs w:val="20"/>
          <w:u w:val="single"/>
        </w:rPr>
        <w:t xml:space="preserve"> </w:t>
      </w:r>
      <w:r w:rsidRPr="00C83D5E">
        <w:rPr>
          <w:rFonts w:asciiTheme="minorHAnsi" w:eastAsiaTheme="majorEastAsia" w:hAnsiTheme="minorHAnsi" w:cstheme="minorHAnsi"/>
          <w:bCs/>
          <w:iCs/>
          <w:color w:val="000000" w:themeColor="text1"/>
          <w:sz w:val="20"/>
          <w:szCs w:val="20"/>
        </w:rPr>
        <w:t>In looking at candidates President Donald Trump’s and former Vice President Joe Biden’s past legislative actions, as well as current policies, it is possible to see a few scenarios on what U.S. environmental policy may look like in the near future.</w:t>
      </w:r>
      <w:r>
        <w:rPr>
          <w:rFonts w:asciiTheme="minorHAnsi" w:eastAsiaTheme="majorEastAsia" w:hAnsiTheme="minorHAnsi" w:cstheme="minorHAnsi"/>
          <w:bCs/>
          <w:iCs/>
          <w:color w:val="000000" w:themeColor="text1"/>
          <w:sz w:val="20"/>
          <w:szCs w:val="20"/>
        </w:rPr>
        <w:t xml:space="preserve"> </w:t>
      </w:r>
      <w:r w:rsidRPr="00C83D5E">
        <w:rPr>
          <w:rFonts w:asciiTheme="minorHAnsi" w:eastAsiaTheme="majorEastAsia" w:hAnsiTheme="minorHAnsi" w:cstheme="minorHAnsi"/>
          <w:bCs/>
          <w:iCs/>
          <w:color w:val="000000" w:themeColor="text1"/>
          <w:sz w:val="20"/>
          <w:szCs w:val="20"/>
        </w:rPr>
        <w:t xml:space="preserve">From his inauguration in January 2017 until now, </w:t>
      </w:r>
      <w:r w:rsidRPr="00C83D5E">
        <w:rPr>
          <w:rFonts w:asciiTheme="minorHAnsi" w:eastAsiaTheme="majorEastAsia" w:hAnsiTheme="minorHAnsi" w:cstheme="minorHAnsi"/>
          <w:bCs/>
          <w:iCs/>
          <w:color w:val="000000" w:themeColor="text1"/>
          <w:sz w:val="20"/>
          <w:szCs w:val="20"/>
          <w:u w:val="single"/>
        </w:rPr>
        <w:t>President Trump has made significant rollbacks in multiple environmental areas</w:t>
      </w:r>
      <w:r w:rsidRPr="00C83D5E">
        <w:rPr>
          <w:rFonts w:asciiTheme="minorHAnsi" w:eastAsiaTheme="majorEastAsia" w:hAnsiTheme="minorHAnsi" w:cstheme="minorHAnsi"/>
          <w:bCs/>
          <w:iCs/>
          <w:color w:val="000000" w:themeColor="text1"/>
          <w:sz w:val="20"/>
          <w:szCs w:val="20"/>
        </w:rPr>
        <w:t>, reversing nearly 80 different regulations</w:t>
      </w:r>
      <w:r w:rsidRPr="00C83D5E">
        <w:rPr>
          <w:rFonts w:asciiTheme="minorHAnsi" w:eastAsiaTheme="majorEastAsia" w:hAnsiTheme="minorHAnsi" w:cstheme="minorHAnsi"/>
          <w:bCs/>
          <w:iCs/>
          <w:color w:val="000000" w:themeColor="text1"/>
          <w:sz w:val="20"/>
          <w:szCs w:val="20"/>
          <w:u w:val="single"/>
        </w:rPr>
        <w:t>. Notable rollbacks include the gutting of the Clean Power Plan</w:t>
      </w:r>
      <w:r w:rsidRPr="00C83D5E">
        <w:rPr>
          <w:rFonts w:asciiTheme="minorHAnsi" w:eastAsiaTheme="majorEastAsia" w:hAnsiTheme="minorHAnsi" w:cstheme="minorHAnsi"/>
          <w:bCs/>
          <w:iCs/>
          <w:color w:val="000000" w:themeColor="text1"/>
          <w:sz w:val="20"/>
          <w:szCs w:val="20"/>
        </w:rPr>
        <w:t xml:space="preserve"> — introduced in 2015 during the Obama administration — and </w:t>
      </w:r>
      <w:r w:rsidRPr="00C83D5E">
        <w:rPr>
          <w:rFonts w:asciiTheme="minorHAnsi" w:eastAsiaTheme="majorEastAsia" w:hAnsiTheme="minorHAnsi" w:cstheme="minorHAnsi"/>
          <w:bCs/>
          <w:iCs/>
          <w:color w:val="000000" w:themeColor="text1"/>
          <w:sz w:val="20"/>
          <w:szCs w:val="20"/>
          <w:u w:val="single"/>
        </w:rPr>
        <w:t>the repealing of methane emission limits</w:t>
      </w:r>
      <w:r w:rsidRPr="00C83D5E">
        <w:rPr>
          <w:rFonts w:asciiTheme="minorHAnsi" w:eastAsiaTheme="majorEastAsia" w:hAnsiTheme="minorHAnsi" w:cstheme="minorHAnsi"/>
          <w:bCs/>
          <w:iCs/>
          <w:color w:val="000000" w:themeColor="text1"/>
          <w:sz w:val="20"/>
          <w:szCs w:val="20"/>
        </w:rPr>
        <w:t xml:space="preserve">. </w:t>
      </w:r>
      <w:r w:rsidRPr="00C83D5E">
        <w:rPr>
          <w:rFonts w:asciiTheme="minorHAnsi" w:eastAsiaTheme="majorEastAsia" w:hAnsiTheme="minorHAnsi" w:cstheme="minorHAnsi"/>
          <w:bCs/>
          <w:iCs/>
          <w:color w:val="000000" w:themeColor="text1"/>
          <w:sz w:val="20"/>
          <w:szCs w:val="20"/>
          <w:u w:val="single"/>
        </w:rPr>
        <w:t>Trump has also repeatedly tried to slash funding to the Environmental Protection Agency</w:t>
      </w:r>
      <w:r w:rsidRPr="00C83D5E">
        <w:rPr>
          <w:rFonts w:asciiTheme="minorHAnsi" w:eastAsiaTheme="majorEastAsia" w:hAnsiTheme="minorHAnsi" w:cstheme="minorHAnsi"/>
          <w:bCs/>
          <w:iCs/>
          <w:color w:val="000000" w:themeColor="text1"/>
          <w:sz w:val="20"/>
          <w:szCs w:val="20"/>
        </w:rPr>
        <w:t>, proposing a 31 percent budget cut in 2017.</w:t>
      </w:r>
      <w:r>
        <w:rPr>
          <w:rFonts w:asciiTheme="minorHAnsi" w:eastAsiaTheme="majorEastAsia" w:hAnsiTheme="minorHAnsi" w:cstheme="minorHAnsi"/>
          <w:bCs/>
          <w:iCs/>
          <w:color w:val="000000" w:themeColor="text1"/>
          <w:sz w:val="20"/>
          <w:szCs w:val="20"/>
        </w:rPr>
        <w:t xml:space="preserve"> </w:t>
      </w:r>
      <w:r w:rsidRPr="00C83D5E">
        <w:rPr>
          <w:rFonts w:asciiTheme="minorHAnsi" w:eastAsiaTheme="majorEastAsia" w:hAnsiTheme="minorHAnsi" w:cstheme="minorHAnsi"/>
          <w:bCs/>
          <w:iCs/>
          <w:color w:val="000000" w:themeColor="text1"/>
          <w:sz w:val="20"/>
          <w:szCs w:val="20"/>
        </w:rPr>
        <w:t>The Trump administration says it views environmental quality as a balancing act between the environment and the U.S. economy.</w:t>
      </w:r>
      <w:r>
        <w:rPr>
          <w:rFonts w:asciiTheme="minorHAnsi" w:eastAsiaTheme="majorEastAsia" w:hAnsiTheme="minorHAnsi" w:cstheme="minorHAnsi"/>
          <w:bCs/>
          <w:iCs/>
          <w:color w:val="000000" w:themeColor="text1"/>
          <w:sz w:val="20"/>
          <w:szCs w:val="20"/>
        </w:rPr>
        <w:t xml:space="preserve"> </w:t>
      </w:r>
      <w:r w:rsidRPr="00C83D5E">
        <w:rPr>
          <w:rFonts w:asciiTheme="minorHAnsi" w:eastAsiaTheme="majorEastAsia" w:hAnsiTheme="minorHAnsi" w:cstheme="minorHAnsi"/>
          <w:bCs/>
          <w:iCs/>
          <w:color w:val="000000" w:themeColor="text1"/>
          <w:sz w:val="20"/>
          <w:szCs w:val="20"/>
        </w:rPr>
        <w:t xml:space="preserve">In 2017, </w:t>
      </w:r>
      <w:r w:rsidRPr="00C83D5E">
        <w:rPr>
          <w:rFonts w:asciiTheme="minorHAnsi" w:eastAsiaTheme="majorEastAsia" w:hAnsiTheme="minorHAnsi" w:cstheme="minorHAnsi"/>
          <w:bCs/>
          <w:iCs/>
          <w:color w:val="000000" w:themeColor="text1"/>
          <w:sz w:val="20"/>
          <w:szCs w:val="20"/>
          <w:u w:val="single"/>
        </w:rPr>
        <w:t>Trump announced that the U.S. would be withdrawing from the 2015 Paris Agreemen</w:t>
      </w:r>
      <w:r w:rsidRPr="00C83D5E">
        <w:rPr>
          <w:rFonts w:asciiTheme="minorHAnsi" w:eastAsiaTheme="majorEastAsia" w:hAnsiTheme="minorHAnsi" w:cstheme="minorHAnsi"/>
          <w:bCs/>
          <w:iCs/>
          <w:color w:val="000000" w:themeColor="text1"/>
          <w:sz w:val="20"/>
          <w:szCs w:val="20"/>
        </w:rPr>
        <w:t>t, a global accord between 197 countries to make individual contributions towards reducing global warming. His rationale: “The Paris accord will undermine [the U.S.] economy.”</w:t>
      </w:r>
      <w:r>
        <w:rPr>
          <w:rFonts w:asciiTheme="minorHAnsi" w:eastAsiaTheme="majorEastAsia" w:hAnsiTheme="minorHAnsi" w:cstheme="minorHAnsi"/>
          <w:bCs/>
          <w:iCs/>
          <w:color w:val="000000" w:themeColor="text1"/>
          <w:sz w:val="20"/>
          <w:szCs w:val="20"/>
        </w:rPr>
        <w:t xml:space="preserve"> </w:t>
      </w:r>
      <w:r w:rsidRPr="00C83D5E">
        <w:rPr>
          <w:rFonts w:asciiTheme="minorHAnsi" w:eastAsiaTheme="majorEastAsia" w:hAnsiTheme="minorHAnsi" w:cstheme="minorHAnsi"/>
          <w:bCs/>
          <w:iCs/>
          <w:color w:val="000000" w:themeColor="text1"/>
          <w:sz w:val="20"/>
          <w:szCs w:val="20"/>
        </w:rPr>
        <w:t>“That pullback doesn’t acknowledge the fact that solving climate change is a fundamentally global problem that’s going to require a change in behavior from governments and people all around the world,” said Prof. Chris Schaffer, biomedical engineering. Schaffer previously worked as a science policy fellow for Sen. Edward Markey (D-Mass.) during a one-year sabbatical.</w:t>
      </w:r>
      <w:r>
        <w:rPr>
          <w:rFonts w:asciiTheme="minorHAnsi" w:eastAsiaTheme="majorEastAsia" w:hAnsiTheme="minorHAnsi" w:cstheme="minorHAnsi"/>
          <w:bCs/>
          <w:iCs/>
          <w:color w:val="000000" w:themeColor="text1"/>
          <w:sz w:val="20"/>
          <w:szCs w:val="20"/>
        </w:rPr>
        <w:t xml:space="preserve"> </w:t>
      </w:r>
      <w:r w:rsidRPr="00C83D5E">
        <w:rPr>
          <w:rFonts w:asciiTheme="minorHAnsi" w:eastAsiaTheme="majorEastAsia" w:hAnsiTheme="minorHAnsi" w:cstheme="minorHAnsi"/>
          <w:bCs/>
          <w:iCs/>
          <w:color w:val="000000" w:themeColor="text1"/>
          <w:sz w:val="20"/>
          <w:szCs w:val="20"/>
        </w:rPr>
        <w:t xml:space="preserve">In contrast to Trump, </w:t>
      </w:r>
      <w:r w:rsidRPr="00C83D5E">
        <w:rPr>
          <w:rFonts w:asciiTheme="minorHAnsi" w:eastAsiaTheme="majorEastAsia" w:hAnsiTheme="minorHAnsi" w:cstheme="minorHAnsi"/>
          <w:bCs/>
          <w:iCs/>
          <w:color w:val="000000" w:themeColor="text1"/>
          <w:sz w:val="20"/>
          <w:szCs w:val="20"/>
          <w:u w:val="single"/>
        </w:rPr>
        <w:t>Joe Biden’s presidential platform advocates for rejoining the 2015 Paris Agreement.</w:t>
      </w:r>
      <w:r>
        <w:rPr>
          <w:rFonts w:asciiTheme="minorHAnsi" w:eastAsiaTheme="majorEastAsia" w:hAnsiTheme="minorHAnsi" w:cstheme="minorHAnsi"/>
          <w:bCs/>
          <w:iCs/>
          <w:color w:val="000000" w:themeColor="text1"/>
          <w:sz w:val="20"/>
          <w:szCs w:val="20"/>
        </w:rPr>
        <w:t xml:space="preserve"> </w:t>
      </w:r>
      <w:r w:rsidRPr="00C83D5E">
        <w:rPr>
          <w:rFonts w:asciiTheme="minorHAnsi" w:eastAsiaTheme="majorEastAsia" w:hAnsiTheme="minorHAnsi" w:cstheme="minorHAnsi"/>
          <w:bCs/>
          <w:iCs/>
          <w:color w:val="000000" w:themeColor="text1"/>
          <w:sz w:val="20"/>
          <w:szCs w:val="20"/>
        </w:rPr>
        <w:t xml:space="preserve">Other than the Paris Agreement, </w:t>
      </w:r>
      <w:r w:rsidRPr="00C83D5E">
        <w:rPr>
          <w:rFonts w:asciiTheme="minorHAnsi" w:eastAsiaTheme="majorEastAsia" w:hAnsiTheme="minorHAnsi" w:cstheme="minorHAnsi"/>
          <w:bCs/>
          <w:iCs/>
          <w:color w:val="000000" w:themeColor="text1"/>
          <w:sz w:val="20"/>
          <w:szCs w:val="20"/>
          <w:u w:val="single"/>
        </w:rPr>
        <w:t>Biden’s campaign website outlines extensive policies</w:t>
      </w:r>
      <w:r w:rsidRPr="00C83D5E">
        <w:rPr>
          <w:rFonts w:asciiTheme="minorHAnsi" w:eastAsiaTheme="majorEastAsia" w:hAnsiTheme="minorHAnsi" w:cstheme="minorHAnsi"/>
          <w:bCs/>
          <w:iCs/>
          <w:color w:val="000000" w:themeColor="text1"/>
          <w:sz w:val="20"/>
          <w:szCs w:val="20"/>
        </w:rPr>
        <w:t xml:space="preserve"> that he hopes to implement if elected. All of these policies are under a plan called the Clean Energy Revolution.</w:t>
      </w:r>
      <w:r>
        <w:rPr>
          <w:rFonts w:asciiTheme="minorHAnsi" w:eastAsiaTheme="majorEastAsia" w:hAnsiTheme="minorHAnsi" w:cstheme="minorHAnsi"/>
          <w:bCs/>
          <w:iCs/>
          <w:color w:val="000000" w:themeColor="text1"/>
          <w:sz w:val="20"/>
          <w:szCs w:val="20"/>
        </w:rPr>
        <w:t xml:space="preserve"> </w:t>
      </w:r>
      <w:r w:rsidRPr="00C83D5E">
        <w:rPr>
          <w:rFonts w:asciiTheme="minorHAnsi" w:eastAsiaTheme="majorEastAsia" w:hAnsiTheme="minorHAnsi" w:cstheme="minorHAnsi"/>
          <w:bCs/>
          <w:iCs/>
          <w:color w:val="000000" w:themeColor="text1"/>
          <w:sz w:val="20"/>
          <w:szCs w:val="20"/>
          <w:u w:val="single"/>
        </w:rPr>
        <w:t>One of Biden’s key proposals under the Clean Energy Revolution involves a “100% clean energy economy and…net-zero emissions no later than 2050</w:t>
      </w:r>
      <w:r w:rsidRPr="00C83D5E">
        <w:rPr>
          <w:rFonts w:asciiTheme="minorHAnsi" w:eastAsiaTheme="majorEastAsia" w:hAnsiTheme="minorHAnsi" w:cstheme="minorHAnsi"/>
          <w:bCs/>
          <w:iCs/>
          <w:color w:val="000000" w:themeColor="text1"/>
          <w:sz w:val="20"/>
          <w:szCs w:val="20"/>
        </w:rPr>
        <w:t>,” according to his campaign website. A 100 percent clean energy economy means that the US will no longer burn fossil fuels, which currently provide about 80 percent of the U.S.’s total energy.</w:t>
      </w:r>
      <w:r>
        <w:rPr>
          <w:rFonts w:asciiTheme="minorHAnsi" w:eastAsiaTheme="majorEastAsia" w:hAnsiTheme="minorHAnsi" w:cstheme="minorHAnsi"/>
          <w:bCs/>
          <w:iCs/>
          <w:color w:val="000000" w:themeColor="text1"/>
          <w:sz w:val="20"/>
          <w:szCs w:val="20"/>
        </w:rPr>
        <w:t xml:space="preserve"> </w:t>
      </w:r>
      <w:r w:rsidRPr="00C83D5E">
        <w:rPr>
          <w:rFonts w:asciiTheme="minorHAnsi" w:eastAsiaTheme="majorEastAsia" w:hAnsiTheme="minorHAnsi" w:cstheme="minorHAnsi"/>
          <w:bCs/>
          <w:iCs/>
          <w:color w:val="000000" w:themeColor="text1"/>
          <w:sz w:val="20"/>
          <w:szCs w:val="20"/>
        </w:rPr>
        <w:t>Other policies involve re-implementing the methane pollution limits that Trump rolled back in 2019, preserving the Clean Air Act which limits greenhouse gas emissions from transportation and investing funds into clean energy technology research.</w:t>
      </w:r>
      <w:r>
        <w:rPr>
          <w:rFonts w:asciiTheme="minorHAnsi" w:eastAsiaTheme="majorEastAsia" w:hAnsiTheme="minorHAnsi" w:cstheme="minorHAnsi"/>
          <w:bCs/>
          <w:iCs/>
          <w:color w:val="000000" w:themeColor="text1"/>
          <w:sz w:val="20"/>
          <w:szCs w:val="20"/>
        </w:rPr>
        <w:t xml:space="preserve"> </w:t>
      </w:r>
      <w:r w:rsidRPr="00C83D5E">
        <w:rPr>
          <w:rFonts w:asciiTheme="minorHAnsi" w:eastAsiaTheme="majorEastAsia" w:hAnsiTheme="minorHAnsi" w:cstheme="minorHAnsi"/>
          <w:bCs/>
          <w:iCs/>
          <w:color w:val="000000" w:themeColor="text1"/>
          <w:sz w:val="20"/>
          <w:szCs w:val="20"/>
          <w:u w:val="single"/>
        </w:rPr>
        <w:t>“[Biden is] trying to lead the way to a sustainable relationship between our energy needs and our climate</w:t>
      </w:r>
      <w:r w:rsidRPr="00C83D5E">
        <w:rPr>
          <w:rFonts w:asciiTheme="minorHAnsi" w:eastAsiaTheme="majorEastAsia" w:hAnsiTheme="minorHAnsi" w:cstheme="minorHAnsi"/>
          <w:bCs/>
          <w:iCs/>
          <w:color w:val="000000" w:themeColor="text1"/>
          <w:sz w:val="20"/>
          <w:szCs w:val="20"/>
        </w:rPr>
        <w:t>,” Schaffer said.</w:t>
      </w:r>
      <w:r>
        <w:rPr>
          <w:rFonts w:asciiTheme="minorHAnsi" w:eastAsiaTheme="majorEastAsia" w:hAnsiTheme="minorHAnsi" w:cstheme="minorHAnsi"/>
          <w:bCs/>
          <w:iCs/>
          <w:color w:val="000000" w:themeColor="text1"/>
          <w:sz w:val="20"/>
          <w:szCs w:val="20"/>
        </w:rPr>
        <w:t xml:space="preserve"> </w:t>
      </w:r>
      <w:r w:rsidRPr="00C83D5E">
        <w:rPr>
          <w:rFonts w:asciiTheme="minorHAnsi" w:eastAsiaTheme="majorEastAsia" w:hAnsiTheme="minorHAnsi" w:cstheme="minorHAnsi"/>
          <w:bCs/>
          <w:iCs/>
          <w:color w:val="000000" w:themeColor="text1"/>
          <w:sz w:val="20"/>
          <w:szCs w:val="20"/>
        </w:rPr>
        <w:t>However, Biden’s policies on their own will not be enough to result in change. Successful implementation of the Clean Energy Revolution will also depend on which party controls Congress.</w:t>
      </w:r>
      <w:r>
        <w:rPr>
          <w:rFonts w:asciiTheme="minorHAnsi" w:eastAsiaTheme="majorEastAsia" w:hAnsiTheme="minorHAnsi" w:cstheme="minorHAnsi"/>
          <w:bCs/>
          <w:iCs/>
          <w:color w:val="000000" w:themeColor="text1"/>
          <w:sz w:val="20"/>
          <w:szCs w:val="20"/>
        </w:rPr>
        <w:t xml:space="preserve"> </w:t>
      </w:r>
      <w:r w:rsidRPr="00C83D5E">
        <w:rPr>
          <w:rFonts w:asciiTheme="minorHAnsi" w:eastAsiaTheme="majorEastAsia" w:hAnsiTheme="minorHAnsi" w:cstheme="minorHAnsi"/>
          <w:bCs/>
          <w:iCs/>
          <w:color w:val="000000" w:themeColor="text1"/>
          <w:sz w:val="20"/>
          <w:szCs w:val="20"/>
        </w:rPr>
        <w:t>“If he has a majority in the House and Senate, many more things are possible than if he’s not president,” Schaffer said. “Whether we start down this path soon enough that it remains technologically feasible is dependent on the outcome of this</w:t>
      </w:r>
      <w:r w:rsidRPr="00C83D5E">
        <w:rPr>
          <w:rFonts w:asciiTheme="minorHAnsi" w:eastAsiaTheme="majorEastAsia" w:hAnsiTheme="minorHAnsi" w:cstheme="minorHAnsi"/>
          <w:b/>
          <w:iCs/>
          <w:color w:val="000000" w:themeColor="text1"/>
          <w:sz w:val="20"/>
          <w:szCs w:val="20"/>
        </w:rPr>
        <w:t xml:space="preserve"> election.”</w:t>
      </w:r>
    </w:p>
    <w:p w14:paraId="7C305D9B" w14:textId="77777777" w:rsidR="0069518D" w:rsidRDefault="0069518D" w:rsidP="0069518D">
      <w:pPr>
        <w:rPr>
          <w:rFonts w:asciiTheme="minorHAnsi" w:eastAsiaTheme="majorEastAsia" w:hAnsiTheme="minorHAnsi" w:cstheme="minorHAnsi"/>
          <w:b/>
          <w:iCs/>
          <w:color w:val="000000" w:themeColor="text1"/>
          <w:sz w:val="20"/>
          <w:szCs w:val="20"/>
        </w:rPr>
      </w:pPr>
    </w:p>
    <w:p w14:paraId="66840349" w14:textId="77777777" w:rsidR="0069518D" w:rsidRPr="00C83D5E" w:rsidRDefault="0069518D" w:rsidP="0069518D">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Biden election is key to climate</w:t>
      </w:r>
    </w:p>
    <w:p w14:paraId="717EEAA6" w14:textId="77777777" w:rsidR="0069518D" w:rsidRPr="00C83D5E" w:rsidRDefault="0069518D" w:rsidP="0069518D">
      <w:pPr>
        <w:rPr>
          <w:rFonts w:asciiTheme="minorHAnsi" w:hAnsiTheme="minorHAnsi" w:cstheme="minorHAnsi"/>
          <w:i/>
          <w:iCs/>
          <w:color w:val="000000" w:themeColor="text1"/>
          <w:sz w:val="20"/>
          <w:szCs w:val="20"/>
        </w:rPr>
      </w:pPr>
      <w:r w:rsidRPr="00C83D5E">
        <w:rPr>
          <w:rStyle w:val="Style13ptBold"/>
          <w:rFonts w:asciiTheme="minorHAnsi" w:hAnsiTheme="minorHAnsi" w:cstheme="minorHAnsi"/>
          <w:color w:val="000000" w:themeColor="text1"/>
        </w:rPr>
        <w:t>Browner 5-06</w:t>
      </w:r>
      <w:r w:rsidRPr="00C83D5E">
        <w:rPr>
          <w:rFonts w:asciiTheme="minorHAnsi" w:hAnsiTheme="minorHAnsi" w:cstheme="minorHAnsi"/>
          <w:color w:val="000000" w:themeColor="text1"/>
        </w:rPr>
        <w:t>-20</w:t>
      </w:r>
      <w:r w:rsidRPr="00C83D5E">
        <w:rPr>
          <w:rFonts w:asciiTheme="minorHAnsi" w:hAnsiTheme="minorHAnsi" w:cstheme="minorHAnsi"/>
          <w:b/>
          <w:bCs/>
          <w:color w:val="000000" w:themeColor="text1"/>
        </w:rPr>
        <w:t xml:space="preserve">20 </w:t>
      </w:r>
      <w:r w:rsidRPr="00C83D5E">
        <w:rPr>
          <w:rFonts w:asciiTheme="minorHAnsi" w:hAnsiTheme="minorHAnsi" w:cstheme="minorHAnsi"/>
          <w:color w:val="000000" w:themeColor="text1"/>
          <w:sz w:val="16"/>
          <w:szCs w:val="16"/>
        </w:rPr>
        <w:t xml:space="preserve">(Carol, board chair of the League of Conservation Voters and former Environmental Protection Agency administrator, “We need an environmental champion in the White House in 2020” </w:t>
      </w:r>
      <w:r w:rsidRPr="00C83D5E">
        <w:rPr>
          <w:rFonts w:asciiTheme="minorHAnsi" w:hAnsiTheme="minorHAnsi" w:cstheme="minorHAnsi"/>
          <w:i/>
          <w:iCs/>
          <w:color w:val="000000" w:themeColor="text1"/>
          <w:sz w:val="16"/>
          <w:szCs w:val="16"/>
        </w:rPr>
        <w:t>The Hill</w:t>
      </w:r>
      <w:r w:rsidRPr="00C83D5E">
        <w:rPr>
          <w:rFonts w:asciiTheme="minorHAnsi" w:hAnsiTheme="minorHAnsi" w:cstheme="minorHAnsi"/>
          <w:i/>
          <w:color w:val="000000" w:themeColor="text1"/>
          <w:sz w:val="16"/>
          <w:szCs w:val="16"/>
        </w:rPr>
        <w:t>,</w:t>
      </w:r>
      <w:r w:rsidRPr="00C83D5E">
        <w:rPr>
          <w:rFonts w:asciiTheme="minorHAnsi" w:hAnsiTheme="minorHAnsi" w:cstheme="minorHAnsi"/>
          <w:color w:val="000000" w:themeColor="text1"/>
          <w:sz w:val="16"/>
          <w:szCs w:val="16"/>
        </w:rPr>
        <w:t xml:space="preserve"> </w:t>
      </w:r>
      <w:hyperlink r:id="rId60" w:history="1">
        <w:r w:rsidRPr="00C83D5E">
          <w:rPr>
            <w:rStyle w:val="Hyperlink"/>
            <w:rFonts w:asciiTheme="minorHAnsi" w:hAnsiTheme="minorHAnsi" w:cstheme="minorHAnsi"/>
            <w:color w:val="000000" w:themeColor="text1"/>
            <w:sz w:val="16"/>
            <w:szCs w:val="16"/>
          </w:rPr>
          <w:t>https://thehill.com/opinion/energy-environment/496240-we-need-an-environmental-champion-in-the-white-house-in-2020</w:t>
        </w:r>
      </w:hyperlink>
      <w:r w:rsidRPr="00C83D5E">
        <w:rPr>
          <w:rFonts w:asciiTheme="minorHAnsi" w:hAnsiTheme="minorHAnsi" w:cstheme="minorHAnsi"/>
          <w:color w:val="000000" w:themeColor="text1"/>
          <w:sz w:val="16"/>
          <w:szCs w:val="16"/>
        </w:rPr>
        <w:t>) //TY</w:t>
      </w:r>
    </w:p>
    <w:p w14:paraId="2CFCC80F" w14:textId="77777777" w:rsidR="0069518D" w:rsidRPr="00C83D5E" w:rsidRDefault="0069518D" w:rsidP="0069518D">
      <w:pPr>
        <w:rPr>
          <w:rFonts w:asciiTheme="minorHAnsi" w:hAnsiTheme="minorHAnsi" w:cstheme="minorHAnsi"/>
          <w:color w:val="000000" w:themeColor="text1"/>
          <w:sz w:val="20"/>
          <w:szCs w:val="20"/>
          <w:u w:val="single"/>
        </w:rPr>
      </w:pPr>
      <w:r w:rsidRPr="00C83D5E">
        <w:rPr>
          <w:rFonts w:asciiTheme="minorHAnsi" w:hAnsiTheme="minorHAnsi" w:cstheme="minorHAnsi"/>
          <w:color w:val="000000" w:themeColor="text1"/>
          <w:sz w:val="20"/>
          <w:szCs w:val="20"/>
        </w:rPr>
        <w:t xml:space="preserve">The COVID-19 crisis has exposed a number of vital truths about the preparedness of our country to deal with such disasters and the absolute imperative that we elect leaders who will listen to experts and scientists and act </w:t>
      </w:r>
      <w:r w:rsidRPr="00C83D5E">
        <w:rPr>
          <w:rFonts w:asciiTheme="minorHAnsi" w:hAnsiTheme="minorHAnsi" w:cstheme="minorHAnsi"/>
          <w:color w:val="000000" w:themeColor="text1"/>
          <w:sz w:val="20"/>
          <w:szCs w:val="20"/>
        </w:rPr>
        <w:lastRenderedPageBreak/>
        <w:t>accordingly.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I’ve worked for both of our last two Democratic presidents to advance environmental policies that protect our health and planet — as the administrator of the Environmental Protection Agency from 1993 to 2001 under President Clinton and as the director of the White House Office of Energy and Climate Change Policy under President Obama</w:t>
      </w:r>
      <w:r w:rsidRPr="00C83D5E">
        <w:rPr>
          <w:rFonts w:asciiTheme="minorHAnsi" w:hAnsiTheme="minorHAnsi" w:cstheme="minorHAnsi"/>
          <w:color w:val="000000" w:themeColor="text1"/>
          <w:sz w:val="20"/>
          <w:szCs w:val="20"/>
          <w:u w:val="single"/>
        </w:rPr>
        <w:t>. I’m immensely proud of what we accomplished over those years to achieve safeguards for clean air, safe drinking water and the health of our communities.</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But, over the last three years</w:t>
      </w:r>
      <w:r w:rsidRPr="00C83D5E">
        <w:rPr>
          <w:rFonts w:asciiTheme="minorHAnsi" w:hAnsiTheme="minorHAnsi" w:cstheme="minorHAnsi"/>
          <w:color w:val="000000" w:themeColor="text1"/>
          <w:sz w:val="20"/>
          <w:szCs w:val="20"/>
          <w:u w:val="single"/>
        </w:rPr>
        <w:t>, I’ve watched in horror as President Trump and his pro-polluter allies destroyed those protections</w:t>
      </w:r>
      <w:r w:rsidRPr="00C83D5E">
        <w:rPr>
          <w:rFonts w:asciiTheme="minorHAnsi" w:hAnsiTheme="minorHAnsi" w:cstheme="minorHAnsi"/>
          <w:color w:val="000000" w:themeColor="text1"/>
          <w:sz w:val="20"/>
          <w:szCs w:val="20"/>
        </w:rPr>
        <w:t xml:space="preserve">. Big </w:t>
      </w:r>
      <w:r w:rsidRPr="00C83D5E">
        <w:rPr>
          <w:rFonts w:asciiTheme="minorHAnsi" w:hAnsiTheme="minorHAnsi" w:cstheme="minorHAnsi"/>
          <w:color w:val="000000" w:themeColor="text1"/>
          <w:sz w:val="20"/>
          <w:szCs w:val="20"/>
          <w:u w:val="single"/>
        </w:rPr>
        <w:t>Polluter handouts, climate denial and environmental destruction have defined President Trump’s policy</w:t>
      </w:r>
      <w:r w:rsidRPr="00C83D5E">
        <w:rPr>
          <w:rFonts w:asciiTheme="minorHAnsi" w:hAnsiTheme="minorHAnsi" w:cstheme="minorHAnsi"/>
          <w:color w:val="000000" w:themeColor="text1"/>
          <w:sz w:val="20"/>
          <w:szCs w:val="20"/>
        </w:rPr>
        <w:t xml:space="preserve"> agenda. The Trump administration </w:t>
      </w:r>
      <w:r w:rsidRPr="00C83D5E">
        <w:rPr>
          <w:rFonts w:asciiTheme="minorHAnsi" w:hAnsiTheme="minorHAnsi" w:cstheme="minorHAnsi"/>
          <w:color w:val="000000" w:themeColor="text1"/>
          <w:sz w:val="20"/>
          <w:szCs w:val="20"/>
          <w:u w:val="single"/>
        </w:rPr>
        <w:t>has repeatedly undermined protections and exposed communities across the country — especially communities of color and low-wealth communities</w:t>
      </w:r>
      <w:r w:rsidRPr="00C83D5E">
        <w:rPr>
          <w:rFonts w:asciiTheme="minorHAnsi" w:hAnsiTheme="minorHAnsi" w:cstheme="minorHAnsi"/>
          <w:color w:val="000000" w:themeColor="text1"/>
          <w:sz w:val="20"/>
          <w:szCs w:val="20"/>
        </w:rPr>
        <w:t xml:space="preserve"> — to dirtier air, more polluted water and, even worse, devastating climate impacts.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 xml:space="preserve">Climate-related natural disasters have already cost thousands of lives and more than $450 billion in the past three years </w:t>
      </w:r>
      <w:r w:rsidRPr="00C83D5E">
        <w:rPr>
          <w:rFonts w:asciiTheme="minorHAnsi" w:hAnsiTheme="minorHAnsi" w:cstheme="minorHAnsi"/>
          <w:color w:val="000000" w:themeColor="text1"/>
          <w:sz w:val="20"/>
          <w:szCs w:val="20"/>
        </w:rPr>
        <w:t xml:space="preserve">and could cost $54 trillion worldwide by 2040. </w:t>
      </w:r>
      <w:r w:rsidRPr="00C83D5E">
        <w:rPr>
          <w:rFonts w:asciiTheme="minorHAnsi" w:hAnsiTheme="minorHAnsi" w:cstheme="minorHAnsi"/>
          <w:color w:val="000000" w:themeColor="text1"/>
          <w:sz w:val="20"/>
          <w:szCs w:val="20"/>
          <w:u w:val="single"/>
        </w:rPr>
        <w:t>The U.S. economy could shrink by as much as 10 percent or upward of $500</w:t>
      </w:r>
      <w:r w:rsidRPr="00C83D5E">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billion</w:t>
      </w:r>
      <w:r w:rsidRPr="00C83D5E">
        <w:rPr>
          <w:rFonts w:asciiTheme="minorHAnsi" w:hAnsiTheme="minorHAnsi" w:cstheme="minorHAnsi"/>
          <w:color w:val="000000" w:themeColor="text1"/>
          <w:sz w:val="20"/>
          <w:szCs w:val="20"/>
        </w:rPr>
        <w:t xml:space="preserve"> a year in crop damage, lost labor and extreme weather damages. This is almost </w:t>
      </w:r>
      <w:r w:rsidRPr="00C83D5E">
        <w:rPr>
          <w:rFonts w:asciiTheme="minorHAnsi" w:hAnsiTheme="minorHAnsi" w:cstheme="minorHAnsi"/>
          <w:color w:val="000000" w:themeColor="text1"/>
          <w:sz w:val="20"/>
          <w:szCs w:val="20"/>
          <w:u w:val="single"/>
        </w:rPr>
        <w:t>double the economic blow of the Great Recession of 2009</w:t>
      </w:r>
      <w:r w:rsidRPr="00C83D5E">
        <w:rPr>
          <w:rFonts w:asciiTheme="minorHAnsi" w:hAnsiTheme="minorHAnsi" w:cstheme="minorHAnsi"/>
          <w:color w:val="000000" w:themeColor="text1"/>
          <w:sz w:val="20"/>
          <w:szCs w:val="20"/>
        </w:rPr>
        <w:t>. The list of costs due to inaction on climate is long</w:t>
      </w:r>
      <w:r>
        <w:rPr>
          <w:rFonts w:asciiTheme="minorHAnsi" w:hAnsiTheme="minorHAnsi" w:cstheme="minorHAnsi"/>
          <w:color w:val="000000" w:themeColor="text1"/>
          <w:sz w:val="20"/>
          <w:szCs w:val="20"/>
        </w:rPr>
        <w:t xml:space="preserve"> </w:t>
      </w:r>
      <w:proofErr w:type="gramStart"/>
      <w:r w:rsidRPr="00C83D5E">
        <w:rPr>
          <w:rFonts w:asciiTheme="minorHAnsi" w:hAnsiTheme="minorHAnsi" w:cstheme="minorHAnsi"/>
          <w:color w:val="000000" w:themeColor="text1"/>
          <w:sz w:val="20"/>
          <w:szCs w:val="20"/>
        </w:rPr>
        <w:t>To</w:t>
      </w:r>
      <w:proofErr w:type="gramEnd"/>
      <w:r w:rsidRPr="00C83D5E">
        <w:rPr>
          <w:rFonts w:asciiTheme="minorHAnsi" w:hAnsiTheme="minorHAnsi" w:cstheme="minorHAnsi"/>
          <w:color w:val="000000" w:themeColor="text1"/>
          <w:sz w:val="20"/>
          <w:szCs w:val="20"/>
        </w:rPr>
        <w:t xml:space="preserve"> put it simply, our families and </w:t>
      </w:r>
      <w:r w:rsidRPr="00C83D5E">
        <w:rPr>
          <w:rFonts w:asciiTheme="minorHAnsi" w:hAnsiTheme="minorHAnsi" w:cstheme="minorHAnsi"/>
          <w:color w:val="000000" w:themeColor="text1"/>
          <w:sz w:val="20"/>
          <w:szCs w:val="20"/>
          <w:u w:val="single"/>
        </w:rPr>
        <w:t>our planet cannot survive another four years of Donald Tr</w:t>
      </w:r>
      <w:r w:rsidRPr="00C83D5E">
        <w:rPr>
          <w:rFonts w:asciiTheme="minorHAnsi" w:hAnsiTheme="minorHAnsi" w:cstheme="minorHAnsi"/>
          <w:color w:val="000000" w:themeColor="text1"/>
          <w:sz w:val="20"/>
          <w:szCs w:val="20"/>
        </w:rPr>
        <w:t>ump — there is far too much at stake.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That’s why </w:t>
      </w:r>
      <w:r w:rsidRPr="00C83D5E">
        <w:rPr>
          <w:rFonts w:asciiTheme="minorHAnsi" w:hAnsiTheme="minorHAnsi" w:cstheme="minorHAnsi"/>
          <w:color w:val="000000" w:themeColor="text1"/>
          <w:sz w:val="20"/>
          <w:szCs w:val="20"/>
          <w:u w:val="single"/>
        </w:rPr>
        <w:t>it is imperative we elect Joe Biden</w:t>
      </w:r>
      <w:r w:rsidRPr="00C83D5E">
        <w:rPr>
          <w:rFonts w:asciiTheme="minorHAnsi" w:hAnsiTheme="minorHAnsi" w:cstheme="minorHAnsi"/>
          <w:color w:val="000000" w:themeColor="text1"/>
          <w:sz w:val="20"/>
          <w:szCs w:val="20"/>
        </w:rPr>
        <w:t xml:space="preserve"> to be the next president of the United States.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choice we make this November will define the world our children will inherit. The 2020 elections are our last, best chance to elect leaders at all levels of government who will advance racially just and equitable solutions to the climate crisis. The stakes have never been higher and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Joe </w:t>
      </w:r>
      <w:r w:rsidRPr="00C83D5E">
        <w:rPr>
          <w:rFonts w:asciiTheme="minorHAnsi" w:hAnsiTheme="minorHAnsi" w:cstheme="minorHAnsi"/>
          <w:color w:val="000000" w:themeColor="text1"/>
          <w:sz w:val="20"/>
          <w:szCs w:val="20"/>
          <w:u w:val="single"/>
        </w:rPr>
        <w:t>Biden has been a champion for environmental issues</w:t>
      </w:r>
      <w:r w:rsidRPr="00C83D5E">
        <w:rPr>
          <w:rFonts w:asciiTheme="minorHAnsi" w:hAnsiTheme="minorHAnsi" w:cstheme="minorHAnsi"/>
          <w:color w:val="000000" w:themeColor="text1"/>
          <w:sz w:val="20"/>
          <w:szCs w:val="20"/>
        </w:rPr>
        <w:t xml:space="preserve"> since he first was elected to the New Castle County Council in Delaware and </w:t>
      </w:r>
      <w:r w:rsidRPr="00C83D5E">
        <w:rPr>
          <w:rFonts w:asciiTheme="minorHAnsi" w:hAnsiTheme="minorHAnsi" w:cstheme="minorHAnsi"/>
          <w:color w:val="000000" w:themeColor="text1"/>
          <w:sz w:val="20"/>
          <w:szCs w:val="20"/>
          <w:u w:val="single"/>
        </w:rPr>
        <w:t>was one of the earliest leaders in Congress to draw attention to the impacts of climate change</w:t>
      </w:r>
      <w:r w:rsidRPr="00C83D5E">
        <w:rPr>
          <w:rFonts w:asciiTheme="minorHAnsi" w:hAnsiTheme="minorHAnsi" w:cstheme="minorHAnsi"/>
          <w:color w:val="000000" w:themeColor="text1"/>
          <w:sz w:val="20"/>
          <w:szCs w:val="20"/>
        </w:rPr>
        <w:t xml:space="preserve">. We worked together in the Obama-Biden administration, including </w:t>
      </w:r>
      <w:r w:rsidRPr="00C83D5E">
        <w:rPr>
          <w:rFonts w:asciiTheme="minorHAnsi" w:hAnsiTheme="minorHAnsi" w:cstheme="minorHAnsi"/>
          <w:color w:val="000000" w:themeColor="text1"/>
          <w:sz w:val="20"/>
          <w:szCs w:val="20"/>
          <w:u w:val="single"/>
        </w:rPr>
        <w:t>making historic investments in clean energy as part of the 2009 stimulus, the Clean Car Standards and championing the Paris Climate Agreement</w:t>
      </w:r>
      <w:r w:rsidRPr="00C83D5E">
        <w:rPr>
          <w:rFonts w:asciiTheme="minorHAnsi" w:hAnsiTheme="minorHAnsi" w:cstheme="minorHAnsi"/>
          <w:color w:val="000000" w:themeColor="text1"/>
          <w:sz w:val="20"/>
          <w:szCs w:val="20"/>
        </w:rPr>
        <w:t>. Those investments paid off. Before the coronavirus pandemic, the clean energy industry was the fastest growing job creator in our economy.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Now, Joe Biden has a plan to make an equitable, clean energy economy a reality for all. </w:t>
      </w:r>
      <w:r w:rsidRPr="00C83D5E">
        <w:rPr>
          <w:rFonts w:asciiTheme="minorHAnsi" w:hAnsiTheme="minorHAnsi" w:cstheme="minorHAnsi"/>
          <w:color w:val="000000" w:themeColor="text1"/>
          <w:sz w:val="20"/>
          <w:szCs w:val="20"/>
          <w:u w:val="single"/>
        </w:rPr>
        <w:t>His Plan for a Clean Energy Revolution and Environmental Justice outlines a path to reach 100 percent clean energy economy, invest in climate-smart infrastructure, center racial justice and equity in our environmental and climate policies and support the workers and communities who have powered our country.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We need a president like Joe Biden who is </w:t>
      </w:r>
      <w:r w:rsidRPr="00C83D5E">
        <w:rPr>
          <w:rFonts w:asciiTheme="minorHAnsi" w:hAnsiTheme="minorHAnsi" w:cstheme="minorHAnsi"/>
          <w:color w:val="000000" w:themeColor="text1"/>
          <w:sz w:val="20"/>
          <w:szCs w:val="20"/>
          <w:u w:val="single"/>
        </w:rPr>
        <w:t>committed to advancing solutions to solve the climate crisis by reaching net-zero carbon emissions by 2050, recommitting the U.S. to the Paris Climate Agreement and holding Big Polluters accountable for exacerbating the climate crisis and pollution</w:t>
      </w:r>
      <w:r w:rsidRPr="00C83D5E">
        <w:rPr>
          <w:rFonts w:asciiTheme="minorHAnsi" w:hAnsiTheme="minorHAnsi" w:cstheme="minorHAnsi"/>
          <w:color w:val="000000" w:themeColor="text1"/>
          <w:sz w:val="20"/>
          <w:szCs w:val="20"/>
        </w:rPr>
        <w:t xml:space="preserve"> — including addressing the burden of toxic waste in communities of color. We need environmental leadership in the White House. Period.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There’s no doubt about it, Joe Biden is the only candidate in the race for president who will put people ahead of the polluters and fight to save our planet.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So now we have a choice, we can stand by or stand down and watch the continued devastation of our health and environment and let the most anti-environmental president in history be reelected. Or we can fight for our fate and elect Joe Biden, a strong environmental champion, for president. I believe our Earth is worth voting for. </w:t>
      </w:r>
      <w:r w:rsidRPr="00C83D5E">
        <w:rPr>
          <w:rFonts w:asciiTheme="minorHAnsi" w:hAnsiTheme="minorHAnsi" w:cstheme="minorHAnsi"/>
          <w:color w:val="000000" w:themeColor="text1"/>
          <w:sz w:val="20"/>
          <w:szCs w:val="20"/>
          <w:u w:val="single"/>
        </w:rPr>
        <w:t xml:space="preserve">We must vote for Joe Biden and protect our air, water, public lands, democracy and planet. </w:t>
      </w:r>
    </w:p>
    <w:p w14:paraId="7893B4B2" w14:textId="77777777" w:rsidR="0069518D" w:rsidRDefault="0069518D" w:rsidP="0069518D">
      <w:pPr>
        <w:rPr>
          <w:rFonts w:asciiTheme="minorHAnsi" w:eastAsiaTheme="majorEastAsia" w:hAnsiTheme="minorHAnsi" w:cstheme="minorHAnsi"/>
          <w:b/>
          <w:iCs/>
          <w:color w:val="000000" w:themeColor="text1"/>
          <w:sz w:val="20"/>
          <w:szCs w:val="20"/>
        </w:rPr>
      </w:pPr>
    </w:p>
    <w:p w14:paraId="55881B48" w14:textId="77777777" w:rsidR="0069518D" w:rsidRDefault="0069518D" w:rsidP="0069518D">
      <w:pPr>
        <w:pStyle w:val="Heading4"/>
      </w:pPr>
      <w:r>
        <w:t xml:space="preserve">A Trump reelection would exacerbate climate change and warfare </w:t>
      </w:r>
    </w:p>
    <w:p w14:paraId="618B747E" w14:textId="77777777" w:rsidR="0069518D" w:rsidRDefault="0069518D" w:rsidP="0069518D">
      <w:r w:rsidRPr="00F86FD5">
        <w:t xml:space="preserve">Murtaza </w:t>
      </w:r>
      <w:r w:rsidRPr="008D032B">
        <w:rPr>
          <w:rStyle w:val="Style13ptBold"/>
        </w:rPr>
        <w:t>Hussain</w:t>
      </w:r>
      <w:r w:rsidRPr="00F86FD5">
        <w:t>, 4-3-</w:t>
      </w:r>
      <w:r w:rsidRPr="008D032B">
        <w:rPr>
          <w:rStyle w:val="Style13ptBold"/>
        </w:rPr>
        <w:t>2020</w:t>
      </w:r>
      <w:r w:rsidRPr="00F86FD5">
        <w:t xml:space="preserve">, "On War and Climate, Second Trump Term Would Spell Calamity," Intercept, </w:t>
      </w:r>
      <w:hyperlink r:id="rId61" w:history="1">
        <w:r w:rsidRPr="003B33D4">
          <w:rPr>
            <w:rStyle w:val="Hyperlink"/>
          </w:rPr>
          <w:t>https://theintercept.com/2020/05/12/second-trump-term-war-climate-change/</w:t>
        </w:r>
      </w:hyperlink>
      <w:r>
        <w:t xml:space="preserve"> MB</w:t>
      </w:r>
    </w:p>
    <w:p w14:paraId="3E00EFB9" w14:textId="77777777" w:rsidR="0069518D" w:rsidRPr="005125F4" w:rsidRDefault="0069518D" w:rsidP="0069518D">
      <w:pPr>
        <w:rPr>
          <w:u w:val="single"/>
        </w:rPr>
      </w:pPr>
      <w:r w:rsidRPr="00F86FD5">
        <w:rPr>
          <w:u w:val="single"/>
        </w:rPr>
        <w:t>Every day seems to be a pivotal turning point for American society lately, but it’s hard not to look ahead to one autumn day in particular as a momentous occasion that will shape this country’s future: Election D</w:t>
      </w:r>
      <w:r w:rsidRPr="00F86FD5">
        <w:rPr>
          <w:sz w:val="16"/>
        </w:rPr>
        <w:t xml:space="preserve">ay. There is not much reason to believe that the United States will have recovered by the time of the vote. Under normal circumstances, after such a disaster, the incumbent losing office would be all but assured. But </w:t>
      </w:r>
      <w:r w:rsidRPr="00F86FD5">
        <w:rPr>
          <w:u w:val="single"/>
        </w:rPr>
        <w:t xml:space="preserve">Trump also happens to be facing off against a Democratic Party that is bitterly divided — and with good reason. </w:t>
      </w:r>
      <w:r w:rsidRPr="00F86FD5">
        <w:rPr>
          <w:sz w:val="16"/>
        </w:rPr>
        <w:t xml:space="preserve">The Democratic split can be attributed both to structural differences as well as those of personality, divisions that have been pored over ad nauseam and need not be relitigated here. What </w:t>
      </w:r>
      <w:r w:rsidRPr="00F86FD5">
        <w:rPr>
          <w:sz w:val="16"/>
        </w:rPr>
        <w:lastRenderedPageBreak/>
        <w:t xml:space="preserve">should be considered is that, one way or another, </w:t>
      </w:r>
      <w:r w:rsidRPr="008D032B">
        <w:rPr>
          <w:highlight w:val="cyan"/>
          <w:u w:val="single"/>
        </w:rPr>
        <w:t>this election will</w:t>
      </w:r>
      <w:r w:rsidRPr="00F86FD5">
        <w:rPr>
          <w:u w:val="single"/>
        </w:rPr>
        <w:t xml:space="preserve"> really </w:t>
      </w:r>
      <w:r w:rsidRPr="008D032B">
        <w:rPr>
          <w:highlight w:val="cyan"/>
          <w:u w:val="single"/>
        </w:rPr>
        <w:t>be a matter</w:t>
      </w:r>
      <w:r w:rsidRPr="00F86FD5">
        <w:rPr>
          <w:u w:val="single"/>
        </w:rPr>
        <w:t xml:space="preserve"> </w:t>
      </w:r>
      <w:r w:rsidRPr="008D032B">
        <w:rPr>
          <w:highlight w:val="cyan"/>
          <w:u w:val="single"/>
        </w:rPr>
        <w:t>of life and death</w:t>
      </w:r>
      <w:r w:rsidRPr="00F86FD5">
        <w:rPr>
          <w:u w:val="single"/>
        </w:rPr>
        <w:t xml:space="preserve"> for millions of people.</w:t>
      </w:r>
      <w:r w:rsidRPr="00F86FD5">
        <w:rPr>
          <w:sz w:val="16"/>
        </w:rPr>
        <w:t xml:space="preserve"> This is particularly the case for the poor and people in developing countries whose voices are not heard in the electoral process, even though its outcome affects them. </w:t>
      </w:r>
      <w:r w:rsidRPr="00F86FD5">
        <w:rPr>
          <w:u w:val="single"/>
        </w:rPr>
        <w:t>The question of whether Trump would be worse on balance than any Democratic candidate is worth sincerely asking. But, when you analyze both Trump’s record in office and future trajectory, it hardly seems debatable. In addition to its hideous response to the coronavirus pandemic — the suffering of which is falling overwhelmingly on the working poor and minorities — the Trump administration is willfully laying the groundwork for global suffering on a scale that will be unprecedented.</w:t>
      </w:r>
      <w:r>
        <w:rPr>
          <w:u w:val="single"/>
        </w:rPr>
        <w:t xml:space="preserve"> </w:t>
      </w:r>
      <w:r w:rsidRPr="00F86FD5">
        <w:rPr>
          <w:sz w:val="16"/>
        </w:rPr>
        <w:t xml:space="preserve">Trump ran on a platform that made vaguely populist gestures at times. But in office, </w:t>
      </w:r>
      <w:r w:rsidRPr="00F86FD5">
        <w:rPr>
          <w:u w:val="single"/>
        </w:rPr>
        <w:t xml:space="preserve">he has served as a human ventilator keeping the terminally ill ideologies of neoliberal economics and neoconservative foreign policy alive — both in their most rapacious forms. If the forces that latched onto him get another four-year extension, we could pass beyond a point where we have much less left to rescue. There are several fronts on which </w:t>
      </w:r>
      <w:r w:rsidRPr="008D032B">
        <w:rPr>
          <w:highlight w:val="cyan"/>
          <w:u w:val="single"/>
        </w:rPr>
        <w:t>a second Trump term</w:t>
      </w:r>
      <w:r w:rsidRPr="00F86FD5">
        <w:rPr>
          <w:u w:val="single"/>
        </w:rPr>
        <w:t xml:space="preserve"> </w:t>
      </w:r>
      <w:r w:rsidRPr="008D032B">
        <w:rPr>
          <w:highlight w:val="cyan"/>
          <w:u w:val="single"/>
        </w:rPr>
        <w:t>would guarantee escalated suffering for</w:t>
      </w:r>
      <w:r w:rsidRPr="00F86FD5">
        <w:rPr>
          <w:u w:val="single"/>
        </w:rPr>
        <w:t xml:space="preserve"> innocent people, including health care, xenophobia, immigration policy, income inequality, and the courts.</w:t>
      </w:r>
      <w:r w:rsidRPr="00F86FD5">
        <w:rPr>
          <w:sz w:val="16"/>
        </w:rPr>
        <w:t xml:space="preserve"> For purposes of illustration however, let me focus on </w:t>
      </w:r>
      <w:r w:rsidRPr="00F86FD5">
        <w:rPr>
          <w:u w:val="single"/>
        </w:rPr>
        <w:t>two issues that I follow closely</w:t>
      </w:r>
      <w:r w:rsidRPr="00F86FD5">
        <w:rPr>
          <w:sz w:val="16"/>
        </w:rPr>
        <w:t xml:space="preserve">, and which progressives have historically expressed concern about: </w:t>
      </w:r>
      <w:r w:rsidRPr="008D032B">
        <w:rPr>
          <w:highlight w:val="cyan"/>
          <w:u w:val="single"/>
        </w:rPr>
        <w:t>climate change and war. EVERY EXPERT ha</w:t>
      </w:r>
      <w:r w:rsidRPr="00F86FD5">
        <w:rPr>
          <w:u w:val="single"/>
        </w:rPr>
        <w:t xml:space="preserve">s </w:t>
      </w:r>
      <w:r w:rsidRPr="008D032B">
        <w:rPr>
          <w:highlight w:val="cyan"/>
          <w:u w:val="single"/>
        </w:rPr>
        <w:t>warned</w:t>
      </w:r>
      <w:r w:rsidRPr="00F86FD5">
        <w:rPr>
          <w:u w:val="single"/>
        </w:rPr>
        <w:t xml:space="preserve"> </w:t>
      </w:r>
      <w:r w:rsidRPr="008D032B">
        <w:rPr>
          <w:highlight w:val="cyan"/>
          <w:u w:val="single"/>
        </w:rPr>
        <w:t>that</w:t>
      </w:r>
      <w:r w:rsidRPr="00F86FD5">
        <w:rPr>
          <w:u w:val="single"/>
        </w:rPr>
        <w:t xml:space="preserve"> major </w:t>
      </w:r>
      <w:r w:rsidRPr="008D032B">
        <w:rPr>
          <w:highlight w:val="cyan"/>
          <w:u w:val="single"/>
        </w:rPr>
        <w:t>cuts in emissions</w:t>
      </w:r>
      <w:r w:rsidRPr="00F86FD5">
        <w:rPr>
          <w:u w:val="single"/>
        </w:rPr>
        <w:t xml:space="preserve"> </w:t>
      </w:r>
      <w:r w:rsidRPr="008D032B">
        <w:rPr>
          <w:highlight w:val="cyan"/>
          <w:u w:val="single"/>
        </w:rPr>
        <w:t>need to take place</w:t>
      </w:r>
      <w:r w:rsidRPr="00F86FD5">
        <w:rPr>
          <w:u w:val="single"/>
        </w:rPr>
        <w:t xml:space="preserve"> within the next decade in order to avert calamity</w:t>
      </w:r>
      <w:r w:rsidRPr="00F86FD5">
        <w:rPr>
          <w:sz w:val="16"/>
        </w:rPr>
        <w:t xml:space="preserve">. An administration interested in even the minimalist goal of keeping civilization functioning in the medium term should feel compelled to register a response. </w:t>
      </w:r>
      <w:r w:rsidRPr="008D032B">
        <w:rPr>
          <w:highlight w:val="cyan"/>
          <w:u w:val="single"/>
        </w:rPr>
        <w:t>Yet</w:t>
      </w:r>
      <w:r w:rsidRPr="00F86FD5">
        <w:rPr>
          <w:u w:val="single"/>
        </w:rPr>
        <w:t xml:space="preserve"> the </w:t>
      </w:r>
      <w:r w:rsidRPr="008D032B">
        <w:rPr>
          <w:highlight w:val="cyan"/>
          <w:u w:val="single"/>
        </w:rPr>
        <w:t>Trump</w:t>
      </w:r>
      <w:r w:rsidRPr="00F86FD5">
        <w:rPr>
          <w:u w:val="single"/>
        </w:rPr>
        <w:t xml:space="preserve"> administration has </w:t>
      </w:r>
      <w:r w:rsidRPr="008D032B">
        <w:rPr>
          <w:highlight w:val="cyan"/>
          <w:u w:val="single"/>
        </w:rPr>
        <w:t>made it a point</w:t>
      </w:r>
      <w:r w:rsidRPr="00F86FD5">
        <w:rPr>
          <w:u w:val="single"/>
        </w:rPr>
        <w:t xml:space="preserve"> of pride </w:t>
      </w:r>
      <w:r w:rsidRPr="008D032B">
        <w:rPr>
          <w:highlight w:val="cyan"/>
          <w:u w:val="single"/>
        </w:rPr>
        <w:t>to do the opposite</w:t>
      </w:r>
      <w:r w:rsidRPr="00F86FD5">
        <w:rPr>
          <w:u w:val="single"/>
        </w:rPr>
        <w:t xml:space="preserve"> of what is necessary as aggressively as possible</w:t>
      </w:r>
      <w:r w:rsidRPr="00F86FD5">
        <w:rPr>
          <w:sz w:val="16"/>
        </w:rPr>
        <w:t xml:space="preserve">. Many of its </w:t>
      </w:r>
      <w:r w:rsidRPr="00F86FD5">
        <w:rPr>
          <w:u w:val="single"/>
        </w:rPr>
        <w:t xml:space="preserve">environmental policies seem to have little apparent logic beyond </w:t>
      </w:r>
      <w:r w:rsidRPr="008D032B">
        <w:rPr>
          <w:highlight w:val="cyan"/>
          <w:u w:val="single"/>
        </w:rPr>
        <w:t>killing</w:t>
      </w:r>
      <w:r w:rsidRPr="00F86FD5">
        <w:rPr>
          <w:u w:val="single"/>
        </w:rPr>
        <w:t xml:space="preserve"> endangered </w:t>
      </w:r>
      <w:r w:rsidRPr="008D032B">
        <w:rPr>
          <w:highlight w:val="cyan"/>
          <w:u w:val="single"/>
        </w:rPr>
        <w:t>species and ramping</w:t>
      </w:r>
      <w:r w:rsidRPr="00F86FD5">
        <w:rPr>
          <w:u w:val="single"/>
        </w:rPr>
        <w:t xml:space="preserve"> </w:t>
      </w:r>
      <w:r w:rsidRPr="008D032B">
        <w:rPr>
          <w:highlight w:val="cyan"/>
          <w:u w:val="single"/>
        </w:rPr>
        <w:t>up</w:t>
      </w:r>
      <w:r w:rsidRPr="00F86FD5">
        <w:rPr>
          <w:u w:val="single"/>
        </w:rPr>
        <w:t xml:space="preserve"> CO2 </w:t>
      </w:r>
      <w:r w:rsidRPr="008D032B">
        <w:rPr>
          <w:highlight w:val="cyan"/>
          <w:u w:val="single"/>
        </w:rPr>
        <w:t>emissions</w:t>
      </w:r>
      <w:r w:rsidRPr="00F86FD5">
        <w:rPr>
          <w:u w:val="single"/>
        </w:rPr>
        <w:t xml:space="preserve"> to trigger the libs.</w:t>
      </w:r>
      <w:r w:rsidRPr="00F86FD5">
        <w:rPr>
          <w:sz w:val="16"/>
        </w:rPr>
        <w:t xml:space="preserve"> The direst warnings from scientists seem incapable of shaking the administration off its current course. And this problem is time-sensitive: </w:t>
      </w:r>
      <w:r w:rsidRPr="008D032B">
        <w:rPr>
          <w:highlight w:val="cyan"/>
          <w:u w:val="single"/>
        </w:rPr>
        <w:t>Within</w:t>
      </w:r>
      <w:r w:rsidRPr="00F86FD5">
        <w:rPr>
          <w:u w:val="single"/>
        </w:rPr>
        <w:t xml:space="preserve"> roughly </w:t>
      </w:r>
      <w:r w:rsidRPr="008D032B">
        <w:rPr>
          <w:highlight w:val="cyan"/>
          <w:u w:val="single"/>
        </w:rPr>
        <w:t>a decade</w:t>
      </w:r>
      <w:r w:rsidRPr="00F86FD5">
        <w:rPr>
          <w:u w:val="single"/>
        </w:rPr>
        <w:t xml:space="preserve"> on our present course, </w:t>
      </w:r>
      <w:r w:rsidRPr="008D032B">
        <w:rPr>
          <w:highlight w:val="cyan"/>
          <w:u w:val="single"/>
        </w:rPr>
        <w:t>we will hav</w:t>
      </w:r>
      <w:r w:rsidRPr="00F86FD5">
        <w:rPr>
          <w:u w:val="single"/>
        </w:rPr>
        <w:t xml:space="preserve">e likely </w:t>
      </w:r>
      <w:r w:rsidRPr="008D032B">
        <w:rPr>
          <w:highlight w:val="cyan"/>
          <w:u w:val="single"/>
        </w:rPr>
        <w:t>passed a point</w:t>
      </w:r>
      <w:r w:rsidRPr="00F86FD5">
        <w:rPr>
          <w:u w:val="single"/>
        </w:rPr>
        <w:t xml:space="preserve"> beyond </w:t>
      </w:r>
      <w:r w:rsidRPr="008D032B">
        <w:rPr>
          <w:highlight w:val="cyan"/>
          <w:u w:val="single"/>
        </w:rPr>
        <w:t>which</w:t>
      </w:r>
      <w:r w:rsidRPr="00F86FD5">
        <w:rPr>
          <w:u w:val="single"/>
        </w:rPr>
        <w:t xml:space="preserve"> catastrophic </w:t>
      </w:r>
      <w:r w:rsidRPr="008D032B">
        <w:rPr>
          <w:highlight w:val="cyan"/>
          <w:u w:val="single"/>
        </w:rPr>
        <w:t>harm is unavoidable</w:t>
      </w:r>
      <w:r w:rsidRPr="00F86FD5">
        <w:rPr>
          <w:u w:val="single"/>
        </w:rPr>
        <w:t>.</w:t>
      </w:r>
      <w:r>
        <w:rPr>
          <w:u w:val="single"/>
        </w:rPr>
        <w:t xml:space="preserve"> </w:t>
      </w:r>
      <w:r w:rsidRPr="00F86FD5">
        <w:rPr>
          <w:sz w:val="16"/>
        </w:rPr>
        <w:t xml:space="preserve">To be fair to Trump, past presidents had environmental policies that also brought us to this point. It’s reasonable to ask, then, whether his approach is meaningfully worse. But, according to climate experts who have tracked this subject for years, it is. </w:t>
      </w:r>
      <w:r w:rsidRPr="00F86FD5">
        <w:rPr>
          <w:u w:val="single"/>
        </w:rPr>
        <w:t>Trump’s environmental positions go beyond even those of the conservative establishment and corporate America. They align instead with the most extreme fringe of right-wing activists and libertarians opposed to any type of regulatory action to stave off climate disaster</w:t>
      </w:r>
      <w:r w:rsidRPr="00F86FD5">
        <w:rPr>
          <w:sz w:val="16"/>
        </w:rPr>
        <w:t xml:space="preserve">. “In 2012, the Obama administration was doing better on climate policy than a Republican administration would have done. But even Mitt Romney was not completely terrible on climate. He would’ve enacted some policies, he wasn’t totally retrograde or an outright denialist,” said </w:t>
      </w:r>
      <w:proofErr w:type="spellStart"/>
      <w:r w:rsidRPr="00F86FD5">
        <w:rPr>
          <w:sz w:val="16"/>
        </w:rPr>
        <w:t>Kert</w:t>
      </w:r>
      <w:proofErr w:type="spellEnd"/>
      <w:r w:rsidRPr="00F86FD5">
        <w:rPr>
          <w:sz w:val="16"/>
        </w:rPr>
        <w:t xml:space="preserve"> Davies, the founder and director of Climate Investigations Center. “When Trump ditched the Paris accords, many major corporations came out and said that this is a bad idea because they had already begun planning for a reduced-carbon future. It tells you a lot about how fringe the president is on this issue that he’s not even in line with corporate America.” Over the past few years, in part because of the alarm over the Trump administration’s policies, a powerful grassroots movement has grown to force the issue on climate change. It is having an impact. Whereas in previous elections, it was a struggle for activists to get a single question about the issue addressed, climate policy was one of the major topics of discussion during the last set of Democratic primary debates. The current likely Democratic nominee, Joe </w:t>
      </w:r>
      <w:r w:rsidRPr="008D032B">
        <w:rPr>
          <w:highlight w:val="cyan"/>
          <w:u w:val="single"/>
        </w:rPr>
        <w:t>Biden</w:t>
      </w:r>
      <w:r w:rsidRPr="00F86FD5">
        <w:rPr>
          <w:u w:val="single"/>
        </w:rPr>
        <w:t xml:space="preserve">, has made weaker commitments on this subject so far than some of his challengers and been justly criticized for his shortcomings by activists. But there is significant reason to believe that he or any Democratic president </w:t>
      </w:r>
      <w:r w:rsidRPr="008D032B">
        <w:rPr>
          <w:highlight w:val="cyan"/>
          <w:u w:val="single"/>
        </w:rPr>
        <w:t>would do more than Trump o</w:t>
      </w:r>
      <w:r w:rsidRPr="00F86FD5">
        <w:rPr>
          <w:u w:val="single"/>
        </w:rPr>
        <w:t xml:space="preserve">n </w:t>
      </w:r>
      <w:r w:rsidRPr="008D032B">
        <w:rPr>
          <w:highlight w:val="cyan"/>
          <w:u w:val="single"/>
        </w:rPr>
        <w:t>climate</w:t>
      </w:r>
      <w:r w:rsidRPr="00F86FD5">
        <w:rPr>
          <w:u w:val="single"/>
        </w:rPr>
        <w:t xml:space="preserve"> and also be susceptible to pressure to improve their stance in office. </w:t>
      </w:r>
      <w:r w:rsidRPr="00F86FD5">
        <w:rPr>
          <w:sz w:val="16"/>
        </w:rPr>
        <w:t xml:space="preserve">On this issue, even marginal improvements happen to matter a lot. Even with great effort, we are likely pass the red line that scientists have set: 2 degrees Celsius warming above preindustrial levels. But keeping emissions at a point that takes us up to 2.5 degrees, 3 degrees, or even more warming would make a difference — and accelerate the severity of our catastrophe. It’s not hyperbole to say that every marginal increase in emissions means death and misery for millions of the most vulnerable around the world. The absolute intransigence of the Trump administration on climate is particularly galling since there is a lot that could easily be done with a little bit of political will. This picture taken on March 13, 2020 shows damaged military vehicles in the aftermath of US military air strikes at a </w:t>
      </w:r>
      <w:proofErr w:type="spellStart"/>
      <w:r w:rsidRPr="00F86FD5">
        <w:rPr>
          <w:sz w:val="16"/>
        </w:rPr>
        <w:t>militarised</w:t>
      </w:r>
      <w:proofErr w:type="spellEnd"/>
      <w:r w:rsidRPr="00F86FD5">
        <w:rPr>
          <w:sz w:val="16"/>
        </w:rPr>
        <w:t xml:space="preserve"> zone in the </w:t>
      </w:r>
      <w:proofErr w:type="spellStart"/>
      <w:r w:rsidRPr="00F86FD5">
        <w:rPr>
          <w:sz w:val="16"/>
        </w:rPr>
        <w:t>Jurf</w:t>
      </w:r>
      <w:proofErr w:type="spellEnd"/>
      <w:r w:rsidRPr="00F86FD5">
        <w:rPr>
          <w:sz w:val="16"/>
        </w:rPr>
        <w:t xml:space="preserve"> al-</w:t>
      </w:r>
      <w:proofErr w:type="spellStart"/>
      <w:r w:rsidRPr="00F86FD5">
        <w:rPr>
          <w:sz w:val="16"/>
        </w:rPr>
        <w:t>Sakhr</w:t>
      </w:r>
      <w:proofErr w:type="spellEnd"/>
      <w:r w:rsidRPr="00F86FD5">
        <w:rPr>
          <w:sz w:val="16"/>
        </w:rPr>
        <w:t xml:space="preserve"> area in Iraq's Babylon province (south of the capital) controlled by </w:t>
      </w:r>
      <w:proofErr w:type="spellStart"/>
      <w:r w:rsidRPr="00F86FD5">
        <w:rPr>
          <w:sz w:val="16"/>
        </w:rPr>
        <w:t>Kataeb</w:t>
      </w:r>
      <w:proofErr w:type="spellEnd"/>
      <w:r w:rsidRPr="00F86FD5">
        <w:rPr>
          <w:sz w:val="16"/>
        </w:rPr>
        <w:t xml:space="preserve"> Hezbollah, a hardline faction of the Hashed al-</w:t>
      </w:r>
      <w:proofErr w:type="spellStart"/>
      <w:r w:rsidRPr="00F86FD5">
        <w:rPr>
          <w:sz w:val="16"/>
        </w:rPr>
        <w:t>Shaabi</w:t>
      </w:r>
      <w:proofErr w:type="spellEnd"/>
      <w:r w:rsidRPr="00F86FD5">
        <w:rPr>
          <w:sz w:val="16"/>
        </w:rPr>
        <w:t xml:space="preserve"> (Popular </w:t>
      </w:r>
      <w:proofErr w:type="spellStart"/>
      <w:r w:rsidRPr="00F86FD5">
        <w:rPr>
          <w:sz w:val="16"/>
        </w:rPr>
        <w:t>Mobilisation</w:t>
      </w:r>
      <w:proofErr w:type="spellEnd"/>
      <w:r w:rsidRPr="00F86FD5">
        <w:rPr>
          <w:sz w:val="16"/>
        </w:rPr>
        <w:t xml:space="preserve">) forces paramilitaries. - US air strikes targeting pro-Iranian military factions in Iraq killed one civilian and five security personnel early on March 13, the Iraqi military said, warning the raids risked a bloody escalation for the war-battered country. The Pentagon said the strikes were in retaliation for rocket fire against an Iraqi base the night of March 12 that killed one British and two US military personnel in the deadliest such attack in years. (Photo by - / AFP) (Photo by -/AFP via Getty </w:t>
      </w:r>
      <w:proofErr w:type="gramStart"/>
      <w:r w:rsidRPr="00F86FD5">
        <w:rPr>
          <w:sz w:val="16"/>
        </w:rPr>
        <w:t>Images)Damaged</w:t>
      </w:r>
      <w:proofErr w:type="gramEnd"/>
      <w:r w:rsidRPr="00F86FD5">
        <w:rPr>
          <w:sz w:val="16"/>
        </w:rPr>
        <w:t xml:space="preserve"> military vehicles in the aftermath of U.S. military air strikes at a militarized zone in the </w:t>
      </w:r>
      <w:proofErr w:type="spellStart"/>
      <w:r w:rsidRPr="00F86FD5">
        <w:rPr>
          <w:sz w:val="16"/>
        </w:rPr>
        <w:t>Jurf</w:t>
      </w:r>
      <w:proofErr w:type="spellEnd"/>
      <w:r w:rsidRPr="00F86FD5">
        <w:rPr>
          <w:sz w:val="16"/>
        </w:rPr>
        <w:t xml:space="preserve"> al-</w:t>
      </w:r>
      <w:proofErr w:type="spellStart"/>
      <w:r w:rsidRPr="00F86FD5">
        <w:rPr>
          <w:sz w:val="16"/>
        </w:rPr>
        <w:t>Sakhar</w:t>
      </w:r>
      <w:proofErr w:type="spellEnd"/>
      <w:r w:rsidRPr="00F86FD5">
        <w:rPr>
          <w:sz w:val="16"/>
        </w:rPr>
        <w:t xml:space="preserve"> in Iraq on March 13, 2020. Photo: AFP/Getty Images “</w:t>
      </w:r>
      <w:r w:rsidRPr="00F86FD5">
        <w:rPr>
          <w:u w:val="single"/>
        </w:rPr>
        <w:t xml:space="preserve">There is an </w:t>
      </w:r>
      <w:r w:rsidRPr="00F86FD5">
        <w:rPr>
          <w:u w:val="single"/>
        </w:rPr>
        <w:lastRenderedPageBreak/>
        <w:t>ocean of difference between what a Trump presidency and a Biden presidency would do on climate policy</w:t>
      </w:r>
      <w:r w:rsidRPr="00F86FD5">
        <w:rPr>
          <w:sz w:val="16"/>
        </w:rPr>
        <w:t xml:space="preserve">,” Davies said. “In one you’d do zero, even continue moving backwards, while on the other we’d at least be moving forward again. Even if people don’t think Biden’s policies are up to Bernie’s” — Biden’s progressive rival, Sen. Bernie Sanders, who ended his presidential campaign in April — “there’s a much higher bar now.” Davies added, “People have woken up on this issue in a way that could not have been foreseen years ago. It is likely that climate policy will be a significant node of the Democratic platform in November, and that it’ll be something beyond getting back into the Paris accords. The dialogue has moved way past that.” THE DEMOCRATIC Party’s legacy on </w:t>
      </w:r>
      <w:r w:rsidRPr="008D032B">
        <w:rPr>
          <w:highlight w:val="cyan"/>
          <w:u w:val="single"/>
        </w:rPr>
        <w:t>war is an ugly one</w:t>
      </w:r>
      <w:r w:rsidRPr="00F86FD5">
        <w:rPr>
          <w:u w:val="single"/>
        </w:rPr>
        <w:t>.</w:t>
      </w:r>
      <w:r w:rsidRPr="00F86FD5">
        <w:rPr>
          <w:sz w:val="16"/>
        </w:rPr>
        <w:t xml:space="preserve"> President Barack Obama was responsible for putting in place a drone warfare program that frequently killed innocent people around the world. After he left office, the terrifying executive powers over life and death that Obama created were then handed over to a man who was perhaps the least morally or temperamentally fit to wield them. While Trump occasionally expressed skepticism of U.S. militarism during his first presidential campaign, in practice he has governed with callous brutality, behaving like the ugliest imperialist possible. </w:t>
      </w:r>
      <w:r w:rsidRPr="00F86FD5">
        <w:rPr>
          <w:u w:val="single"/>
        </w:rPr>
        <w:t xml:space="preserve">Under </w:t>
      </w:r>
      <w:r w:rsidRPr="008D032B">
        <w:rPr>
          <w:highlight w:val="cyan"/>
          <w:u w:val="single"/>
        </w:rPr>
        <w:t>Trump</w:t>
      </w:r>
      <w:r w:rsidRPr="00F86FD5">
        <w:rPr>
          <w:u w:val="single"/>
        </w:rPr>
        <w:t xml:space="preserve">, </w:t>
      </w:r>
      <w:r w:rsidRPr="008D032B">
        <w:rPr>
          <w:highlight w:val="cyan"/>
          <w:u w:val="single"/>
        </w:rPr>
        <w:t>strikes</w:t>
      </w:r>
      <w:r w:rsidRPr="00F86FD5">
        <w:rPr>
          <w:u w:val="single"/>
        </w:rPr>
        <w:t xml:space="preserve"> in Somalia </w:t>
      </w:r>
      <w:r w:rsidRPr="008D032B">
        <w:rPr>
          <w:highlight w:val="cyan"/>
          <w:u w:val="single"/>
        </w:rPr>
        <w:t>have ramped up</w:t>
      </w:r>
      <w:r w:rsidRPr="00F86FD5">
        <w:rPr>
          <w:u w:val="single"/>
        </w:rPr>
        <w:t xml:space="preserve"> </w:t>
      </w:r>
      <w:r w:rsidRPr="008D032B">
        <w:rPr>
          <w:highlight w:val="cyan"/>
          <w:u w:val="single"/>
        </w:rPr>
        <w:t>eight times</w:t>
      </w:r>
      <w:r w:rsidRPr="00F86FD5">
        <w:rPr>
          <w:u w:val="single"/>
        </w:rPr>
        <w:t xml:space="preserve"> over what they were under Obama</w:t>
      </w:r>
      <w:r w:rsidRPr="00F86FD5">
        <w:rPr>
          <w:sz w:val="16"/>
        </w:rPr>
        <w:t xml:space="preserve">. In all battlefields, he has loosened rules of engagement to allow the greater killing of civilians in American wars. Thousands have died in needlessly brutal operations in Iraq and Syria as a result of slackened targeting standards. </w:t>
      </w:r>
      <w:r w:rsidRPr="00F86FD5">
        <w:rPr>
          <w:u w:val="single"/>
        </w:rPr>
        <w:t xml:space="preserve">As commander-in-chief, </w:t>
      </w:r>
      <w:r w:rsidRPr="008D032B">
        <w:rPr>
          <w:highlight w:val="cyan"/>
          <w:u w:val="single"/>
        </w:rPr>
        <w:t>Trump has</w:t>
      </w:r>
      <w:r w:rsidRPr="00F86FD5">
        <w:rPr>
          <w:u w:val="single"/>
        </w:rPr>
        <w:t xml:space="preserve"> </w:t>
      </w:r>
      <w:r w:rsidRPr="008D032B">
        <w:rPr>
          <w:highlight w:val="cyan"/>
          <w:u w:val="single"/>
        </w:rPr>
        <w:t>gone out of his way to encourage war crimes a</w:t>
      </w:r>
      <w:r w:rsidRPr="00F86FD5">
        <w:rPr>
          <w:u w:val="single"/>
        </w:rPr>
        <w:t xml:space="preserve">nd even </w:t>
      </w:r>
      <w:r w:rsidRPr="008D032B">
        <w:rPr>
          <w:highlight w:val="cyan"/>
          <w:u w:val="single"/>
        </w:rPr>
        <w:t>celebrate those who commit them</w:t>
      </w:r>
      <w:r w:rsidRPr="00F86FD5">
        <w:rPr>
          <w:u w:val="single"/>
        </w:rPr>
        <w:t>. Harming innocent civilians is one issue, at least, where he has been keeping his campaign promise.</w:t>
      </w:r>
      <w:r>
        <w:rPr>
          <w:u w:val="single"/>
        </w:rPr>
        <w:t xml:space="preserve"> </w:t>
      </w:r>
      <w:r w:rsidRPr="00F86FD5">
        <w:rPr>
          <w:sz w:val="16"/>
        </w:rPr>
        <w:t xml:space="preserve">Trump’s foreign policy doesn’t get any better when you zoom out from the actual business of killing people. His administration has given an unprecedented blank check for unilateral Israeli land grabs in the Palestinian territories, setting the stage for institutionalized oppression unseen in the past seven decades of conflict. </w:t>
      </w:r>
      <w:r w:rsidRPr="008D032B">
        <w:rPr>
          <w:highlight w:val="cyan"/>
          <w:u w:val="single"/>
        </w:rPr>
        <w:t>Trump</w:t>
      </w:r>
      <w:r w:rsidRPr="00F86FD5">
        <w:rPr>
          <w:u w:val="single"/>
        </w:rPr>
        <w:t xml:space="preserve"> has </w:t>
      </w:r>
      <w:r w:rsidRPr="008D032B">
        <w:rPr>
          <w:highlight w:val="cyan"/>
          <w:u w:val="single"/>
        </w:rPr>
        <w:t>revoked</w:t>
      </w:r>
      <w:r w:rsidRPr="00F86FD5">
        <w:rPr>
          <w:u w:val="single"/>
        </w:rPr>
        <w:t xml:space="preserve"> arms control </w:t>
      </w:r>
      <w:r w:rsidRPr="008D032B">
        <w:rPr>
          <w:highlight w:val="cyan"/>
          <w:u w:val="single"/>
        </w:rPr>
        <w:t>treaties that</w:t>
      </w:r>
      <w:r w:rsidRPr="00F86FD5">
        <w:rPr>
          <w:u w:val="single"/>
        </w:rPr>
        <w:t xml:space="preserve"> form part of the hidden infrastructure </w:t>
      </w:r>
      <w:r w:rsidRPr="008D032B">
        <w:rPr>
          <w:highlight w:val="cyan"/>
          <w:u w:val="single"/>
        </w:rPr>
        <w:t>preven</w:t>
      </w:r>
      <w:r w:rsidRPr="00F86FD5">
        <w:rPr>
          <w:u w:val="single"/>
        </w:rPr>
        <w:t xml:space="preserve">ting the outbreak of </w:t>
      </w:r>
      <w:r w:rsidRPr="008D032B">
        <w:rPr>
          <w:highlight w:val="cyan"/>
          <w:u w:val="single"/>
        </w:rPr>
        <w:t>nuclear wars</w:t>
      </w:r>
      <w:r w:rsidRPr="00F86FD5">
        <w:rPr>
          <w:u w:val="single"/>
        </w:rPr>
        <w:t>. His retrograde approach to these agreements is setting the stage for the renewal of a Cold War-style arms race</w:t>
      </w:r>
      <w:r w:rsidRPr="00F86FD5">
        <w:rPr>
          <w:sz w:val="16"/>
        </w:rPr>
        <w:t xml:space="preserve">. Even a relatively small decision to remove restrictions on land mines will likely kill and maim innocents pointlessly for years to come. </w:t>
      </w:r>
      <w:r w:rsidRPr="00F86FD5">
        <w:rPr>
          <w:u w:val="single"/>
        </w:rPr>
        <w:t xml:space="preserve">But perhaps the single </w:t>
      </w:r>
      <w:r w:rsidRPr="008D032B">
        <w:rPr>
          <w:highlight w:val="cyan"/>
          <w:u w:val="single"/>
        </w:rPr>
        <w:t>most aggressive</w:t>
      </w:r>
      <w:r w:rsidRPr="00F86FD5">
        <w:rPr>
          <w:u w:val="single"/>
        </w:rPr>
        <w:t xml:space="preserve"> policy Trump </w:t>
      </w:r>
      <w:r w:rsidRPr="008D032B">
        <w:rPr>
          <w:highlight w:val="cyan"/>
          <w:u w:val="single"/>
        </w:rPr>
        <w:t>is</w:t>
      </w:r>
      <w:r w:rsidRPr="00F86FD5">
        <w:rPr>
          <w:u w:val="single"/>
        </w:rPr>
        <w:t xml:space="preserve"> still playing out is his approach toward </w:t>
      </w:r>
      <w:r w:rsidRPr="008D032B">
        <w:rPr>
          <w:highlight w:val="cyan"/>
          <w:u w:val="single"/>
        </w:rPr>
        <w:t>Iran</w:t>
      </w:r>
      <w:r w:rsidRPr="00F86FD5">
        <w:rPr>
          <w:sz w:val="16"/>
        </w:rPr>
        <w:t xml:space="preserve">. After tearing up the Obama-era nuclear agreement, which, whatever its shortcomings, was the most significant step to extricating the U.S. from its endless wars in the region, </w:t>
      </w:r>
      <w:r w:rsidRPr="008D032B">
        <w:rPr>
          <w:highlight w:val="cyan"/>
          <w:u w:val="single"/>
        </w:rPr>
        <w:t>Trump brought the two countries within inches of war</w:t>
      </w:r>
      <w:r w:rsidRPr="00F86FD5">
        <w:rPr>
          <w:u w:val="single"/>
        </w:rPr>
        <w:t xml:space="preserve"> this January after illegally assassinating an Iranian general in Iraq</w:t>
      </w:r>
      <w:r w:rsidRPr="00F86FD5">
        <w:rPr>
          <w:sz w:val="16"/>
        </w:rPr>
        <w:t xml:space="preserve">. Even more shockingly, the president has </w:t>
      </w:r>
      <w:r w:rsidRPr="008D032B">
        <w:rPr>
          <w:highlight w:val="cyan"/>
          <w:u w:val="single"/>
        </w:rPr>
        <w:t>maintained</w:t>
      </w:r>
      <w:r w:rsidRPr="00F86FD5">
        <w:rPr>
          <w:u w:val="single"/>
        </w:rPr>
        <w:t xml:space="preserve"> crushing </w:t>
      </w:r>
      <w:r w:rsidRPr="008D032B">
        <w:rPr>
          <w:highlight w:val="cyan"/>
          <w:u w:val="single"/>
        </w:rPr>
        <w:t>sanctions</w:t>
      </w:r>
      <w:r w:rsidRPr="00F86FD5">
        <w:rPr>
          <w:u w:val="single"/>
        </w:rPr>
        <w:t xml:space="preserve"> on that country </w:t>
      </w:r>
      <w:r w:rsidRPr="008D032B">
        <w:rPr>
          <w:highlight w:val="cyan"/>
          <w:u w:val="single"/>
        </w:rPr>
        <w:t>during</w:t>
      </w:r>
      <w:r w:rsidRPr="00F86FD5">
        <w:rPr>
          <w:u w:val="single"/>
        </w:rPr>
        <w:t xml:space="preserve"> the </w:t>
      </w:r>
      <w:r w:rsidRPr="008D032B">
        <w:rPr>
          <w:highlight w:val="cyan"/>
          <w:u w:val="single"/>
        </w:rPr>
        <w:t>Covid</w:t>
      </w:r>
      <w:r w:rsidRPr="00F86FD5">
        <w:rPr>
          <w:u w:val="single"/>
        </w:rPr>
        <w:t>-19 pandemic over the pleas of Iranian human rights activists,</w:t>
      </w:r>
      <w:r w:rsidRPr="00F86FD5">
        <w:rPr>
          <w:sz w:val="16"/>
        </w:rPr>
        <w:t xml:space="preserve"> Democratic senators, and former high-ranking world officials. A leaked Pentagon document reported in April said that these sanctions had “crippled” the Iranian health care system’s ability to respond to the disease, a development that has made even some hawkish anti-Iran figures queasy. The president’s Iran policy has already resulted in the deaths of innocent people. </w:t>
      </w:r>
      <w:r w:rsidRPr="00F86FD5">
        <w:rPr>
          <w:u w:val="single"/>
        </w:rPr>
        <w:t xml:space="preserve">In </w:t>
      </w:r>
      <w:r w:rsidRPr="008D032B">
        <w:rPr>
          <w:highlight w:val="cyan"/>
          <w:u w:val="single"/>
        </w:rPr>
        <w:t>a</w:t>
      </w:r>
      <w:r w:rsidRPr="00F86FD5">
        <w:rPr>
          <w:u w:val="single"/>
        </w:rPr>
        <w:t xml:space="preserve"> </w:t>
      </w:r>
      <w:r w:rsidRPr="008D032B">
        <w:rPr>
          <w:highlight w:val="cyan"/>
          <w:u w:val="single"/>
        </w:rPr>
        <w:t>second term, worse is almost assured</w:t>
      </w:r>
      <w:r w:rsidRPr="00F86FD5">
        <w:rPr>
          <w:u w:val="single"/>
        </w:rPr>
        <w:t>. On this issue alone, there is a staggering difference with even the most flawed Democratic position on this issue.</w:t>
      </w:r>
      <w:r w:rsidRPr="00F86FD5">
        <w:rPr>
          <w:sz w:val="16"/>
        </w:rPr>
        <w:t xml:space="preserve"> Anyone looking to express moral outrage over the suffering of civilians due to U.S. foreign policy need look no further than Iran today. “The risk of war with Iran is an issue where there is a huge partisan split,” said Stephen Wertheim, deputy director of research and policy at the Quincy Institute for Responsible Statecraft and author of the forthcoming book “Tomorrow, the World: The Birth of U.S. Global Supremacy.” “Trump has had many years to pivot from maximum pressure to dialogue and he has not done that with Iran, he has not selected advisers that would allow him to do that. The Democrats, on the other hand, started out as the party that supported the nuclear deal and are likely to try to return to it once in office.” Trump has periodically given hints that he favors some type of economic-nationalist retrenchment of American resources away from foreign conflicts. His thoughts on this issue have never been systematized in any clear way. But </w:t>
      </w:r>
      <w:r w:rsidRPr="00F86FD5">
        <w:rPr>
          <w:u w:val="single"/>
        </w:rPr>
        <w:t>his rhetoric has sometimes given those who hope for such a policy enough material to project an image onto him as an isolationist, despite daily accumulating evidence to the contrary. It has taken the Covid-19 pandemic and his response — blaming it almost entirely on China instead of using it to make the case for domestic retrenchment — to put the final lie to this claim.</w:t>
      </w:r>
      <w:r>
        <w:rPr>
          <w:u w:val="single"/>
        </w:rPr>
        <w:t xml:space="preserve"> </w:t>
      </w:r>
      <w:r w:rsidRPr="00F86FD5">
        <w:rPr>
          <w:sz w:val="16"/>
        </w:rPr>
        <w:t xml:space="preserve">“If Trump were an isolationist, if he were in favor of ‘Fortress America,’ he would be focused right now on building defenses in America against future pandemics,” said Wertheim. “That is not what we are seeing. The Democratic Party has also been historically invested in the dubious goal of U.S. global primacy. Unlike in the GOP, however, there seems to be a meaningful constituency growing against the hawkishness of previous decades, at least on some important issues. The nuclear deal negotiated by the Democrats in particular was the most significant step taken to extricate the U.S. from the cycle of endless war in the Middle East. In general, though deeply flawed and deserving harsh criticism, the Democratic Party consensus is still less hawkish than Trump’s, who has served as an empty cipher for the most unhinged extremists in Washington, D.C. “Retrenchment in some fashion is the direction the U.S. should be heading, and the public debate reflects that,” said Wertheim, who is a critic of the so-called blob foreign policy consensus in both parties. “No one in the Democratic primaries was trying to sound more hawkish on foreign policy; it was all a contest to say who was going to end endless wars. Regardless of what happens, this is how the debate is being framed now.” THE MOST DAMNING indictment of the status quo that preceded Trump is that it ultimately gave rise to his presidency. The proposition of simply returning back to those days and calling it a job well done is untenable. But when it comes to the question of a second Trump term, if there is a lesson we can take from history, including recent history, it’s that even when things are bad, they can still become much, much worse without </w:t>
      </w:r>
      <w:r w:rsidRPr="00F86FD5">
        <w:rPr>
          <w:sz w:val="16"/>
        </w:rPr>
        <w:lastRenderedPageBreak/>
        <w:t xml:space="preserve">getting better again. The “accelerationist” dream of tearing things down so that something better just might be built in its place is a folly that sacrifices the weakest among us for uncertain gains. Unless you have great personal wealth and are benefiting from Trump’s eye-watering tax cuts on the rich, there will not be any safe haven from what a second term will mean. Electoral politics are not the sum total of political engagement, of course. Mutual aid and local democracy can flourish without getting involved in the dispiriting business of national elections. For anyone who cares about large structural issues like climate change and foreign policy, however, it’s worth considering how </w:t>
      </w:r>
      <w:r w:rsidRPr="00F86FD5">
        <w:rPr>
          <w:u w:val="single"/>
        </w:rPr>
        <w:t xml:space="preserve">a second Trump term would preclude even a long-term future that is progressive in any sense. From a strategic perspective is also political capital in appearing to be on the right side of history at a pivotal moment. </w:t>
      </w:r>
      <w:r w:rsidRPr="008D032B">
        <w:rPr>
          <w:highlight w:val="cyan"/>
          <w:u w:val="single"/>
        </w:rPr>
        <w:t>If Trump does</w:t>
      </w:r>
      <w:r w:rsidRPr="00F86FD5">
        <w:rPr>
          <w:u w:val="single"/>
        </w:rPr>
        <w:t xml:space="preserve"> overcome the pandemic to </w:t>
      </w:r>
      <w:r w:rsidRPr="008D032B">
        <w:rPr>
          <w:highlight w:val="cyan"/>
          <w:u w:val="single"/>
        </w:rPr>
        <w:t>win the election</w:t>
      </w:r>
      <w:r w:rsidRPr="00F86FD5">
        <w:rPr>
          <w:u w:val="single"/>
        </w:rPr>
        <w:t xml:space="preserve"> and, as would be likely, </w:t>
      </w:r>
      <w:r w:rsidRPr="008D032B">
        <w:rPr>
          <w:highlight w:val="cyan"/>
          <w:u w:val="single"/>
        </w:rPr>
        <w:t>takes the world further</w:t>
      </w:r>
      <w:r w:rsidRPr="00F86FD5">
        <w:rPr>
          <w:u w:val="single"/>
        </w:rPr>
        <w:t xml:space="preserve"> </w:t>
      </w:r>
      <w:r w:rsidRPr="008D032B">
        <w:rPr>
          <w:highlight w:val="cyan"/>
          <w:u w:val="single"/>
        </w:rPr>
        <w:t>down the path of ruin</w:t>
      </w:r>
      <w:r w:rsidRPr="00F86FD5">
        <w:rPr>
          <w:u w:val="single"/>
        </w:rPr>
        <w:t>, amid the pain that ensues it would be good for progressives to look like they had done everything in their power to stop him</w:t>
      </w:r>
    </w:p>
    <w:p w14:paraId="44F95FE7" w14:textId="77777777" w:rsidR="0069518D" w:rsidRDefault="0069518D" w:rsidP="0069518D">
      <w:pPr>
        <w:rPr>
          <w:rFonts w:asciiTheme="minorHAnsi" w:eastAsiaTheme="majorEastAsia" w:hAnsiTheme="minorHAnsi" w:cstheme="minorHAnsi"/>
          <w:b/>
          <w:iCs/>
          <w:color w:val="000000" w:themeColor="text1"/>
          <w:sz w:val="20"/>
          <w:szCs w:val="20"/>
        </w:rPr>
      </w:pPr>
    </w:p>
    <w:p w14:paraId="2DE0F6A3" w14:textId="77777777" w:rsidR="0069518D" w:rsidRPr="0010516F" w:rsidRDefault="0069518D" w:rsidP="0069518D">
      <w:pPr>
        <w:pStyle w:val="Heading4"/>
      </w:pPr>
      <w:r>
        <w:t>Trump second term decks courts, locks in warming which spills up internationally</w:t>
      </w:r>
    </w:p>
    <w:p w14:paraId="2A629D43" w14:textId="77777777" w:rsidR="0069518D" w:rsidRDefault="0069518D" w:rsidP="0069518D">
      <w:pPr>
        <w:rPr>
          <w:sz w:val="16"/>
        </w:rPr>
      </w:pPr>
      <w:proofErr w:type="spellStart"/>
      <w:r w:rsidRPr="00A11337">
        <w:rPr>
          <w:rStyle w:val="Style13ptBold"/>
        </w:rPr>
        <w:t>Joselow</w:t>
      </w:r>
      <w:proofErr w:type="spellEnd"/>
      <w:r w:rsidRPr="00A11337">
        <w:rPr>
          <w:rStyle w:val="Style13ptBold"/>
        </w:rPr>
        <w:t xml:space="preserve"> </w:t>
      </w:r>
      <w:r>
        <w:rPr>
          <w:rStyle w:val="Style13ptBold"/>
        </w:rPr>
        <w:t xml:space="preserve">and </w:t>
      </w:r>
      <w:r w:rsidRPr="00A11337">
        <w:rPr>
          <w:rStyle w:val="Style13ptBold"/>
        </w:rPr>
        <w:t>Aton 19</w:t>
      </w:r>
      <w:r w:rsidRPr="00A11337">
        <w:rPr>
          <w:sz w:val="16"/>
        </w:rPr>
        <w:t xml:space="preserve">(Maxine </w:t>
      </w:r>
      <w:proofErr w:type="spellStart"/>
      <w:r w:rsidRPr="00A11337">
        <w:rPr>
          <w:sz w:val="16"/>
        </w:rPr>
        <w:t>Joselow</w:t>
      </w:r>
      <w:proofErr w:type="spellEnd"/>
      <w:r w:rsidRPr="00A11337">
        <w:rPr>
          <w:sz w:val="16"/>
        </w:rPr>
        <w:t xml:space="preserve"> and Adam Aton, </w:t>
      </w:r>
      <w:r>
        <w:rPr>
          <w:sz w:val="16"/>
        </w:rPr>
        <w:t>degree from Brown, climate change reporter for E&amp;E news</w:t>
      </w:r>
      <w:r w:rsidRPr="00A11337">
        <w:rPr>
          <w:sz w:val="16"/>
        </w:rPr>
        <w:t xml:space="preserve">, "POLITICS: Would Trump's reelection lead to climate catastrophe?", </w:t>
      </w:r>
      <w:r>
        <w:rPr>
          <w:sz w:val="16"/>
        </w:rPr>
        <w:t>E&amp;E News</w:t>
      </w:r>
      <w:r w:rsidRPr="00A11337">
        <w:rPr>
          <w:sz w:val="16"/>
        </w:rPr>
        <w:t>, 11-27-2019, https://www.eenews.net/stories/1061655729, AEN)</w:t>
      </w:r>
    </w:p>
    <w:p w14:paraId="2437E936" w14:textId="77777777" w:rsidR="0069518D" w:rsidRPr="00196F70" w:rsidRDefault="0069518D" w:rsidP="0069518D">
      <w:pPr>
        <w:rPr>
          <w:sz w:val="14"/>
        </w:rPr>
      </w:pPr>
      <w:r w:rsidRPr="00196F70">
        <w:rPr>
          <w:sz w:val="14"/>
        </w:rPr>
        <w:t>Ask environmental experts what would happen to the global climate fight if President Trump were reelected, and the answer is often the same. "God help us all," said David Hayes, executive director of the State Energy &amp; Environmental Impact Center at the New York University School of Law. "</w:t>
      </w:r>
      <w:r w:rsidRPr="008049BE">
        <w:rPr>
          <w:rStyle w:val="StyleUnderline"/>
        </w:rPr>
        <w:t>A second term would be a disaster in general,"</w:t>
      </w:r>
      <w:r w:rsidRPr="00196F70">
        <w:rPr>
          <w:sz w:val="14"/>
        </w:rPr>
        <w:t xml:space="preserve"> said Dominick </w:t>
      </w:r>
      <w:proofErr w:type="spellStart"/>
      <w:r w:rsidRPr="00196F70">
        <w:rPr>
          <w:sz w:val="14"/>
        </w:rPr>
        <w:t>DellaSala</w:t>
      </w:r>
      <w:proofErr w:type="spellEnd"/>
      <w:r w:rsidRPr="00196F70">
        <w:rPr>
          <w:sz w:val="14"/>
        </w:rPr>
        <w:t xml:space="preserve">, president and chief scientist of the Geos Institute. </w:t>
      </w:r>
      <w:r w:rsidRPr="008049BE">
        <w:rPr>
          <w:rStyle w:val="StyleUnderline"/>
        </w:rPr>
        <w:t>"It will not be good," said Andrew Light, who served as a senior adviser on climate change under former President Obama</w:t>
      </w:r>
      <w:r w:rsidRPr="00196F70">
        <w:rPr>
          <w:sz w:val="14"/>
        </w:rPr>
        <w:t xml:space="preserve">. </w:t>
      </w:r>
      <w:r w:rsidRPr="008049BE">
        <w:rPr>
          <w:rStyle w:val="StyleUnderline"/>
        </w:rPr>
        <w:t>Their</w:t>
      </w:r>
      <w:r w:rsidRPr="00196F70">
        <w:rPr>
          <w:sz w:val="14"/>
        </w:rPr>
        <w:t xml:space="preserve"> grim </w:t>
      </w:r>
      <w:r w:rsidRPr="008049BE">
        <w:rPr>
          <w:rStyle w:val="StyleUnderline"/>
        </w:rPr>
        <w:t>outlook reflects</w:t>
      </w:r>
      <w:r w:rsidRPr="00196F70">
        <w:rPr>
          <w:sz w:val="14"/>
        </w:rPr>
        <w:t xml:space="preserve"> broad </w:t>
      </w:r>
      <w:r w:rsidRPr="008049BE">
        <w:rPr>
          <w:rStyle w:val="StyleUnderline"/>
        </w:rPr>
        <w:t xml:space="preserve">concern about the intersection of Trump's reelection and the planetary battle against climate change. A big reason is time. A second Trump term </w:t>
      </w:r>
      <w:r w:rsidRPr="00196F70">
        <w:rPr>
          <w:sz w:val="14"/>
        </w:rPr>
        <w:t xml:space="preserve">— ending in January 2025 — </w:t>
      </w:r>
      <w:r w:rsidRPr="008049BE">
        <w:rPr>
          <w:rStyle w:val="StyleUnderline"/>
        </w:rPr>
        <w:t>would overlap with a shrinking window to avert the worst impacts of global warming, including loss of sea ice, more intense heat waves and accelerated sea-level rise</w:t>
      </w:r>
      <w:r w:rsidRPr="00196F70">
        <w:rPr>
          <w:sz w:val="14"/>
        </w:rPr>
        <w:t xml:space="preserve">. The Intergovernmental Panel on Climate Change put a fine point on these warnings last year, calling for a dramatic 50% cut in greenhouse gas emissions by 2050. But progress has been slow. </w:t>
      </w:r>
      <w:r w:rsidRPr="00196F70">
        <w:rPr>
          <w:rStyle w:val="StyleUnderline"/>
        </w:rPr>
        <w:t xml:space="preserve">Atmospheric carbon just hit a new record of 407.8 parts per million, </w:t>
      </w:r>
      <w:r w:rsidRPr="00196F70">
        <w:rPr>
          <w:sz w:val="14"/>
        </w:rPr>
        <w:t xml:space="preserve">and the United Nations yesterday announced that </w:t>
      </w:r>
      <w:r w:rsidRPr="00196F70">
        <w:rPr>
          <w:rStyle w:val="StyleUnderline"/>
        </w:rPr>
        <w:t>global temperatures are on track to rise by as much as 3.9 degrees Celsius by the end of the century</w:t>
      </w:r>
      <w:r w:rsidRPr="00196F70">
        <w:rPr>
          <w:sz w:val="14"/>
        </w:rPr>
        <w:t xml:space="preserve"> (</w:t>
      </w:r>
      <w:proofErr w:type="spellStart"/>
      <w:r w:rsidRPr="00196F70">
        <w:rPr>
          <w:sz w:val="14"/>
        </w:rPr>
        <w:t>Climatewire</w:t>
      </w:r>
      <w:proofErr w:type="spellEnd"/>
      <w:r w:rsidRPr="00196F70">
        <w:rPr>
          <w:sz w:val="14"/>
        </w:rPr>
        <w:t>, Nov. 26</w:t>
      </w:r>
      <w:r w:rsidRPr="00196F70">
        <w:rPr>
          <w:rStyle w:val="StyleUnderline"/>
        </w:rPr>
        <w:t>). "Every year of delay beyond 2020 brings a need for faster cuts, which become increasingly expensive, unlikely and impractical,"</w:t>
      </w:r>
      <w:r w:rsidRPr="00196F70">
        <w:rPr>
          <w:sz w:val="14"/>
        </w:rPr>
        <w:t xml:space="preserve"> the U.N. report said. </w:t>
      </w:r>
      <w:proofErr w:type="gramStart"/>
      <w:r w:rsidRPr="00196F70">
        <w:rPr>
          <w:sz w:val="14"/>
        </w:rPr>
        <w:t>So</w:t>
      </w:r>
      <w:proofErr w:type="gramEnd"/>
      <w:r w:rsidRPr="00196F70">
        <w:rPr>
          <w:sz w:val="14"/>
        </w:rPr>
        <w:t xml:space="preserve"> </w:t>
      </w:r>
      <w:r w:rsidRPr="00196F70">
        <w:rPr>
          <w:rStyle w:val="StyleUnderline"/>
        </w:rPr>
        <w:t>what, exactly, would a Trump win in 2020 mean for climate change</w:t>
      </w:r>
      <w:r w:rsidRPr="00196F70">
        <w:rPr>
          <w:sz w:val="14"/>
        </w:rPr>
        <w:t xml:space="preserve"> </w:t>
      </w:r>
      <w:r w:rsidRPr="00196F70">
        <w:rPr>
          <w:rStyle w:val="StyleUnderline"/>
        </w:rPr>
        <w:t>and emissions</w:t>
      </w:r>
      <w:r w:rsidRPr="00196F70">
        <w:rPr>
          <w:sz w:val="14"/>
        </w:rPr>
        <w:t xml:space="preserve">? Would it put the planet on a path toward irreversible climate change or just slow the pace of progress? To find out, E&amp;E News spoke with nine experts on climate policy at both the domestic and international levels. </w:t>
      </w:r>
      <w:r w:rsidRPr="00196F70">
        <w:rPr>
          <w:rStyle w:val="StyleUnderline"/>
        </w:rPr>
        <w:t>Experts generally agreed that Trump's reelection could lock in some of his most drastic rollbacks of environmental regulations,</w:t>
      </w:r>
      <w:r w:rsidRPr="00196F70">
        <w:rPr>
          <w:sz w:val="14"/>
        </w:rPr>
        <w:t xml:space="preserve"> which so far have been tied up in the courts. </w:t>
      </w:r>
      <w:r w:rsidRPr="00196F70">
        <w:rPr>
          <w:rStyle w:val="StyleUnderline"/>
        </w:rPr>
        <w:t>It could also encourage other major emitters like China and India to walk away from their own climate commitments</w:t>
      </w:r>
      <w:r w:rsidRPr="00196F70">
        <w:rPr>
          <w:sz w:val="14"/>
        </w:rPr>
        <w:t xml:space="preserve">. Still, experts cautioned that there are some big question marks when it comes to how much Trump could accomplish. They noted that many of his regulatory rollbacks have been struck down by the courts, while international markets are moving in the direction of clean energy regardless of U.S. federal policy. The fossil fuel industry, meanwhile, struck a tone of self-assurance at the prospect of a Trump win. "It's important, but we survived eight years of Obama — we'll survive four or eight years of Trump," said Kathleen </w:t>
      </w:r>
      <w:proofErr w:type="spellStart"/>
      <w:r w:rsidRPr="00196F70">
        <w:rPr>
          <w:sz w:val="14"/>
        </w:rPr>
        <w:t>Sgamma</w:t>
      </w:r>
      <w:proofErr w:type="spellEnd"/>
      <w:r w:rsidRPr="00196F70">
        <w:rPr>
          <w:sz w:val="14"/>
        </w:rPr>
        <w:t>, president of the Western Energy Alliance. Regulatory rollbacks Since taking office</w:t>
      </w:r>
      <w:r w:rsidRPr="00196F70">
        <w:rPr>
          <w:rStyle w:val="StyleUnderline"/>
        </w:rPr>
        <w:t>, Trump has moved to dismantle a host of regulations aimed at curbing planet-warming emissions from power plants, pipelines and cars. First came the repeal of the Clean Power Plan, Obama's signature effort to reduce pollution from coal-fired power plants. Then came the proposed rollback of clean car standards, Obama's landmark attempt to curb emissions from automobile tailpipes. In addition to carbon dioxide, Trump has sought to ease restrictions on methane, another potent greenhouse gas. His administration has proposed eliminating all federal regulation of methane emissions from both new and existing sources in the oil and gas industry.</w:t>
      </w:r>
      <w:r w:rsidRPr="00196F70">
        <w:rPr>
          <w:sz w:val="14"/>
        </w:rPr>
        <w:t xml:space="preserve"> </w:t>
      </w:r>
      <w:r w:rsidRPr="00196F70">
        <w:rPr>
          <w:rStyle w:val="StyleUnderline"/>
        </w:rPr>
        <w:t>Many of these major rollbacks have been delayed or tied up in litigation. That means they probably won't take effect unless Trump is reelected to a second term.</w:t>
      </w:r>
      <w:r w:rsidRPr="00196F70">
        <w:rPr>
          <w:sz w:val="14"/>
        </w:rPr>
        <w:t xml:space="preserve"> "Every rulemaking is being followed with litigation," </w:t>
      </w:r>
      <w:proofErr w:type="spellStart"/>
      <w:r w:rsidRPr="00196F70">
        <w:rPr>
          <w:sz w:val="14"/>
        </w:rPr>
        <w:t>Sgamma</w:t>
      </w:r>
      <w:proofErr w:type="spellEnd"/>
      <w:r w:rsidRPr="00196F70">
        <w:rPr>
          <w:sz w:val="14"/>
        </w:rPr>
        <w:t xml:space="preserve"> said. "Really, to get them all done, they need another term," she added. "We'll see which ones just don't make it over the line." A recent Rhodium Group analysis looked at what would happen to carbon dioxide emissions if all of Trump's major environmental rollbacks took effect in his second term. It found that CO2 emissions would soar by 1.9 to 3.1 gigatons cumulatively from now through 2035. The climate impact of that </w:t>
      </w:r>
      <w:r w:rsidRPr="00196F70">
        <w:rPr>
          <w:sz w:val="14"/>
        </w:rPr>
        <w:lastRenderedPageBreak/>
        <w:t>increase cannot be overstated, said Hannah Pitt, an analyst at the Rhodium Group and the author of the analysis. "That's more than the annual emissions of 70% of countries on Earth combined," Pitt said. "</w:t>
      </w:r>
      <w:proofErr w:type="gramStart"/>
      <w:r w:rsidRPr="00196F70">
        <w:rPr>
          <w:sz w:val="14"/>
        </w:rPr>
        <w:t>So</w:t>
      </w:r>
      <w:proofErr w:type="gramEnd"/>
      <w:r w:rsidRPr="00196F70">
        <w:rPr>
          <w:sz w:val="14"/>
        </w:rPr>
        <w:t xml:space="preserve"> it's a lot of emissions." Put another way, pumping up to 4.2 gigatons of CO2 into the atmosphere would take the world closer to a temperature increase of 1.5 degrees Celsius, a point at which irreversible climate change could be locked in. In a report released yesterday, the U.N. Environment </w:t>
      </w:r>
      <w:proofErr w:type="spellStart"/>
      <w:r w:rsidRPr="00196F70">
        <w:rPr>
          <w:sz w:val="14"/>
        </w:rPr>
        <w:t>Programme</w:t>
      </w:r>
      <w:proofErr w:type="spellEnd"/>
      <w:r w:rsidRPr="00196F70">
        <w:rPr>
          <w:sz w:val="14"/>
        </w:rPr>
        <w:t xml:space="preserve"> warned that preventing a 1.5-degree scenario would require reducing annual CO2 emissions by 15 gigatons in 2030. Still, it's not guaranteed that all of Trump's environmental rollbacks would survive legal challenges, said Hayes, who served as the Interior Department's top lawyer and deputy secretary under the Clinton and Obama administrations. Hayes noted that courts have struck down several of Trump's rollbacks so far, in some cases issuing sharp rebukes to agencies. "The lawyer in me is happy to put on the gladiator outfit and go to war in the courts, because there are glaring defects in all of these major rollbacks," he said. "And the courts have not been kind to the administration, nor should they be." In the states </w:t>
      </w:r>
      <w:r w:rsidRPr="00196F70">
        <w:rPr>
          <w:rStyle w:val="StyleUnderline"/>
        </w:rPr>
        <w:t xml:space="preserve">Not all of Trump's environmental influence comes from sweeping federal policy. He's also trying to curtail liberal states' authority, fulfill red-state wish lists and boost fossil fuel development across the country. In southern Alaska, he's clearing the way for new roads and old-growth logging in the </w:t>
      </w:r>
      <w:proofErr w:type="spellStart"/>
      <w:r w:rsidRPr="00196F70">
        <w:rPr>
          <w:rStyle w:val="StyleUnderline"/>
        </w:rPr>
        <w:t>Tongass</w:t>
      </w:r>
      <w:proofErr w:type="spellEnd"/>
      <w:r w:rsidRPr="00196F70">
        <w:rPr>
          <w:rStyle w:val="StyleUnderline"/>
        </w:rPr>
        <w:t xml:space="preserve"> National Forest, the biggest carbon sink in the United States. Along the coasts, he's moved to bring offshore drilling to virgin shorelines while throwing up extra hurdles for offshore wind farms. In the Arctic, he's opened a wildlife refuge to oil derricks and moved to expand drilling in other remote wilderness areas. In rural areas where wildfires burn, Trump is personally encouraging logging while loosening environmental reviews for timber companies. And in California, he's trying to block the progressive state's authority to issue stringent clean car standards and promulgate a cap-and-trade program with Quebec. Those actions are big on their own, but they also encourage red states to follow suit with their own extractive policies, </w:t>
      </w:r>
      <w:proofErr w:type="spellStart"/>
      <w:r w:rsidRPr="00196F70">
        <w:rPr>
          <w:sz w:val="14"/>
        </w:rPr>
        <w:t>DellaSala</w:t>
      </w:r>
      <w:proofErr w:type="spellEnd"/>
      <w:r w:rsidRPr="00196F70">
        <w:rPr>
          <w:sz w:val="14"/>
        </w:rPr>
        <w:t xml:space="preserve"> said. Utah, for example, is trying to copy the deregulation of the </w:t>
      </w:r>
      <w:proofErr w:type="spellStart"/>
      <w:r w:rsidRPr="00196F70">
        <w:rPr>
          <w:sz w:val="14"/>
        </w:rPr>
        <w:t>Tongass</w:t>
      </w:r>
      <w:proofErr w:type="spellEnd"/>
      <w:r w:rsidRPr="00196F70">
        <w:rPr>
          <w:sz w:val="14"/>
        </w:rPr>
        <w:t xml:space="preserve">. Pitt, the Rhodium Group analyst, said she's been alarmed by "the extent to which [Trump] is willing to go after California and its authority. It seems to go beyond just dismantling Obama's policies." Pitt said there may be "other state-level policies that he could make more challenging for the states to implement," citing California and Washington state's programs to phase out hydrofluorocarbons as well as the Regional Greenhouse Gas Initiative, the Northeast's cap-and-trade program for the power sector. Paris withdrawal Meanwhile, </w:t>
      </w:r>
      <w:r w:rsidRPr="00196F70">
        <w:rPr>
          <w:rStyle w:val="StyleUnderline"/>
        </w:rPr>
        <w:t xml:space="preserve">on the international stage, Trump has promised to withdraw the United States from the Paris Agreement on climate change. Under the rules of the agreement, the soonest the United States could formally exit is Nov. 4, 2020 — one day after the presidential election. </w:t>
      </w:r>
      <w:r w:rsidRPr="00196F70">
        <w:rPr>
          <w:sz w:val="14"/>
        </w:rPr>
        <w:t xml:space="preserve">The good news for climate advocates is that a robust coalition of states, cities and businesses has still pledged to honor the agreement under the slogan "We Are Still In." Together, that coalition represents more than 60% of the U.S. population, providing a strong counterpunch to Trump's withdrawal, said Light, the former climate adviser to Obama. "If you took all these entities together, it's over 4,000 states, cities and businesses. If they were their own country, it would be the second-largest economy in the world," said Light, who also serves as a senior fellow at the World Resources Institute. Yet </w:t>
      </w:r>
      <w:r w:rsidRPr="00196F70">
        <w:rPr>
          <w:rStyle w:val="StyleUnderline"/>
        </w:rPr>
        <w:t xml:space="preserve">the coalition will only get the United States to a 17% reduction in emissions by 2025, </w:t>
      </w:r>
      <w:r w:rsidRPr="00196F70">
        <w:rPr>
          <w:sz w:val="14"/>
        </w:rPr>
        <w:t xml:space="preserve">according to projections from the World Resources Institute. </w:t>
      </w:r>
      <w:r w:rsidRPr="00196F70">
        <w:rPr>
          <w:rStyle w:val="StyleUnderline"/>
        </w:rPr>
        <w:t>The original U.S. pledge under the Paris Agreement was a 26% to 28%</w:t>
      </w:r>
      <w:r w:rsidRPr="00196F70">
        <w:rPr>
          <w:sz w:val="14"/>
        </w:rPr>
        <w:t xml:space="preserve"> reduction by that year. With regard to other countries, </w:t>
      </w:r>
      <w:r w:rsidRPr="00196F70">
        <w:rPr>
          <w:rStyle w:val="StyleUnderline"/>
        </w:rPr>
        <w:t xml:space="preserve">a U.S. exit from Paris could send a signal to big emitters like China and India that it's acceptable to continue investing in new coal plants and other fossil fuel infrastructure, </w:t>
      </w:r>
      <w:r w:rsidRPr="00196F70">
        <w:rPr>
          <w:sz w:val="14"/>
        </w:rPr>
        <w:t xml:space="preserve">said Alden Meyer, director of strategy and policy at the Union of Concerned Scientists. "There are obviously forces in those countries that have an interest in continuing fossil fuel production," Meyer said. "And they would make use of the U.S. being out of Paris as an argument for why their countries shouldn't do more." Peter Erickson, a senior scientist at the Stockholm Environment Institute, said </w:t>
      </w:r>
      <w:r w:rsidRPr="00196F70">
        <w:rPr>
          <w:rStyle w:val="StyleUnderline"/>
        </w:rPr>
        <w:t>U.S. withdrawal from Paris — coupled with four more years of Trump's "energy dominance" agenda — would send the wrong signal to the rest of the world about fossil fuels. "For the U.S. to be the world's top fossil fuel producer — top oil producer, top gas producer and expanding — that undermines, unequivocally, global progress on climate,"</w:t>
      </w:r>
      <w:r w:rsidRPr="00196F70">
        <w:rPr>
          <w:sz w:val="14"/>
        </w:rPr>
        <w:t xml:space="preserve"> Erickson said. "It essentially floods the market with fossil fuels at a time when we need to be going in the other direction. And that matters for prices [and] for markets," he said. At the same time, though, other countries recognize that the markets are inexorably moving toward clean energy. The cost of renewables like wind and solar has declined dramatically in recent years, while electric vehicle batteries have become more affordable. A U.S. exit from Paris "really wouldn't change the interest of countries in trying to benefit from the clean energy economy," Meyer said. "China has made no bones about wanting to dominate markets for electric vehicles and other clean energy technologies," he said. "Those interests don't change with who's in the White House</w:t>
      </w:r>
      <w:r w:rsidRPr="00196F70">
        <w:rPr>
          <w:rStyle w:val="StyleUnderline"/>
        </w:rPr>
        <w:t xml:space="preserve">." Institutional changes The Trump administration's most lasting policies might be personnel. The judiciary has been filled with conservative judges, </w:t>
      </w:r>
      <w:r w:rsidRPr="00196F70">
        <w:rPr>
          <w:sz w:val="14"/>
        </w:rPr>
        <w:t xml:space="preserve">while agencies have been hollowed out of scientists, economists and the other bureaucrats who make the government work. </w:t>
      </w:r>
      <w:r w:rsidRPr="00196F70">
        <w:rPr>
          <w:rStyle w:val="StyleUnderline"/>
        </w:rPr>
        <w:t>Trump has elevated to the federal bench more than 150 judges, including at least 44 appellate judges, approaching the same number Obama got confirmed over both his terms. Supreme Court Justices Neil Gorsuch and Brett Kavanaugh are emblematic of those whom Trump is elevating to the bench —</w:t>
      </w:r>
      <w:r w:rsidRPr="00196F70">
        <w:rPr>
          <w:sz w:val="14"/>
        </w:rPr>
        <w:t xml:space="preserve"> in ideology as well as age</w:t>
      </w:r>
      <w:r w:rsidRPr="00196F70">
        <w:rPr>
          <w:rStyle w:val="StyleUnderline"/>
        </w:rPr>
        <w:t xml:space="preserve">. His circuit court nominees have an average age below 50, meaning Trump has already changed one branch of government for a generation. That progress likely would slow in </w:t>
      </w:r>
      <w:r w:rsidRPr="00196F70">
        <w:rPr>
          <w:rStyle w:val="StyleUnderline"/>
        </w:rPr>
        <w:lastRenderedPageBreak/>
        <w:t>Trump's second term.</w:t>
      </w:r>
      <w:r w:rsidRPr="00196F70">
        <w:rPr>
          <w:sz w:val="14"/>
        </w:rPr>
        <w:t xml:space="preserve"> Trump benefited from more than 100 federal judicial vacancies at the beginning of his term, part of Senate Republicans' plan to minimize Obama's influence. </w:t>
      </w:r>
      <w:r w:rsidRPr="00196F70">
        <w:rPr>
          <w:rStyle w:val="StyleUnderline"/>
        </w:rPr>
        <w:t>But the recent health problems of Justice Ruth Bader Ginsberg raise the possibility that Trump could nominate at least one more justice to the high court. A 6-3 conservative majority on the Supreme Court could tempt anti-climate groups to try overturning Massachusetts v. EPA</w:t>
      </w:r>
      <w:r w:rsidRPr="00196F70">
        <w:rPr>
          <w:sz w:val="14"/>
        </w:rPr>
        <w:t>, the landmark decision that put EPA on the hook for regulating carbon dioxide as a pollutant. At the agencies</w:t>
      </w:r>
      <w:r w:rsidRPr="00196F70">
        <w:rPr>
          <w:rStyle w:val="StyleUnderline"/>
        </w:rPr>
        <w:t xml:space="preserve">, Trump would begin his second term on a better footing than his first. </w:t>
      </w:r>
      <w:r w:rsidRPr="00196F70">
        <w:rPr>
          <w:sz w:val="14"/>
        </w:rPr>
        <w:t xml:space="preserve">The biggest difference would be his Cabinet. Some conservatives grew frustrated with the scandals and the false starts of Scott Pruitt and Ryan Zinke, Trump's first EPA administrator and Interior secretary, respectively. Trump likely would begin his second term with his current team of Andrew Wheeler heading EPA, David Bernhardt in charge of Interior and Dan </w:t>
      </w:r>
      <w:proofErr w:type="spellStart"/>
      <w:r w:rsidRPr="00196F70">
        <w:rPr>
          <w:sz w:val="14"/>
        </w:rPr>
        <w:t>Brouillette</w:t>
      </w:r>
      <w:proofErr w:type="spellEnd"/>
      <w:r w:rsidRPr="00196F70">
        <w:rPr>
          <w:sz w:val="14"/>
        </w:rPr>
        <w:t xml:space="preserve"> at Energy. Each of those men is regarded as an effective operator who avoids — or at least minimizes — the distractions that plagued Trump's first two years. "I think it will be less dramatic but more effective," said Alex Flint, executive director of the Alliance for Market Solutions. Meanwhile, the administration has started moving agencies like the Bureau of Land Management out of Washington, D.C. — part of what acting White House chief of staff Mick Mulvaney has described as an effort to get rid of federal workers. That follows years of federal scientists complaining about political meddling in their climate research. Many of them have left their posts during Trump's first term, contributing to a "brain drain" across agencies. These are the folks who are in the trenches crafting and implementing climate policy, Erickson said. Their departure weakens the capacity of Trump's successor to reverse his policies. "There's still loyal public servants clinging on in many of these institutions," he said. "But can they survive another four years of Trump? I really don't know."</w:t>
      </w:r>
    </w:p>
    <w:p w14:paraId="0FFA763E" w14:textId="77777777" w:rsidR="0069518D" w:rsidRDefault="0069518D" w:rsidP="0069518D">
      <w:pPr>
        <w:rPr>
          <w:sz w:val="16"/>
        </w:rPr>
      </w:pPr>
    </w:p>
    <w:p w14:paraId="1696CFCA" w14:textId="77777777" w:rsidR="0069518D" w:rsidRDefault="0069518D" w:rsidP="0069518D">
      <w:pPr>
        <w:pStyle w:val="Heading4"/>
      </w:pPr>
      <w:r>
        <w:t>Paris hangs in the balance</w:t>
      </w:r>
    </w:p>
    <w:p w14:paraId="32AE32C1" w14:textId="77777777" w:rsidR="0069518D" w:rsidRDefault="0069518D" w:rsidP="0069518D">
      <w:r w:rsidRPr="0010516F">
        <w:rPr>
          <w:rStyle w:val="Style13ptBold"/>
        </w:rPr>
        <w:t>Collins 20</w:t>
      </w:r>
      <w:r>
        <w:t>(Leigh Collins</w:t>
      </w:r>
      <w:r w:rsidRPr="0010516F">
        <w:t>,</w:t>
      </w:r>
      <w:r>
        <w:t xml:space="preserve"> </w:t>
      </w:r>
      <w:proofErr w:type="gramStart"/>
      <w:r>
        <w:t>Managing</w:t>
      </w:r>
      <w:proofErr w:type="gramEnd"/>
      <w:r>
        <w:t xml:space="preserve"> editor at Recharge Magazine,</w:t>
      </w:r>
      <w:r w:rsidRPr="0010516F">
        <w:t xml:space="preserve"> "Second Trump term would kill chances of world keeping climate change to 2°C, say scientists", Recharge, 5-28-2020, https://www.rechargenews.com/transition/second-trump-term-would-kill-chances-of-world-keeping-climate-change-to-2-c-say-scientists/2-1-817609, AEN)</w:t>
      </w:r>
    </w:p>
    <w:p w14:paraId="5FDDDCB2" w14:textId="77777777" w:rsidR="0069518D" w:rsidRPr="008B5B88" w:rsidRDefault="0069518D" w:rsidP="0069518D">
      <w:pPr>
        <w:rPr>
          <w:rStyle w:val="StyleUnderline"/>
        </w:rPr>
      </w:pPr>
      <w:r w:rsidRPr="00196F70">
        <w:rPr>
          <w:rStyle w:val="StyleUnderline"/>
        </w:rPr>
        <w:t>Four more years of climate inaction by a US administration would make it almost impossible for world to meet Paris Agreement targets</w:t>
      </w:r>
      <w:r w:rsidRPr="008B5B88">
        <w:rPr>
          <w:sz w:val="16"/>
        </w:rPr>
        <w:t xml:space="preserve">, study reveals. </w:t>
      </w:r>
      <w:r w:rsidRPr="00196F70">
        <w:rPr>
          <w:rStyle w:val="StyleUnderline"/>
        </w:rPr>
        <w:t>If Donald Trump is re-elected as US president in November, there will be a less than 0.1% chance of the world limiting climate change to a 2°C increase above pre-industrial levels</w:t>
      </w:r>
      <w:r w:rsidRPr="008B5B88">
        <w:rPr>
          <w:sz w:val="16"/>
        </w:rPr>
        <w:t xml:space="preserve">, according to climate researchers. A study published in the June issue of peer-reviewed scientific journal Environmental Science &amp; Policy shows that </w:t>
      </w:r>
      <w:r w:rsidRPr="00196F70">
        <w:rPr>
          <w:rStyle w:val="StyleUnderline"/>
        </w:rPr>
        <w:t>four more years of climate inaction by a US government will cause “knock-on effects on other countries’ emissions” and could ultimately delay global emissions reduction by a decade.</w:t>
      </w:r>
      <w:r w:rsidRPr="008B5B88">
        <w:rPr>
          <w:sz w:val="16"/>
        </w:rPr>
        <w:t xml:space="preserve"> “While the 2°C goal will likely be reached only under a very small set of conditions in any event, </w:t>
      </w:r>
      <w:r w:rsidRPr="00196F70">
        <w:rPr>
          <w:rStyle w:val="StyleUnderline"/>
        </w:rPr>
        <w:t>even temporary US withdrawal will further narrow this set significantly,”</w:t>
      </w:r>
      <w:r w:rsidRPr="008B5B88">
        <w:rPr>
          <w:sz w:val="16"/>
        </w:rPr>
        <w:t xml:space="preserve"> say the study’s authors, from the CICERO Center for International Climate Research in Norway and the Potsdam Institute for Climate Impact Research in Germany. The researchers used an “agent-based” computer model — a kind of virtual world where countries interact — to </w:t>
      </w:r>
      <w:proofErr w:type="spellStart"/>
      <w:r w:rsidRPr="008B5B88">
        <w:rPr>
          <w:sz w:val="16"/>
        </w:rPr>
        <w:t>analyse</w:t>
      </w:r>
      <w:proofErr w:type="spellEnd"/>
      <w:r w:rsidRPr="008B5B88">
        <w:rPr>
          <w:sz w:val="16"/>
        </w:rPr>
        <w:t xml:space="preserve"> the potential impacts of continued climate inaction by the US government. </w:t>
      </w:r>
      <w:r w:rsidRPr="00196F70">
        <w:rPr>
          <w:rStyle w:val="StyleUnderline"/>
        </w:rPr>
        <w:t>More than one million scenarios were run by the computer model,</w:t>
      </w:r>
      <w:r w:rsidRPr="008B5B88">
        <w:rPr>
          <w:sz w:val="16"/>
        </w:rPr>
        <w:t xml:space="preserve"> using different combinations of inputs — including how other countries respond to US inaction — and found that </w:t>
      </w:r>
      <w:r w:rsidRPr="00196F70">
        <w:rPr>
          <w:rStyle w:val="StyleUnderline"/>
        </w:rPr>
        <w:t>the 2°C global target was hit less than 0.1% of the time</w:t>
      </w:r>
      <w:r w:rsidRPr="008B5B88">
        <w:rPr>
          <w:sz w:val="16"/>
        </w:rPr>
        <w:t xml:space="preserve">. However, when the model was run without a second Trump term, the 2°C goal was only met 0.3% of the time — and if Trump had never been elected, it was only hit on 0.64% of the scenarios. If all countries’ meet the emissions-reduction pledges they made under the 2015 Paris Agreement, the world would still be on course for a temperature increase of around 3°C, which would have a devastating impact on the planet’s ecosystems and food production, with rising sea levels displacing 275 million people living in coastal areas. </w:t>
      </w:r>
      <w:r w:rsidRPr="008B5B88">
        <w:rPr>
          <w:rStyle w:val="StyleUnderline"/>
        </w:rPr>
        <w:t>Keeping climate change to less than a 2°C rise above pre-industrial levels is seen as a far safer threshold, albeit nowhere near as safe a 1.5°C temperature increase. The Paris Agreement committed the 195 signatories (including the US) to “holding the increase in the global average temperature to well below 2°C above pre-industrial levels and pursuing efforts to limit the temperature increase to 1.5°C above preindustrial levels”.</w:t>
      </w:r>
    </w:p>
    <w:p w14:paraId="5D68768C" w14:textId="77777777" w:rsidR="0069518D" w:rsidRDefault="0069518D" w:rsidP="0069518D"/>
    <w:p w14:paraId="0B98C98E" w14:textId="77777777" w:rsidR="0069518D" w:rsidRDefault="0069518D" w:rsidP="0069518D">
      <w:pPr>
        <w:pStyle w:val="Heading4"/>
      </w:pPr>
      <w:r>
        <w:lastRenderedPageBreak/>
        <w:t>Re-election locks in emissions</w:t>
      </w:r>
    </w:p>
    <w:p w14:paraId="7F790740" w14:textId="77777777" w:rsidR="0069518D" w:rsidRDefault="0069518D" w:rsidP="0069518D">
      <w:r w:rsidRPr="0010516F">
        <w:rPr>
          <w:rStyle w:val="Style13ptBold"/>
        </w:rPr>
        <w:t>Holden 20</w:t>
      </w:r>
      <w:r w:rsidRPr="0010516F">
        <w:t xml:space="preserve">(Emily Holden, environment reporter for Guardian </w:t>
      </w:r>
      <w:proofErr w:type="gramStart"/>
      <w:r w:rsidRPr="0010516F">
        <w:t>US</w:t>
      </w:r>
      <w:r>
        <w:t xml:space="preserve">, </w:t>
      </w:r>
      <w:r w:rsidRPr="0010516F">
        <w:t xml:space="preserve"> "</w:t>
      </w:r>
      <w:proofErr w:type="gramEnd"/>
      <w:r w:rsidRPr="0010516F">
        <w:t>How bad can the climate crisis get if Trump wins again?", Guardian, 1-12-2020, https://www.theguardian.com/environment/2020/jan/12/climate-crisis-if-trump-wins-again, AEN)</w:t>
      </w:r>
    </w:p>
    <w:p w14:paraId="61182B11" w14:textId="77777777" w:rsidR="0069518D" w:rsidRPr="008B5B88" w:rsidRDefault="0069518D" w:rsidP="0069518D">
      <w:pPr>
        <w:rPr>
          <w:sz w:val="16"/>
        </w:rPr>
      </w:pPr>
      <w:r w:rsidRPr="008B5B88">
        <w:rPr>
          <w:rStyle w:val="StyleUnderline"/>
        </w:rPr>
        <w:t>Climate pollution in the US is up under Donald Trump and threatens to undermine international efforts to stall the crisis,</w:t>
      </w:r>
      <w:r w:rsidRPr="008B5B88">
        <w:rPr>
          <w:sz w:val="16"/>
        </w:rPr>
        <w:t xml:space="preserve"> especially if he wins re-election this year and secures a second term in the White House. While US climate emissions fell 2.1% in 2019, they rose significantly in 2018, according to estimates from the economic analysis firm Rhodium Group. O</w:t>
      </w:r>
      <w:r w:rsidRPr="008B5B88">
        <w:rPr>
          <w:rStyle w:val="StyleUnderline"/>
        </w:rPr>
        <w:t>n net, emissions are slightly higher than in the beginning of 2017, when Trump’s administration began enacting dozens of environment rollbacks aimed at helping the oil and gas industry. Trump is still working to further weaken bedrock standards. This week he proposed to allow major projects like pipelines and highways to bypass reviews of how they will contribute to global warming.</w:t>
      </w:r>
      <w:r w:rsidRPr="008B5B88">
        <w:rPr>
          <w:sz w:val="16"/>
        </w:rPr>
        <w:t xml:space="preserve"> The draft rule is unlikely to become final before the November election, but it is yet another reason </w:t>
      </w:r>
      <w:proofErr w:type="gramStart"/>
      <w:r w:rsidRPr="008B5B88">
        <w:rPr>
          <w:sz w:val="16"/>
        </w:rPr>
        <w:t>industries</w:t>
      </w:r>
      <w:proofErr w:type="gramEnd"/>
      <w:r w:rsidRPr="008B5B88">
        <w:rPr>
          <w:sz w:val="16"/>
        </w:rPr>
        <w:t xml:space="preserve"> weighing climate choices might delay significant action. “What they have done is created confusion within the business community and the environmental world as to what are going to be the standards,” said Christine Todd Whitman, who led the Environmental Protection Agency under the Republican president George W Bush. “Essentially every regulation the agency promulgates gets a lawsuit that goes with it, almost inevitably … that’s the only good thing you can say about it.” Whitman called the approach “mindless” and said “whoever is a bigger donor gets to tell them what the environmental policy should be, </w:t>
      </w:r>
      <w:proofErr w:type="gramStart"/>
      <w:r w:rsidRPr="008B5B88">
        <w:rPr>
          <w:sz w:val="16"/>
        </w:rPr>
        <w:t>it</w:t>
      </w:r>
      <w:proofErr w:type="gramEnd"/>
      <w:r w:rsidRPr="008B5B88">
        <w:rPr>
          <w:sz w:val="16"/>
        </w:rPr>
        <w:t xml:space="preserve"> seems”. </w:t>
      </w:r>
      <w:r w:rsidRPr="008B5B88">
        <w:rPr>
          <w:rStyle w:val="StyleUnderline"/>
        </w:rPr>
        <w:t>In the absence of any federal climate action, states, cities and businesses have pledged their own efforts, seeking to encourage other big emitters like China and India to continue to slow their growing climate pollution</w:t>
      </w:r>
      <w:r w:rsidRPr="008B5B88">
        <w:rPr>
          <w:sz w:val="16"/>
        </w:rPr>
        <w:t xml:space="preserve">. Andrew Light, a climate negotiator for President Barack Obama’s state department, said the world is taking note of those efforts, but </w:t>
      </w:r>
      <w:r w:rsidRPr="008B5B88">
        <w:rPr>
          <w:rStyle w:val="StyleUnderline"/>
        </w:rPr>
        <w:t xml:space="preserve">if Trump is re-elected “you are going to see a lot of people who are worried anew about what the US can do”. </w:t>
      </w:r>
      <w:r w:rsidRPr="008B5B88">
        <w:rPr>
          <w:sz w:val="16"/>
        </w:rPr>
        <w:t xml:space="preserve">Americans choosing Trump would send the signal that they don’t care about the climate, Light said. </w:t>
      </w:r>
      <w:r w:rsidRPr="008B5B88">
        <w:rPr>
          <w:rStyle w:val="StyleUnderline"/>
        </w:rPr>
        <w:t>America’s Pledge, a project to quantify ongoing US emissions reductions, estimates that non-federal actors – like states and cities – could cut climate pollution 37% below 2005 levels by 2030. A Democrat in the White House could increase that to 49%</w:t>
      </w:r>
      <w:r w:rsidRPr="008B5B88">
        <w:rPr>
          <w:sz w:val="16"/>
        </w:rPr>
        <w:t xml:space="preserve"> with what Light described as modest, politically achievable policy changes. </w:t>
      </w:r>
      <w:r w:rsidRPr="008B5B88">
        <w:rPr>
          <w:rStyle w:val="StyleUnderline"/>
        </w:rPr>
        <w:t xml:space="preserve">Experts are increasingly calling for the US to halve its emissions by 2030 and neutralize them by 2050. </w:t>
      </w:r>
      <w:r w:rsidRPr="008B5B88">
        <w:rPr>
          <w:sz w:val="16"/>
        </w:rPr>
        <w:t xml:space="preserve">“In the case of a second Trump term, we’ve got to totally double down on the efforts to communicate how serious the non-federal actors are in the United States,” Light said. “And what you really want to try to make sure is that those people in other countries who are not in favor of strengthening their countries’ own climate target are not able to point to the United States and say nothing’s going on there.” </w:t>
      </w:r>
      <w:r w:rsidRPr="008B5B88">
        <w:rPr>
          <w:rStyle w:val="StyleUnderline"/>
        </w:rPr>
        <w:t xml:space="preserve">The Trump administration has initiated essentially all of its planned climate rollbacks – from weakening standards for cars to go farther on less gasoline to erasing rules for power companies to shift away from coal. </w:t>
      </w:r>
      <w:r w:rsidRPr="008B5B88">
        <w:rPr>
          <w:sz w:val="16"/>
        </w:rPr>
        <w:t>It would be able to defend those changes in court against environment advocates and Democratic states if the president wins election. “</w:t>
      </w:r>
      <w:r w:rsidRPr="008B5B88">
        <w:rPr>
          <w:rStyle w:val="StyleUnderline"/>
        </w:rPr>
        <w:t xml:space="preserve">The biggest impact of a second term of a Trump administration would just be more lost time,” </w:t>
      </w:r>
      <w:r w:rsidRPr="008B5B88">
        <w:rPr>
          <w:sz w:val="16"/>
        </w:rPr>
        <w:t xml:space="preserve">said Trevor Houser, a partner at Rhodium Group. </w:t>
      </w:r>
      <w:r w:rsidRPr="008B5B88">
        <w:rPr>
          <w:rStyle w:val="StyleUnderline"/>
        </w:rPr>
        <w:t>“It would be more time in which emissions weren’t really declining when they really needed to be.” The concentration of climate-heating greenhouse gases is at a record high</w:t>
      </w:r>
      <w:r w:rsidRPr="008B5B88">
        <w:rPr>
          <w:sz w:val="16"/>
        </w:rPr>
        <w:t xml:space="preserve">, according to a report from the UN’s World Meteorological Organization. The planet is already 1C hotter than it was before industrialization. </w:t>
      </w:r>
      <w:r w:rsidRPr="008B5B88">
        <w:rPr>
          <w:rStyle w:val="StyleUnderline"/>
        </w:rPr>
        <w:t>Three-quarters of the commitments made by countries under the international Paris agreement are “totally inadequate”, according to a comprehensive expert analysis. Temperatures are still rising and the world is “gravely” unprepared for disasters, crop failures, coastal flooding and heatwaves, according to another review. Under Trump, the oil and gas industry contributing heavily to the climate crisis is thriving. Oil and gas-related industries in the US are planning to build 157 new or expanded plants and expand drilling over the next five years – releasing as much greenhouse gas pollution as 50 new coal-fired power plants, according to a report from the Environmental Integrity Project</w:t>
      </w:r>
      <w:r w:rsidRPr="008B5B88">
        <w:rPr>
          <w:sz w:val="16"/>
        </w:rPr>
        <w:t xml:space="preserve">. As the technology for retrieving oil and gas has advanced, with hydraulic fracturing, the cost of production has plummeted. </w:t>
      </w:r>
      <w:r w:rsidRPr="008B5B88">
        <w:rPr>
          <w:rStyle w:val="StyleUnderline"/>
        </w:rPr>
        <w:t xml:space="preserve">The US is now a net exporter of oil products. </w:t>
      </w:r>
      <w:r w:rsidRPr="008B5B88">
        <w:rPr>
          <w:sz w:val="16"/>
        </w:rPr>
        <w:t xml:space="preserve">Much of the expansion expected would be for feedstocks to make chemicals and plastics, explained Courtney Bernhardt, the group’s research director. Bernhardt said the oil and gas expansion would erase about 75% of the progress in the power sector since 2012. </w:t>
      </w:r>
      <w:r w:rsidRPr="008B5B88">
        <w:rPr>
          <w:sz w:val="16"/>
        </w:rPr>
        <w:lastRenderedPageBreak/>
        <w:t>“</w:t>
      </w:r>
      <w:r w:rsidRPr="008B5B88">
        <w:rPr>
          <w:rStyle w:val="StyleUnderline"/>
        </w:rPr>
        <w:t xml:space="preserve">The US is already struggling to meet climate commitments and transition to a low-carbon future,” </w:t>
      </w:r>
      <w:r w:rsidRPr="008B5B88">
        <w:rPr>
          <w:sz w:val="16"/>
        </w:rPr>
        <w:t xml:space="preserve">Bernhardt said. “This analysis shows that we’re heading in the wrong direction and really need to slow emissions growth from the oil, gas and petrochemical industries.” It’s not just climate change that is getting worse. </w:t>
      </w:r>
      <w:r w:rsidRPr="008B5B88">
        <w:rPr>
          <w:rStyle w:val="StyleUnderline"/>
        </w:rPr>
        <w:t>Trump has loosened rules for clean water and air and safer chemicals. Air quality is already eroding, linked with 10,000 additional US deaths over two years. Democrats, meanwhile, are offering a starkly different future for the environment. The House energy and commerce committee last week introduced a discussion draft of legislation for the US to achieve a “100% clean economy” by 2050. In the race against Trump, all the major Democratic candidates have similarly pledged to seek at least net-zero emissions by 2050.</w:t>
      </w:r>
      <w:r w:rsidRPr="008B5B88">
        <w:rPr>
          <w:sz w:val="16"/>
        </w:rPr>
        <w:t xml:space="preserve"> The League of Conservation Voters’ called the House committee effort encouraging and said the announcement “is further proof that elections have consequences”. But other groups were critical, saying the plan would not transition away from fossil fuels fast enough.</w:t>
      </w:r>
    </w:p>
    <w:p w14:paraId="77391F16" w14:textId="77777777" w:rsidR="0069518D" w:rsidRDefault="0069518D" w:rsidP="0069518D"/>
    <w:p w14:paraId="656A8F1E" w14:textId="77777777" w:rsidR="0069518D" w:rsidRDefault="0069518D" w:rsidP="0069518D">
      <w:pPr>
        <w:pStyle w:val="Heading4"/>
      </w:pPr>
      <w:r>
        <w:t>2</w:t>
      </w:r>
      <w:r w:rsidRPr="00945DD9">
        <w:rPr>
          <w:vertAlign w:val="superscript"/>
        </w:rPr>
        <w:t>nd</w:t>
      </w:r>
      <w:r>
        <w:t xml:space="preserve"> term exacerbates structural violence, warming and war</w:t>
      </w:r>
    </w:p>
    <w:p w14:paraId="4401631D" w14:textId="77777777" w:rsidR="0069518D" w:rsidRDefault="0069518D" w:rsidP="0069518D">
      <w:r w:rsidRPr="0010516F">
        <w:rPr>
          <w:rStyle w:val="Style13ptBold"/>
        </w:rPr>
        <w:t>Hussain 20</w:t>
      </w:r>
      <w:r w:rsidRPr="0010516F">
        <w:t>(Murtaza Hussain, reporter at The Intercept who focuses on national security and foreign policy</w:t>
      </w:r>
      <w:r>
        <w:t xml:space="preserve">, </w:t>
      </w:r>
      <w:r w:rsidRPr="0010516F">
        <w:t>has appeared on CNN, BBC, MSNBC</w:t>
      </w:r>
      <w:r>
        <w:t xml:space="preserve">, </w:t>
      </w:r>
      <w:r w:rsidRPr="0010516F">
        <w:t>"On War and Climate, Second Trump Term Would Spell Calamity", Intercept, 4-3-2020, https://theintercept.com/2020/05/12/second-trump-term-war-climate-change/, AEN)</w:t>
      </w:r>
    </w:p>
    <w:p w14:paraId="04443AFC" w14:textId="77777777" w:rsidR="0069518D" w:rsidRPr="009D5FB7" w:rsidRDefault="0069518D" w:rsidP="0069518D">
      <w:pPr>
        <w:rPr>
          <w:sz w:val="14"/>
        </w:rPr>
      </w:pPr>
      <w:r w:rsidRPr="009D5FB7">
        <w:rPr>
          <w:sz w:val="14"/>
        </w:rPr>
        <w:t>THE STAGGERING responsibilities of the executive office do not appear to have aged President Donald Trump much. Unlike past presidents who have grown visibly wearier on the job, Trump seems to have not aged much over his four years in office. Even in the face of a historic pandemic that has, at the time of this writing, killed over 80,000 people in his country, the president has projected an unflappable vanity. Questioned about the rising death toll at an April press conference, Trump boasted, “You can’t mourn it any stronger than we’re mourning it.” Most people no longer seem to be sharing this ghoulishly upbeat attitude. Recent polls show that Trump’s support has declined over the past few months, as a wave of suffering from the pandemic ripples across the United States. The administration is widely seen as having botched the response to the coronavirus. And the president himself has compounded the sense of chaos with his incoherent and disturbing messaging during the crisis. Trump has been saying insane things for years, of course, but with tens of thousands of Americans killed by disease and tens of millions more out of work and facing an uncertain future, the joke finally appears to be wearing thin. Every day seems to be a pivotal turning point for American society lately, but it’s hard not to look ahead to one autumn day in particular as a momentous occasion that will shape this country’s future: Election Day. There is not much reason to believe that the United States will have recovered by the time of the vote</w:t>
      </w:r>
      <w:r w:rsidRPr="009D5FB7">
        <w:rPr>
          <w:rStyle w:val="StyleUnderline"/>
        </w:rPr>
        <w:t>. Under normal circumstances, after such a disaster, the incumbent losing office would be all but assured. But Trump also happens to be facing off against a Democratic Party that is bitterly divided</w:t>
      </w:r>
      <w:r w:rsidRPr="009D5FB7">
        <w:rPr>
          <w:sz w:val="14"/>
        </w:rPr>
        <w:t xml:space="preserve"> — and with good reason. </w:t>
      </w:r>
      <w:r w:rsidRPr="009D5FB7">
        <w:rPr>
          <w:rStyle w:val="StyleUnderline"/>
        </w:rPr>
        <w:t>The Democratic split can be attributed both to structural differences as well as those of personality</w:t>
      </w:r>
      <w:r w:rsidRPr="009D5FB7">
        <w:rPr>
          <w:sz w:val="14"/>
        </w:rPr>
        <w:t xml:space="preserve">, divisions that have been pored over ad nauseam and need not be relitigated here. What should be considered is that, one way or another, </w:t>
      </w:r>
      <w:r w:rsidRPr="009D5FB7">
        <w:rPr>
          <w:rStyle w:val="StyleUnderline"/>
        </w:rPr>
        <w:t xml:space="preserve">this election will really be a matter of life and death for millions of people. This is particularly the case for the poor and people in developing countries </w:t>
      </w:r>
      <w:r w:rsidRPr="009D5FB7">
        <w:rPr>
          <w:sz w:val="14"/>
        </w:rPr>
        <w:t xml:space="preserve">whose voices are not heard in the electoral process, even though its outcome affects them. The question of whether Trump would be worse on balance than any Democratic candidate is worth sincerely asking. But, when you analyze both Trump’s record in office and future trajectory, it hardly seems debatable. In addition to its hideous response to the coronavirus pandemic — the suffering of which is falling overwhelmingly on the working poor and minorities </w:t>
      </w:r>
      <w:r w:rsidRPr="009D5FB7">
        <w:rPr>
          <w:rStyle w:val="StyleUnderline"/>
        </w:rPr>
        <w:t>— the Trump administration is willfully laying the groundwork for global suffering on a scale that will be unprecedented</w:t>
      </w:r>
      <w:r w:rsidRPr="009D5FB7">
        <w:rPr>
          <w:sz w:val="14"/>
        </w:rPr>
        <w:t xml:space="preserve">. Trump ran on a platform that made vaguely populist gestures at times. But in office, </w:t>
      </w:r>
      <w:r w:rsidRPr="009D5FB7">
        <w:rPr>
          <w:rStyle w:val="StyleUnderline"/>
        </w:rPr>
        <w:t>he has served as a human ventilator keeping the terminally ill ideologies of neoliberal economics and neoconservative foreign policy alive — both in their most rapacious forms</w:t>
      </w:r>
      <w:r w:rsidRPr="009D5FB7">
        <w:rPr>
          <w:sz w:val="14"/>
        </w:rPr>
        <w:t xml:space="preserve">. If the forces that latched onto him get another four-year extension, we could pass beyond a point where we have much less left to rescue. </w:t>
      </w:r>
      <w:r w:rsidRPr="009D5FB7">
        <w:rPr>
          <w:rStyle w:val="StyleUnderline"/>
        </w:rPr>
        <w:t>There are several fronts on which a second Trump term would guarantee escalated suffering for innocent people, including health care, xenophobia, immigration policy, income inequality, and the courts</w:t>
      </w:r>
      <w:r w:rsidRPr="009D5FB7">
        <w:rPr>
          <w:sz w:val="14"/>
        </w:rPr>
        <w:t>. For purposes of illustration however, let me focus on two issues that I follow closely, and which progressives have historically expressed concern about: climate change and war</w:t>
      </w:r>
      <w:r w:rsidRPr="009D5FB7">
        <w:rPr>
          <w:rStyle w:val="StyleUnderline"/>
        </w:rPr>
        <w:t xml:space="preserve">. EVERY EXPERT has warned that major cuts in emissions need to take place within the next decade in order to avert calamity. </w:t>
      </w:r>
      <w:r w:rsidRPr="009D5FB7">
        <w:rPr>
          <w:sz w:val="14"/>
        </w:rPr>
        <w:t xml:space="preserve">An administration interested in even the minimalist goal of keeping civilization functioning in the medium term should feel compelled to register a response. Yet the Trump administration has made it a point of pride to do the opposite of what is necessary as aggressively as possible. </w:t>
      </w:r>
      <w:r w:rsidRPr="009D5FB7">
        <w:rPr>
          <w:rStyle w:val="StyleUnderline"/>
        </w:rPr>
        <w:t>Many of its environmental policies seem to have little apparent logic beyond killing endangered species and ramping up CO2 emissions to trigger the libs.</w:t>
      </w:r>
      <w:r w:rsidRPr="009D5FB7">
        <w:rPr>
          <w:sz w:val="14"/>
        </w:rPr>
        <w:t xml:space="preserve"> The direst warnings from scientists seem incapable of shaking the administration off its current course. And </w:t>
      </w:r>
      <w:r w:rsidRPr="009D5FB7">
        <w:rPr>
          <w:rStyle w:val="StyleUnderline"/>
        </w:rPr>
        <w:t xml:space="preserve">this problem is time-sensitive: </w:t>
      </w:r>
      <w:r w:rsidRPr="009D5FB7">
        <w:rPr>
          <w:sz w:val="14"/>
        </w:rPr>
        <w:t xml:space="preserve">Within </w:t>
      </w:r>
      <w:r w:rsidRPr="009D5FB7">
        <w:rPr>
          <w:sz w:val="14"/>
        </w:rPr>
        <w:lastRenderedPageBreak/>
        <w:t xml:space="preserve">roughly a decade on our present course, </w:t>
      </w:r>
      <w:r w:rsidRPr="009D5FB7">
        <w:rPr>
          <w:rStyle w:val="StyleUnderline"/>
        </w:rPr>
        <w:t>we will have likely passed a point beyond which catastrophic harm is unavoidable.</w:t>
      </w:r>
      <w:r w:rsidRPr="009D5FB7">
        <w:rPr>
          <w:sz w:val="14"/>
        </w:rPr>
        <w:t xml:space="preserve"> To be fair to Trump, </w:t>
      </w:r>
      <w:r w:rsidRPr="009D5FB7">
        <w:rPr>
          <w:rStyle w:val="StyleUnderline"/>
        </w:rPr>
        <w:t xml:space="preserve">past presidents had environmental policies that also brought us to this point. </w:t>
      </w:r>
      <w:r w:rsidRPr="009D5FB7">
        <w:rPr>
          <w:sz w:val="14"/>
        </w:rPr>
        <w:t xml:space="preserve">It’s reasonable to ask, then, whether his approach is meaningfully worse. But, according to climate experts who have tracked this subject for years, it is. </w:t>
      </w:r>
      <w:r w:rsidRPr="009D5FB7">
        <w:rPr>
          <w:rStyle w:val="StyleUnderline"/>
        </w:rPr>
        <w:t>Trump’s environmental positions go beyond even those of the conservative establishment and corporate America. They align instead with the most extreme fringe of right-wing activists and libertarians opposed to any type of regulatory action to stave off climate disaster. “In 2012, the Obama administration was doing better on climate policy than a Republican administration would have done. But even Mitt Romney was not completely terrible on climate. He would’ve enacted some policies, he wasn’t totally retrograde or an outright denialist,”</w:t>
      </w:r>
      <w:r w:rsidRPr="009D5FB7">
        <w:rPr>
          <w:sz w:val="14"/>
        </w:rPr>
        <w:t xml:space="preserve"> said </w:t>
      </w:r>
      <w:proofErr w:type="spellStart"/>
      <w:r w:rsidRPr="009D5FB7">
        <w:rPr>
          <w:sz w:val="14"/>
        </w:rPr>
        <w:t>Kert</w:t>
      </w:r>
      <w:proofErr w:type="spellEnd"/>
      <w:r w:rsidRPr="009D5FB7">
        <w:rPr>
          <w:sz w:val="14"/>
        </w:rPr>
        <w:t xml:space="preserve"> Davies, the founder and director of Climate Investigations Center. “</w:t>
      </w:r>
      <w:r w:rsidRPr="009D5FB7">
        <w:rPr>
          <w:rStyle w:val="StyleUnderline"/>
        </w:rPr>
        <w:t>When Trump ditched the Paris accords, many major corporations came out and said that this is a bad idea because they had already begun planning for a reduced-carbon future. It tells you a lot about how fringe the president is on this issue that he’s not even in line with corporate America.”</w:t>
      </w:r>
      <w:r w:rsidRPr="009D5FB7">
        <w:rPr>
          <w:sz w:val="14"/>
        </w:rPr>
        <w:t xml:space="preserve"> Over the past few years, in part because of the alarm over the Trump administration’s policies, a powerful grassroots movement has grown to force the issue on climate change. It is having an impact. Whereas in previous elections, it was a struggle for activists to get a single question about the issue addressed, climate policy was one of the major topics of discussion during the last set of Democratic primary debates. The current likely Democratic nominee, Joe Biden, has made weaker commitments on this subject so far than some of his challengers and been justly criticized for his shortcomings by activists. But </w:t>
      </w:r>
      <w:r w:rsidRPr="009D5FB7">
        <w:rPr>
          <w:rStyle w:val="StyleUnderline"/>
        </w:rPr>
        <w:t>there is significant reason to believe that he or any Democratic president would do more than Trump on climate and also be susceptible to pressure to improve their stance in office.</w:t>
      </w:r>
      <w:r w:rsidRPr="009D5FB7">
        <w:rPr>
          <w:sz w:val="14"/>
        </w:rPr>
        <w:t xml:space="preserve"> On this issue, even marginal improvements happen to matter a lot. Even with great effort, we are likely pass the red line that scientists have set: 2 degrees Celsius warming above preindustrial levels. But </w:t>
      </w:r>
      <w:r w:rsidRPr="009D5FB7">
        <w:rPr>
          <w:rStyle w:val="StyleUnderline"/>
        </w:rPr>
        <w:t xml:space="preserve">keeping emissions at a point that takes us up to 2.5 degrees, 3 degrees, or even more warming would make a difference — and accelerate the severity of our catastrophe. It’s not hyperbole to say that every marginal increase in emissions means death and misery for millions of the most vulnerable around the world. </w:t>
      </w:r>
      <w:r w:rsidRPr="009D5FB7">
        <w:rPr>
          <w:sz w:val="14"/>
        </w:rPr>
        <w:t xml:space="preserve">The absolute intransigence of the Trump administration on climate is particularly galling since there is a lot that could easily be done with a little bit of political will. “There is an ocean of difference between what a Trump presidency and a Biden presidency would do on climate policy,” Davies said. “In one you’d do zero, even continue moving backwards, while on the other we’d at least be moving forward again. Even if people don’t think Biden’s policies are up to Bernie’s” — Biden’s progressive rival, Sen. Bernie Sanders, who ended his presidential campaign in April — “there’s a much higher bar now.” Davies added, “People have woken up on this issue in a way that could not have been foreseen years ago. It is likely that climate policy will be a significant node of the Democratic platform in November, and that it’ll be something beyond getting back into the Paris accords. The dialogue has moved way past that.” THE DEMOCRATIC Party’s legacy on war is an ugly one. President Barack Obama was responsible for putting in place a drone warfare program that frequently killed innocent people around the world. After he left office, the terrifying executive powers over life and death that Obama created were then handed over to a man who was perhaps the least morally or temperamentally fit to wield them. </w:t>
      </w:r>
      <w:r w:rsidRPr="009D5FB7">
        <w:rPr>
          <w:rStyle w:val="StyleUnderline"/>
        </w:rPr>
        <w:t xml:space="preserve">While Trump occasionally expressed skepticism of U.S. militarism during his first presidential campaign, in practice he has governed with callous brutality, </w:t>
      </w:r>
      <w:r w:rsidRPr="009D5FB7">
        <w:rPr>
          <w:sz w:val="14"/>
        </w:rPr>
        <w:t xml:space="preserve">behaving like the ugliest imperialist possible. Under Trump, strikes in Somalia have ramped up eight times over what they were under Obama. </w:t>
      </w:r>
      <w:r w:rsidRPr="009D5FB7">
        <w:rPr>
          <w:rStyle w:val="StyleUnderline"/>
        </w:rPr>
        <w:t>In all battlefields, he has loosened rules of engagement to allow the greater killing of civilians in American wars. Thousands have died in needlessly brutal operations in Iraq and Syria as a result of slackened targeting standards.</w:t>
      </w:r>
      <w:r w:rsidRPr="009D5FB7">
        <w:rPr>
          <w:sz w:val="14"/>
        </w:rPr>
        <w:t xml:space="preserve"> As commander-in-chief, Trump has gone out of his way to encourage war crimes and even celebrate those who commit them. </w:t>
      </w:r>
      <w:r w:rsidRPr="009D5FB7">
        <w:rPr>
          <w:rStyle w:val="StyleUnderline"/>
        </w:rPr>
        <w:t>Harming innocent civilians is one issue, at least, where he has been keeping his campaign promise.</w:t>
      </w:r>
      <w:r w:rsidRPr="009D5FB7">
        <w:rPr>
          <w:sz w:val="14"/>
        </w:rPr>
        <w:t xml:space="preserve"> Trump’s foreign policy doesn’t get any better when you zoom out from the actual business of killing people. </w:t>
      </w:r>
      <w:r w:rsidRPr="009D5FB7">
        <w:rPr>
          <w:rStyle w:val="StyleUnderline"/>
        </w:rPr>
        <w:t xml:space="preserve">His administration has given an unprecedented blank check for unilateral Israeli land grabs in the Palestinian territories, setting the stage for institutionalized oppression unseen in the past seven decades of conflict. </w:t>
      </w:r>
      <w:r w:rsidRPr="009D5FB7">
        <w:rPr>
          <w:sz w:val="14"/>
        </w:rPr>
        <w:t xml:space="preserve">Trump has revoked arms control treaties that form part of the hidden infrastructure preventing the outbreak of nuclear wars. His retrograde approach to these agreements is setting the stage for the renewal of a Cold War-style arms race. Even a relatively small decision to remove restrictions on land mines will likely kill and maim innocents pointlessly for years to come. But perhaps the single most aggressive policy Trump is still playing out is his approach toward Iran. </w:t>
      </w:r>
      <w:r w:rsidRPr="009D5FB7">
        <w:rPr>
          <w:rStyle w:val="StyleUnderline"/>
        </w:rPr>
        <w:t>After tearing up the Obama-era nuclear agreement, which, whatever its shortcomings, was the most significant step to extricating the U.S. from its endless wars in the region, Trump brought the two countries within inches of war this January after illegally assassinating an Iranian general in Iraq.</w:t>
      </w:r>
      <w:r w:rsidRPr="009D5FB7">
        <w:rPr>
          <w:sz w:val="14"/>
        </w:rPr>
        <w:t xml:space="preserve"> Even more shockingly, </w:t>
      </w:r>
      <w:r w:rsidRPr="009D5FB7">
        <w:rPr>
          <w:rStyle w:val="StyleUnderline"/>
        </w:rPr>
        <w:t>the president has maintained crushing sanctions on that country during the Covid-19 pandemic over the pleas of Iranian human rights activists, Democratic senators, and former high-ranking world officials</w:t>
      </w:r>
      <w:r w:rsidRPr="009D5FB7">
        <w:rPr>
          <w:sz w:val="14"/>
        </w:rPr>
        <w:t xml:space="preserve">. A leaked Pentagon document reported in April said that these sanctions had “crippled” the Iranian health care system’s ability to respond to the disease, a development that has made even some hawkish anti-Iran figures queasy. </w:t>
      </w:r>
      <w:r w:rsidRPr="009D5FB7">
        <w:rPr>
          <w:rStyle w:val="StyleUnderline"/>
        </w:rPr>
        <w:t xml:space="preserve">The president’s Iran policy has already resulted in </w:t>
      </w:r>
      <w:r w:rsidRPr="009D5FB7">
        <w:rPr>
          <w:rStyle w:val="StyleUnderline"/>
        </w:rPr>
        <w:lastRenderedPageBreak/>
        <w:t>the deaths of innocent people. In a second term, worse is almost assured.</w:t>
      </w:r>
      <w:r w:rsidRPr="009D5FB7">
        <w:rPr>
          <w:sz w:val="14"/>
        </w:rPr>
        <w:t xml:space="preserve"> On this issue alone, there is a staggering difference with even the most flawed Democratic position on this issue. Anyone looking to express moral outrage over the suffering of civilians due to U.S. foreign policy need look no further than Iran today</w:t>
      </w:r>
      <w:r w:rsidRPr="009D5FB7">
        <w:rPr>
          <w:rStyle w:val="StyleUnderline"/>
        </w:rPr>
        <w:t>. “The risk of war with Iran is an issue where there is a huge partisan split,”</w:t>
      </w:r>
      <w:r w:rsidRPr="009D5FB7">
        <w:rPr>
          <w:sz w:val="14"/>
        </w:rPr>
        <w:t xml:space="preserve"> said Stephen Wertheim, deputy director of research and policy at the Quincy Institute for Responsible Statecraft and author of the forthcoming book “Tomorrow, the World: The Birth of U.S. Global Supremacy.” “Trump has had many years to pivot from maximum pressure to dialogue and he has not done that with Iran, he has not selected advisers that would allow him to do that. </w:t>
      </w:r>
      <w:r w:rsidRPr="009D5FB7">
        <w:rPr>
          <w:rStyle w:val="StyleUnderline"/>
        </w:rPr>
        <w:t xml:space="preserve">The Democrats, on the other hand, started out as the party that supported the nuclear deal and are likely to try to return to it once in office.” </w:t>
      </w:r>
      <w:r w:rsidRPr="009D5FB7">
        <w:rPr>
          <w:sz w:val="14"/>
        </w:rPr>
        <w:t xml:space="preserve">Trump has periodically given hints that he favors some type of economic-nationalist retrenchment of American resources away from foreign conflicts. His thoughts on this issue have never been systematized in any clear way. But his rhetoric has sometimes given those who hope for such a policy enough material to project an image onto him as an isolationist, despite daily accumulating evidence to the contrary. It has taken the Covid-19 pandemic and his response — blaming it almost entirely on China instead of using it to make the case for domestic retrenchment — to put the final lie to this claim. </w:t>
      </w:r>
      <w:r w:rsidRPr="009D5FB7">
        <w:rPr>
          <w:rStyle w:val="StyleUnderline"/>
        </w:rPr>
        <w:t xml:space="preserve">“If Trump were an isolationist, if he were in favor of ‘Fortress America,’ he would be focused right now on building defenses in America against future pandemics,” </w:t>
      </w:r>
      <w:r w:rsidRPr="009D5FB7">
        <w:rPr>
          <w:sz w:val="14"/>
        </w:rPr>
        <w:t xml:space="preserve">said Wertheim. “That is not what we are seeing. The Democratic Party has also been historically invested in the dubious goal of U.S. global primacy. Unlike in the GOP, however, there seems to be a meaningful constituency growing against the hawkishness of previous decades, at least on some important issues. The nuclear deal negotiated by the Democrats in particular was the most significant step taken to extricate the U.S. from the cycle of endless war in the Middle East. In general, though deeply flawed and deserving harsh criticism, </w:t>
      </w:r>
      <w:r w:rsidRPr="009D5FB7">
        <w:rPr>
          <w:rStyle w:val="StyleUnderline"/>
        </w:rPr>
        <w:t>the Democratic Party consensus is still less hawkish than Trump’s, who has served as an empty cipher for the most unhinged extremists in Washington, D.C.</w:t>
      </w:r>
      <w:r w:rsidRPr="009D5FB7">
        <w:rPr>
          <w:sz w:val="14"/>
        </w:rPr>
        <w:t xml:space="preserve"> “Retrenchment in some fashion is the direction the U.S. should be heading, and the public debate reflects that,” said Wertheim, who is a critic of the so-called blob foreign policy consensus in both parties. “No one in the Democratic primaries was trying to sound more hawkish on foreign policy; it was all a contest to say who was going to end endless wars. Regardless of what happens, this is how the debate is being framed now.” THE MOST DAMNING indictment of the status quo that preceded Trump is that it ultimately gave rise to his presidency. The proposition of simply returning back to those days and calling it a job well done is untenable. But when it comes to the question of a second Trump term, if there is a lesson we can take from history, including recent history, it’s that even </w:t>
      </w:r>
      <w:r w:rsidRPr="009D5FB7">
        <w:rPr>
          <w:rStyle w:val="StyleUnderline"/>
        </w:rPr>
        <w:t>when things are bad, they can still become much, much worse without getting better again</w:t>
      </w:r>
      <w:r w:rsidRPr="009D5FB7">
        <w:rPr>
          <w:sz w:val="14"/>
        </w:rPr>
        <w:t xml:space="preserve">. The “accelerationist” dream of tearing things down so that something better just might be built in its place is a folly that sacrifices the weakest among us for uncertain gains. </w:t>
      </w:r>
      <w:r w:rsidRPr="009D5FB7">
        <w:rPr>
          <w:rStyle w:val="StyleUnderline"/>
        </w:rPr>
        <w:t xml:space="preserve">Unless you have great personal wealth and are benefiting from Trump’s eye-watering tax cuts on the rich, there will not be any safe haven from what a second term will mean. </w:t>
      </w:r>
      <w:r w:rsidRPr="009D5FB7">
        <w:rPr>
          <w:sz w:val="14"/>
        </w:rPr>
        <w:t xml:space="preserve">Electoral politics are not the sum total of political engagement, of course. Mutual aid and local democracy can flourish without getting involved in the dispiriting business of national elections. For anyone who cares about large structural issues like climate change and foreign policy, however, </w:t>
      </w:r>
      <w:r w:rsidRPr="009D5FB7">
        <w:rPr>
          <w:rStyle w:val="StyleUnderline"/>
        </w:rPr>
        <w:t>it’s worth considering how a second Trump term would preclude even a long-term future that is progressive in any sense.</w:t>
      </w:r>
      <w:r w:rsidRPr="009D5FB7">
        <w:rPr>
          <w:sz w:val="14"/>
        </w:rPr>
        <w:t xml:space="preserve"> From a strategic perspective is also political capital in appearing to be on the right side of history at a pivotal moment. If Trump does overcome the pandemic to win the election and, as would be likely, takes the world further down the path of ruin, amid the pain that ensues it would be good for progressives to look like they had done everything in their power to stop him. One of my favorite books is the Austrian-Jewish writer Stefan Zweig’s 1942 memoir, “The World of Yesterday.” In that book, written shortly before his death at the height of World War II, Zweig decried how the world that he had grown up in had suddenly been shattered by politics, “as if it were a hollow clay pot breaking into a thousand pieces.” Our world is no less fragile. People can reasonably disagree over the perennial question of “what is to be done.” But, at the very least, as this pandemic is emphasizing, we should never let the delicacy of the things we take for granted slip from mind.</w:t>
      </w:r>
    </w:p>
    <w:p w14:paraId="48979B28" w14:textId="77777777" w:rsidR="0069518D" w:rsidRDefault="0069518D" w:rsidP="0069518D"/>
    <w:p w14:paraId="7B281D8D" w14:textId="77777777" w:rsidR="0069518D" w:rsidRPr="0010516F" w:rsidRDefault="0069518D" w:rsidP="0069518D">
      <w:pPr>
        <w:pStyle w:val="Heading4"/>
      </w:pPr>
      <w:r>
        <w:t>Extinction is inevitable via warming under Trump</w:t>
      </w:r>
    </w:p>
    <w:p w14:paraId="4D02AA20" w14:textId="77777777" w:rsidR="0069518D" w:rsidRDefault="0069518D" w:rsidP="0069518D">
      <w:r>
        <w:rPr>
          <w:rStyle w:val="Style13ptBold"/>
        </w:rPr>
        <w:t xml:space="preserve">Dembicki </w:t>
      </w:r>
      <w:r w:rsidRPr="0010516F">
        <w:rPr>
          <w:rStyle w:val="Style13ptBold"/>
        </w:rPr>
        <w:t>20</w:t>
      </w:r>
      <w:r w:rsidRPr="0010516F">
        <w:t>(</w:t>
      </w:r>
      <w:r>
        <w:t>Geoff Dembicki</w:t>
      </w:r>
      <w:r w:rsidRPr="0010516F">
        <w:t xml:space="preserve">, </w:t>
      </w:r>
      <w:r>
        <w:t xml:space="preserve">investigative climate reporter, </w:t>
      </w:r>
      <w:r w:rsidRPr="0010516F">
        <w:t xml:space="preserve">" Here's Exactly How a Trump 2020 Win Would Spark a Nightmare Climate Scenario", </w:t>
      </w:r>
      <w:r>
        <w:t>VICE</w:t>
      </w:r>
      <w:r w:rsidRPr="0010516F">
        <w:t>, 2-12-2020, https://www.vice.com/en_us/article/bvg7yz/heres-exactly-how-a-trump-2020-win-would-spark-a-nightmare-climate-scenario, AEN)</w:t>
      </w:r>
    </w:p>
    <w:p w14:paraId="7A4569DC" w14:textId="77777777" w:rsidR="0069518D" w:rsidRPr="0054766B" w:rsidRDefault="0069518D" w:rsidP="0069518D">
      <w:pPr>
        <w:rPr>
          <w:rStyle w:val="StyleUnderline"/>
        </w:rPr>
      </w:pPr>
      <w:r w:rsidRPr="00945DD9">
        <w:rPr>
          <w:rStyle w:val="StyleUnderline"/>
        </w:rPr>
        <w:t xml:space="preserve">A second Trump administration wouldn't just let energy companies run </w:t>
      </w:r>
      <w:proofErr w:type="gramStart"/>
      <w:r w:rsidRPr="00945DD9">
        <w:rPr>
          <w:rStyle w:val="StyleUnderline"/>
        </w:rPr>
        <w:t>wild,</w:t>
      </w:r>
      <w:proofErr w:type="gramEnd"/>
      <w:r w:rsidRPr="00945DD9">
        <w:rPr>
          <w:rStyle w:val="StyleUnderline"/>
        </w:rPr>
        <w:t xml:space="preserve"> it would encourage other countries to abandon the fight to cut emissions. </w:t>
      </w:r>
      <w:r w:rsidRPr="0054766B">
        <w:rPr>
          <w:sz w:val="14"/>
        </w:rPr>
        <w:t xml:space="preserve">Let’s say Donald Trump wins the election in 2020. There’s no doubt some climate advocates will try to put an optimistic spin on it—just like they did when he first won in 2016. Renewable energy is getting cheaper all the time, they’ll argue. Investors are moving rapidly away from fossil fuels. The European Union and China are stepping up to solve the emergency. And so are U.S. states and cities. Young people are becoming a political force to be reckoned with. All of this was true four years ago, and will continue to be accurate if Trump begins a second term. But none of it will change a horrifying reality: </w:t>
      </w:r>
      <w:r w:rsidRPr="00945DD9">
        <w:rPr>
          <w:rStyle w:val="StyleUnderline"/>
        </w:rPr>
        <w:t>a re-elected and emboldened Trump would likely destroy the world’s best-case outcome on climate chang</w:t>
      </w:r>
      <w:r w:rsidRPr="0054766B">
        <w:rPr>
          <w:sz w:val="14"/>
        </w:rPr>
        <w:t xml:space="preserve">e, and potentially send us hurtling towards a worst-case scenario. </w:t>
      </w:r>
      <w:r w:rsidRPr="00945DD9">
        <w:rPr>
          <w:rStyle w:val="StyleUnderline"/>
        </w:rPr>
        <w:t>His second term could result in global temperatures roaring past 1.5 degrees Celsius,</w:t>
      </w:r>
      <w:r w:rsidRPr="0054766B">
        <w:rPr>
          <w:sz w:val="14"/>
        </w:rPr>
        <w:t xml:space="preserve"> the danger line identified in the devastating United Nations climate report from 2018, </w:t>
      </w:r>
      <w:r w:rsidRPr="00945DD9">
        <w:rPr>
          <w:rStyle w:val="StyleUnderline"/>
        </w:rPr>
        <w:t xml:space="preserve">beyond which forests, croplands, freshwater sources and other natural systems that support human </w:t>
      </w:r>
      <w:r w:rsidRPr="00945DD9">
        <w:rPr>
          <w:rStyle w:val="StyleUnderline"/>
        </w:rPr>
        <w:lastRenderedPageBreak/>
        <w:t>life could be irreversibly transformed. We would also likely surpass 2 degrees,</w:t>
      </w:r>
      <w:r w:rsidRPr="0054766B">
        <w:rPr>
          <w:sz w:val="14"/>
        </w:rPr>
        <w:t xml:space="preserve"> the target the world’s nations agreed to in 2015 at Paris, </w:t>
      </w:r>
      <w:r w:rsidRPr="00945DD9">
        <w:rPr>
          <w:rStyle w:val="StyleUnderline"/>
        </w:rPr>
        <w:t xml:space="preserve">raising the odds of catastrophic tipping points like the melting of all Arctic sea ice. Trump's reelection dramatically increases these risks not only because of the massive additional emissions his fossil fuel-boosting policies could cause—potentially as much as 3.1 gigatons by 2035, </w:t>
      </w:r>
      <w:r w:rsidRPr="0054766B">
        <w:rPr>
          <w:sz w:val="14"/>
        </w:rPr>
        <w:t>which is over four times the entire annual carbon footprint of Canada</w:t>
      </w:r>
      <w:r w:rsidRPr="00945DD9">
        <w:rPr>
          <w:rStyle w:val="StyleUnderline"/>
        </w:rPr>
        <w:t>. A second Trump term could also mean that one by one,</w:t>
      </w:r>
      <w:r w:rsidRPr="0054766B">
        <w:rPr>
          <w:sz w:val="14"/>
        </w:rPr>
        <w:t xml:space="preserve"> </w:t>
      </w:r>
      <w:r w:rsidRPr="00945DD9">
        <w:rPr>
          <w:rStyle w:val="StyleUnderline"/>
        </w:rPr>
        <w:t>countries drop out of the Paris agreement</w:t>
      </w:r>
      <w:r w:rsidRPr="0054766B">
        <w:rPr>
          <w:sz w:val="14"/>
        </w:rPr>
        <w:t xml:space="preserve">, possibly causing it to unravel completely. </w:t>
      </w:r>
      <w:r w:rsidRPr="00945DD9">
        <w:rPr>
          <w:rStyle w:val="StyleUnderline"/>
        </w:rPr>
        <w:t>In this scenario, keeping temperature rise below 2 degrees would be extremely difficult.</w:t>
      </w:r>
      <w:r w:rsidRPr="0054766B">
        <w:rPr>
          <w:sz w:val="14"/>
        </w:rPr>
        <w:t xml:space="preserve"> “I would say </w:t>
      </w:r>
      <w:r w:rsidRPr="00945DD9">
        <w:rPr>
          <w:rStyle w:val="StyleUnderline"/>
        </w:rPr>
        <w:t xml:space="preserve">it would make </w:t>
      </w:r>
      <w:r w:rsidRPr="0054766B">
        <w:rPr>
          <w:sz w:val="14"/>
        </w:rPr>
        <w:t>[achieving]</w:t>
      </w:r>
      <w:r w:rsidRPr="00945DD9">
        <w:rPr>
          <w:rStyle w:val="StyleUnderline"/>
        </w:rPr>
        <w:t xml:space="preserve"> it impossible</w:t>
      </w:r>
      <w:r w:rsidRPr="0054766B">
        <w:rPr>
          <w:sz w:val="14"/>
        </w:rPr>
        <w:t>,” said Noah Sachs, a University of Richmond environmental law professor who described in a paper last year what Paris self-destructing could look like. “</w:t>
      </w:r>
      <w:r w:rsidRPr="00945DD9">
        <w:rPr>
          <w:rStyle w:val="StyleUnderline"/>
        </w:rPr>
        <w:t>If Paris fell apart, we would blow right by that target.”</w:t>
      </w:r>
      <w:r w:rsidRPr="0054766B">
        <w:rPr>
          <w:sz w:val="14"/>
        </w:rPr>
        <w:t xml:space="preserve"> That would mean that </w:t>
      </w:r>
      <w:r w:rsidRPr="00945DD9">
        <w:rPr>
          <w:rStyle w:val="StyleUnderline"/>
        </w:rPr>
        <w:t>virtually all the planet’s coral reefs will bleach a sickly white.</w:t>
      </w:r>
      <w:r w:rsidRPr="0054766B">
        <w:rPr>
          <w:sz w:val="14"/>
        </w:rPr>
        <w:t xml:space="preserve"> </w:t>
      </w:r>
      <w:r w:rsidRPr="00945DD9">
        <w:rPr>
          <w:rStyle w:val="StyleUnderline"/>
        </w:rPr>
        <w:t>The world will lose more than 155,000 square miles of coastal wetlands and drylands. The number of people unable to access reliable drinking water could double. Hundreds of millions won’t have enough nutritious food to eat</w:t>
      </w:r>
      <w:r w:rsidRPr="0054766B">
        <w:rPr>
          <w:sz w:val="14"/>
        </w:rPr>
        <w:t>. And Trump, who turns 74 this June, likely won’t even be around to see it happen</w:t>
      </w:r>
      <w:r w:rsidRPr="00945DD9">
        <w:rPr>
          <w:rStyle w:val="StyleUnderline"/>
        </w:rPr>
        <w:t>. The world is on the cusp of climate disaster</w:t>
      </w:r>
      <w:r w:rsidRPr="0054766B">
        <w:rPr>
          <w:sz w:val="14"/>
        </w:rPr>
        <w:t xml:space="preserve"> Global temperature rise above 2 degrees wouldn't mean the imminent collapse of civilization. Nor would it mean the world should give up on cutting emissions. We’re already facing monumental disasters like the Australian bushfires, and the impacts of climate change will get exponentially more destructive and harder to survive with each increase in global temperature. This will make it worth fighting for carbon reductions, no matter how warm the planet gets. But </w:t>
      </w:r>
      <w:r w:rsidRPr="00945DD9">
        <w:rPr>
          <w:rStyle w:val="StyleUnderline"/>
        </w:rPr>
        <w:t>above the 2 degrees goal</w:t>
      </w:r>
      <w:r w:rsidRPr="0054766B">
        <w:rPr>
          <w:sz w:val="14"/>
        </w:rPr>
        <w:t xml:space="preserve"> that countries signed up for in the Paris agreement, </w:t>
      </w:r>
      <w:r w:rsidRPr="00945DD9">
        <w:rPr>
          <w:rStyle w:val="StyleUnderline"/>
        </w:rPr>
        <w:t>damage could come at a scale that’s hard to fathom. In a 1.5 degrees scenario the probability of an ice-free Arctic summer is 3 percent in a given year. At 2 degrees that rises to 16 percent. And at 3 degrees it’s 63 percent.</w:t>
      </w:r>
      <w:r w:rsidRPr="0054766B">
        <w:rPr>
          <w:sz w:val="14"/>
        </w:rPr>
        <w:t xml:space="preserve"> </w:t>
      </w:r>
      <w:r w:rsidRPr="00945DD9">
        <w:rPr>
          <w:rStyle w:val="StyleUnderline"/>
        </w:rPr>
        <w:t>Sea-level rise at that scale means cities such as Miami, Osaka, Alexandria and Shanghai could effectively cease to exist.</w:t>
      </w:r>
      <w:r w:rsidRPr="0054766B">
        <w:rPr>
          <w:sz w:val="14"/>
        </w:rPr>
        <w:t xml:space="preserve"> Meanwhile, </w:t>
      </w:r>
      <w:r w:rsidRPr="00945DD9">
        <w:rPr>
          <w:rStyle w:val="StyleUnderline"/>
        </w:rPr>
        <w:t>there could be disasters like 97 percent of wildfire-sensitive regions in Mediterranean Europe burning every single summer. The chance of the American West going up in flames could increase by 400 percent</w:t>
      </w:r>
      <w:r w:rsidRPr="0054766B">
        <w:rPr>
          <w:sz w:val="14"/>
        </w:rPr>
        <w:t xml:space="preserve">. The Rhodium Group, a New York-based research firm, calculated in December that for humankind to keep warming below 2 degrees, we need to reduce emissions a colossal one-third from current levels by 2030. They identified </w:t>
      </w:r>
      <w:r w:rsidRPr="00945DD9">
        <w:rPr>
          <w:rStyle w:val="StyleUnderline"/>
        </w:rPr>
        <w:t>five crucial things that could get us globally on track</w:t>
      </w:r>
      <w:r w:rsidRPr="0054766B">
        <w:rPr>
          <w:sz w:val="14"/>
        </w:rPr>
        <w:t xml:space="preserve"> toward closing that gap: the European Union adopting a Green New Deal, Brazil halting its destruction of the Amazon Rainforest, China’s economic growth and the emissions it produces slowing to a more sustainable rate, and demand for electricity in India growing only moderately and being met mainly by renewables. </w:t>
      </w:r>
      <w:r w:rsidRPr="00945DD9">
        <w:rPr>
          <w:rStyle w:val="StyleUnderline"/>
        </w:rPr>
        <w:t>The fifth one is Trump losing in 2020. Trump has already done a significant amount of damage A re-elected Trump would keep dismantling environmental rules—he's slashed 95 in total so far</w:t>
      </w:r>
      <w:r w:rsidRPr="0054766B">
        <w:rPr>
          <w:sz w:val="14"/>
        </w:rPr>
        <w:t xml:space="preserve">—that limit fossil fuel companies or other polluters of the atmosphere. </w:t>
      </w:r>
      <w:r w:rsidRPr="00945DD9">
        <w:rPr>
          <w:rStyle w:val="StyleUnderline"/>
        </w:rPr>
        <w:t xml:space="preserve">And he would make the damage much harder to reverse by continuing to stack the courts with conservative judges </w:t>
      </w:r>
      <w:r w:rsidRPr="0054766B">
        <w:rPr>
          <w:sz w:val="14"/>
        </w:rPr>
        <w:t xml:space="preserve">who tend to rule on the side of greenhouse gas-spewing corporations. </w:t>
      </w:r>
      <w:r w:rsidRPr="00945DD9">
        <w:rPr>
          <w:rStyle w:val="StyleUnderline"/>
        </w:rPr>
        <w:t>There already aren’t many years left to reduce emissions on the scale necessary to avoid further devastation. Trump's second term would at the very least be more wasted time.</w:t>
      </w:r>
      <w:r w:rsidRPr="0054766B">
        <w:rPr>
          <w:sz w:val="14"/>
        </w:rPr>
        <w:t xml:space="preserve"> If the U.S. is to have any hope of meeting the 1.5 degrees goal, its emissions need to be reduced 40 or 50 percent from 2005 levels by 2030. But </w:t>
      </w:r>
      <w:r w:rsidRPr="00945DD9">
        <w:rPr>
          <w:rStyle w:val="StyleUnderline"/>
        </w:rPr>
        <w:t>the Trump administration has wiped out Barack Obama–era emissions standards for cars and trucks, allowed oil and gas producers to release all the methane they want and engaged in many other acts of climate destruction.</w:t>
      </w:r>
      <w:r w:rsidRPr="0054766B">
        <w:rPr>
          <w:sz w:val="14"/>
        </w:rPr>
        <w:t xml:space="preserve"> This would leave only six years to close a massive gap after the end of a second Trump term, after which U.S. emissions cuts might only hit 12 to 19 percent, according to the Rhodium group. And that estimate is based only on existing Trump rollbacks. </w:t>
      </w:r>
      <w:r w:rsidRPr="00945DD9">
        <w:rPr>
          <w:rStyle w:val="StyleUnderline"/>
        </w:rPr>
        <w:t>“If he were elected for an additional four years, it’s very likely that the administration would do more to further erode the progress that the Obama administration made,”</w:t>
      </w:r>
      <w:r w:rsidRPr="0054766B">
        <w:rPr>
          <w:sz w:val="14"/>
        </w:rPr>
        <w:t xml:space="preserve"> said Kate Larsen, a director with Rhodium who leads the group’s international climate and energy research</w:t>
      </w:r>
      <w:r w:rsidRPr="00945DD9">
        <w:rPr>
          <w:rStyle w:val="StyleUnderline"/>
        </w:rPr>
        <w:t>. The increase in U.S. emissions would be a major global setback,</w:t>
      </w:r>
      <w:r w:rsidRPr="0054766B">
        <w:rPr>
          <w:sz w:val="14"/>
        </w:rPr>
        <w:t xml:space="preserve"> given how rapidly the world’s carbon footprint needs to shrink over the next decade. </w:t>
      </w:r>
      <w:r w:rsidRPr="00945DD9">
        <w:rPr>
          <w:rStyle w:val="StyleUnderline"/>
        </w:rPr>
        <w:t>So would the lack of leadership</w:t>
      </w:r>
      <w:r w:rsidRPr="0054766B">
        <w:rPr>
          <w:sz w:val="14"/>
        </w:rPr>
        <w:t xml:space="preserve"> needed to help other countries meet their national goals. “If the Trump administration continues its current policies, the multi-gigaton emissions gap that the world will have to close will be much harder</w:t>
      </w:r>
      <w:r w:rsidRPr="00945DD9">
        <w:rPr>
          <w:rStyle w:val="StyleUnderline"/>
        </w:rPr>
        <w:t xml:space="preserve">,” Larsen said of keeping global temperature rise below 2 degrees. “Without the U.S. there, it’s hard to see how that would happen.” Trump will send the fossil fuel industry into overdrive </w:t>
      </w:r>
      <w:r w:rsidRPr="0054766B">
        <w:rPr>
          <w:sz w:val="14"/>
        </w:rPr>
        <w:t xml:space="preserve">Insofar as Trump has any kind of coherent or consistent ideology guiding his presidency, it’s to do as many favors as possible for the fossil fuel companies who have unprecedented access to his administration. Some observers refer to this as Trump’s “energy dominance” agenda. “It really emphasizes maximizing U.S. production of oil and gas, maximizing exports of oil and gas and petroleum products,” said David Goldwyn, a former special envoy to Secretary of State Hillary Clinton. “It means rolling back, or revising, or rescinding regulations, which they perceive as putting costs or time delays on fossil energy production.” ADVERTISEMENT Goldwyn and his colleague Andrea </w:t>
      </w:r>
      <w:proofErr w:type="spellStart"/>
      <w:r w:rsidRPr="0054766B">
        <w:rPr>
          <w:sz w:val="14"/>
        </w:rPr>
        <w:t>Clabough</w:t>
      </w:r>
      <w:proofErr w:type="spellEnd"/>
      <w:r w:rsidRPr="0054766B">
        <w:rPr>
          <w:sz w:val="14"/>
        </w:rPr>
        <w:t xml:space="preserve"> described the gifts oil and gas companies could receive from a reelected Trump in a paper this January for the Atlantic Council. These gifts include legislation handicapping the ability of states and tribal authorities to oppose fossil fuel projects, </w:t>
      </w:r>
      <w:r w:rsidRPr="0054766B">
        <w:rPr>
          <w:sz w:val="14"/>
        </w:rPr>
        <w:lastRenderedPageBreak/>
        <w:t xml:space="preserve">doubling down on efforts to open Alaska’s Arctic National Wildlife Refuge to oil drilling, and a Federal Energy Regulatory Commission dominated by Republicans, meaning even less environmental oversight of new oil pipelines or liquefied natural gas terminals. </w:t>
      </w:r>
      <w:r w:rsidRPr="00945DD9">
        <w:rPr>
          <w:rStyle w:val="StyleUnderline"/>
        </w:rPr>
        <w:t>Granting the fossil fuel industry’s wildest wish list is an ongoing project</w:t>
      </w:r>
      <w:r w:rsidRPr="0054766B">
        <w:rPr>
          <w:sz w:val="14"/>
        </w:rPr>
        <w:t xml:space="preserve">—last week, the administration finalized a policy giving energy companies mining access to 5 million acres of previously federally protected wilderness. </w:t>
      </w:r>
      <w:r w:rsidRPr="00945DD9">
        <w:rPr>
          <w:rStyle w:val="StyleUnderline"/>
        </w:rPr>
        <w:t>Trump is also locking in the damage further by appointing conservative judges favorable to these rollbacks. These include Brett Kavanaugh, a longtime opponent of climate regulations</w:t>
      </w:r>
      <w:r w:rsidRPr="0054766B">
        <w:rPr>
          <w:sz w:val="14"/>
        </w:rPr>
        <w:t xml:space="preserve">. </w:t>
      </w:r>
      <w:r w:rsidRPr="00945DD9">
        <w:rPr>
          <w:rStyle w:val="StyleUnderline"/>
        </w:rPr>
        <w:t>Trump’s administration has already appointed 50 federal appeals judges,</w:t>
      </w:r>
      <w:r w:rsidRPr="0054766B">
        <w:rPr>
          <w:sz w:val="14"/>
        </w:rPr>
        <w:t xml:space="preserve"> compared to the 55 Obama appointed during his entire eight-year presidency, a trend that will continue in Trump’s second term as long as Republicans maintain control of the Senate. If those judges make rulings limiting the government's power to fight climate change, future administrations—Democratic or Republican—could have a difficult time reversing the onslaught of climate-destroying regulations during the dwindling years we have left to hit 1.5 or 2 degrees. “In that respect, </w:t>
      </w:r>
      <w:r w:rsidRPr="00945DD9">
        <w:rPr>
          <w:rStyle w:val="StyleUnderline"/>
        </w:rPr>
        <w:t>the outcome of the election is highly determinative of the future course of [climate and energy] regulation,”</w:t>
      </w:r>
      <w:r w:rsidRPr="0054766B">
        <w:rPr>
          <w:sz w:val="14"/>
        </w:rPr>
        <w:t xml:space="preserve"> Goldwyn explained. </w:t>
      </w:r>
      <w:r w:rsidRPr="00945DD9">
        <w:rPr>
          <w:rStyle w:val="StyleUnderline"/>
        </w:rPr>
        <w:t>Trump will block the government from fighting climate change</w:t>
      </w:r>
      <w:r w:rsidRPr="0054766B">
        <w:rPr>
          <w:sz w:val="14"/>
        </w:rPr>
        <w:t xml:space="preserve"> Even with Trump and his fossil fuel executive allies vandalizing the atmosphere until 2024, Goldwyn said the best-case climate scenario of 1.5 degrees is not out of reach. “Regardless of who wins the U.S. election, the investment in technology that will both reduce the cost and increase the volume of greenhouse gas reduction… I think will continue and intensify,” he argued. “That push is going to continue from private companies, from the innovation space in the United States, from our universities, as well as from the Europeans and from China.” Others aren’t convinced. Though it’s now cheaper to install solar panels or wind turbines than building new coal or natural gas plants in many parts of the world, a trend many analysts expect to continue, technology alone may not be sufficient to solve an emergency. </w:t>
      </w:r>
      <w:r w:rsidRPr="00945DD9">
        <w:rPr>
          <w:rStyle w:val="StyleUnderline"/>
        </w:rPr>
        <w:t>Experts say we need to halt leasing public land to fossil fuel companies, completely change the way we design and build cities, bring in strict laws for protecting carbon-sequestering forests and radically reform the agricultural system.</w:t>
      </w:r>
      <w:r w:rsidRPr="0054766B">
        <w:rPr>
          <w:sz w:val="14"/>
        </w:rPr>
        <w:t xml:space="preserve"> These and other crucial steps require decisions by elected officials and the federal government. Climate advocates contacted by the Washington Post last year had other suggestions: Federal leaders could expand tax credits for buyers of electric vehicles. Pass a ban on food waste. Give financial aid to farmers for more sustainable crop-growing. More strictly regulate factory farms. Price carbon emissions. Pass a Green New Deal. Even a Democratic president might have trouble doing these things, given the structural barriers in Congress, but Trump won’t even try. “You hear this view that it really doesn’t matter what governments do—that climate change will be solved by people seeking profit and by looking for profitable opportunities to reduce emissions,” said Sachs from the University of Richmond. “I’m not so optimistic.” Trump could trigger an international catastrophe </w:t>
      </w:r>
      <w:r w:rsidRPr="0054766B">
        <w:rPr>
          <w:rStyle w:val="StyleUnderline"/>
        </w:rPr>
        <w:t>Trump already badly damaged the international effort to fight climate change by announcing withdrawal from the Paris Agreement in 2017</w:t>
      </w:r>
      <w:r w:rsidRPr="0054766B">
        <w:rPr>
          <w:sz w:val="14"/>
        </w:rPr>
        <w:t>—a move especially insulting to the rest of the world because the accords were designed to satisfy U.S. demands. For example, Obama pushed for Paris to be voluntary so he could sign on without approval from the Republican-dominated Senate. But four more years of U.S. absence could be a deathblow. “</w:t>
      </w:r>
      <w:r w:rsidRPr="0054766B">
        <w:rPr>
          <w:rStyle w:val="StyleUnderline"/>
        </w:rPr>
        <w:t>I predict a scenario of dysfunction and dissension and probably a breakdown of the treaty,”</w:t>
      </w:r>
      <w:r w:rsidRPr="0054766B">
        <w:rPr>
          <w:sz w:val="14"/>
        </w:rPr>
        <w:t xml:space="preserve"> Sachs said. The agreement as it stands is insufficient. Plans submitted by countries would ideally only limit temperature rise to 2.7 degrees. In theory, countries are supposed to keep increasing their ambition, submitting ever more transformative plans that reduce the odds of climate impacts becoming cataclysmic. But</w:t>
      </w:r>
      <w:r w:rsidRPr="0054766B">
        <w:rPr>
          <w:rStyle w:val="StyleUnderline"/>
        </w:rPr>
        <w:t xml:space="preserve"> big emitters are already failing to do so, and with Trump reelected countries like China or India might give up on meeting their already more modest goals.</w:t>
      </w:r>
      <w:r w:rsidRPr="0054766B">
        <w:rPr>
          <w:sz w:val="14"/>
        </w:rPr>
        <w:t xml:space="preserve"> This could set off a chain reaction where other big emitters like Australia withdraw, sending the process into disarray and potentially killing Paris altogether. </w:t>
      </w:r>
      <w:r w:rsidRPr="0054766B">
        <w:rPr>
          <w:rStyle w:val="StyleUnderline"/>
        </w:rPr>
        <w:t>“Such outcomes would be disastrous and threaten the habitability of many parts of the planet,</w:t>
      </w:r>
      <w:r w:rsidRPr="0054766B">
        <w:rPr>
          <w:sz w:val="14"/>
        </w:rPr>
        <w:t xml:space="preserve">” Sachs writes. We are already seeing a version of this play out in Brazil, where deforestation of the Amazon rainforest was actually declining in the mid-2000s, but is now accelerating under the far-right presidency of Jair Bolsonaro. “He is largely feeling like he is not beholden to a U.S. president or the international community,” Larsen from the Rhodium Group said. “The signal that a Trump reelection would send about America’s willingness to rejoin the international community on emissions is going to be very important.” That’s an understatement. </w:t>
      </w:r>
      <w:r w:rsidRPr="0054766B">
        <w:rPr>
          <w:rStyle w:val="StyleUnderline"/>
        </w:rPr>
        <w:t>If Trump wins in November, the climate is screwed.</w:t>
      </w:r>
    </w:p>
    <w:p w14:paraId="53FB0DC3" w14:textId="4815F6F0" w:rsidR="0069518D" w:rsidRDefault="0069518D" w:rsidP="0069518D">
      <w:pPr>
        <w:rPr>
          <w:rFonts w:asciiTheme="minorHAnsi" w:eastAsiaTheme="majorEastAsia" w:hAnsiTheme="minorHAnsi" w:cstheme="minorHAnsi"/>
          <w:b/>
          <w:iCs/>
          <w:color w:val="000000" w:themeColor="text1"/>
          <w:sz w:val="20"/>
          <w:szCs w:val="20"/>
        </w:rPr>
      </w:pPr>
    </w:p>
    <w:p w14:paraId="136FD672" w14:textId="77777777" w:rsidR="00D66B9B" w:rsidRPr="006E224B" w:rsidRDefault="00D66B9B" w:rsidP="00D66B9B">
      <w:pPr>
        <w:pStyle w:val="Heading4"/>
        <w:rPr>
          <w:rStyle w:val="Style13ptBold"/>
          <w:b/>
          <w:bCs w:val="0"/>
        </w:rPr>
      </w:pPr>
      <w:r w:rsidRPr="006E224B">
        <w:rPr>
          <w:rStyle w:val="Style13ptBold"/>
          <w:b/>
          <w:bCs w:val="0"/>
        </w:rPr>
        <w:t>The amazon fire proves we need a climate president</w:t>
      </w:r>
    </w:p>
    <w:p w14:paraId="44829CB2" w14:textId="77777777" w:rsidR="00D66B9B" w:rsidRDefault="00D66B9B" w:rsidP="00D66B9B">
      <w:pPr>
        <w:rPr>
          <w:rStyle w:val="Style13ptBold"/>
          <w:b w:val="0"/>
          <w:bCs w:val="0"/>
        </w:rPr>
      </w:pPr>
      <w:r w:rsidRPr="00A01730">
        <w:rPr>
          <w:rStyle w:val="Style13ptBold"/>
        </w:rPr>
        <w:t>Curtis 19</w:t>
      </w:r>
      <w:r>
        <w:rPr>
          <w:rStyle w:val="Style13ptBold"/>
          <w:b w:val="0"/>
          <w:bCs w:val="0"/>
        </w:rPr>
        <w:t xml:space="preserve"> - [Kevin S. Curtis,8-26-2019,"U.S. Leadership Absent in Amazon </w:t>
      </w:r>
      <w:proofErr w:type="spellStart"/>
      <w:r>
        <w:rPr>
          <w:rStyle w:val="Style13ptBold"/>
          <w:b w:val="0"/>
          <w:bCs w:val="0"/>
        </w:rPr>
        <w:t>Emergency</w:t>
      </w:r>
      <w:proofErr w:type="gramStart"/>
      <w:r>
        <w:rPr>
          <w:rStyle w:val="Style13ptBold"/>
          <w:b w:val="0"/>
          <w:bCs w:val="0"/>
        </w:rPr>
        <w:t>",NRDC</w:t>
      </w:r>
      <w:proofErr w:type="spellEnd"/>
      <w:proofErr w:type="gramEnd"/>
      <w:r>
        <w:rPr>
          <w:rStyle w:val="Style13ptBold"/>
          <w:b w:val="0"/>
          <w:bCs w:val="0"/>
        </w:rPr>
        <w:t xml:space="preserve"> Action Fund,https://www.nrdcactionfund.org/u-s-leadership-absent-in-amazon-emergency/ ] JAK</w:t>
      </w:r>
    </w:p>
    <w:p w14:paraId="61C224DD" w14:textId="77777777" w:rsidR="00D66B9B" w:rsidRPr="00A01730" w:rsidRDefault="00D66B9B" w:rsidP="00D66B9B">
      <w:pPr>
        <w:rPr>
          <w:rStyle w:val="StyleUnderline"/>
        </w:rPr>
      </w:pPr>
      <w:r w:rsidRPr="00A01730">
        <w:rPr>
          <w:rStyle w:val="StyleUnderline"/>
        </w:rPr>
        <w:t xml:space="preserve">The Amazon is experiencing devastating forest fires, and the fallout may be felt for generations to come. This is terrible news for nature and wildlife, for the indigenous peoples of the region, and for global efforts to tackle climate change, because the </w:t>
      </w:r>
      <w:r w:rsidRPr="00A01730">
        <w:rPr>
          <w:rStyle w:val="StyleUnderline"/>
          <w:highlight w:val="cyan"/>
        </w:rPr>
        <w:t>world needs a healthy Amazon</w:t>
      </w:r>
      <w:r w:rsidRPr="00A01730">
        <w:rPr>
          <w:rStyle w:val="StyleUnderline"/>
        </w:rPr>
        <w:t xml:space="preserve"> forest </w:t>
      </w:r>
      <w:r w:rsidRPr="00A01730">
        <w:rPr>
          <w:rStyle w:val="StyleUnderline"/>
          <w:highlight w:val="cyan"/>
        </w:rPr>
        <w:t>if we are to limit emissions that are causing the climate crisis</w:t>
      </w:r>
      <w:r w:rsidRPr="00A01730">
        <w:rPr>
          <w:rStyle w:val="StyleUnderline"/>
        </w:rPr>
        <w:t>.</w:t>
      </w:r>
      <w:r>
        <w:rPr>
          <w:rStyle w:val="StyleUnderline"/>
        </w:rPr>
        <w:t xml:space="preserve"> </w:t>
      </w:r>
      <w:r w:rsidRPr="00A01730">
        <w:rPr>
          <w:rStyle w:val="StyleUnderline"/>
        </w:rPr>
        <w:t xml:space="preserve">The lack of a serious response from President Trump is another reminder of why it is so </w:t>
      </w:r>
      <w:r w:rsidRPr="00A01730">
        <w:rPr>
          <w:rStyle w:val="StyleUnderline"/>
          <w:highlight w:val="cyan"/>
        </w:rPr>
        <w:t>important that the next U.S. president is a leader on climate</w:t>
      </w:r>
      <w:r w:rsidRPr="00A01730">
        <w:rPr>
          <w:rStyle w:val="StyleUnderline"/>
        </w:rPr>
        <w:t xml:space="preserve"> rather than a denier of climate science.</w:t>
      </w:r>
      <w:r>
        <w:rPr>
          <w:rStyle w:val="Style13ptBold"/>
          <w:b w:val="0"/>
          <w:bCs w:val="0"/>
          <w:sz w:val="16"/>
        </w:rPr>
        <w:t xml:space="preserve"> </w:t>
      </w:r>
      <w:r w:rsidRPr="00A01730">
        <w:rPr>
          <w:rStyle w:val="Style13ptBold"/>
          <w:b w:val="0"/>
          <w:bCs w:val="0"/>
          <w:sz w:val="16"/>
        </w:rPr>
        <w:t>This is what a U.S. president should be doing at this critical moment:</w:t>
      </w:r>
      <w:r>
        <w:rPr>
          <w:rStyle w:val="Style13ptBold"/>
          <w:b w:val="0"/>
          <w:bCs w:val="0"/>
          <w:sz w:val="16"/>
        </w:rPr>
        <w:t xml:space="preserve"> </w:t>
      </w:r>
      <w:r w:rsidRPr="00A01730">
        <w:rPr>
          <w:rStyle w:val="Style13ptBold"/>
          <w:b w:val="0"/>
          <w:bCs w:val="0"/>
          <w:sz w:val="16"/>
        </w:rPr>
        <w:t>Showing up</w:t>
      </w:r>
      <w:r>
        <w:rPr>
          <w:rStyle w:val="Style13ptBold"/>
          <w:b w:val="0"/>
          <w:bCs w:val="0"/>
          <w:sz w:val="16"/>
        </w:rPr>
        <w:t xml:space="preserve"> </w:t>
      </w:r>
      <w:r w:rsidRPr="00A01730">
        <w:rPr>
          <w:rStyle w:val="Style13ptBold"/>
          <w:b w:val="0"/>
          <w:bCs w:val="0"/>
          <w:sz w:val="16"/>
        </w:rPr>
        <w:t xml:space="preserve">It is stating the obvious, </w:t>
      </w:r>
      <w:r w:rsidRPr="00A01730">
        <w:rPr>
          <w:rStyle w:val="Style13ptBold"/>
          <w:b w:val="0"/>
          <w:bCs w:val="0"/>
          <w:sz w:val="16"/>
        </w:rPr>
        <w:lastRenderedPageBreak/>
        <w:t>but the first sign of leadership is to be present. You can’t hope to get anything accomplished if you are literally represented by an empty chair.</w:t>
      </w:r>
      <w:r>
        <w:rPr>
          <w:rStyle w:val="Style13ptBold"/>
          <w:b w:val="0"/>
          <w:bCs w:val="0"/>
          <w:sz w:val="16"/>
        </w:rPr>
        <w:t xml:space="preserve"> </w:t>
      </w:r>
      <w:r w:rsidRPr="00A01730">
        <w:rPr>
          <w:rStyle w:val="Style13ptBold"/>
          <w:b w:val="0"/>
          <w:bCs w:val="0"/>
          <w:sz w:val="16"/>
        </w:rPr>
        <w:t xml:space="preserve">That reality was quite stark this weekend when the Group of Seven (G7) heads of government were meeting in France for their annual summit. </w:t>
      </w:r>
      <w:r w:rsidRPr="00A01730">
        <w:rPr>
          <w:rStyle w:val="StyleUnderline"/>
        </w:rPr>
        <w:t>At a session on climate change and responding to the Amazon emergency, President Trump was nowhere to be found – his chair was empty</w:t>
      </w:r>
      <w:r w:rsidRPr="00A01730">
        <w:rPr>
          <w:rStyle w:val="Style13ptBold"/>
          <w:b w:val="0"/>
          <w:bCs w:val="0"/>
          <w:sz w:val="16"/>
        </w:rPr>
        <w:t>.</w:t>
      </w:r>
      <w:r>
        <w:rPr>
          <w:rStyle w:val="Style13ptBold"/>
          <w:b w:val="0"/>
          <w:bCs w:val="0"/>
          <w:sz w:val="16"/>
        </w:rPr>
        <w:t xml:space="preserve"> </w:t>
      </w:r>
      <w:r w:rsidRPr="00A01730">
        <w:rPr>
          <w:rStyle w:val="Style13ptBold"/>
          <w:b w:val="0"/>
          <w:bCs w:val="0"/>
          <w:sz w:val="16"/>
        </w:rPr>
        <w:t>Convening</w:t>
      </w:r>
      <w:r>
        <w:rPr>
          <w:rStyle w:val="Style13ptBold"/>
          <w:b w:val="0"/>
          <w:bCs w:val="0"/>
          <w:sz w:val="16"/>
        </w:rPr>
        <w:t xml:space="preserve"> </w:t>
      </w:r>
      <w:r w:rsidRPr="00A01730">
        <w:rPr>
          <w:rStyle w:val="Style13ptBold"/>
          <w:b w:val="0"/>
          <w:bCs w:val="0"/>
          <w:sz w:val="16"/>
        </w:rPr>
        <w:t>When an emergency of this scale occurs, the president can call a meeting of the Cabinet to consider tools the American government can quickly mobilize to help address the crisis. They can also easily call other key world leaders, the CEOs of major corporations and banks, and leading experts to see what steps others can take to help.</w:t>
      </w:r>
      <w:r>
        <w:rPr>
          <w:rStyle w:val="Style13ptBold"/>
          <w:b w:val="0"/>
          <w:bCs w:val="0"/>
          <w:sz w:val="16"/>
        </w:rPr>
        <w:t xml:space="preserve"> </w:t>
      </w:r>
      <w:r w:rsidRPr="00A01730">
        <w:rPr>
          <w:rStyle w:val="Style13ptBold"/>
          <w:b w:val="0"/>
          <w:bCs w:val="0"/>
          <w:sz w:val="16"/>
        </w:rPr>
        <w:t>Emergencies with global impacts, such as the Amazon fires, deserve the attention and convening power of the White House to quickly chart a plan of action</w:t>
      </w:r>
      <w:r w:rsidRPr="00A01730">
        <w:rPr>
          <w:rStyle w:val="StyleUnderline"/>
        </w:rPr>
        <w:t>. Other world leaders have spoken out about the Amazon emergency and the need for action. In contrast, the Trump Administration has been largely silent</w:t>
      </w:r>
      <w:r w:rsidRPr="00A01730">
        <w:rPr>
          <w:rStyle w:val="Style13ptBold"/>
          <w:b w:val="0"/>
          <w:bCs w:val="0"/>
          <w:sz w:val="16"/>
        </w:rPr>
        <w:t>.</w:t>
      </w:r>
      <w:r>
        <w:rPr>
          <w:rStyle w:val="Style13ptBold"/>
          <w:b w:val="0"/>
          <w:bCs w:val="0"/>
          <w:sz w:val="16"/>
        </w:rPr>
        <w:t xml:space="preserve"> </w:t>
      </w:r>
      <w:r w:rsidRPr="00A01730">
        <w:rPr>
          <w:rStyle w:val="Style13ptBold"/>
          <w:b w:val="0"/>
          <w:bCs w:val="0"/>
          <w:sz w:val="16"/>
        </w:rPr>
        <w:t>Mobilizing</w:t>
      </w:r>
      <w:r>
        <w:rPr>
          <w:rStyle w:val="Style13ptBold"/>
          <w:b w:val="0"/>
          <w:bCs w:val="0"/>
          <w:sz w:val="16"/>
        </w:rPr>
        <w:t xml:space="preserve"> </w:t>
      </w:r>
      <w:r w:rsidRPr="00A01730">
        <w:rPr>
          <w:rStyle w:val="StyleUnderline"/>
        </w:rPr>
        <w:t>If a climate leading president were in the White House, the president and their team would be on the phone with the leader of the country where the emergency is occurring to urge new actions.</w:t>
      </w:r>
      <w:r w:rsidRPr="00A01730">
        <w:rPr>
          <w:rStyle w:val="Style13ptBold"/>
          <w:b w:val="0"/>
          <w:bCs w:val="0"/>
          <w:sz w:val="16"/>
        </w:rPr>
        <w:t xml:space="preserve"> They would bring pressure to bear on a reluctant national government and unleash the many tools the US government can mobilize to help address the crisis – from direct aid to technical assistance to the bully pulpit. And they would be working with other leaders to galvanize a collective action plan that combines the various tools of each country, company, or financial institution.</w:t>
      </w:r>
      <w:r>
        <w:rPr>
          <w:rStyle w:val="Style13ptBold"/>
          <w:b w:val="0"/>
          <w:bCs w:val="0"/>
          <w:sz w:val="16"/>
        </w:rPr>
        <w:t xml:space="preserve"> </w:t>
      </w:r>
      <w:r w:rsidRPr="00A01730">
        <w:rPr>
          <w:rStyle w:val="Style13ptBold"/>
          <w:b w:val="0"/>
          <w:bCs w:val="0"/>
          <w:sz w:val="16"/>
        </w:rPr>
        <w:t>Instead of leading an all-hands-on-deck strategy, President Trump left it to other leaders to develop a plan and take steps to put a stop to the destruction of the Amazon. His administration responded with remarkable weakness and an obvious lack of concern</w:t>
      </w:r>
      <w:r>
        <w:rPr>
          <w:rStyle w:val="Style13ptBold"/>
          <w:b w:val="0"/>
          <w:bCs w:val="0"/>
          <w:sz w:val="16"/>
        </w:rPr>
        <w:t xml:space="preserve"> </w:t>
      </w:r>
      <w:r w:rsidRPr="00A01730">
        <w:rPr>
          <w:rStyle w:val="StyleUnderline"/>
        </w:rPr>
        <w:t xml:space="preserve">I’ve seen first-hand what </w:t>
      </w:r>
      <w:r w:rsidRPr="00A01730">
        <w:rPr>
          <w:rStyle w:val="StyleUnderline"/>
          <w:highlight w:val="cyan"/>
        </w:rPr>
        <w:t>U.S. presidential leadership can deliver</w:t>
      </w:r>
      <w:r w:rsidRPr="00A01730">
        <w:rPr>
          <w:rStyle w:val="StyleUnderline"/>
        </w:rPr>
        <w:t xml:space="preserve">. The Trump Administration’s lack of response to the </w:t>
      </w:r>
      <w:r w:rsidRPr="00A01730">
        <w:rPr>
          <w:rStyle w:val="StyleUnderline"/>
          <w:highlight w:val="cyan"/>
        </w:rPr>
        <w:t>devastation in the Amazon</w:t>
      </w:r>
      <w:r w:rsidRPr="00A01730">
        <w:rPr>
          <w:rStyle w:val="StyleUnderline"/>
        </w:rPr>
        <w:t xml:space="preserve"> forest </w:t>
      </w:r>
      <w:r w:rsidRPr="00A01730">
        <w:rPr>
          <w:rStyle w:val="StyleUnderline"/>
          <w:highlight w:val="cyan"/>
        </w:rPr>
        <w:t>is a</w:t>
      </w:r>
      <w:r w:rsidRPr="00A01730">
        <w:rPr>
          <w:rStyle w:val="StyleUnderline"/>
        </w:rPr>
        <w:t xml:space="preserve"> sad </w:t>
      </w:r>
      <w:r w:rsidRPr="00A01730">
        <w:rPr>
          <w:rStyle w:val="StyleUnderline"/>
          <w:highlight w:val="cyan"/>
        </w:rPr>
        <w:t>reminder of what we are missing without</w:t>
      </w:r>
      <w:r w:rsidRPr="00A01730">
        <w:rPr>
          <w:rStyle w:val="StyleUnderline"/>
        </w:rPr>
        <w:t xml:space="preserve"> </w:t>
      </w:r>
      <w:r w:rsidRPr="00A01730">
        <w:rPr>
          <w:rStyle w:val="StyleUnderline"/>
          <w:highlight w:val="cyan"/>
        </w:rPr>
        <w:t xml:space="preserve">a president committed to global action to solve </w:t>
      </w:r>
      <w:r w:rsidRPr="00A01730">
        <w:rPr>
          <w:rStyle w:val="StyleUnderline"/>
        </w:rPr>
        <w:t xml:space="preserve">the </w:t>
      </w:r>
      <w:r w:rsidRPr="00A01730">
        <w:rPr>
          <w:rStyle w:val="StyleUnderline"/>
          <w:highlight w:val="cyan"/>
        </w:rPr>
        <w:t xml:space="preserve">climate </w:t>
      </w:r>
      <w:r w:rsidRPr="00A01730">
        <w:rPr>
          <w:rStyle w:val="StyleUnderline"/>
        </w:rPr>
        <w:t>crisis.</w:t>
      </w:r>
    </w:p>
    <w:p w14:paraId="0DAF26CA" w14:textId="77777777" w:rsidR="00D66B9B" w:rsidRDefault="00D66B9B" w:rsidP="0069518D">
      <w:pPr>
        <w:rPr>
          <w:rFonts w:asciiTheme="minorHAnsi" w:eastAsiaTheme="majorEastAsia" w:hAnsiTheme="minorHAnsi" w:cstheme="minorHAnsi"/>
          <w:b/>
          <w:iCs/>
          <w:color w:val="000000" w:themeColor="text1"/>
          <w:sz w:val="20"/>
          <w:szCs w:val="20"/>
        </w:rPr>
      </w:pPr>
    </w:p>
    <w:p w14:paraId="20BCCB6D" w14:textId="77777777" w:rsidR="0069518D" w:rsidRDefault="0069518D" w:rsidP="0069518D">
      <w:pPr>
        <w:pStyle w:val="Heading3"/>
      </w:pPr>
      <w:r>
        <w:lastRenderedPageBreak/>
        <w:t>Environment Impact</w:t>
      </w:r>
    </w:p>
    <w:p w14:paraId="05D4E17B" w14:textId="77777777" w:rsidR="0069518D" w:rsidRPr="00137F2B" w:rsidRDefault="0069518D" w:rsidP="0069518D"/>
    <w:p w14:paraId="52DAD23C" w14:textId="77777777" w:rsidR="0069518D" w:rsidRDefault="0069518D" w:rsidP="0069518D">
      <w:pPr>
        <w:pStyle w:val="Heading4"/>
      </w:pPr>
      <w:r>
        <w:t>Trump reelection decimates the environment</w:t>
      </w:r>
    </w:p>
    <w:p w14:paraId="2FC01FE0" w14:textId="77777777" w:rsidR="0069518D" w:rsidRPr="005E54AF" w:rsidRDefault="0069518D" w:rsidP="0069518D">
      <w:r w:rsidRPr="005E54AF">
        <w:rPr>
          <w:rFonts w:eastAsiaTheme="majorEastAsia" w:cstheme="majorBidi"/>
          <w:b/>
          <w:iCs/>
          <w:sz w:val="26"/>
        </w:rPr>
        <w:t>The Guardian 20</w:t>
      </w:r>
      <w:r w:rsidRPr="005E54AF">
        <w:t xml:space="preserve"> 1-12-2020, "How bad can the climate crisis get if Trump wins again?," Guardian, </w:t>
      </w:r>
      <w:hyperlink r:id="rId62" w:history="1">
        <w:r w:rsidRPr="008F19B5">
          <w:rPr>
            <w:rStyle w:val="Hyperlink"/>
          </w:rPr>
          <w:t>https://www.theguardian.com/environment/2020/jan/12/climate-crisis-if-trump-wins-againThe</w:t>
        </w:r>
      </w:hyperlink>
      <w:r>
        <w:t xml:space="preserve"> guardian is a news publication industry - parks</w:t>
      </w:r>
    </w:p>
    <w:p w14:paraId="7893AEE3" w14:textId="77777777" w:rsidR="0069518D" w:rsidRPr="005E54AF" w:rsidRDefault="0069518D" w:rsidP="0069518D">
      <w:pPr>
        <w:rPr>
          <w:sz w:val="10"/>
        </w:rPr>
      </w:pPr>
      <w:r w:rsidRPr="005E54AF">
        <w:rPr>
          <w:rStyle w:val="StyleUnderline"/>
          <w:highlight w:val="cyan"/>
        </w:rPr>
        <w:t xml:space="preserve">Climate pollution in the US is up under </w:t>
      </w:r>
      <w:r w:rsidRPr="005E54AF">
        <w:rPr>
          <w:rStyle w:val="StyleUnderline"/>
        </w:rPr>
        <w:t xml:space="preserve">Donald </w:t>
      </w:r>
      <w:r w:rsidRPr="005E54AF">
        <w:rPr>
          <w:rStyle w:val="StyleUnderline"/>
          <w:highlight w:val="cyan"/>
        </w:rPr>
        <w:t>Trump</w:t>
      </w:r>
      <w:r w:rsidRPr="00DF5A63">
        <w:rPr>
          <w:rStyle w:val="StyleUnderline"/>
        </w:rPr>
        <w:t xml:space="preserve"> </w:t>
      </w:r>
      <w:r w:rsidRPr="005E54AF">
        <w:rPr>
          <w:rStyle w:val="StyleUnderline"/>
          <w:highlight w:val="cyan"/>
        </w:rPr>
        <w:t>and threatens to undermine international efforts to stall the crisis</w:t>
      </w:r>
      <w:r w:rsidRPr="005E54AF">
        <w:rPr>
          <w:sz w:val="10"/>
          <w:highlight w:val="cyan"/>
        </w:rPr>
        <w:t xml:space="preserve">, </w:t>
      </w:r>
      <w:r w:rsidRPr="005E54AF">
        <w:rPr>
          <w:rStyle w:val="StyleUnderline"/>
          <w:highlight w:val="cyan"/>
        </w:rPr>
        <w:t>especially if he wins re-election</w:t>
      </w:r>
      <w:r w:rsidRPr="00DF5A63">
        <w:rPr>
          <w:rStyle w:val="StyleUnderline"/>
        </w:rPr>
        <w:t xml:space="preserve"> this year and secures a second term in the White House</w:t>
      </w:r>
      <w:r w:rsidRPr="005E54AF">
        <w:rPr>
          <w:sz w:val="10"/>
        </w:rPr>
        <w:t xml:space="preserve">. While US climate emissions fell 2.1% in 2019, they rose significantly in 2018, according to </w:t>
      </w:r>
      <w:hyperlink r:id="rId63" w:history="1">
        <w:r w:rsidRPr="005E54AF">
          <w:rPr>
            <w:rStyle w:val="Hyperlink"/>
            <w:sz w:val="10"/>
          </w:rPr>
          <w:t>estimates</w:t>
        </w:r>
      </w:hyperlink>
      <w:r w:rsidRPr="005E54AF">
        <w:rPr>
          <w:sz w:val="10"/>
        </w:rPr>
        <w:t xml:space="preserve"> from the economic analysis firm Rhodium Group. On net, </w:t>
      </w:r>
      <w:r w:rsidRPr="00DF5A63">
        <w:rPr>
          <w:rStyle w:val="StyleUnderline"/>
        </w:rPr>
        <w:t>emissions are slightly higher than in the beginning of 2017</w:t>
      </w:r>
      <w:r w:rsidRPr="005E54AF">
        <w:rPr>
          <w:sz w:val="10"/>
        </w:rPr>
        <w:t xml:space="preserve">, when Trump’s administration began enacting dozens of environment rollbacks aimed at helping the oil and gas industry. Trump is still working to further weaken bedrock standards. This week </w:t>
      </w:r>
      <w:r w:rsidRPr="005E54AF">
        <w:rPr>
          <w:rStyle w:val="StyleUnderline"/>
          <w:highlight w:val="cyan"/>
        </w:rPr>
        <w:t xml:space="preserve">he proposed to allow major projects like pipelines and highways to </w:t>
      </w:r>
      <w:hyperlink r:id="rId64" w:history="1">
        <w:r w:rsidRPr="005E54AF">
          <w:rPr>
            <w:rStyle w:val="StyleUnderline"/>
            <w:highlight w:val="cyan"/>
          </w:rPr>
          <w:t>bypass reviews</w:t>
        </w:r>
      </w:hyperlink>
      <w:r w:rsidRPr="005E54AF">
        <w:rPr>
          <w:rStyle w:val="StyleUnderline"/>
          <w:highlight w:val="cyan"/>
        </w:rPr>
        <w:t xml:space="preserve"> of how they will contribute to </w:t>
      </w:r>
      <w:r w:rsidRPr="005E54AF">
        <w:rPr>
          <w:rStyle w:val="StyleUnderline"/>
        </w:rPr>
        <w:t xml:space="preserve">global </w:t>
      </w:r>
      <w:r w:rsidRPr="005E54AF">
        <w:rPr>
          <w:rStyle w:val="StyleUnderline"/>
          <w:highlight w:val="cyan"/>
        </w:rPr>
        <w:t>warming</w:t>
      </w:r>
      <w:r w:rsidRPr="005E54AF">
        <w:rPr>
          <w:sz w:val="10"/>
        </w:rPr>
        <w:t xml:space="preserve">. The draft rule is unlikely to become final before the November election, but it is yet another reason </w:t>
      </w:r>
      <w:proofErr w:type="gramStart"/>
      <w:r w:rsidRPr="005E54AF">
        <w:rPr>
          <w:sz w:val="10"/>
        </w:rPr>
        <w:t>industries</w:t>
      </w:r>
      <w:proofErr w:type="gramEnd"/>
      <w:r w:rsidRPr="005E54AF">
        <w:rPr>
          <w:sz w:val="10"/>
        </w:rPr>
        <w:t xml:space="preserve"> weighing climate choices might delay significant action. “What they have done is created confusion within the business community and the environmental world as to what are going to be the standards,” said Christine Todd Whitman, who led the Environmental Protection Agency under the Republican president George W Bush. “Essentially every regulation the agency promulgates gets a lawsuit that goes with it, almost inevitably … that’s the only good thing you can say about it.” Whitman called the approach “mindless” and said “whoever is a bigger donor gets to tell them what the environmental policy should be, </w:t>
      </w:r>
      <w:proofErr w:type="gramStart"/>
      <w:r w:rsidRPr="005E54AF">
        <w:rPr>
          <w:sz w:val="10"/>
        </w:rPr>
        <w:t>it</w:t>
      </w:r>
      <w:proofErr w:type="gramEnd"/>
      <w:r w:rsidRPr="005E54AF">
        <w:rPr>
          <w:sz w:val="10"/>
        </w:rPr>
        <w:t xml:space="preserve"> seems”. In the absence of any federal climate action, states, cities and businesses have pledged their own efforts, seeking to encourage other big emitters like China and India to continue to slow their growing climate pollution. Andrew Light, a climate negotiator for President Barack Obama’s state department, said the world is taking note of those efforts, but if Trump is re-elected “you are going to see a lot of people who are worried anew about what the US can do”. Americans choosing Trump would send the signal that they don’t care about the climate, Light said. America’s Pledge, a project to quantify ongoing US emissions reductions, estimates that non-federal actors – like states and cities – could cut climate pollution 37% below 2005 levels by 2030. A Democrat in the White House could increase that to 49% with what Light described as modest, politically achievable policy changes. </w:t>
      </w:r>
      <w:r w:rsidRPr="005E54AF">
        <w:rPr>
          <w:rStyle w:val="StyleUnderline"/>
          <w:highlight w:val="cyan"/>
        </w:rPr>
        <w:t>Experts are</w:t>
      </w:r>
      <w:r w:rsidRPr="00DF5A63">
        <w:rPr>
          <w:rStyle w:val="StyleUnderline"/>
        </w:rPr>
        <w:t xml:space="preserve"> increasingly </w:t>
      </w:r>
      <w:r w:rsidRPr="005E54AF">
        <w:rPr>
          <w:rStyle w:val="StyleUnderline"/>
          <w:highlight w:val="cyan"/>
        </w:rPr>
        <w:t>calling</w:t>
      </w:r>
      <w:r w:rsidRPr="00DF5A63">
        <w:rPr>
          <w:rStyle w:val="StyleUnderline"/>
        </w:rPr>
        <w:t xml:space="preserve"> </w:t>
      </w:r>
      <w:r w:rsidRPr="005E54AF">
        <w:rPr>
          <w:rStyle w:val="StyleUnderline"/>
          <w:highlight w:val="cyan"/>
        </w:rPr>
        <w:t>for</w:t>
      </w:r>
      <w:r w:rsidRPr="00DF5A63">
        <w:rPr>
          <w:rStyle w:val="StyleUnderline"/>
        </w:rPr>
        <w:t xml:space="preserve"> </w:t>
      </w:r>
      <w:r w:rsidRPr="005E54AF">
        <w:rPr>
          <w:rStyle w:val="StyleUnderline"/>
          <w:highlight w:val="cyan"/>
        </w:rPr>
        <w:t>the US to</w:t>
      </w:r>
      <w:r w:rsidRPr="00DF5A63">
        <w:rPr>
          <w:rStyle w:val="StyleUnderline"/>
        </w:rPr>
        <w:t xml:space="preserve"> </w:t>
      </w:r>
      <w:r w:rsidRPr="005E54AF">
        <w:rPr>
          <w:rStyle w:val="StyleUnderline"/>
          <w:highlight w:val="cyan"/>
        </w:rPr>
        <w:t>halve its emissions by 2030</w:t>
      </w:r>
      <w:r w:rsidRPr="00DF5A63">
        <w:rPr>
          <w:rStyle w:val="StyleUnderline"/>
        </w:rPr>
        <w:t xml:space="preserve"> and neutralize them by 2050. “</w:t>
      </w:r>
      <w:r w:rsidRPr="005E54AF">
        <w:rPr>
          <w:rStyle w:val="StyleUnderline"/>
          <w:highlight w:val="cyan"/>
        </w:rPr>
        <w:t>In the case of a second Trump term, we’ve got to totally double down on the efforts</w:t>
      </w:r>
      <w:r w:rsidRPr="00DF5A63">
        <w:rPr>
          <w:rStyle w:val="StyleUnderline"/>
        </w:rPr>
        <w:t xml:space="preserve"> to communicate how serious the non-federal actors are in the United States</w:t>
      </w:r>
      <w:r w:rsidRPr="005E54AF">
        <w:rPr>
          <w:sz w:val="10"/>
        </w:rPr>
        <w:t>,” Light said. “</w:t>
      </w:r>
      <w:r w:rsidRPr="00DF5A63">
        <w:rPr>
          <w:rStyle w:val="StyleUnderline"/>
        </w:rPr>
        <w:t>And what you really want to try to make sure is that those people in other countries who are not in favor of strengthening their countries’ own climate target are not able to point to the United States and say nothing’s going on there.”</w:t>
      </w:r>
      <w:r w:rsidRPr="005E54AF">
        <w:rPr>
          <w:sz w:val="10"/>
        </w:rPr>
        <w:t xml:space="preserve"> </w:t>
      </w:r>
      <w:r w:rsidRPr="005E54AF">
        <w:rPr>
          <w:rStyle w:val="StyleUnderline"/>
          <w:highlight w:val="cyan"/>
        </w:rPr>
        <w:t>The Trump administration has initiated essentially all of its planned climate rollbacks</w:t>
      </w:r>
      <w:r w:rsidRPr="00DF5A63">
        <w:rPr>
          <w:rStyle w:val="StyleUnderline"/>
        </w:rPr>
        <w:t xml:space="preserve"> – from weakening standards for cars to go farther on less gasoline to erasing rules for power companies to shift away from coal</w:t>
      </w:r>
      <w:r w:rsidRPr="005E54AF">
        <w:rPr>
          <w:sz w:val="10"/>
        </w:rPr>
        <w:t>. It would be able to defend those changes in court against environment advocates and Democratic states if the president wins election. “</w:t>
      </w:r>
      <w:r w:rsidRPr="005E54AF">
        <w:rPr>
          <w:rStyle w:val="StyleUnderline"/>
          <w:highlight w:val="cyan"/>
        </w:rPr>
        <w:t>The biggest impact of a second term of a Trump administration would just be more lost time</w:t>
      </w:r>
      <w:r w:rsidRPr="00DF5A63">
        <w:rPr>
          <w:rStyle w:val="StyleUnderline"/>
        </w:rPr>
        <w:t>,”</w:t>
      </w:r>
      <w:r w:rsidRPr="005E54AF">
        <w:rPr>
          <w:sz w:val="10"/>
        </w:rPr>
        <w:t xml:space="preserve"> said Trevor Houser, a partner at Rhodium Group. </w:t>
      </w:r>
      <w:r w:rsidRPr="00DF5A63">
        <w:rPr>
          <w:rStyle w:val="StyleUnderline"/>
        </w:rPr>
        <w:t>“It would be more time in which emissions weren’t really declining when they really needed to be.”</w:t>
      </w:r>
      <w:r w:rsidRPr="005E54AF">
        <w:rPr>
          <w:sz w:val="10"/>
        </w:rPr>
        <w:t xml:space="preserve"> The concentration of climate-heating greenhouse gases is at a </w:t>
      </w:r>
      <w:hyperlink r:id="rId65" w:history="1">
        <w:r w:rsidRPr="005E54AF">
          <w:rPr>
            <w:rStyle w:val="Hyperlink"/>
            <w:sz w:val="10"/>
          </w:rPr>
          <w:t>record high</w:t>
        </w:r>
      </w:hyperlink>
      <w:r w:rsidRPr="005E54AF">
        <w:rPr>
          <w:sz w:val="10"/>
        </w:rPr>
        <w:t xml:space="preserve">, according to a report from the UN’s World Meteorological Organization. The planet is already 1C hotter than it was before industrialization. </w:t>
      </w:r>
      <w:r w:rsidRPr="00DF5A63">
        <w:rPr>
          <w:rStyle w:val="StyleUnderline"/>
        </w:rPr>
        <w:t xml:space="preserve">Three-quarters of the commitments made by countries under the international Paris agreement are </w:t>
      </w:r>
      <w:hyperlink r:id="rId66" w:history="1">
        <w:r w:rsidRPr="00DF5A63">
          <w:rPr>
            <w:rStyle w:val="StyleUnderline"/>
          </w:rPr>
          <w:t>“totally inadequate”</w:t>
        </w:r>
      </w:hyperlink>
      <w:r w:rsidRPr="00DF5A63">
        <w:rPr>
          <w:rStyle w:val="StyleUnderline"/>
        </w:rPr>
        <w:t>, according to a comprehensive expert analysis.</w:t>
      </w:r>
      <w:r w:rsidRPr="005E54AF">
        <w:rPr>
          <w:sz w:val="10"/>
        </w:rPr>
        <w:t xml:space="preserve"> </w:t>
      </w:r>
      <w:r w:rsidRPr="00DF5A63">
        <w:rPr>
          <w:rStyle w:val="StyleUnderline"/>
        </w:rPr>
        <w:t>Temperatures are still rising and the world is “gravely” unprepared for disasters, crop failures, coastal flooding and heatwaves</w:t>
      </w:r>
      <w:r w:rsidRPr="005E54AF">
        <w:rPr>
          <w:sz w:val="10"/>
        </w:rPr>
        <w:t xml:space="preserve">, according to another </w:t>
      </w:r>
      <w:hyperlink r:id="rId67" w:history="1">
        <w:r w:rsidRPr="005E54AF">
          <w:rPr>
            <w:rStyle w:val="Hyperlink"/>
            <w:sz w:val="10"/>
          </w:rPr>
          <w:t>review</w:t>
        </w:r>
      </w:hyperlink>
      <w:r w:rsidRPr="005E54AF">
        <w:rPr>
          <w:sz w:val="10"/>
        </w:rPr>
        <w:t xml:space="preserve">. </w:t>
      </w:r>
      <w:r w:rsidRPr="005E54AF">
        <w:rPr>
          <w:rStyle w:val="StyleUnderline"/>
          <w:highlight w:val="cyan"/>
        </w:rPr>
        <w:t>Under Trump, the oil and gas industry contributing heavily to the climate crisis is thriving</w:t>
      </w:r>
      <w:r w:rsidRPr="00DF5A63">
        <w:rPr>
          <w:rStyle w:val="StyleUnderline"/>
        </w:rPr>
        <w:t>. Oil and gas-related industries in the US are planning to build 157 new or expanded plants and expand drilling over the next five years – releasing as much greenhouse gas pollution as 50 new coal-fired power plants</w:t>
      </w:r>
      <w:r w:rsidRPr="005E54AF">
        <w:rPr>
          <w:sz w:val="10"/>
        </w:rPr>
        <w:t xml:space="preserve">, according to a report from the Environmental Integrity Project. As the technology for retrieving oil and gas has advanced, with hydraulic fracturing, the cost of production has plummeted. The US is now a net exporter of oil products. Much of the expansion expected would be for feedstocks to make </w:t>
      </w:r>
      <w:hyperlink r:id="rId68" w:history="1">
        <w:r w:rsidRPr="005E54AF">
          <w:rPr>
            <w:rStyle w:val="Hyperlink"/>
            <w:sz w:val="10"/>
          </w:rPr>
          <w:t>chemicals and plastics</w:t>
        </w:r>
      </w:hyperlink>
      <w:r w:rsidRPr="005E54AF">
        <w:rPr>
          <w:sz w:val="10"/>
        </w:rPr>
        <w:t xml:space="preserve">, explained Courtney Bernhardt, the group’s research director. Bernhardt said the </w:t>
      </w:r>
      <w:r w:rsidRPr="00652955">
        <w:rPr>
          <w:rStyle w:val="StyleUnderline"/>
          <w:highlight w:val="cyan"/>
        </w:rPr>
        <w:t xml:space="preserve">oil and gas expansion would erase about 75% of </w:t>
      </w:r>
      <w:r w:rsidRPr="00652955">
        <w:rPr>
          <w:rStyle w:val="StyleUnderline"/>
        </w:rPr>
        <w:t xml:space="preserve">the </w:t>
      </w:r>
      <w:r w:rsidRPr="00652955">
        <w:rPr>
          <w:rStyle w:val="StyleUnderline"/>
          <w:highlight w:val="cyan"/>
        </w:rPr>
        <w:t>progress</w:t>
      </w:r>
      <w:r w:rsidRPr="005E54AF">
        <w:rPr>
          <w:rStyle w:val="StyleUnderline"/>
        </w:rPr>
        <w:t xml:space="preserve"> in the power sector since 2012</w:t>
      </w:r>
      <w:r w:rsidRPr="005E54AF">
        <w:rPr>
          <w:sz w:val="10"/>
        </w:rPr>
        <w:t>.</w:t>
      </w:r>
    </w:p>
    <w:p w14:paraId="54A9247D" w14:textId="6ED1ABCA" w:rsidR="0069518D" w:rsidRDefault="0069518D" w:rsidP="0069518D"/>
    <w:p w14:paraId="471D55A7" w14:textId="77777777" w:rsidR="00D66B9B" w:rsidRDefault="00D66B9B" w:rsidP="00D66B9B">
      <w:pPr>
        <w:pStyle w:val="Heading4"/>
        <w:rPr>
          <w:rStyle w:val="Style13ptBold"/>
          <w:b/>
          <w:bCs w:val="0"/>
        </w:rPr>
      </w:pPr>
      <w:r w:rsidRPr="00720296">
        <w:rPr>
          <w:rStyle w:val="Style13ptBold"/>
          <w:b/>
          <w:bCs w:val="0"/>
        </w:rPr>
        <w:t>Trump reelection dooms the environment and risks nuclear war</w:t>
      </w:r>
    </w:p>
    <w:p w14:paraId="4B6BC481" w14:textId="77777777" w:rsidR="00D66B9B" w:rsidRPr="00720296" w:rsidRDefault="00D66B9B" w:rsidP="00D66B9B">
      <w:r w:rsidRPr="00720296">
        <w:rPr>
          <w:rStyle w:val="Style13ptBold"/>
        </w:rPr>
        <w:t>Chomsky 4-10</w:t>
      </w:r>
      <w:r>
        <w:rPr>
          <w:rStyle w:val="StyleUnderline"/>
        </w:rPr>
        <w:t xml:space="preserve"> </w:t>
      </w:r>
      <w:r w:rsidRPr="00720296">
        <w:t>[Noam Chomsky,</w:t>
      </w:r>
      <w:r>
        <w:t xml:space="preserve"> cognitive scientist – father of modern linguistics , </w:t>
      </w:r>
      <w:r w:rsidRPr="00720296">
        <w:t xml:space="preserve">4-10-2020,"Noam Chomsky on Bernie Sanders and why Trump's reelection would be an "indescribable </w:t>
      </w:r>
      <w:proofErr w:type="spellStart"/>
      <w:r w:rsidRPr="00720296">
        <w:t>disaster"",YouTube</w:t>
      </w:r>
      <w:proofErr w:type="spellEnd"/>
      <w:r w:rsidRPr="00720296">
        <w:t xml:space="preserve"> Democracy Now, - Auto Generated Transcript, </w:t>
      </w:r>
      <w:hyperlink r:id="rId69" w:history="1">
        <w:r w:rsidRPr="00AF7BFC">
          <w:rPr>
            <w:rStyle w:val="Hyperlink"/>
          </w:rPr>
          <w:t>https://www.youtube.com/watch?v=htQKz-nB2Dg</w:t>
        </w:r>
      </w:hyperlink>
      <w:r>
        <w:t xml:space="preserve"> transcribed by: </w:t>
      </w:r>
      <w:proofErr w:type="spellStart"/>
      <w:r>
        <w:t>Youtube</w:t>
      </w:r>
      <w:proofErr w:type="spellEnd"/>
      <w:r w:rsidRPr="00720296">
        <w:t xml:space="preserve"> ] JAK</w:t>
      </w:r>
    </w:p>
    <w:p w14:paraId="005E64BB" w14:textId="77777777" w:rsidR="00D66B9B" w:rsidRPr="00720296" w:rsidRDefault="00D66B9B" w:rsidP="00D66B9B">
      <w:pPr>
        <w:rPr>
          <w:rStyle w:val="StyleUnderline"/>
        </w:rPr>
      </w:pPr>
      <w:r w:rsidRPr="00720296">
        <w:rPr>
          <w:rStyle w:val="StyleUnderline"/>
          <w:highlight w:val="cyan"/>
        </w:rPr>
        <w:lastRenderedPageBreak/>
        <w:t xml:space="preserve">if Trump is reelected it's </w:t>
      </w:r>
      <w:proofErr w:type="spellStart"/>
      <w:r w:rsidRPr="00720296">
        <w:rPr>
          <w:rStyle w:val="StyleUnderline"/>
          <w:highlight w:val="cyan"/>
        </w:rPr>
        <w:t>a</w:t>
      </w:r>
      <w:proofErr w:type="spellEnd"/>
      <w:r w:rsidRPr="00720296">
        <w:rPr>
          <w:rStyle w:val="StyleUnderline"/>
          <w:highlight w:val="cyan"/>
        </w:rPr>
        <w:t xml:space="preserve"> indescribable disaster</w:t>
      </w:r>
      <w:r w:rsidRPr="00720296">
        <w:rPr>
          <w:rStyle w:val="StyleUnderline"/>
        </w:rPr>
        <w:t xml:space="preserve"> it </w:t>
      </w:r>
      <w:r w:rsidRPr="00720296">
        <w:rPr>
          <w:rStyle w:val="StyleUnderline"/>
          <w:highlight w:val="cyan"/>
        </w:rPr>
        <w:t>means that</w:t>
      </w:r>
      <w:r w:rsidRPr="00720296">
        <w:rPr>
          <w:rStyle w:val="StyleUnderline"/>
        </w:rPr>
        <w:t xml:space="preserve"> the </w:t>
      </w:r>
      <w:r w:rsidRPr="00720296">
        <w:rPr>
          <w:rStyle w:val="StyleUnderline"/>
          <w:highlight w:val="cyan"/>
        </w:rPr>
        <w:t>policies</w:t>
      </w:r>
      <w:r w:rsidRPr="00720296">
        <w:rPr>
          <w:rStyle w:val="StyleUnderline"/>
        </w:rPr>
        <w:t xml:space="preserve"> of the past four years </w:t>
      </w:r>
      <w:r w:rsidRPr="00720296">
        <w:rPr>
          <w:rStyle w:val="StyleUnderline"/>
          <w:highlight w:val="cyan"/>
        </w:rPr>
        <w:t>which have been extremely destructive</w:t>
      </w:r>
      <w:r w:rsidRPr="00720296">
        <w:rPr>
          <w:rStyle w:val="StyleUnderline"/>
        </w:rPr>
        <w:t xml:space="preserve"> to the American population of the world </w:t>
      </w:r>
      <w:r w:rsidRPr="00720296">
        <w:rPr>
          <w:rStyle w:val="StyleUnderline"/>
          <w:highlight w:val="cyan"/>
        </w:rPr>
        <w:t>will be</w:t>
      </w:r>
      <w:r w:rsidRPr="00720296">
        <w:rPr>
          <w:rStyle w:val="StyleUnderline"/>
        </w:rPr>
        <w:t xml:space="preserve"> continued and probably </w:t>
      </w:r>
      <w:r w:rsidRPr="00720296">
        <w:rPr>
          <w:rStyle w:val="StyleUnderline"/>
          <w:highlight w:val="cyan"/>
        </w:rPr>
        <w:t>accelerated</w:t>
      </w:r>
      <w:r w:rsidRPr="00720296">
        <w:rPr>
          <w:sz w:val="16"/>
        </w:rPr>
        <w:t xml:space="preserve"> the </w:t>
      </w:r>
      <w:r w:rsidRPr="00720296">
        <w:rPr>
          <w:rStyle w:val="StyleUnderline"/>
        </w:rPr>
        <w:t xml:space="preserve">what this is going to mean for health is bad enough I just mentioned the lens of figures </w:t>
      </w:r>
      <w:r w:rsidRPr="00720296">
        <w:rPr>
          <w:rStyle w:val="StyleUnderline"/>
          <w:highlight w:val="cyan"/>
        </w:rPr>
        <w:t>it will give worse what this means for the environment or the threat of nuclear war which</w:t>
      </w:r>
      <w:r w:rsidRPr="00720296">
        <w:rPr>
          <w:rStyle w:val="StyleUnderline"/>
        </w:rPr>
        <w:t xml:space="preserve"> no one is talking about but </w:t>
      </w:r>
      <w:r w:rsidRPr="00720296">
        <w:rPr>
          <w:rStyle w:val="StyleUnderline"/>
          <w:highlight w:val="cyan"/>
        </w:rPr>
        <w:t xml:space="preserve">is extremely serious </w:t>
      </w:r>
      <w:r>
        <w:rPr>
          <w:rStyle w:val="StyleUnderline"/>
          <w:highlight w:val="cyan"/>
        </w:rPr>
        <w:t xml:space="preserve">and </w:t>
      </w:r>
      <w:r w:rsidRPr="00720296">
        <w:rPr>
          <w:rStyle w:val="StyleUnderline"/>
        </w:rPr>
        <w:t>is</w:t>
      </w:r>
      <w:r w:rsidRPr="00720296">
        <w:rPr>
          <w:rStyle w:val="StyleUnderline"/>
          <w:highlight w:val="cyan"/>
        </w:rPr>
        <w:t xml:space="preserve"> indescribable</w:t>
      </w:r>
      <w:r w:rsidRPr="00720296">
        <w:rPr>
          <w:sz w:val="16"/>
        </w:rPr>
        <w:t xml:space="preserve"> suppose Biden is elected my I would anticipate it would be essentially a continuation of Obama nothing very great but at least not a totally destructive and opportunities for an organized public to change what is being done to impose pressures it's common to say now that the Sanders campaign failed I think that's the mistake I think it was an extraordinary success completely shifted the arena of debate and discussion issues that were unthinkable a couple of years ago are now right in the middle of attention the </w:t>
      </w:r>
      <w:proofErr w:type="spellStart"/>
      <w:r w:rsidRPr="00720296">
        <w:rPr>
          <w:sz w:val="16"/>
        </w:rPr>
        <w:t>the</w:t>
      </w:r>
      <w:proofErr w:type="spellEnd"/>
      <w:r w:rsidRPr="00720296">
        <w:rPr>
          <w:sz w:val="16"/>
        </w:rPr>
        <w:t xml:space="preserve"> </w:t>
      </w:r>
      <w:proofErr w:type="spellStart"/>
      <w:r w:rsidRPr="00720296">
        <w:rPr>
          <w:sz w:val="16"/>
        </w:rPr>
        <w:t>the</w:t>
      </w:r>
      <w:proofErr w:type="spellEnd"/>
      <w:r w:rsidRPr="00720296">
        <w:rPr>
          <w:sz w:val="16"/>
        </w:rPr>
        <w:t xml:space="preserve"> worst crime he committed in the eyes of the establishment is not the policies proposing it's the fact that he was able to inspire popular movements which had already been developing the occupied black lives matter or many others and turned them into an activist movement which doesn't just show up every couple of years to push a lever and then you but applies constant pressure constant activism and so on that could affect a Biden administration that we've seen some very striking examples that take say the grand new deal a couple of years ago that was an object of ridicule that was mentioned at all a some form of green New Deal is essential for the survival of humanity now it's part of the general agenda why activist engagement especially sunrise movement curve of young people acted significantly up to the point of sitting in and congressional offices they received support from Alexandria </w:t>
      </w:r>
      <w:proofErr w:type="spellStart"/>
      <w:r w:rsidRPr="00720296">
        <w:rPr>
          <w:sz w:val="16"/>
        </w:rPr>
        <w:t>oCascio</w:t>
      </w:r>
      <w:proofErr w:type="spellEnd"/>
      <w:r w:rsidRPr="00720296">
        <w:rPr>
          <w:sz w:val="16"/>
        </w:rPr>
        <w:t xml:space="preserve"> Cortes other young legislators who came into office as part of the Sanders inspired that popular wave another great success Edie Markey senator from Massachusetts joined in now it's a part of the legislative agenda the next step is to force it through in some viable form and there are very good ideas as to how to do that oh that's the way things can change with a presidency there would be if not a strongly sympathetic administration at least one that's can be reached can be pressured and that's very important they need to look over the but the very good labor historian I'm sure you know Eric Loomis who's studied the efforts by working people to terrorize the Institute changes in the society eight sometimes for themselves sometimes of the society generally and he's pointed out </w:t>
      </w:r>
      <w:r w:rsidRPr="00720296">
        <w:rPr>
          <w:rStyle w:val="StyleUnderline"/>
        </w:rPr>
        <w:t xml:space="preserve">I made an interesting point these efforts succeeded when there was a tolerant or sympathetic administration not when there wasn't that's a big one of many enormous differences between Trump the sociopaths and Biden who's kind of a pretty empty could push him one way or another this is the </w:t>
      </w:r>
      <w:r w:rsidRPr="00720296">
        <w:rPr>
          <w:rStyle w:val="StyleUnderline"/>
          <w:highlight w:val="cyan"/>
        </w:rPr>
        <w:t>most crucial election in human history</w:t>
      </w:r>
      <w:r w:rsidRPr="00720296">
        <w:rPr>
          <w:rStyle w:val="StyleUnderline"/>
        </w:rPr>
        <w:t xml:space="preserve"> literally </w:t>
      </w:r>
      <w:r w:rsidRPr="00720296">
        <w:rPr>
          <w:rStyle w:val="StyleUnderline"/>
          <w:highlight w:val="cyan"/>
        </w:rPr>
        <w:t>another four years of Trump and we're in deep trouble</w:t>
      </w:r>
      <w:r w:rsidRPr="00720296">
        <w:rPr>
          <w:rStyle w:val="StyleUnderline"/>
        </w:rPr>
        <w:t xml:space="preserve"> you</w:t>
      </w:r>
    </w:p>
    <w:p w14:paraId="7CB85838" w14:textId="1125E63F" w:rsidR="00D66B9B" w:rsidRDefault="00D66B9B" w:rsidP="0069518D"/>
    <w:p w14:paraId="4818BF6E" w14:textId="77777777" w:rsidR="00D66B9B" w:rsidRDefault="00D66B9B" w:rsidP="00D66B9B">
      <w:pPr>
        <w:pStyle w:val="Heading4"/>
        <w:rPr>
          <w:rStyle w:val="Style13ptBold"/>
          <w:b/>
          <w:bCs w:val="0"/>
        </w:rPr>
      </w:pPr>
      <w:r>
        <w:rPr>
          <w:rStyle w:val="Style13ptBold"/>
          <w:b/>
          <w:bCs w:val="0"/>
        </w:rPr>
        <w:t>Reelection lets trump fatten wallets at the cost of the environment</w:t>
      </w:r>
    </w:p>
    <w:p w14:paraId="7874B8CC" w14:textId="77777777" w:rsidR="00D66B9B" w:rsidRDefault="00D66B9B" w:rsidP="00D66B9B">
      <w:pPr>
        <w:rPr>
          <w:rStyle w:val="Style13ptBold"/>
          <w:b w:val="0"/>
          <w:bCs w:val="0"/>
        </w:rPr>
      </w:pPr>
      <w:r w:rsidRPr="00BF3E48">
        <w:rPr>
          <w:rStyle w:val="Style13ptBold"/>
        </w:rPr>
        <w:t>Curtis 19</w:t>
      </w:r>
      <w:r>
        <w:rPr>
          <w:rStyle w:val="Style13ptBold"/>
          <w:b w:val="0"/>
          <w:bCs w:val="0"/>
        </w:rPr>
        <w:t xml:space="preserve"> - [Kevin S. Curtis, Executive director of NRDC action, 10-23-2019,"In 2020, Winning is </w:t>
      </w:r>
      <w:proofErr w:type="spellStart"/>
      <w:r>
        <w:rPr>
          <w:rStyle w:val="Style13ptBold"/>
          <w:b w:val="0"/>
          <w:bCs w:val="0"/>
        </w:rPr>
        <w:t>Everything</w:t>
      </w:r>
      <w:proofErr w:type="gramStart"/>
      <w:r>
        <w:rPr>
          <w:rStyle w:val="Style13ptBold"/>
          <w:b w:val="0"/>
          <w:bCs w:val="0"/>
        </w:rPr>
        <w:t>",NRDC</w:t>
      </w:r>
      <w:proofErr w:type="spellEnd"/>
      <w:proofErr w:type="gramEnd"/>
      <w:r>
        <w:rPr>
          <w:rStyle w:val="Style13ptBold"/>
          <w:b w:val="0"/>
          <w:bCs w:val="0"/>
        </w:rPr>
        <w:t xml:space="preserve"> Action Fund,https://www.nrdcactionfund.org/in-2020-winning-is-everything/ ] JAK</w:t>
      </w:r>
    </w:p>
    <w:p w14:paraId="30E26225" w14:textId="77777777" w:rsidR="00D66B9B" w:rsidRPr="00662C41" w:rsidRDefault="00D66B9B" w:rsidP="00D66B9B">
      <w:pPr>
        <w:rPr>
          <w:rStyle w:val="StyleUnderline"/>
        </w:rPr>
      </w:pPr>
      <w:r w:rsidRPr="00662C41">
        <w:rPr>
          <w:rStyle w:val="Style13ptBold"/>
          <w:b w:val="0"/>
          <w:bCs w:val="0"/>
          <w:sz w:val="16"/>
        </w:rPr>
        <w:t xml:space="preserve">In a speech today in Pittsburgh, President </w:t>
      </w:r>
      <w:r w:rsidRPr="00662C41">
        <w:rPr>
          <w:rStyle w:val="StyleUnderline"/>
          <w:highlight w:val="cyan"/>
        </w:rPr>
        <w:t>Trump doubled down on his all-fossil-fuel energy agenda</w:t>
      </w:r>
      <w:r w:rsidRPr="00BF3E48">
        <w:rPr>
          <w:rStyle w:val="StyleUnderline"/>
        </w:rPr>
        <w:t xml:space="preserve">–ignoring the scientific community, the business community, and his own government’s analysis, </w:t>
      </w:r>
      <w:r w:rsidRPr="00662C41">
        <w:rPr>
          <w:rStyle w:val="Style13ptBold"/>
          <w:b w:val="0"/>
          <w:bCs w:val="0"/>
          <w:sz w:val="16"/>
        </w:rPr>
        <w:t xml:space="preserve">not to mention ignoring the blindingly obvious signs that </w:t>
      </w:r>
      <w:r w:rsidRPr="00BF3E48">
        <w:rPr>
          <w:rStyle w:val="StyleUnderline"/>
        </w:rPr>
        <w:t>the climate crisis has arrived and the American people’s desire for federal action.</w:t>
      </w:r>
      <w:r>
        <w:rPr>
          <w:rStyle w:val="Style13ptBold"/>
          <w:b w:val="0"/>
          <w:bCs w:val="0"/>
          <w:sz w:val="16"/>
        </w:rPr>
        <w:t xml:space="preserve"> </w:t>
      </w:r>
      <w:r w:rsidRPr="00662C41">
        <w:rPr>
          <w:rStyle w:val="Style13ptBold"/>
          <w:b w:val="0"/>
          <w:bCs w:val="0"/>
          <w:sz w:val="16"/>
        </w:rPr>
        <w:t xml:space="preserve">Trump’s climate denial has gone from hilariously conspiratorial (It’s a Chinese hoax!) to outright abusive towards frontline communities and our planet. </w:t>
      </w:r>
      <w:r w:rsidRPr="00662C41">
        <w:rPr>
          <w:rStyle w:val="StyleUnderline"/>
          <w:highlight w:val="cyan"/>
        </w:rPr>
        <w:t>Unless we replace him in 2020, we’re all going to be paying the price for generations to come</w:t>
      </w:r>
      <w:r w:rsidRPr="00BF3E48">
        <w:rPr>
          <w:rStyle w:val="StyleUnderline"/>
        </w:rPr>
        <w:t>.</w:t>
      </w:r>
      <w:r>
        <w:rPr>
          <w:rStyle w:val="Style13ptBold"/>
          <w:b w:val="0"/>
          <w:bCs w:val="0"/>
          <w:sz w:val="16"/>
        </w:rPr>
        <w:t xml:space="preserve"> </w:t>
      </w:r>
      <w:r w:rsidRPr="00662C41">
        <w:rPr>
          <w:rStyle w:val="Style13ptBold"/>
          <w:b w:val="0"/>
          <w:bCs w:val="0"/>
          <w:sz w:val="16"/>
        </w:rPr>
        <w:t xml:space="preserve">It’s true that Trump has used the power of the Oval Office in big ways, like </w:t>
      </w:r>
      <w:r w:rsidRPr="00BF3E48">
        <w:rPr>
          <w:rStyle w:val="StyleUnderline"/>
        </w:rPr>
        <w:t xml:space="preserve">pulling America out of the </w:t>
      </w:r>
      <w:r w:rsidRPr="00662C41">
        <w:rPr>
          <w:rStyle w:val="StyleUnderline"/>
          <w:highlight w:val="cyan"/>
        </w:rPr>
        <w:t>Paris</w:t>
      </w:r>
      <w:r w:rsidRPr="00BF3E48">
        <w:rPr>
          <w:rStyle w:val="StyleUnderline"/>
        </w:rPr>
        <w:t xml:space="preserve"> climate agreement and taking the wrong side in the global fight against runaway warmin</w:t>
      </w:r>
      <w:r w:rsidRPr="00662C41">
        <w:rPr>
          <w:rStyle w:val="Style13ptBold"/>
          <w:b w:val="0"/>
          <w:bCs w:val="0"/>
          <w:sz w:val="16"/>
        </w:rPr>
        <w:t>g. But he’s also used (or abused) his power in less-noticed ways that are also doing serious damage.</w:t>
      </w:r>
      <w:r>
        <w:rPr>
          <w:rStyle w:val="Style13ptBold"/>
          <w:b w:val="0"/>
          <w:bCs w:val="0"/>
          <w:sz w:val="16"/>
        </w:rPr>
        <w:t xml:space="preserve"> </w:t>
      </w:r>
      <w:r w:rsidRPr="00662C41">
        <w:rPr>
          <w:rStyle w:val="Style13ptBold"/>
          <w:b w:val="0"/>
          <w:bCs w:val="0"/>
          <w:sz w:val="16"/>
        </w:rPr>
        <w:t xml:space="preserve">He used his </w:t>
      </w:r>
      <w:r w:rsidRPr="00662C41">
        <w:rPr>
          <w:rStyle w:val="StyleUnderline"/>
        </w:rPr>
        <w:t xml:space="preserve">executive power to weaken the </w:t>
      </w:r>
      <w:r w:rsidRPr="00662C41">
        <w:rPr>
          <w:rStyle w:val="StyleUnderline"/>
          <w:highlight w:val="cyan"/>
        </w:rPr>
        <w:t>E</w:t>
      </w:r>
      <w:r w:rsidRPr="00662C41">
        <w:rPr>
          <w:sz w:val="16"/>
        </w:rPr>
        <w:t>ndangered</w:t>
      </w:r>
      <w:r w:rsidRPr="00662C41">
        <w:rPr>
          <w:rStyle w:val="StyleUnderline"/>
        </w:rPr>
        <w:t xml:space="preserve"> </w:t>
      </w:r>
      <w:r w:rsidRPr="00662C41">
        <w:rPr>
          <w:rStyle w:val="StyleUnderline"/>
          <w:highlight w:val="cyan"/>
        </w:rPr>
        <w:t>S</w:t>
      </w:r>
      <w:r w:rsidRPr="00662C41">
        <w:rPr>
          <w:sz w:val="16"/>
        </w:rPr>
        <w:t>pecies</w:t>
      </w:r>
      <w:r w:rsidRPr="00662C41">
        <w:rPr>
          <w:rStyle w:val="StyleUnderline"/>
        </w:rPr>
        <w:t xml:space="preserve"> </w:t>
      </w:r>
      <w:r w:rsidRPr="00662C41">
        <w:rPr>
          <w:rStyle w:val="StyleUnderline"/>
          <w:highlight w:val="cyan"/>
        </w:rPr>
        <w:t>A</w:t>
      </w:r>
      <w:r w:rsidRPr="00662C41">
        <w:rPr>
          <w:sz w:val="16"/>
        </w:rPr>
        <w:t>ct</w:t>
      </w:r>
      <w:r w:rsidRPr="00662C41">
        <w:rPr>
          <w:rStyle w:val="Style13ptBold"/>
          <w:b w:val="0"/>
          <w:bCs w:val="0"/>
          <w:sz w:val="16"/>
        </w:rPr>
        <w:t xml:space="preserve">–one of our country’s most successful conservation laws–making it easier to remove species from the endangered list and more difficult for regulators to factor in the effects of climate change on vulnerable species. Then, he used his power to </w:t>
      </w:r>
      <w:r w:rsidRPr="00662C41">
        <w:rPr>
          <w:rStyle w:val="StyleUnderline"/>
          <w:highlight w:val="cyan"/>
        </w:rPr>
        <w:t>repeal the 2015 Clean Water Rule</w:t>
      </w:r>
      <w:r w:rsidRPr="00662C41">
        <w:rPr>
          <w:rStyle w:val="StyleUnderline"/>
        </w:rPr>
        <w:t>, undoing critical protections for streams, wetlands, and other smaller bodies of water at risk of pollution.</w:t>
      </w:r>
      <w:r>
        <w:rPr>
          <w:rStyle w:val="StyleUnderline"/>
        </w:rPr>
        <w:t xml:space="preserve"> </w:t>
      </w:r>
      <w:r w:rsidRPr="00662C41">
        <w:rPr>
          <w:rStyle w:val="StyleUnderline"/>
        </w:rPr>
        <w:t>He followed this up by directing the Environmental Protection Agency to revoke California’s authority to set stricter air pollution standards for cars and light trucks, a right given to the state as part of the Clean Air Act.</w:t>
      </w:r>
      <w:r>
        <w:rPr>
          <w:rStyle w:val="StyleUnderline"/>
        </w:rPr>
        <w:t xml:space="preserve"> </w:t>
      </w:r>
      <w:r w:rsidRPr="00662C41">
        <w:rPr>
          <w:rStyle w:val="Style13ptBold"/>
          <w:b w:val="0"/>
          <w:bCs w:val="0"/>
          <w:sz w:val="16"/>
        </w:rPr>
        <w:t xml:space="preserve">He’s even sought to limit the use of energy-efficient light bulbs. Who does that?! Trump regularly goes out of his way to use the power of the presidency to roll back laws and regulations that protect our air, water, and climate. I’m proud that the NRDC Action Fund is fighting him every step of the way, but the </w:t>
      </w:r>
      <w:r w:rsidRPr="00662C41">
        <w:rPr>
          <w:rStyle w:val="StyleUnderline"/>
          <w:highlight w:val="cyan"/>
        </w:rPr>
        <w:t>only surefire way to stop these attacks is</w:t>
      </w:r>
      <w:r w:rsidRPr="00662C41">
        <w:rPr>
          <w:rStyle w:val="StyleUnderline"/>
        </w:rPr>
        <w:t xml:space="preserve"> to make sure Donald </w:t>
      </w:r>
      <w:r w:rsidRPr="00662C41">
        <w:rPr>
          <w:rStyle w:val="StyleUnderline"/>
          <w:highlight w:val="cyan"/>
        </w:rPr>
        <w:t>Trump loses his power</w:t>
      </w:r>
      <w:r w:rsidRPr="00662C41">
        <w:rPr>
          <w:rStyle w:val="StyleUnderline"/>
        </w:rPr>
        <w:t xml:space="preserve"> altogether</w:t>
      </w:r>
      <w:r w:rsidRPr="00662C41">
        <w:rPr>
          <w:rStyle w:val="Style13ptBold"/>
          <w:b w:val="0"/>
          <w:bCs w:val="0"/>
          <w:sz w:val="16"/>
        </w:rPr>
        <w:t xml:space="preserve">. </w:t>
      </w:r>
      <w:r w:rsidRPr="00662C41">
        <w:rPr>
          <w:rStyle w:val="StyleUnderline"/>
        </w:rPr>
        <w:t xml:space="preserve">We </w:t>
      </w:r>
      <w:r w:rsidRPr="00662C41">
        <w:rPr>
          <w:rStyle w:val="StyleUnderline"/>
          <w:highlight w:val="cyan"/>
        </w:rPr>
        <w:t xml:space="preserve">cannot afford another four years of Trump using the executive branch to </w:t>
      </w:r>
      <w:r w:rsidRPr="00662C41">
        <w:rPr>
          <w:rStyle w:val="StyleUnderline"/>
          <w:highlight w:val="cyan"/>
        </w:rPr>
        <w:lastRenderedPageBreak/>
        <w:t xml:space="preserve">fatten the wallets of </w:t>
      </w:r>
      <w:r w:rsidRPr="00662C41">
        <w:rPr>
          <w:rStyle w:val="StyleUnderline"/>
        </w:rPr>
        <w:t xml:space="preserve">his </w:t>
      </w:r>
      <w:r w:rsidRPr="00662C41">
        <w:rPr>
          <w:rStyle w:val="StyleUnderline"/>
          <w:highlight w:val="cyan"/>
        </w:rPr>
        <w:t>pro-pollution industry</w:t>
      </w:r>
      <w:r w:rsidRPr="00662C41">
        <w:rPr>
          <w:rStyle w:val="StyleUnderline"/>
        </w:rPr>
        <w:t xml:space="preserve"> friends </w:t>
      </w:r>
      <w:r w:rsidRPr="00662C41">
        <w:rPr>
          <w:rStyle w:val="StyleUnderline"/>
          <w:highlight w:val="cyan"/>
        </w:rPr>
        <w:t>while</w:t>
      </w:r>
      <w:r w:rsidRPr="00662C41">
        <w:rPr>
          <w:rStyle w:val="StyleUnderline"/>
        </w:rPr>
        <w:t xml:space="preserve"> cruelly </w:t>
      </w:r>
      <w:r w:rsidRPr="00662C41">
        <w:rPr>
          <w:rStyle w:val="StyleUnderline"/>
          <w:highlight w:val="cyan"/>
        </w:rPr>
        <w:t>wreaking havoc on our health</w:t>
      </w:r>
      <w:r w:rsidRPr="00662C41">
        <w:rPr>
          <w:rStyle w:val="StyleUnderline"/>
        </w:rPr>
        <w:t xml:space="preserve">, our natural </w:t>
      </w:r>
      <w:r w:rsidRPr="00662C41">
        <w:rPr>
          <w:rStyle w:val="StyleUnderline"/>
          <w:highlight w:val="cyan"/>
        </w:rPr>
        <w:t>resources, and</w:t>
      </w:r>
      <w:r w:rsidRPr="00662C41">
        <w:rPr>
          <w:rStyle w:val="StyleUnderline"/>
        </w:rPr>
        <w:t xml:space="preserve"> our </w:t>
      </w:r>
      <w:r w:rsidRPr="00662C41">
        <w:rPr>
          <w:rStyle w:val="StyleUnderline"/>
          <w:highlight w:val="cyan"/>
        </w:rPr>
        <w:t>wildlife</w:t>
      </w:r>
      <w:r w:rsidRPr="00662C41">
        <w:rPr>
          <w:rStyle w:val="StyleUnderline"/>
        </w:rPr>
        <w:t>.</w:t>
      </w:r>
      <w:r>
        <w:rPr>
          <w:rStyle w:val="StyleUnderline"/>
        </w:rPr>
        <w:t xml:space="preserve"> </w:t>
      </w:r>
      <w:r w:rsidRPr="00662C41">
        <w:rPr>
          <w:rStyle w:val="Style13ptBold"/>
          <w:b w:val="0"/>
          <w:bCs w:val="0"/>
          <w:sz w:val="16"/>
        </w:rPr>
        <w:t xml:space="preserve">Over the next year, the NRDC Action Fund and our partners will be building a massive mobilization effort to ensure that pro-environment voters get to the polls in November 2020 and help block a second Trump term. And we’ll be fighting to defeat his anti-environment allies in Congress by making sure voters know they’ve chosen the side of polluters, not the people they were elected to represent. </w:t>
      </w:r>
      <w:r w:rsidRPr="00662C41">
        <w:rPr>
          <w:rStyle w:val="StyleUnderline"/>
        </w:rPr>
        <w:t xml:space="preserve">The climate crisis is getting scarier by the day, but there is hope. </w:t>
      </w:r>
      <w:r w:rsidRPr="00662C41">
        <w:rPr>
          <w:rStyle w:val="StyleUnderline"/>
          <w:highlight w:val="cyan"/>
        </w:rPr>
        <w:t>If our next president rejoins</w:t>
      </w:r>
      <w:r w:rsidRPr="00662C41">
        <w:rPr>
          <w:rStyle w:val="StyleUnderline"/>
        </w:rPr>
        <w:t xml:space="preserve"> the world community </w:t>
      </w:r>
      <w:r w:rsidRPr="00662C41">
        <w:rPr>
          <w:rStyle w:val="StyleUnderline"/>
          <w:highlight w:val="cyan"/>
        </w:rPr>
        <w:t>and commits</w:t>
      </w:r>
      <w:r w:rsidRPr="00662C41">
        <w:rPr>
          <w:rStyle w:val="StyleUnderline"/>
        </w:rPr>
        <w:t xml:space="preserve"> America </w:t>
      </w:r>
      <w:r w:rsidRPr="00662C41">
        <w:rPr>
          <w:rStyle w:val="StyleUnderline"/>
          <w:highlight w:val="cyan"/>
        </w:rPr>
        <w:t>to a leadership role</w:t>
      </w:r>
      <w:r w:rsidRPr="00662C41">
        <w:rPr>
          <w:rStyle w:val="StyleUnderline"/>
        </w:rPr>
        <w:t xml:space="preserve"> once again, </w:t>
      </w:r>
      <w:r w:rsidRPr="00662C41">
        <w:rPr>
          <w:rStyle w:val="StyleUnderline"/>
          <w:highlight w:val="cyan"/>
        </w:rPr>
        <w:t>we can</w:t>
      </w:r>
      <w:r w:rsidRPr="00662C41">
        <w:rPr>
          <w:rStyle w:val="StyleUnderline"/>
        </w:rPr>
        <w:t xml:space="preserve"> work together to implement solutions that will </w:t>
      </w:r>
      <w:r w:rsidRPr="00662C41">
        <w:rPr>
          <w:rStyle w:val="StyleUnderline"/>
          <w:highlight w:val="cyan"/>
        </w:rPr>
        <w:t>grow a clean energy economy</w:t>
      </w:r>
      <w:r w:rsidRPr="00662C41">
        <w:rPr>
          <w:rStyle w:val="StyleUnderline"/>
        </w:rPr>
        <w:t>, create jobs, reduce pollution a</w:t>
      </w:r>
      <w:r w:rsidRPr="00662C41">
        <w:rPr>
          <w:rStyle w:val="StyleUnderline"/>
          <w:highlight w:val="cyan"/>
        </w:rPr>
        <w:t>nd ensure our planet is habitable</w:t>
      </w:r>
      <w:r w:rsidRPr="00662C41">
        <w:rPr>
          <w:rStyle w:val="StyleUnderline"/>
        </w:rPr>
        <w:t xml:space="preserve"> for our grandkids and the generations to follow</w:t>
      </w:r>
    </w:p>
    <w:p w14:paraId="75FEB954" w14:textId="77777777" w:rsidR="00D66B9B" w:rsidRDefault="00D66B9B" w:rsidP="0069518D"/>
    <w:p w14:paraId="2589086B" w14:textId="5658B18F" w:rsidR="00EB1104" w:rsidRDefault="00EB1104" w:rsidP="00EB1104">
      <w:pPr>
        <w:pStyle w:val="Heading3"/>
      </w:pPr>
      <w:r>
        <w:lastRenderedPageBreak/>
        <w:t>Alliances Impact</w:t>
      </w:r>
    </w:p>
    <w:p w14:paraId="23A09683" w14:textId="77777777" w:rsidR="00EB1104" w:rsidRPr="00EB1104" w:rsidRDefault="00EB1104" w:rsidP="00EB1104"/>
    <w:p w14:paraId="209392DA" w14:textId="77777777" w:rsidR="00293F2B" w:rsidRPr="00C83D5E" w:rsidRDefault="00293F2B" w:rsidP="00293F2B">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Trump re-election collapses alliances—ruins NATO cohesion and fractures US dominance</w:t>
      </w:r>
    </w:p>
    <w:p w14:paraId="58758BF6" w14:textId="77777777" w:rsidR="00293F2B" w:rsidRPr="00C83D5E" w:rsidRDefault="00293F2B" w:rsidP="00293F2B">
      <w:pPr>
        <w:rPr>
          <w:rFonts w:asciiTheme="minorHAnsi" w:hAnsiTheme="minorHAnsi" w:cstheme="minorHAnsi"/>
          <w:color w:val="000000" w:themeColor="text1"/>
        </w:rPr>
      </w:pPr>
      <w:r w:rsidRPr="00C83D5E">
        <w:rPr>
          <w:rStyle w:val="Style13ptBold"/>
          <w:rFonts w:asciiTheme="minorHAnsi" w:hAnsiTheme="minorHAnsi" w:cstheme="minorHAnsi"/>
          <w:color w:val="000000" w:themeColor="text1"/>
        </w:rPr>
        <w:t>Clark 6-11</w:t>
      </w:r>
      <w:r w:rsidRPr="00C83D5E">
        <w:rPr>
          <w:rFonts w:asciiTheme="minorHAnsi" w:hAnsiTheme="minorHAnsi" w:cstheme="minorHAnsi"/>
          <w:color w:val="000000" w:themeColor="text1"/>
        </w:rPr>
        <w:t xml:space="preserve">-2020, </w:t>
      </w:r>
      <w:r w:rsidRPr="00C83D5E">
        <w:rPr>
          <w:rFonts w:asciiTheme="minorHAnsi" w:hAnsiTheme="minorHAnsi" w:cstheme="minorHAnsi"/>
          <w:color w:val="000000" w:themeColor="text1"/>
          <w:sz w:val="16"/>
          <w:szCs w:val="16"/>
        </w:rPr>
        <w:t xml:space="preserve">(Wesley, former NATO Supreme Allied Commander and senior fellow at the UCLA </w:t>
      </w:r>
      <w:proofErr w:type="spellStart"/>
      <w:r w:rsidRPr="00C83D5E">
        <w:rPr>
          <w:rFonts w:asciiTheme="minorHAnsi" w:hAnsiTheme="minorHAnsi" w:cstheme="minorHAnsi"/>
          <w:color w:val="000000" w:themeColor="text1"/>
          <w:sz w:val="16"/>
          <w:szCs w:val="16"/>
        </w:rPr>
        <w:t>Burkle</w:t>
      </w:r>
      <w:proofErr w:type="spellEnd"/>
      <w:r w:rsidRPr="00C83D5E">
        <w:rPr>
          <w:rFonts w:asciiTheme="minorHAnsi" w:hAnsiTheme="minorHAnsi" w:cstheme="minorHAnsi"/>
          <w:color w:val="000000" w:themeColor="text1"/>
          <w:sz w:val="16"/>
          <w:szCs w:val="16"/>
        </w:rPr>
        <w:t xml:space="preserve"> Center for International </w:t>
      </w:r>
      <w:proofErr w:type="gramStart"/>
      <w:r w:rsidRPr="00C83D5E">
        <w:rPr>
          <w:rFonts w:asciiTheme="minorHAnsi" w:hAnsiTheme="minorHAnsi" w:cstheme="minorHAnsi"/>
          <w:color w:val="000000" w:themeColor="text1"/>
          <w:sz w:val="16"/>
          <w:szCs w:val="16"/>
        </w:rPr>
        <w:t>Relations,  “</w:t>
      </w:r>
      <w:proofErr w:type="gramEnd"/>
      <w:r w:rsidRPr="00C83D5E">
        <w:rPr>
          <w:rFonts w:asciiTheme="minorHAnsi" w:hAnsiTheme="minorHAnsi" w:cstheme="minorHAnsi"/>
          <w:color w:val="000000" w:themeColor="text1"/>
          <w:sz w:val="16"/>
          <w:szCs w:val="16"/>
        </w:rPr>
        <w:t xml:space="preserve">Can the Liberal World Order Survive Another Four Years of Trump,” </w:t>
      </w:r>
      <w:r w:rsidRPr="00C83D5E">
        <w:rPr>
          <w:rFonts w:asciiTheme="minorHAnsi" w:hAnsiTheme="minorHAnsi" w:cstheme="minorHAnsi"/>
          <w:i/>
          <w:color w:val="000000" w:themeColor="text1"/>
          <w:sz w:val="16"/>
          <w:szCs w:val="16"/>
        </w:rPr>
        <w:t>Washington Monthly</w:t>
      </w:r>
      <w:r w:rsidRPr="00C83D5E">
        <w:rPr>
          <w:rFonts w:asciiTheme="minorHAnsi" w:hAnsiTheme="minorHAnsi" w:cstheme="minorHAnsi"/>
          <w:color w:val="000000" w:themeColor="text1"/>
          <w:sz w:val="16"/>
          <w:szCs w:val="16"/>
        </w:rPr>
        <w:t>, https://washingtonmonthly.com/magazine/april-may-june-2020/can-the-liberal-world-order-survive-another-four-years-of-trump/)//TY</w:t>
      </w:r>
    </w:p>
    <w:p w14:paraId="4818C5EB" w14:textId="7B105BE3" w:rsidR="00293F2B" w:rsidRPr="00C83D5E" w:rsidRDefault="00293F2B" w:rsidP="00293F2B">
      <w:pPr>
        <w:rPr>
          <w:rFonts w:asciiTheme="minorHAnsi" w:hAnsiTheme="minorHAnsi" w:cstheme="minorHAnsi"/>
          <w:color w:val="000000" w:themeColor="text1"/>
          <w:sz w:val="20"/>
          <w:szCs w:val="20"/>
        </w:rPr>
      </w:pPr>
      <w:r w:rsidRPr="00C83D5E">
        <w:rPr>
          <w:rFonts w:asciiTheme="minorHAnsi" w:hAnsiTheme="minorHAnsi" w:cstheme="minorHAnsi"/>
          <w:color w:val="000000" w:themeColor="text1"/>
          <w:sz w:val="20"/>
          <w:szCs w:val="20"/>
        </w:rPr>
        <w:t xml:space="preserve">Donald Trump’s critics have often charged him with ignorance and a lack of a strategic approach to foreign policy. This is a profound misunderstanding of the president. In fact, </w:t>
      </w:r>
      <w:r w:rsidRPr="00C83D5E">
        <w:rPr>
          <w:rStyle w:val="StyleUnderline"/>
          <w:rFonts w:asciiTheme="minorHAnsi" w:hAnsiTheme="minorHAnsi" w:cstheme="minorHAnsi"/>
          <w:color w:val="000000" w:themeColor="text1"/>
          <w:sz w:val="20"/>
          <w:szCs w:val="20"/>
        </w:rPr>
        <w:t>Trump has always had a certain strategy</w:t>
      </w:r>
      <w:r w:rsidRPr="00C83D5E">
        <w:rPr>
          <w:rFonts w:asciiTheme="minorHAnsi" w:hAnsiTheme="minorHAnsi" w:cstheme="minorHAnsi"/>
          <w:color w:val="000000" w:themeColor="text1"/>
          <w:sz w:val="20"/>
          <w:szCs w:val="20"/>
        </w:rPr>
        <w:t xml:space="preserve">, based on his “gut” and his experience with international business and business personalities. It is a strategy built on old-style U.S. isolationism and an appreciation of the new realities of international business. His </w:t>
      </w:r>
      <w:r w:rsidRPr="00C83D5E">
        <w:rPr>
          <w:rStyle w:val="StyleUnderline"/>
          <w:rFonts w:asciiTheme="minorHAnsi" w:hAnsiTheme="minorHAnsi" w:cstheme="minorHAnsi"/>
          <w:color w:val="000000" w:themeColor="text1"/>
          <w:sz w:val="20"/>
          <w:szCs w:val="20"/>
        </w:rPr>
        <w:t>reelection will confirm a profound realignment in U.S. security policies and U.S. military priorities</w:t>
      </w:r>
      <w:r w:rsidRPr="00C83D5E">
        <w:rPr>
          <w:rFonts w:asciiTheme="minorHAnsi" w:hAnsiTheme="minorHAnsi" w:cstheme="minorHAnsi"/>
          <w:color w:val="000000" w:themeColor="text1"/>
          <w:sz w:val="20"/>
          <w:szCs w:val="20"/>
        </w:rPr>
        <w:t>. This strategy will be based on transactional values and uninhibited by history and experience.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For more than 70 years the United States has maintained its powerful grip on western Europe, an outgrowth of World War II and the subsequent Cold War challenge of the Soviet Union. The </w:t>
      </w:r>
      <w:r w:rsidRPr="00C83D5E">
        <w:rPr>
          <w:rStyle w:val="StyleUnderline"/>
          <w:rFonts w:asciiTheme="minorHAnsi" w:hAnsiTheme="minorHAnsi" w:cstheme="minorHAnsi"/>
          <w:color w:val="000000" w:themeColor="text1"/>
          <w:sz w:val="20"/>
          <w:szCs w:val="20"/>
        </w:rPr>
        <w:t>principal instrument of U.S. influence has been NATO,</w:t>
      </w:r>
      <w:r w:rsidRPr="00C83D5E">
        <w:rPr>
          <w:rFonts w:asciiTheme="minorHAnsi" w:hAnsiTheme="minorHAnsi" w:cstheme="minorHAnsi"/>
          <w:color w:val="000000" w:themeColor="text1"/>
          <w:sz w:val="20"/>
          <w:szCs w:val="20"/>
        </w:rPr>
        <w:t xml:space="preserve"> in which the U.S. provided the dominant military component while the Europeans provided the geography, and a lesser degree of financial commitment and defense resources. It was a matter of mutual using—</w:t>
      </w:r>
      <w:r w:rsidRPr="00C83D5E">
        <w:rPr>
          <w:rStyle w:val="StyleUnderline"/>
          <w:rFonts w:asciiTheme="minorHAnsi" w:hAnsiTheme="minorHAnsi" w:cstheme="minorHAnsi"/>
          <w:color w:val="000000" w:themeColor="text1"/>
          <w:sz w:val="20"/>
          <w:szCs w:val="20"/>
        </w:rPr>
        <w:t>we used the Europeans’ diplomatic and financial clout to serve what we believed were vital U.S. interests</w:t>
      </w:r>
      <w:r w:rsidRPr="00C83D5E">
        <w:rPr>
          <w:rFonts w:asciiTheme="minorHAnsi" w:hAnsiTheme="minorHAnsi" w:cstheme="minorHAnsi"/>
          <w:color w:val="000000" w:themeColor="text1"/>
          <w:sz w:val="20"/>
          <w:szCs w:val="20"/>
        </w:rPr>
        <w:t xml:space="preserve">, not only in Europe but also beyond, and they got a powerful security umbrella, under which they could devote proportionately greater resources to social welfare without fear of renewed intra-European conflict. With more than 500 million people, a GDP that rivals our own, and a culture that largely shares our own values, Europe was our natural partner—and </w:t>
      </w:r>
      <w:r w:rsidRPr="00C83D5E">
        <w:rPr>
          <w:rStyle w:val="StyleUnderline"/>
          <w:rFonts w:asciiTheme="minorHAnsi" w:hAnsiTheme="minorHAnsi" w:cstheme="minorHAnsi"/>
          <w:color w:val="000000" w:themeColor="text1"/>
          <w:sz w:val="20"/>
          <w:szCs w:val="20"/>
        </w:rPr>
        <w:t>the transatlantic partnership has been hugely successful in promoting peace and prosperity.</w:t>
      </w:r>
      <w:r w:rsidR="006F152A">
        <w:rPr>
          <w:rStyle w:val="StyleUnderline"/>
          <w:rFonts w:asciiTheme="minorHAnsi" w:hAnsiTheme="minorHAnsi" w:cstheme="minorHAnsi"/>
          <w:color w:val="000000" w:themeColor="text1"/>
          <w:sz w:val="20"/>
          <w:szCs w:val="20"/>
        </w:rPr>
        <w:t xml:space="preserve"> </w:t>
      </w:r>
      <w:r w:rsidRPr="00C83D5E">
        <w:rPr>
          <w:rStyle w:val="StyleUnderline"/>
          <w:rFonts w:asciiTheme="minorHAnsi" w:hAnsiTheme="minorHAnsi" w:cstheme="minorHAnsi"/>
          <w:color w:val="000000" w:themeColor="text1"/>
          <w:sz w:val="20"/>
          <w:szCs w:val="20"/>
        </w:rPr>
        <w:t>After his reelection, President Trump is likely to gut NATO of its significance</w:t>
      </w:r>
      <w:r w:rsidRPr="00C83D5E">
        <w:rPr>
          <w:rFonts w:asciiTheme="minorHAnsi" w:hAnsiTheme="minorHAnsi" w:cstheme="minorHAnsi"/>
          <w:color w:val="000000" w:themeColor="text1"/>
          <w:sz w:val="20"/>
          <w:szCs w:val="20"/>
        </w:rPr>
        <w:t>. Expect policy changes by tweet</w:t>
      </w:r>
      <w:r w:rsidRPr="00C83D5E">
        <w:rPr>
          <w:rStyle w:val="StyleUnderline"/>
          <w:rFonts w:asciiTheme="minorHAnsi" w:hAnsiTheme="minorHAnsi" w:cstheme="minorHAnsi"/>
          <w:color w:val="000000" w:themeColor="text1"/>
          <w:sz w:val="20"/>
          <w:szCs w:val="20"/>
        </w:rPr>
        <w:t>. Russia will no longer be seen as a threat. NATO enlargement will cease</w:t>
      </w:r>
      <w:r w:rsidRPr="00C83D5E">
        <w:rPr>
          <w:rFonts w:asciiTheme="minorHAnsi" w:hAnsiTheme="minorHAnsi" w:cstheme="minorHAnsi"/>
          <w:color w:val="000000" w:themeColor="text1"/>
          <w:sz w:val="20"/>
          <w:szCs w:val="20"/>
        </w:rPr>
        <w:t xml:space="preserve">, and support for Ukraine and Georgia will be curtailed. Countries will be expected to spend more than 2 percent of their GDP on defense, and they will pay more for U.S. troop presence and exercises. </w:t>
      </w:r>
      <w:r w:rsidRPr="00C83D5E">
        <w:rPr>
          <w:rStyle w:val="StyleUnderline"/>
          <w:rFonts w:asciiTheme="minorHAnsi" w:hAnsiTheme="minorHAnsi" w:cstheme="minorHAnsi"/>
          <w:color w:val="000000" w:themeColor="text1"/>
          <w:sz w:val="20"/>
          <w:szCs w:val="20"/>
        </w:rPr>
        <w:t>Article 5—collective defense—will be conditioned.</w:t>
      </w:r>
      <w:r w:rsidRPr="00C83D5E">
        <w:rPr>
          <w:rFonts w:asciiTheme="minorHAnsi" w:hAnsiTheme="minorHAnsi" w:cstheme="minorHAnsi"/>
          <w:color w:val="000000" w:themeColor="text1"/>
          <w:sz w:val="20"/>
          <w:szCs w:val="20"/>
        </w:rPr>
        <w:t xml:space="preserve"> Security arrangements will be created with the United Kingdom outside NATO, </w:t>
      </w:r>
      <w:r w:rsidRPr="00C83D5E">
        <w:rPr>
          <w:rStyle w:val="StyleUnderline"/>
          <w:rFonts w:asciiTheme="minorHAnsi" w:hAnsiTheme="minorHAnsi" w:cstheme="minorHAnsi"/>
          <w:color w:val="000000" w:themeColor="text1"/>
          <w:sz w:val="20"/>
          <w:szCs w:val="20"/>
        </w:rPr>
        <w:t>and NATO will be held hostage to more favorable U.S. trade terms.</w:t>
      </w:r>
      <w:r w:rsidRPr="00C83D5E">
        <w:rPr>
          <w:rFonts w:asciiTheme="minorHAnsi" w:hAnsiTheme="minorHAnsi" w:cstheme="minorHAnsi"/>
          <w:color w:val="000000" w:themeColor="text1"/>
          <w:sz w:val="20"/>
          <w:szCs w:val="20"/>
        </w:rPr>
        <w:t xml:space="preserve"> Should the European Union resist U.S. economic pressures, </w:t>
      </w:r>
      <w:r w:rsidRPr="00C83D5E">
        <w:rPr>
          <w:rStyle w:val="StyleUnderline"/>
          <w:rFonts w:asciiTheme="minorHAnsi" w:hAnsiTheme="minorHAnsi" w:cstheme="minorHAnsi"/>
          <w:color w:val="000000" w:themeColor="text1"/>
          <w:sz w:val="20"/>
          <w:szCs w:val="20"/>
        </w:rPr>
        <w:t>the president will bring leverage through diminished American support for NATO</w:t>
      </w:r>
      <w:r w:rsidRPr="00C83D5E">
        <w:rPr>
          <w:rFonts w:asciiTheme="minorHAnsi" w:hAnsiTheme="minorHAnsi" w:cstheme="minorHAnsi"/>
          <w:color w:val="000000" w:themeColor="text1"/>
          <w:sz w:val="20"/>
          <w:szCs w:val="20"/>
        </w:rPr>
        <w: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United States will look increasingly to the financial consequences of its alignments and alliances. China will be able to purchase a U.S. withdrawal from the western Pacific.</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consequence will be an opening for Russia to exploit the particular weaknesses of each of these countries, politically, economically, or informationally, further weakening not only NATO but also the EU. Europe, including western Europe, will be open for deeper penetration by Russia and China.</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In the Mideast, the U.S. will anchor a U.S.-Israeli-Saudi alliance directed against Iran. </w:t>
      </w:r>
      <w:r w:rsidRPr="00C83D5E">
        <w:rPr>
          <w:rStyle w:val="StyleUnderline"/>
          <w:rFonts w:asciiTheme="minorHAnsi" w:hAnsiTheme="minorHAnsi" w:cstheme="minorHAnsi"/>
          <w:color w:val="000000" w:themeColor="text1"/>
          <w:sz w:val="20"/>
          <w:szCs w:val="20"/>
        </w:rPr>
        <w:t>American forces will leave Iraq and Syria.</w:t>
      </w:r>
      <w:r w:rsidRPr="00C83D5E">
        <w:rPr>
          <w:rFonts w:asciiTheme="minorHAnsi" w:hAnsiTheme="minorHAnsi" w:cstheme="minorHAnsi"/>
          <w:color w:val="000000" w:themeColor="text1"/>
          <w:sz w:val="20"/>
          <w:szCs w:val="20"/>
        </w:rPr>
        <w:t xml:space="preserve"> Russia will be viewed increasingly as a sometime partner, sometime collaborator, and sometime adversary as it consolidates its control over Syrian and Libyan oil and stabilizes Turkey’s expansionist tendencies. ISIS will become a weapon used primarily against Iran and the Kurds, reducing parts of Iran to a failed state. </w:t>
      </w:r>
      <w:r w:rsidRPr="00C83D5E">
        <w:rPr>
          <w:rStyle w:val="StyleUnderline"/>
          <w:rFonts w:asciiTheme="minorHAnsi" w:hAnsiTheme="minorHAnsi" w:cstheme="minorHAnsi"/>
          <w:color w:val="000000" w:themeColor="text1"/>
          <w:sz w:val="20"/>
          <w:szCs w:val="20"/>
        </w:rPr>
        <w:t>But U.S. military efforts,</w:t>
      </w:r>
      <w:r w:rsidRPr="00C83D5E">
        <w:rPr>
          <w:rFonts w:asciiTheme="minorHAnsi" w:hAnsiTheme="minorHAnsi" w:cstheme="minorHAnsi"/>
          <w:color w:val="000000" w:themeColor="text1"/>
          <w:sz w:val="20"/>
          <w:szCs w:val="20"/>
        </w:rPr>
        <w:t xml:space="preserve"> largely directed against ISIS, </w:t>
      </w:r>
      <w:r w:rsidRPr="00C83D5E">
        <w:rPr>
          <w:rStyle w:val="StyleUnderline"/>
          <w:rFonts w:asciiTheme="minorHAnsi" w:hAnsiTheme="minorHAnsi" w:cstheme="minorHAnsi"/>
          <w:color w:val="000000" w:themeColor="text1"/>
          <w:sz w:val="20"/>
          <w:szCs w:val="20"/>
        </w:rPr>
        <w:t>will be curtailed.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In Africa, U.S. investment efforts to increase its influence under an enhanced U.S. International Development Finance Corporation will be too little, too late. </w:t>
      </w:r>
      <w:r w:rsidRPr="00C83D5E">
        <w:rPr>
          <w:rStyle w:val="StyleUnderline"/>
          <w:rFonts w:asciiTheme="minorHAnsi" w:hAnsiTheme="minorHAnsi" w:cstheme="minorHAnsi"/>
          <w:color w:val="000000" w:themeColor="text1"/>
          <w:sz w:val="20"/>
          <w:szCs w:val="20"/>
        </w:rPr>
        <w:t>An expanding Russian military and contract military footprint will further grow Russian influence over not just Europe and the country’s own oil and gas needs, but also its investment flows into Africa. Continuing large Chinese investments in resource-rich southern African countries will enable China to find the resource security it seeks.</w:t>
      </w:r>
      <w:r w:rsidR="006F152A">
        <w:rPr>
          <w:rStyle w:val="StyleUnderline"/>
          <w:rFonts w:asciiTheme="minorHAnsi" w:hAnsiTheme="minorHAnsi" w:cstheme="minorHAnsi"/>
          <w:color w:val="000000" w:themeColor="text1"/>
          <w:sz w:val="20"/>
          <w:szCs w:val="20"/>
        </w:rPr>
        <w:t xml:space="preserve"> </w:t>
      </w:r>
      <w:r w:rsidRPr="00C83D5E">
        <w:rPr>
          <w:rStyle w:val="StyleUnderline"/>
          <w:rFonts w:asciiTheme="minorHAnsi" w:hAnsiTheme="minorHAnsi" w:cstheme="minorHAnsi"/>
          <w:color w:val="000000" w:themeColor="text1"/>
          <w:sz w:val="20"/>
          <w:szCs w:val="20"/>
        </w:rPr>
        <w:t xml:space="preserve">In both the Mideast and </w:t>
      </w:r>
      <w:proofErr w:type="gramStart"/>
      <w:r w:rsidRPr="00C83D5E">
        <w:rPr>
          <w:rStyle w:val="StyleUnderline"/>
          <w:rFonts w:asciiTheme="minorHAnsi" w:hAnsiTheme="minorHAnsi" w:cstheme="minorHAnsi"/>
          <w:color w:val="000000" w:themeColor="text1"/>
          <w:sz w:val="20"/>
          <w:szCs w:val="20"/>
        </w:rPr>
        <w:t>Africa</w:t>
      </w:r>
      <w:proofErr w:type="gramEnd"/>
      <w:r w:rsidRPr="00C83D5E">
        <w:rPr>
          <w:rStyle w:val="StyleUnderline"/>
          <w:rFonts w:asciiTheme="minorHAnsi" w:hAnsiTheme="minorHAnsi" w:cstheme="minorHAnsi"/>
          <w:color w:val="000000" w:themeColor="text1"/>
          <w:sz w:val="20"/>
          <w:szCs w:val="20"/>
        </w:rPr>
        <w:t xml:space="preserve"> the consequence will be continuing low-level conflict and a loss of broader American influence.</w:t>
      </w:r>
      <w:r w:rsidR="006F152A">
        <w:rPr>
          <w:rStyle w:val="StyleUnderline"/>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 U.S. military needed to pursue the America First strategy will be subtly transformed with higher technology and smaller forces, even as the defense budget grows. The emphasis will be on defense, not intervention, and where there is intervention, it will be a quick strike and then withdrawal. </w:t>
      </w:r>
      <w:r w:rsidRPr="00C83D5E">
        <w:rPr>
          <w:rStyle w:val="StyleUnderline"/>
          <w:rFonts w:asciiTheme="minorHAnsi" w:hAnsiTheme="minorHAnsi" w:cstheme="minorHAnsi"/>
          <w:color w:val="000000" w:themeColor="text1"/>
          <w:sz w:val="20"/>
          <w:szCs w:val="20"/>
        </w:rPr>
        <w:t>Forward forces will be largely withdrawn, including, at last, from Afghanistan.</w:t>
      </w:r>
      <w:r w:rsidRPr="00C83D5E">
        <w:rPr>
          <w:rFonts w:asciiTheme="minorHAnsi" w:hAnsiTheme="minorHAnsi" w:cstheme="minorHAnsi"/>
          <w:color w:val="000000" w:themeColor="text1"/>
          <w:sz w:val="20"/>
          <w:szCs w:val="20"/>
        </w:rPr>
        <w:t xml:space="preserve"> Active, multiple lines of defense </w:t>
      </w:r>
      <w:r w:rsidRPr="00C83D5E">
        <w:rPr>
          <w:rFonts w:asciiTheme="minorHAnsi" w:hAnsiTheme="minorHAnsi" w:cstheme="minorHAnsi"/>
          <w:color w:val="000000" w:themeColor="text1"/>
          <w:sz w:val="20"/>
          <w:szCs w:val="20"/>
        </w:rPr>
        <w:lastRenderedPageBreak/>
        <w:t>along our southern border will be established, with the U.S. Border Patrol increasingly supplemented by deep intelligence and backstopped by mobilized National Guard forces.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Army will likely face the greatest cutbacks, with withdrawals of forward forces from Korea and Europe enabling major units to be cut. Special Operations Forces will be protected, even as some forces are withdrawn from Africa. The National Guard can expect to be well funded and to receive expanded missions in fields such as cyber-defense and border reinforcements. High-tech projects like directed energy weapons, hypersonic missiles, glide aircraft, and space-directed efforts will continue.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Navy will be sustained with a focus on its missions in the Mideast and the Indo-Pacific, but it will be seen as particularly valuable as leverage in securing the right trade arrangements with China. In the end, it will sustain deep cutbacks in ships, and especially aircraft carrier battle groups, as the U.S. pulls away from its extended overseas commitments.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In Asia, the U.S. will look increasingly to the financial consequences of its alignments and alliances. Temporarily, Japan and South Korea will be able to maintain a U.S. presence and commitment by substantially raising their “host nation support” payments. But in order to move forward with a resolution of U.S. trade issues with China, t</w:t>
      </w:r>
      <w:r w:rsidRPr="00C83D5E">
        <w:rPr>
          <w:rStyle w:val="StyleUnderline"/>
          <w:rFonts w:asciiTheme="minorHAnsi" w:hAnsiTheme="minorHAnsi" w:cstheme="minorHAnsi"/>
          <w:color w:val="000000" w:themeColor="text1"/>
          <w:sz w:val="20"/>
          <w:szCs w:val="20"/>
        </w:rPr>
        <w:t xml:space="preserve">he president is likely to trade off U.S. forward presence in the western Pacific; </w:t>
      </w:r>
      <w:r w:rsidRPr="00C83D5E">
        <w:rPr>
          <w:rFonts w:asciiTheme="minorHAnsi" w:hAnsiTheme="minorHAnsi" w:cstheme="minorHAnsi"/>
          <w:color w:val="000000" w:themeColor="text1"/>
          <w:sz w:val="20"/>
          <w:szCs w:val="20"/>
        </w:rPr>
        <w:t xml:space="preserve">the key issue will be the price. These military commitments will be viewed in transactional terms—how and how much </w:t>
      </w:r>
      <w:r w:rsidRPr="00C83D5E">
        <w:rPr>
          <w:rStyle w:val="StyleUnderline"/>
          <w:rFonts w:asciiTheme="minorHAnsi" w:hAnsiTheme="minorHAnsi" w:cstheme="minorHAnsi"/>
          <w:color w:val="000000" w:themeColor="text1"/>
          <w:sz w:val="20"/>
          <w:szCs w:val="20"/>
        </w:rPr>
        <w:t>will China pay for the U.S. to depart the region?</w:t>
      </w:r>
      <w:r w:rsidR="006F152A">
        <w:rPr>
          <w:rStyle w:val="StyleUnderline"/>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 </w:t>
      </w:r>
      <w:r w:rsidRPr="00C83D5E">
        <w:rPr>
          <w:rStyle w:val="StyleUnderline"/>
          <w:rFonts w:asciiTheme="minorHAnsi" w:hAnsiTheme="minorHAnsi" w:cstheme="minorHAnsi"/>
          <w:color w:val="000000" w:themeColor="text1"/>
          <w:sz w:val="20"/>
          <w:szCs w:val="20"/>
        </w:rPr>
        <w:t>consequence in Asia will be to avoid an armed conflict with China over Taiwan and the South China Sea—the so-called Thucydides trap—but it will also trade U.S. alliances for an economic purchase of American withdrawal, greatly increased Chinese power in the area, and reduced U.S. influence.</w:t>
      </w:r>
      <w:r w:rsidR="006F152A">
        <w:rPr>
          <w:rStyle w:val="StyleUnderline"/>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In Latin America</w:t>
      </w:r>
      <w:r w:rsidRPr="00C83D5E">
        <w:rPr>
          <w:rStyle w:val="StyleUnderline"/>
          <w:rFonts w:asciiTheme="minorHAnsi" w:hAnsiTheme="minorHAnsi" w:cstheme="minorHAnsi"/>
          <w:color w:val="000000" w:themeColor="text1"/>
          <w:sz w:val="20"/>
          <w:szCs w:val="20"/>
        </w:rPr>
        <w:t>, the president’s principal aim will be to drive back immigratio</w:t>
      </w:r>
      <w:r w:rsidRPr="00C83D5E">
        <w:rPr>
          <w:rFonts w:asciiTheme="minorHAnsi" w:hAnsiTheme="minorHAnsi" w:cstheme="minorHAnsi"/>
          <w:color w:val="000000" w:themeColor="text1"/>
          <w:sz w:val="20"/>
          <w:szCs w:val="20"/>
        </w:rPr>
        <w:t xml:space="preserve">n, including illegal immigration. </w:t>
      </w:r>
      <w:r w:rsidRPr="00C83D5E">
        <w:rPr>
          <w:rStyle w:val="StyleUnderline"/>
          <w:rFonts w:asciiTheme="minorHAnsi" w:hAnsiTheme="minorHAnsi" w:cstheme="minorHAnsi"/>
          <w:color w:val="000000" w:themeColor="text1"/>
          <w:sz w:val="20"/>
          <w:szCs w:val="20"/>
        </w:rPr>
        <w:t>Foreign assistance will be directed to those countries and activities that can best preclude immigration.</w:t>
      </w:r>
      <w:r w:rsidRPr="00C83D5E">
        <w:rPr>
          <w:rFonts w:asciiTheme="minorHAnsi" w:hAnsiTheme="minorHAnsi" w:cstheme="minorHAnsi"/>
          <w:color w:val="000000" w:themeColor="text1"/>
          <w:sz w:val="20"/>
          <w:szCs w:val="20"/>
        </w:rPr>
        <w:t xml:space="preserve"> A secondary aim will be to ensure that U.S. companies can exploit any particular resource opportunities, for example the massive oil find off the coast of Guyana, and to maintain the current trade balances under the newly agreed United States-Mexico-Canada Agreement.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History and experience would teach us that these policies are unwise. In two world wars in the twentieth century, the United States determined that it could not allow a hostile power to dominate Europe. Three generations of American leaders faithfully sustained that lesson, maintained peace, and ensured that the United States—and American values—maintained their dominance through the Cold War and post–Cold War period across the globe. But that lesson, </w:t>
      </w:r>
      <w:r w:rsidRPr="00C83D5E">
        <w:rPr>
          <w:rStyle w:val="StyleUnderline"/>
          <w:rFonts w:asciiTheme="minorHAnsi" w:hAnsiTheme="minorHAnsi" w:cstheme="minorHAnsi"/>
          <w:color w:val="000000" w:themeColor="text1"/>
          <w:sz w:val="20"/>
          <w:szCs w:val="20"/>
        </w:rPr>
        <w:t>and the alliances and forces that enabled it, and the world that was built with American values and American blood, will be left behind with the 2020 reelection of President Donald Trump. Long-term security will be negotiated away for short-term gains, both economic and political</w:t>
      </w:r>
      <w:r w:rsidRPr="00C83D5E">
        <w:rPr>
          <w:rFonts w:asciiTheme="minorHAnsi" w:hAnsiTheme="minorHAnsi" w:cstheme="minorHAnsi"/>
          <w:color w:val="000000" w:themeColor="text1"/>
          <w:sz w:val="20"/>
          <w:szCs w:val="20"/>
        </w:rPr>
        <w:t>. In the world left to our children, America will be more isolated and less secure. Hardly America First.</w:t>
      </w:r>
    </w:p>
    <w:p w14:paraId="796D91F3" w14:textId="7CCE985A" w:rsidR="00293F2B" w:rsidRDefault="00293F2B" w:rsidP="00293F2B">
      <w:pPr>
        <w:rPr>
          <w:rFonts w:asciiTheme="minorHAnsi" w:hAnsiTheme="minorHAnsi" w:cstheme="minorHAnsi"/>
          <w:color w:val="000000" w:themeColor="text1"/>
        </w:rPr>
      </w:pPr>
    </w:p>
    <w:p w14:paraId="4E5EB068" w14:textId="77777777" w:rsidR="00EB1104" w:rsidRPr="00C83D5E" w:rsidRDefault="00EB1104" w:rsidP="00EB1104">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Trump re-election decks alliances and geopolitical stability</w:t>
      </w:r>
    </w:p>
    <w:p w14:paraId="21A255F5" w14:textId="77777777" w:rsidR="00EB1104" w:rsidRPr="00C83D5E" w:rsidRDefault="00EB1104" w:rsidP="00EB1104">
      <w:pPr>
        <w:rPr>
          <w:rFonts w:asciiTheme="minorHAnsi" w:hAnsiTheme="minorHAnsi" w:cstheme="minorHAnsi"/>
          <w:color w:val="000000" w:themeColor="text1"/>
          <w:sz w:val="20"/>
          <w:szCs w:val="20"/>
        </w:rPr>
      </w:pPr>
      <w:r w:rsidRPr="00C83D5E">
        <w:rPr>
          <w:rFonts w:asciiTheme="minorHAnsi" w:hAnsiTheme="minorHAnsi" w:cstheme="minorHAnsi"/>
          <w:color w:val="000000" w:themeColor="text1"/>
        </w:rPr>
        <w:t xml:space="preserve"> </w:t>
      </w:r>
      <w:r w:rsidRPr="00C83D5E">
        <w:rPr>
          <w:rStyle w:val="Style13ptBold"/>
          <w:rFonts w:asciiTheme="minorHAnsi" w:hAnsiTheme="minorHAnsi" w:cstheme="minorHAnsi"/>
          <w:color w:val="000000" w:themeColor="text1"/>
        </w:rPr>
        <w:t>Martin et. al 6-15</w:t>
      </w:r>
      <w:r w:rsidRPr="00C83D5E">
        <w:rPr>
          <w:rFonts w:asciiTheme="minorHAnsi" w:hAnsiTheme="minorHAnsi" w:cstheme="minorHAnsi"/>
          <w:color w:val="000000" w:themeColor="text1"/>
        </w:rPr>
        <w:t xml:space="preserve">-2020 </w:t>
      </w:r>
      <w:r w:rsidRPr="00C83D5E">
        <w:rPr>
          <w:rFonts w:asciiTheme="minorHAnsi" w:hAnsiTheme="minorHAnsi" w:cstheme="minorHAnsi"/>
          <w:color w:val="000000" w:themeColor="text1"/>
          <w:sz w:val="16"/>
          <w:szCs w:val="16"/>
        </w:rPr>
        <w:t xml:space="preserve">(Peter, “‘China Warms to Idea of Four More Years of Trump Presidency”,  </w:t>
      </w:r>
      <w:r w:rsidRPr="00C83D5E">
        <w:rPr>
          <w:rFonts w:asciiTheme="minorHAnsi" w:hAnsiTheme="minorHAnsi" w:cstheme="minorHAnsi"/>
          <w:i/>
          <w:color w:val="000000" w:themeColor="text1"/>
          <w:sz w:val="16"/>
          <w:szCs w:val="16"/>
        </w:rPr>
        <w:t>Bloomberg News,</w:t>
      </w:r>
      <w:r w:rsidRPr="00C83D5E">
        <w:rPr>
          <w:rFonts w:asciiTheme="minorHAnsi" w:hAnsiTheme="minorHAnsi" w:cstheme="minorHAnsi"/>
          <w:color w:val="000000" w:themeColor="text1"/>
          <w:sz w:val="16"/>
          <w:szCs w:val="16"/>
        </w:rPr>
        <w:t xml:space="preserve"> </w:t>
      </w:r>
      <w:hyperlink r:id="rId70" w:history="1">
        <w:r w:rsidRPr="00C83D5E">
          <w:rPr>
            <w:rStyle w:val="Hyperlink"/>
            <w:rFonts w:asciiTheme="minorHAnsi" w:hAnsiTheme="minorHAnsi" w:cstheme="minorHAnsi"/>
            <w:color w:val="000000" w:themeColor="text1"/>
            <w:sz w:val="16"/>
            <w:szCs w:val="16"/>
          </w:rPr>
          <w:t>https://www.bloomberg.com/news/articles/2020-06-15/china-warms-to-idea-of-four-more-years-of-trump-presidency</w:t>
        </w:r>
      </w:hyperlink>
      <w:r w:rsidRPr="00C83D5E">
        <w:rPr>
          <w:rFonts w:asciiTheme="minorHAnsi" w:hAnsiTheme="minorHAnsi" w:cstheme="minorHAnsi"/>
          <w:color w:val="000000" w:themeColor="text1"/>
          <w:sz w:val="16"/>
          <w:szCs w:val="16"/>
        </w:rPr>
        <w:t>) //TY</w:t>
      </w:r>
    </w:p>
    <w:p w14:paraId="37C41D85" w14:textId="1E7293B5" w:rsidR="00EB1104" w:rsidRPr="00C83D5E" w:rsidRDefault="00EB1104" w:rsidP="00EB1104">
      <w:pPr>
        <w:spacing w:before="100" w:beforeAutospacing="1" w:after="100" w:afterAutospacing="1"/>
        <w:rPr>
          <w:rFonts w:asciiTheme="minorHAnsi" w:hAnsiTheme="minorHAnsi" w:cstheme="minorHAnsi"/>
          <w:color w:val="000000" w:themeColor="text1"/>
          <w:sz w:val="20"/>
          <w:szCs w:val="20"/>
        </w:rPr>
      </w:pPr>
      <w:r w:rsidRPr="00C83D5E">
        <w:rPr>
          <w:rFonts w:asciiTheme="minorHAnsi" w:hAnsiTheme="minorHAnsi" w:cstheme="minorHAnsi"/>
          <w:color w:val="000000" w:themeColor="text1"/>
          <w:sz w:val="20"/>
          <w:szCs w:val="20"/>
        </w:rPr>
        <w:t>Donald Trump has argued frequently of late that China is rooting for Joe Biden come November’s U.S. presidential election. In Beijing, however, officials have come around to support four more years of Trump.</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Interviews with nine current and former Chinese officials point to a shift in sentiment in favor of the sitting president</w:t>
      </w:r>
      <w:r w:rsidRPr="00C83D5E">
        <w:rPr>
          <w:rFonts w:asciiTheme="minorHAnsi" w:hAnsiTheme="minorHAnsi" w:cstheme="minorHAnsi"/>
          <w:color w:val="000000" w:themeColor="text1"/>
          <w:sz w:val="20"/>
          <w:szCs w:val="20"/>
        </w:rPr>
        <w:t xml:space="preserve">, even though he has spent much of the past four years blaming Beijing for everything from U.S. trade imbalances to Covid-19. </w:t>
      </w:r>
      <w:r w:rsidRPr="00C83D5E">
        <w:rPr>
          <w:rFonts w:asciiTheme="minorHAnsi" w:hAnsiTheme="minorHAnsi" w:cstheme="minorHAnsi"/>
          <w:color w:val="000000" w:themeColor="text1"/>
          <w:sz w:val="20"/>
          <w:szCs w:val="20"/>
          <w:u w:val="single"/>
        </w:rPr>
        <w:t xml:space="preserve">The chief reason? A belief </w:t>
      </w:r>
      <w:r w:rsidRPr="00C83D5E">
        <w:rPr>
          <w:rFonts w:asciiTheme="minorHAnsi" w:hAnsiTheme="minorHAnsi" w:cstheme="minorHAnsi"/>
          <w:color w:val="000000" w:themeColor="text1"/>
          <w:sz w:val="20"/>
          <w:szCs w:val="20"/>
        </w:rPr>
        <w:t>that the benefit</w:t>
      </w:r>
      <w:r w:rsidRPr="00C83D5E">
        <w:rPr>
          <w:rFonts w:asciiTheme="minorHAnsi" w:hAnsiTheme="minorHAnsi" w:cstheme="minorHAnsi"/>
          <w:color w:val="000000" w:themeColor="text1"/>
          <w:sz w:val="20"/>
          <w:szCs w:val="20"/>
          <w:u w:val="single"/>
        </w:rPr>
        <w:t xml:space="preserve"> of the erosion of America’s postwar alliance network</w:t>
      </w:r>
      <w:r w:rsidRPr="00C83D5E">
        <w:rPr>
          <w:rFonts w:asciiTheme="minorHAnsi" w:hAnsiTheme="minorHAnsi" w:cstheme="minorHAnsi"/>
          <w:color w:val="000000" w:themeColor="text1"/>
          <w:sz w:val="20"/>
          <w:szCs w:val="20"/>
        </w:rPr>
        <w:t xml:space="preserve"> would outweigh any damage to China from continued trade disputes and geopolitical instability.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While the officials shared concerns that U.S.-China tensions would rise regardless of who was in the White House, they broke largely into camps of those who emphasized geopolitical gains and those who were concerned about trade ties. </w:t>
      </w:r>
      <w:r w:rsidRPr="00C83D5E">
        <w:rPr>
          <w:rFonts w:asciiTheme="minorHAnsi" w:hAnsiTheme="minorHAnsi" w:cstheme="minorHAnsi"/>
          <w:color w:val="000000" w:themeColor="text1"/>
          <w:sz w:val="20"/>
          <w:szCs w:val="20"/>
          <w:u w:val="single"/>
        </w:rPr>
        <w:t>Biden, the former vice president, was viewed as a traditional Democrat who would seek to shore up the U.S.’s tattered multilateral relationships and tamp down trade frictions</w:t>
      </w:r>
      <w:r w:rsidRPr="00C83D5E">
        <w:rPr>
          <w:rFonts w:asciiTheme="minorHAnsi" w:hAnsiTheme="minorHAnsi" w:cstheme="minorHAnsi"/>
          <w:color w:val="000000" w:themeColor="text1"/>
          <w:sz w:val="20"/>
          <w:szCs w:val="20"/>
        </w:rPr>
        <w: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“If Biden is elected, I think this could be more dangerous for China, because he will work with allies to target China, whereas Trump is destroying U.S. alliances,” said Zhou </w:t>
      </w:r>
      <w:proofErr w:type="spellStart"/>
      <w:r w:rsidRPr="00C83D5E">
        <w:rPr>
          <w:rFonts w:asciiTheme="minorHAnsi" w:hAnsiTheme="minorHAnsi" w:cstheme="minorHAnsi"/>
          <w:color w:val="000000" w:themeColor="text1"/>
          <w:sz w:val="20"/>
          <w:szCs w:val="20"/>
        </w:rPr>
        <w:t>Xiaoming</w:t>
      </w:r>
      <w:proofErr w:type="spellEnd"/>
      <w:r w:rsidRPr="00C83D5E">
        <w:rPr>
          <w:rFonts w:asciiTheme="minorHAnsi" w:hAnsiTheme="minorHAnsi" w:cstheme="minorHAnsi"/>
          <w:color w:val="000000" w:themeColor="text1"/>
          <w:sz w:val="20"/>
          <w:szCs w:val="20"/>
        </w:rPr>
        <w:t xml:space="preserve">, a former Chinese trade negotiator and former deputy representative in Geneva. Four current officials echoed that </w:t>
      </w:r>
      <w:r w:rsidRPr="00C83D5E">
        <w:rPr>
          <w:rFonts w:asciiTheme="minorHAnsi" w:hAnsiTheme="minorHAnsi" w:cstheme="minorHAnsi"/>
          <w:color w:val="000000" w:themeColor="text1"/>
          <w:sz w:val="20"/>
          <w:szCs w:val="20"/>
        </w:rPr>
        <w:lastRenderedPageBreak/>
        <w:t xml:space="preserve">sentiment, </w:t>
      </w:r>
      <w:r w:rsidRPr="00C83D5E">
        <w:rPr>
          <w:rFonts w:asciiTheme="minorHAnsi" w:hAnsiTheme="minorHAnsi" w:cstheme="minorHAnsi"/>
          <w:color w:val="000000" w:themeColor="text1"/>
          <w:sz w:val="20"/>
          <w:szCs w:val="20"/>
          <w:u w:val="single"/>
        </w:rPr>
        <w:t>saying many in the Chinese government believed a Trump victory could help Beijing by weakening what they saw as Washington’s greatest asset for checking China’s widening influence.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general assumption underlying their views was that little could be done to halt the slide in relations between the world’s two biggest economies. Thus, China needed to accelerate efforts to develop high-end indigenous industries, expand into developing markets and look for opportunities to work with nations in Europe and Asia to counter any U.S. isolation efforts.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Over the course of Trump’s term, the realization has taken hold in Beijing that opposition to China enjoys deep bipartisan support in an otherwise-polarized Washington. The coronavirus outbreak, which was first discovered in the country’s central city of Wuhan, has only hardened American views toward Beijing.</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 don’t think the election will change the relationship in a fundamental way. The deep feeling in the U.S. is that the U.S. should contain China,” Zhou said. “Whether Trump wins, or Joe goes to Washington, things will get worse.”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Chinese officials, eager to avoid a repeat of their surprise when Trump upset former Secretary of State Hillary Clinton in 2016, have been pressing American contacts for insights about who will win. Senior members of the American business community in Beijing say recent weeks have seen a sudden </w:t>
      </w:r>
      <w:proofErr w:type="spellStart"/>
      <w:r w:rsidRPr="00C83D5E">
        <w:rPr>
          <w:rFonts w:asciiTheme="minorHAnsi" w:hAnsiTheme="minorHAnsi" w:cstheme="minorHAnsi"/>
          <w:color w:val="000000" w:themeColor="text1"/>
          <w:sz w:val="20"/>
          <w:szCs w:val="20"/>
        </w:rPr>
        <w:t>up tick</w:t>
      </w:r>
      <w:proofErr w:type="spellEnd"/>
      <w:r w:rsidRPr="00C83D5E">
        <w:rPr>
          <w:rFonts w:asciiTheme="minorHAnsi" w:hAnsiTheme="minorHAnsi" w:cstheme="minorHAnsi"/>
          <w:color w:val="000000" w:themeColor="text1"/>
          <w:sz w:val="20"/>
          <w:szCs w:val="20"/>
        </w:rPr>
        <w:t xml:space="preserve"> in outreach from well-connected Chinese friends who in some cases haven’t contacted them for years.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Although Republicans traditionally emphasized economic ties with China, </w:t>
      </w:r>
      <w:r w:rsidRPr="00C83D5E">
        <w:rPr>
          <w:rFonts w:asciiTheme="minorHAnsi" w:hAnsiTheme="minorHAnsi" w:cstheme="minorHAnsi"/>
          <w:color w:val="000000" w:themeColor="text1"/>
          <w:sz w:val="20"/>
          <w:szCs w:val="20"/>
          <w:u w:val="single"/>
        </w:rPr>
        <w:t xml:space="preserve">Trump has moved the party in a more confrontational direction, challenging the country in virtually every area of the relationship from China’s territorial claims in the South China Sea to trade, public health, human rights and technology. </w:t>
      </w:r>
      <w:r w:rsidRPr="00C83D5E">
        <w:rPr>
          <w:rFonts w:asciiTheme="minorHAnsi" w:hAnsiTheme="minorHAnsi" w:cstheme="minorHAnsi"/>
          <w:color w:val="000000" w:themeColor="text1"/>
          <w:sz w:val="20"/>
          <w:szCs w:val="20"/>
        </w:rPr>
        <w:t>The Democrats have largely supported those efforts, helping to pass legislation to support Hong Kong protesters and give more military aid to Taiwan.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Even Biden, who had long backed an “engagement” strategy with China, adopted a harsher tone as the Democratic presidential primaries heated up. In recent months, Biden has described President Xi Jinping as a “thug,” lauded the “extraordinary bravery” of democracy demonstrators in Hong Kong and accused China of “predatory” trade practices. He labeled the mass detention of Uighur Muslims in the far Western region of Xinjiang “unconscionable.”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Although Chinese officials continue to steer clear of criticizing Trump directly, Internet censors have allowed more nationalistic-tinged criticism of the U.S. to circulate online. One foreign diplomat said China’s foreign ministry was “combative” and “angry” toward U.S. officials.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t>
      </w:r>
      <w:r w:rsidRPr="00C83D5E">
        <w:rPr>
          <w:rFonts w:asciiTheme="minorHAnsi" w:hAnsiTheme="minorHAnsi" w:cstheme="minorHAnsi"/>
          <w:color w:val="000000" w:themeColor="text1"/>
          <w:sz w:val="20"/>
          <w:szCs w:val="20"/>
          <w:u w:val="single"/>
        </w:rPr>
        <w:t>Trump has destroyed a lot of goodwill,”</w:t>
      </w:r>
      <w:r w:rsidRPr="00C83D5E">
        <w:rPr>
          <w:rFonts w:asciiTheme="minorHAnsi" w:hAnsiTheme="minorHAnsi" w:cstheme="minorHAnsi"/>
          <w:color w:val="000000" w:themeColor="text1"/>
          <w:sz w:val="20"/>
          <w:szCs w:val="20"/>
        </w:rPr>
        <w:t xml:space="preserve"> said Wang </w:t>
      </w:r>
      <w:proofErr w:type="spellStart"/>
      <w:r w:rsidRPr="00C83D5E">
        <w:rPr>
          <w:rFonts w:asciiTheme="minorHAnsi" w:hAnsiTheme="minorHAnsi" w:cstheme="minorHAnsi"/>
          <w:color w:val="000000" w:themeColor="text1"/>
          <w:sz w:val="20"/>
          <w:szCs w:val="20"/>
        </w:rPr>
        <w:t>Huiyao</w:t>
      </w:r>
      <w:proofErr w:type="spellEnd"/>
      <w:r w:rsidRPr="00C83D5E">
        <w:rPr>
          <w:rFonts w:asciiTheme="minorHAnsi" w:hAnsiTheme="minorHAnsi" w:cstheme="minorHAnsi"/>
          <w:color w:val="000000" w:themeColor="text1"/>
          <w:sz w:val="20"/>
          <w:szCs w:val="20"/>
        </w:rPr>
        <w:t>, an adviser to China’s cabinet and founder of the Center for China and Globalization. “</w:t>
      </w:r>
      <w:r w:rsidRPr="00C83D5E">
        <w:rPr>
          <w:rFonts w:asciiTheme="minorHAnsi" w:hAnsiTheme="minorHAnsi" w:cstheme="minorHAnsi"/>
          <w:color w:val="000000" w:themeColor="text1"/>
          <w:sz w:val="20"/>
          <w:szCs w:val="20"/>
          <w:u w:val="single"/>
        </w:rPr>
        <w:t>At the start of the trade war, there were a lot of people who were pro-U.S., but they are now sympathetic to the hard-liners.”</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Trump has sought to capitalize on his reputation for confronting China in the election, despite his early praise for Xi’s handling of the coronavirus outbreak. In April, he told Reuters that “China will do anything they can to have me lose this race,” asserting without evidence that Beijing’s response to the virus was focused on a desire to see him lose in November.</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China’s foreign ministry reiterated its longstanding position that it never seeks to interfere in the internal affairs of other nations. In a possible sign that the two sides are seeking to manage the election year disputes, U.S. Secretary of State Michael Pompeo was expected to meet top Chinese diplomat Yang </w:t>
      </w:r>
      <w:proofErr w:type="spellStart"/>
      <w:r w:rsidRPr="00C83D5E">
        <w:rPr>
          <w:rFonts w:asciiTheme="minorHAnsi" w:hAnsiTheme="minorHAnsi" w:cstheme="minorHAnsi"/>
          <w:color w:val="000000" w:themeColor="text1"/>
          <w:sz w:val="20"/>
          <w:szCs w:val="20"/>
        </w:rPr>
        <w:t>Jiechi</w:t>
      </w:r>
      <w:proofErr w:type="spellEnd"/>
      <w:r w:rsidRPr="00C83D5E">
        <w:rPr>
          <w:rFonts w:asciiTheme="minorHAnsi" w:hAnsiTheme="minorHAnsi" w:cstheme="minorHAnsi"/>
          <w:color w:val="000000" w:themeColor="text1"/>
          <w:sz w:val="20"/>
          <w:szCs w:val="20"/>
        </w:rPr>
        <w:t xml:space="preserve"> in Hawaii later Tuesday, according to two people familiar with the plans.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One Chinese official said the election result didn’t matter since relations won’t improve either way. China’s best hope, they said, was that things didn’t deteriorate further.</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 xml:space="preserve">Some in Beijing are wondering </w:t>
      </w:r>
      <w:r w:rsidRPr="00C83D5E">
        <w:rPr>
          <w:rFonts w:asciiTheme="minorHAnsi" w:hAnsiTheme="minorHAnsi" w:cstheme="minorHAnsi"/>
          <w:color w:val="000000" w:themeColor="text1"/>
          <w:sz w:val="20"/>
          <w:szCs w:val="20"/>
        </w:rPr>
        <w:t>aloud about</w:t>
      </w:r>
      <w:r w:rsidRPr="00C83D5E">
        <w:rPr>
          <w:rFonts w:asciiTheme="minorHAnsi" w:hAnsiTheme="minorHAnsi" w:cstheme="minorHAnsi"/>
          <w:color w:val="000000" w:themeColor="text1"/>
          <w:sz w:val="20"/>
          <w:szCs w:val="20"/>
          <w:u w:val="single"/>
        </w:rPr>
        <w:t xml:space="preserve"> Trump’s long-term impact on U.S. stability, pointing to surging coronavirus cases, protests against police discrimination and speculation about whether the pandemic election might end in chaos. “The U.S. as we know it may no longer e</w:t>
      </w:r>
      <w:r w:rsidRPr="00C83D5E">
        <w:rPr>
          <w:rFonts w:asciiTheme="minorHAnsi" w:hAnsiTheme="minorHAnsi" w:cstheme="minorHAnsi"/>
          <w:color w:val="000000" w:themeColor="text1"/>
          <w:sz w:val="20"/>
          <w:szCs w:val="20"/>
        </w:rPr>
        <w:t xml:space="preserve">xist,” said Gao </w:t>
      </w:r>
      <w:proofErr w:type="spellStart"/>
      <w:r w:rsidRPr="00C83D5E">
        <w:rPr>
          <w:rFonts w:asciiTheme="minorHAnsi" w:hAnsiTheme="minorHAnsi" w:cstheme="minorHAnsi"/>
          <w:color w:val="000000" w:themeColor="text1"/>
          <w:sz w:val="20"/>
          <w:szCs w:val="20"/>
        </w:rPr>
        <w:t>Zhikai</w:t>
      </w:r>
      <w:proofErr w:type="spellEnd"/>
      <w:r w:rsidRPr="00C83D5E">
        <w:rPr>
          <w:rFonts w:asciiTheme="minorHAnsi" w:hAnsiTheme="minorHAnsi" w:cstheme="minorHAnsi"/>
          <w:color w:val="000000" w:themeColor="text1"/>
          <w:sz w:val="20"/>
          <w:szCs w:val="20"/>
        </w:rPr>
        <w:t>, a former Chinese diplomat and interpreter for Deng Xiaoping.</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Trump’s </w:t>
      </w:r>
      <w:r w:rsidRPr="00C83D5E">
        <w:rPr>
          <w:rFonts w:asciiTheme="minorHAnsi" w:hAnsiTheme="minorHAnsi" w:cstheme="minorHAnsi"/>
          <w:color w:val="000000" w:themeColor="text1"/>
          <w:sz w:val="20"/>
          <w:szCs w:val="20"/>
          <w:u w:val="single"/>
        </w:rPr>
        <w:t>“America First” policies have created similar frictions</w:t>
      </w:r>
      <w:r w:rsidRPr="00C83D5E">
        <w:rPr>
          <w:rFonts w:asciiTheme="minorHAnsi" w:hAnsiTheme="minorHAnsi" w:cstheme="minorHAnsi"/>
          <w:color w:val="000000" w:themeColor="text1"/>
          <w:sz w:val="20"/>
          <w:szCs w:val="20"/>
        </w:rPr>
        <w:t xml:space="preserve"> in capitals that have traditionally been friendlier to the U.S., as </w:t>
      </w:r>
      <w:r w:rsidRPr="00C83D5E">
        <w:rPr>
          <w:rFonts w:asciiTheme="minorHAnsi" w:hAnsiTheme="minorHAnsi" w:cstheme="minorHAnsi"/>
          <w:color w:val="000000" w:themeColor="text1"/>
          <w:sz w:val="20"/>
          <w:szCs w:val="20"/>
          <w:u w:val="single"/>
        </w:rPr>
        <w:t xml:space="preserve">he levies tariffs on key trading partners, presses allies for greater spending on collective defense, withdraws from multilateral agreements and supports the U.K.’s break from the Europe Union. </w:t>
      </w:r>
      <w:r w:rsidRPr="00C83D5E">
        <w:rPr>
          <w:rFonts w:asciiTheme="minorHAnsi" w:hAnsiTheme="minorHAnsi" w:cstheme="minorHAnsi"/>
          <w:color w:val="000000" w:themeColor="text1"/>
          <w:sz w:val="20"/>
          <w:szCs w:val="20"/>
        </w:rPr>
        <w:t>Chinese officials privately acknowledge that a Democratic administration might prove more formidable if it worked with allies to present a united front.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Even if a Biden presidency proved more difficult for Beijing, two current Chinese officials said he might open up more areas for cooperation such as restoring U.S. participation in the Paris climate deal -- negotiated while he was vice president under then-President Barack Obama</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“He supports working on topics like climate change, WTO reform and TPP,” said Wang. “There are areas where we can cooperate.”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On a more personal level, some Chinese officials involved in trade negotiations with the Trump administration support a Biden victory simply so they can spend more time with their families, according to one person familiar with their thinking. China’s trade team shows up to work looking exhausted, the person said.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Both sides may find it difficult </w:t>
      </w:r>
      <w:r w:rsidRPr="00C83D5E">
        <w:rPr>
          <w:rFonts w:asciiTheme="minorHAnsi" w:hAnsiTheme="minorHAnsi" w:cstheme="minorHAnsi"/>
          <w:color w:val="000000" w:themeColor="text1"/>
          <w:sz w:val="20"/>
          <w:szCs w:val="20"/>
        </w:rPr>
        <w:lastRenderedPageBreak/>
        <w:t xml:space="preserve">to escape the pattern of confrontation no matter who wins. Huawei Technologies Co. executive Meng </w:t>
      </w:r>
      <w:proofErr w:type="spellStart"/>
      <w:r w:rsidRPr="00C83D5E">
        <w:rPr>
          <w:rFonts w:asciiTheme="minorHAnsi" w:hAnsiTheme="minorHAnsi" w:cstheme="minorHAnsi"/>
          <w:color w:val="000000" w:themeColor="text1"/>
          <w:sz w:val="20"/>
          <w:szCs w:val="20"/>
        </w:rPr>
        <w:t>Wanzhou</w:t>
      </w:r>
      <w:proofErr w:type="spellEnd"/>
      <w:r w:rsidRPr="00C83D5E">
        <w:rPr>
          <w:rFonts w:asciiTheme="minorHAnsi" w:hAnsiTheme="minorHAnsi" w:cstheme="minorHAnsi"/>
          <w:color w:val="000000" w:themeColor="text1"/>
          <w:sz w:val="20"/>
          <w:szCs w:val="20"/>
        </w:rPr>
        <w:t xml:space="preserve"> is still detained in Canada awaiting a decision on a U.S. extradition request, while Beijing’s plan to impose a security law on Hong Kong has caused outrage in Congress and brought the countries’ “phase one” trade deal into question.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“Nowadays in China people are becoming more and more clear about the U.S.’s objectives,” said Zhou, the former Chinese representative in Geneva. “We have not yet reached the darkest hour in the relationship.”</w:t>
      </w:r>
    </w:p>
    <w:p w14:paraId="1CB7B31A" w14:textId="18D56160" w:rsidR="00EB1104" w:rsidRDefault="00EB1104" w:rsidP="00293F2B">
      <w:pPr>
        <w:rPr>
          <w:rFonts w:asciiTheme="minorHAnsi" w:hAnsiTheme="minorHAnsi" w:cstheme="minorHAnsi"/>
          <w:color w:val="000000" w:themeColor="text1"/>
        </w:rPr>
      </w:pPr>
    </w:p>
    <w:p w14:paraId="64BF62CC" w14:textId="77777777" w:rsidR="00137F2B" w:rsidRPr="007E174E" w:rsidRDefault="00137F2B" w:rsidP="00137F2B">
      <w:pPr>
        <w:pStyle w:val="Heading4"/>
        <w:rPr>
          <w:sz w:val="32"/>
          <w:szCs w:val="20"/>
        </w:rPr>
      </w:pPr>
      <w:r w:rsidRPr="007E174E">
        <w:rPr>
          <w:sz w:val="32"/>
          <w:szCs w:val="20"/>
        </w:rPr>
        <w:t>Trump reelection destroys alliance structures and encourages Russian and Chinese expansion</w:t>
      </w:r>
    </w:p>
    <w:p w14:paraId="1D3E2BCA" w14:textId="77777777" w:rsidR="00137F2B" w:rsidRPr="007E174E" w:rsidRDefault="00137F2B" w:rsidP="00137F2B">
      <w:pPr>
        <w:rPr>
          <w:sz w:val="20"/>
          <w:szCs w:val="20"/>
        </w:rPr>
      </w:pPr>
      <w:r w:rsidRPr="007E174E">
        <w:rPr>
          <w:rStyle w:val="Style13ptBold"/>
          <w:sz w:val="28"/>
          <w:szCs w:val="20"/>
        </w:rPr>
        <w:t>Clarke 6/16</w:t>
      </w:r>
      <w:r w:rsidRPr="007E174E">
        <w:rPr>
          <w:sz w:val="20"/>
          <w:szCs w:val="20"/>
        </w:rPr>
        <w:t xml:space="preserve"> (Wesley K. Clarke – [writer at Washington Monthly], 06-16-2020, Accessed 6-18-2020, Can The Liberal World Order Survive Another Four Years of </w:t>
      </w:r>
      <w:proofErr w:type="gramStart"/>
      <w:r w:rsidRPr="007E174E">
        <w:rPr>
          <w:sz w:val="20"/>
          <w:szCs w:val="20"/>
        </w:rPr>
        <w:t>Trump?,</w:t>
      </w:r>
      <w:proofErr w:type="gramEnd"/>
      <w:r w:rsidRPr="007E174E">
        <w:rPr>
          <w:sz w:val="20"/>
          <w:szCs w:val="20"/>
        </w:rPr>
        <w:t xml:space="preserve"> Washington Monthly, https://washingtonmonthly.com/magazine/april-may-june-2020/can-the-liberal-world-order-survive-another-four-years-of-trump/)// Lex KK</w:t>
      </w:r>
    </w:p>
    <w:p w14:paraId="7522ABA3" w14:textId="77777777" w:rsidR="00137F2B" w:rsidRPr="007E174E" w:rsidRDefault="00137F2B" w:rsidP="00137F2B">
      <w:pPr>
        <w:rPr>
          <w:sz w:val="14"/>
          <w:szCs w:val="20"/>
        </w:rPr>
      </w:pPr>
      <w:r w:rsidRPr="007E174E">
        <w:rPr>
          <w:rStyle w:val="StyleUnderline"/>
          <w:sz w:val="28"/>
          <w:szCs w:val="20"/>
          <w:highlight w:val="green"/>
        </w:rPr>
        <w:t>After</w:t>
      </w:r>
      <w:r w:rsidRPr="007E174E">
        <w:rPr>
          <w:rStyle w:val="StyleUnderline"/>
          <w:sz w:val="28"/>
          <w:szCs w:val="20"/>
        </w:rPr>
        <w:t xml:space="preserve"> his </w:t>
      </w:r>
      <w:r w:rsidRPr="007E174E">
        <w:rPr>
          <w:rStyle w:val="StyleUnderline"/>
          <w:sz w:val="28"/>
          <w:szCs w:val="20"/>
          <w:highlight w:val="green"/>
        </w:rPr>
        <w:t>reelection</w:t>
      </w:r>
      <w:r w:rsidRPr="007E174E">
        <w:rPr>
          <w:rStyle w:val="StyleUnderline"/>
          <w:sz w:val="28"/>
          <w:szCs w:val="20"/>
        </w:rPr>
        <w:t xml:space="preserve">, President </w:t>
      </w:r>
      <w:r w:rsidRPr="007E174E">
        <w:rPr>
          <w:rStyle w:val="StyleUnderline"/>
          <w:sz w:val="28"/>
          <w:szCs w:val="20"/>
          <w:highlight w:val="green"/>
        </w:rPr>
        <w:t>Trump is likely to gut NATO</w:t>
      </w:r>
      <w:r w:rsidRPr="007E174E">
        <w:rPr>
          <w:rStyle w:val="StyleUnderline"/>
          <w:sz w:val="28"/>
          <w:szCs w:val="20"/>
        </w:rPr>
        <w:t xml:space="preserve"> of its significance</w:t>
      </w:r>
      <w:r w:rsidRPr="007E174E">
        <w:rPr>
          <w:sz w:val="14"/>
          <w:szCs w:val="20"/>
        </w:rPr>
        <w:t xml:space="preserve">. Expect policy changes by tweet. Russia will no longer be seen as a threat. </w:t>
      </w:r>
      <w:r w:rsidRPr="007E174E">
        <w:rPr>
          <w:rStyle w:val="StyleUnderline"/>
          <w:sz w:val="28"/>
          <w:szCs w:val="20"/>
          <w:highlight w:val="green"/>
        </w:rPr>
        <w:t>NATO enlargement will cease</w:t>
      </w:r>
      <w:r w:rsidRPr="007E174E">
        <w:rPr>
          <w:rStyle w:val="StyleUnderline"/>
          <w:sz w:val="28"/>
          <w:szCs w:val="20"/>
        </w:rPr>
        <w:t xml:space="preserve">, and </w:t>
      </w:r>
      <w:r w:rsidRPr="007E174E">
        <w:rPr>
          <w:rStyle w:val="StyleUnderline"/>
          <w:sz w:val="28"/>
          <w:szCs w:val="20"/>
          <w:highlight w:val="green"/>
        </w:rPr>
        <w:t>support for Ukraine and Georgia will be curtailed</w:t>
      </w:r>
      <w:r w:rsidRPr="007E174E">
        <w:rPr>
          <w:sz w:val="14"/>
          <w:szCs w:val="20"/>
        </w:rPr>
        <w:t xml:space="preserve">. Countries will be expected to spend more than 2 percent of their GDP on defense, and they will pay more for U.S. troop presence and exercises. </w:t>
      </w:r>
      <w:r w:rsidRPr="007E174E">
        <w:rPr>
          <w:rStyle w:val="StyleUnderline"/>
          <w:sz w:val="28"/>
          <w:szCs w:val="20"/>
        </w:rPr>
        <w:t>Article 5—collective defense—will be conditioned</w:t>
      </w:r>
      <w:r w:rsidRPr="007E174E">
        <w:rPr>
          <w:sz w:val="14"/>
          <w:szCs w:val="20"/>
        </w:rPr>
        <w:t xml:space="preserve">. Security arrangements will be created with the United Kingdom outside NATO, and NATO will be held hostage to more favorable U.S. trade terms. Should the European Union resist U.S. economic pressures, </w:t>
      </w:r>
      <w:r w:rsidRPr="007E174E">
        <w:rPr>
          <w:rStyle w:val="StyleUnderline"/>
          <w:sz w:val="28"/>
          <w:szCs w:val="20"/>
        </w:rPr>
        <w:t xml:space="preserve">the president will bring leverage through diminished American support for </w:t>
      </w:r>
      <w:proofErr w:type="gramStart"/>
      <w:r w:rsidRPr="007E174E">
        <w:rPr>
          <w:rStyle w:val="StyleUnderline"/>
          <w:sz w:val="28"/>
          <w:szCs w:val="20"/>
        </w:rPr>
        <w:t>NATO.</w:t>
      </w:r>
      <w:r w:rsidRPr="007E174E">
        <w:rPr>
          <w:rStyle w:val="StyleUnderline"/>
          <w:sz w:val="10"/>
          <w:szCs w:val="20"/>
          <w:u w:val="none"/>
        </w:rPr>
        <w:t>¶</w:t>
      </w:r>
      <w:proofErr w:type="gramEnd"/>
      <w:r w:rsidRPr="007E174E">
        <w:rPr>
          <w:sz w:val="14"/>
          <w:szCs w:val="20"/>
        </w:rPr>
        <w:t xml:space="preserve"> </w:t>
      </w:r>
      <w:r w:rsidRPr="007E174E">
        <w:rPr>
          <w:rStyle w:val="StyleUnderline"/>
          <w:sz w:val="28"/>
          <w:szCs w:val="20"/>
          <w:highlight w:val="green"/>
        </w:rPr>
        <w:t>The U</w:t>
      </w:r>
      <w:r w:rsidRPr="007E174E">
        <w:rPr>
          <w:rStyle w:val="StyleUnderline"/>
          <w:sz w:val="28"/>
          <w:szCs w:val="20"/>
        </w:rPr>
        <w:t xml:space="preserve">nited </w:t>
      </w:r>
      <w:r w:rsidRPr="007E174E">
        <w:rPr>
          <w:rStyle w:val="StyleUnderline"/>
          <w:sz w:val="28"/>
          <w:szCs w:val="20"/>
          <w:highlight w:val="green"/>
        </w:rPr>
        <w:t>S</w:t>
      </w:r>
      <w:r w:rsidRPr="007E174E">
        <w:rPr>
          <w:rStyle w:val="StyleUnderline"/>
          <w:sz w:val="28"/>
          <w:szCs w:val="20"/>
        </w:rPr>
        <w:t xml:space="preserve">tates </w:t>
      </w:r>
      <w:r w:rsidRPr="007E174E">
        <w:rPr>
          <w:rStyle w:val="StyleUnderline"/>
          <w:sz w:val="28"/>
          <w:szCs w:val="20"/>
          <w:highlight w:val="green"/>
        </w:rPr>
        <w:t>will look</w:t>
      </w:r>
      <w:r w:rsidRPr="007E174E">
        <w:rPr>
          <w:rStyle w:val="StyleUnderline"/>
          <w:sz w:val="28"/>
          <w:szCs w:val="20"/>
        </w:rPr>
        <w:t xml:space="preserve"> increasingly </w:t>
      </w:r>
      <w:r w:rsidRPr="007E174E">
        <w:rPr>
          <w:rStyle w:val="StyleUnderline"/>
          <w:sz w:val="28"/>
          <w:szCs w:val="20"/>
          <w:highlight w:val="green"/>
        </w:rPr>
        <w:t>to</w:t>
      </w:r>
      <w:r w:rsidRPr="007E174E">
        <w:rPr>
          <w:rStyle w:val="StyleUnderline"/>
          <w:sz w:val="28"/>
          <w:szCs w:val="20"/>
        </w:rPr>
        <w:t xml:space="preserve"> the </w:t>
      </w:r>
      <w:r w:rsidRPr="007E174E">
        <w:rPr>
          <w:rStyle w:val="StyleUnderline"/>
          <w:sz w:val="28"/>
          <w:szCs w:val="20"/>
          <w:highlight w:val="green"/>
        </w:rPr>
        <w:t>financial consequences of its</w:t>
      </w:r>
      <w:r w:rsidRPr="007E174E">
        <w:rPr>
          <w:rStyle w:val="StyleUnderline"/>
          <w:sz w:val="28"/>
          <w:szCs w:val="20"/>
        </w:rPr>
        <w:t xml:space="preserve"> alignments and </w:t>
      </w:r>
      <w:r w:rsidRPr="007E174E">
        <w:rPr>
          <w:rStyle w:val="StyleUnderline"/>
          <w:sz w:val="28"/>
          <w:szCs w:val="20"/>
          <w:highlight w:val="green"/>
        </w:rPr>
        <w:t>alliances. China will</w:t>
      </w:r>
      <w:r w:rsidRPr="007E174E">
        <w:rPr>
          <w:rStyle w:val="StyleUnderline"/>
          <w:sz w:val="28"/>
          <w:szCs w:val="20"/>
        </w:rPr>
        <w:t xml:space="preserve"> be able to </w:t>
      </w:r>
      <w:r w:rsidRPr="007E174E">
        <w:rPr>
          <w:rStyle w:val="StyleUnderline"/>
          <w:sz w:val="28"/>
          <w:szCs w:val="20"/>
          <w:highlight w:val="green"/>
        </w:rPr>
        <w:t xml:space="preserve">purchase a U.S. withdrawal from the western </w:t>
      </w:r>
      <w:proofErr w:type="gramStart"/>
      <w:r w:rsidRPr="007E174E">
        <w:rPr>
          <w:rStyle w:val="StyleUnderline"/>
          <w:sz w:val="28"/>
          <w:szCs w:val="20"/>
          <w:highlight w:val="green"/>
        </w:rPr>
        <w:t>Pacific.</w:t>
      </w:r>
      <w:r w:rsidRPr="007E174E">
        <w:rPr>
          <w:rStyle w:val="StyleUnderline"/>
          <w:sz w:val="10"/>
          <w:szCs w:val="20"/>
          <w:highlight w:val="green"/>
          <w:u w:val="none"/>
        </w:rPr>
        <w:t>¶</w:t>
      </w:r>
      <w:proofErr w:type="gramEnd"/>
      <w:r w:rsidRPr="007E174E">
        <w:rPr>
          <w:rStyle w:val="StyleUnderline"/>
          <w:sz w:val="10"/>
          <w:szCs w:val="20"/>
          <w:highlight w:val="green"/>
        </w:rPr>
        <w:t xml:space="preserve"> </w:t>
      </w:r>
      <w:r w:rsidRPr="007E174E">
        <w:rPr>
          <w:rStyle w:val="StyleUnderline"/>
          <w:sz w:val="28"/>
          <w:szCs w:val="20"/>
          <w:highlight w:val="green"/>
        </w:rPr>
        <w:t>The consequence will be an opening for Russia to exploit</w:t>
      </w:r>
      <w:r w:rsidRPr="007E174E">
        <w:rPr>
          <w:rStyle w:val="StyleUnderline"/>
          <w:sz w:val="28"/>
          <w:szCs w:val="20"/>
        </w:rPr>
        <w:t xml:space="preserve"> the particular </w:t>
      </w:r>
      <w:r w:rsidRPr="007E174E">
        <w:rPr>
          <w:rStyle w:val="StyleUnderline"/>
          <w:sz w:val="28"/>
          <w:szCs w:val="20"/>
          <w:highlight w:val="green"/>
        </w:rPr>
        <w:t>weaknesses</w:t>
      </w:r>
      <w:r w:rsidRPr="007E174E">
        <w:rPr>
          <w:rStyle w:val="StyleUnderline"/>
          <w:sz w:val="28"/>
          <w:szCs w:val="20"/>
        </w:rPr>
        <w:t xml:space="preserve"> of each of these countries, politically, economically, or informationally, further </w:t>
      </w:r>
      <w:r w:rsidRPr="007E174E">
        <w:rPr>
          <w:rStyle w:val="StyleUnderline"/>
          <w:sz w:val="28"/>
          <w:szCs w:val="20"/>
          <w:highlight w:val="green"/>
        </w:rPr>
        <w:t>weakening</w:t>
      </w:r>
      <w:r w:rsidRPr="007E174E">
        <w:rPr>
          <w:rStyle w:val="StyleUnderline"/>
          <w:sz w:val="28"/>
          <w:szCs w:val="20"/>
        </w:rPr>
        <w:t xml:space="preserve"> not only </w:t>
      </w:r>
      <w:r w:rsidRPr="007E174E">
        <w:rPr>
          <w:rStyle w:val="StyleUnderline"/>
          <w:sz w:val="28"/>
          <w:szCs w:val="20"/>
          <w:highlight w:val="green"/>
        </w:rPr>
        <w:t>NATO</w:t>
      </w:r>
      <w:r w:rsidRPr="007E174E">
        <w:rPr>
          <w:rStyle w:val="StyleUnderline"/>
          <w:sz w:val="28"/>
          <w:szCs w:val="20"/>
        </w:rPr>
        <w:t xml:space="preserve"> but also </w:t>
      </w:r>
      <w:r w:rsidRPr="007E174E">
        <w:rPr>
          <w:rStyle w:val="StyleUnderline"/>
          <w:sz w:val="28"/>
          <w:szCs w:val="20"/>
          <w:highlight w:val="green"/>
        </w:rPr>
        <w:t>the EU</w:t>
      </w:r>
      <w:r w:rsidRPr="007E174E">
        <w:rPr>
          <w:rStyle w:val="StyleUnderline"/>
          <w:sz w:val="28"/>
          <w:szCs w:val="20"/>
        </w:rPr>
        <w:t xml:space="preserve">. Europe, including western Europe, will be open for deeper penetration by Russia and </w:t>
      </w:r>
      <w:proofErr w:type="gramStart"/>
      <w:r w:rsidRPr="007E174E">
        <w:rPr>
          <w:rStyle w:val="StyleUnderline"/>
          <w:sz w:val="28"/>
          <w:szCs w:val="20"/>
        </w:rPr>
        <w:t>China.</w:t>
      </w:r>
      <w:r w:rsidRPr="007E174E">
        <w:rPr>
          <w:rStyle w:val="StyleUnderline"/>
          <w:sz w:val="10"/>
          <w:szCs w:val="20"/>
          <w:u w:val="none"/>
        </w:rPr>
        <w:t>¶</w:t>
      </w:r>
      <w:proofErr w:type="gramEnd"/>
      <w:r w:rsidRPr="007E174E">
        <w:rPr>
          <w:sz w:val="14"/>
          <w:szCs w:val="20"/>
        </w:rPr>
        <w:t xml:space="preserve"> In the Mideast, the U.S. will anchor a U.S.-Israeli-Saudi alliance directed against Iran</w:t>
      </w:r>
      <w:r w:rsidRPr="007E174E">
        <w:rPr>
          <w:rStyle w:val="StyleUnderline"/>
          <w:sz w:val="28"/>
          <w:szCs w:val="20"/>
        </w:rPr>
        <w:t xml:space="preserve">. American </w:t>
      </w:r>
      <w:r w:rsidRPr="007E174E">
        <w:rPr>
          <w:rStyle w:val="StyleUnderline"/>
          <w:sz w:val="28"/>
          <w:szCs w:val="20"/>
          <w:highlight w:val="green"/>
        </w:rPr>
        <w:t>forces will leave Iraq and Syria. Russia will</w:t>
      </w:r>
      <w:r w:rsidRPr="007E174E">
        <w:rPr>
          <w:rStyle w:val="StyleUnderline"/>
          <w:sz w:val="28"/>
          <w:szCs w:val="20"/>
        </w:rPr>
        <w:t xml:space="preserve"> be viewed increasingly as a sometime partner, sometime collaborator, and sometime adversary as it </w:t>
      </w:r>
      <w:r w:rsidRPr="007E174E">
        <w:rPr>
          <w:rStyle w:val="StyleUnderline"/>
          <w:sz w:val="28"/>
          <w:szCs w:val="20"/>
          <w:highlight w:val="green"/>
        </w:rPr>
        <w:t>consolidate</w:t>
      </w:r>
      <w:r w:rsidRPr="007E174E">
        <w:rPr>
          <w:rStyle w:val="StyleUnderline"/>
          <w:sz w:val="28"/>
          <w:szCs w:val="20"/>
        </w:rPr>
        <w:t xml:space="preserve">s its </w:t>
      </w:r>
      <w:r w:rsidRPr="007E174E">
        <w:rPr>
          <w:rStyle w:val="StyleUnderline"/>
          <w:sz w:val="28"/>
          <w:szCs w:val="20"/>
          <w:highlight w:val="green"/>
        </w:rPr>
        <w:t>control over Syria</w:t>
      </w:r>
      <w:r w:rsidRPr="007E174E">
        <w:rPr>
          <w:rStyle w:val="StyleUnderline"/>
          <w:sz w:val="28"/>
          <w:szCs w:val="20"/>
        </w:rPr>
        <w:t xml:space="preserve">n and </w:t>
      </w:r>
      <w:r w:rsidRPr="007E174E">
        <w:rPr>
          <w:rStyle w:val="StyleUnderline"/>
          <w:sz w:val="28"/>
          <w:szCs w:val="20"/>
          <w:highlight w:val="green"/>
        </w:rPr>
        <w:t>Libya</w:t>
      </w:r>
      <w:r w:rsidRPr="007E174E">
        <w:rPr>
          <w:rStyle w:val="StyleUnderline"/>
          <w:sz w:val="28"/>
          <w:szCs w:val="20"/>
        </w:rPr>
        <w:t xml:space="preserve">n oil </w:t>
      </w:r>
      <w:r w:rsidRPr="007E174E">
        <w:rPr>
          <w:rStyle w:val="StyleUnderline"/>
          <w:sz w:val="28"/>
          <w:szCs w:val="20"/>
          <w:highlight w:val="green"/>
        </w:rPr>
        <w:t>and</w:t>
      </w:r>
      <w:r w:rsidRPr="007E174E">
        <w:rPr>
          <w:rStyle w:val="StyleUnderline"/>
          <w:sz w:val="28"/>
          <w:szCs w:val="20"/>
        </w:rPr>
        <w:t xml:space="preserve"> stabilizes </w:t>
      </w:r>
      <w:r w:rsidRPr="007E174E">
        <w:rPr>
          <w:rStyle w:val="StyleUnderline"/>
          <w:sz w:val="28"/>
          <w:szCs w:val="20"/>
          <w:highlight w:val="green"/>
        </w:rPr>
        <w:t>Turkey</w:t>
      </w:r>
      <w:r w:rsidRPr="007E174E">
        <w:rPr>
          <w:rStyle w:val="StyleUnderline"/>
          <w:sz w:val="28"/>
          <w:szCs w:val="20"/>
        </w:rPr>
        <w:t>’s expansionist tendencies.</w:t>
      </w:r>
      <w:r w:rsidRPr="007E174E">
        <w:rPr>
          <w:sz w:val="14"/>
          <w:szCs w:val="20"/>
        </w:rPr>
        <w:t xml:space="preserve"> ISIS will become a weapon used primarily against Iran and the Kurds, reducing parts of Iran to a failed state. But U.S. military efforts, largely directed against ISIS, will be </w:t>
      </w:r>
      <w:proofErr w:type="gramStart"/>
      <w:r w:rsidRPr="007E174E">
        <w:rPr>
          <w:sz w:val="14"/>
          <w:szCs w:val="20"/>
        </w:rPr>
        <w:t>curtailed.</w:t>
      </w:r>
      <w:r w:rsidRPr="007E174E">
        <w:rPr>
          <w:sz w:val="10"/>
          <w:szCs w:val="20"/>
        </w:rPr>
        <w:t>¶</w:t>
      </w:r>
      <w:proofErr w:type="gramEnd"/>
      <w:r w:rsidRPr="007E174E">
        <w:rPr>
          <w:sz w:val="14"/>
          <w:szCs w:val="20"/>
        </w:rPr>
        <w:t xml:space="preserve"> In Africa, U.S. investment efforts to increase its influence under an enhanced U.S. International Development Finance Corporation will be too little, too late. An expanding </w:t>
      </w:r>
      <w:r w:rsidRPr="007E174E">
        <w:rPr>
          <w:rStyle w:val="StyleUnderline"/>
          <w:sz w:val="28"/>
          <w:szCs w:val="20"/>
          <w:highlight w:val="green"/>
        </w:rPr>
        <w:t>Russian</w:t>
      </w:r>
      <w:r w:rsidRPr="007E174E">
        <w:rPr>
          <w:rStyle w:val="StyleUnderline"/>
          <w:sz w:val="28"/>
          <w:szCs w:val="20"/>
        </w:rPr>
        <w:t xml:space="preserve"> military and contract </w:t>
      </w:r>
      <w:r w:rsidRPr="007E174E">
        <w:rPr>
          <w:rStyle w:val="StyleUnderline"/>
          <w:sz w:val="28"/>
          <w:szCs w:val="20"/>
          <w:highlight w:val="green"/>
        </w:rPr>
        <w:t>military footprint will</w:t>
      </w:r>
      <w:r w:rsidRPr="007E174E">
        <w:rPr>
          <w:rStyle w:val="StyleUnderline"/>
          <w:sz w:val="28"/>
          <w:szCs w:val="20"/>
        </w:rPr>
        <w:t xml:space="preserve"> further </w:t>
      </w:r>
      <w:r w:rsidRPr="007E174E">
        <w:rPr>
          <w:rStyle w:val="StyleUnderline"/>
          <w:sz w:val="28"/>
          <w:szCs w:val="20"/>
          <w:highlight w:val="green"/>
        </w:rPr>
        <w:t>grow Russian influence</w:t>
      </w:r>
      <w:r w:rsidRPr="007E174E">
        <w:rPr>
          <w:rStyle w:val="StyleUnderline"/>
          <w:sz w:val="28"/>
          <w:szCs w:val="20"/>
        </w:rPr>
        <w:t xml:space="preserve"> over not just Europe and the country’s own oil and gas needs, but also its investment flows into Africa. </w:t>
      </w:r>
      <w:r w:rsidRPr="007E174E">
        <w:rPr>
          <w:sz w:val="14"/>
          <w:szCs w:val="20"/>
        </w:rPr>
        <w:t xml:space="preserve">Continuing large Chinese investments in resource-rich southern African countries will enable China to find the resource security it </w:t>
      </w:r>
      <w:proofErr w:type="gramStart"/>
      <w:r w:rsidRPr="007E174E">
        <w:rPr>
          <w:sz w:val="14"/>
          <w:szCs w:val="20"/>
        </w:rPr>
        <w:t>seeks.</w:t>
      </w:r>
      <w:r w:rsidRPr="007E174E">
        <w:rPr>
          <w:sz w:val="10"/>
          <w:szCs w:val="20"/>
        </w:rPr>
        <w:t>¶</w:t>
      </w:r>
      <w:proofErr w:type="gramEnd"/>
      <w:r w:rsidRPr="007E174E">
        <w:rPr>
          <w:sz w:val="14"/>
          <w:szCs w:val="20"/>
        </w:rPr>
        <w:t xml:space="preserve"> In both the Mideast and Africa </w:t>
      </w:r>
      <w:r w:rsidRPr="007E174E">
        <w:rPr>
          <w:rStyle w:val="StyleUnderline"/>
          <w:sz w:val="28"/>
          <w:szCs w:val="20"/>
          <w:highlight w:val="green"/>
        </w:rPr>
        <w:t>the consequence will be</w:t>
      </w:r>
      <w:r w:rsidRPr="007E174E">
        <w:rPr>
          <w:rStyle w:val="StyleUnderline"/>
          <w:sz w:val="28"/>
          <w:szCs w:val="20"/>
        </w:rPr>
        <w:t xml:space="preserve"> continuing </w:t>
      </w:r>
      <w:r w:rsidRPr="007E174E">
        <w:rPr>
          <w:rStyle w:val="StyleUnderline"/>
          <w:sz w:val="28"/>
          <w:szCs w:val="20"/>
          <w:highlight w:val="green"/>
        </w:rPr>
        <w:t>low-level conflict and a loss of broader American influence</w:t>
      </w:r>
      <w:r w:rsidRPr="007E174E">
        <w:rPr>
          <w:sz w:val="14"/>
          <w:szCs w:val="20"/>
        </w:rPr>
        <w:t>.</w:t>
      </w:r>
    </w:p>
    <w:p w14:paraId="4D0570A6" w14:textId="7793BFF9" w:rsidR="00137F2B" w:rsidRDefault="00137F2B" w:rsidP="00293F2B">
      <w:pPr>
        <w:rPr>
          <w:rFonts w:asciiTheme="minorHAnsi" w:hAnsiTheme="minorHAnsi" w:cstheme="minorHAnsi"/>
          <w:color w:val="000000" w:themeColor="text1"/>
        </w:rPr>
      </w:pPr>
    </w:p>
    <w:p w14:paraId="6B2ED947" w14:textId="77777777" w:rsidR="00137F2B" w:rsidRPr="001B1985" w:rsidRDefault="00137F2B" w:rsidP="00137F2B">
      <w:pPr>
        <w:pStyle w:val="Heading4"/>
      </w:pPr>
      <w:r w:rsidRPr="001B1985">
        <w:t>Trump reelection leads to war in Europe</w:t>
      </w:r>
    </w:p>
    <w:p w14:paraId="7F525A6C" w14:textId="77777777" w:rsidR="00137F2B" w:rsidRPr="00C41486" w:rsidRDefault="00137F2B" w:rsidP="00137F2B">
      <w:r w:rsidRPr="00C41486">
        <w:rPr>
          <w:rFonts w:eastAsiaTheme="majorEastAsia" w:cstheme="majorBidi"/>
          <w:b/>
          <w:iCs/>
          <w:sz w:val="26"/>
        </w:rPr>
        <w:t>Clark 20,</w:t>
      </w:r>
      <w:r>
        <w:rPr>
          <w:rFonts w:eastAsiaTheme="majorEastAsia" w:cstheme="majorBidi"/>
          <w:b/>
          <w:iCs/>
          <w:sz w:val="26"/>
        </w:rPr>
        <w:t xml:space="preserve"> </w:t>
      </w:r>
      <w:r w:rsidRPr="00C41486">
        <w:t>Wesley K. Clark</w:t>
      </w:r>
      <w:r>
        <w:t>, J</w:t>
      </w:r>
      <w:r w:rsidRPr="00C41486">
        <w:t xml:space="preserve">une 18, 20 , "Can The Liberal World Order Survive Another Four Years of Trump?," Washington Monthly, </w:t>
      </w:r>
      <w:hyperlink r:id="rId71" w:history="1">
        <w:r w:rsidRPr="00D31017">
          <w:rPr>
            <w:rStyle w:val="Hyperlink"/>
          </w:rPr>
          <w:t>https://washingtonmonthly.com/magazine/april-may-june-2020/can-the-liberal-world-order-survive-another-four-years-of-trump/</w:t>
        </w:r>
      </w:hyperlink>
      <w:r>
        <w:t xml:space="preserve"> </w:t>
      </w:r>
      <w:r w:rsidRPr="00C41486">
        <w:t>Wesley K. Clark</w:t>
      </w:r>
      <w:r>
        <w:t xml:space="preserve"> is a writer for the Washington monthly - parks</w:t>
      </w:r>
    </w:p>
    <w:p w14:paraId="1563D527" w14:textId="77777777" w:rsidR="00137F2B" w:rsidRDefault="00137F2B" w:rsidP="00137F2B">
      <w:pPr>
        <w:rPr>
          <w:rStyle w:val="StyleUnderline"/>
        </w:rPr>
      </w:pPr>
      <w:r w:rsidRPr="00C41486">
        <w:rPr>
          <w:rStyle w:val="StyleUnderline"/>
        </w:rPr>
        <w:t>After his reelection, President Trump is likely to gut NATO of its significance</w:t>
      </w:r>
      <w:r w:rsidRPr="00C41486">
        <w:rPr>
          <w:sz w:val="8"/>
        </w:rPr>
        <w:t xml:space="preserve">. Expect policy changes by tweet. </w:t>
      </w:r>
      <w:r w:rsidRPr="00C41486">
        <w:rPr>
          <w:rStyle w:val="StyleUnderline"/>
        </w:rPr>
        <w:t>Russia will no longer be seen as a threat. NATO enlargement will cease, and support for Ukraine and Georgia will be curtailed. Countries will be expected to spend more than 2 percent of their GDP on defense, and they will pay more for U.S. troop presence and exercises</w:t>
      </w:r>
      <w:r w:rsidRPr="00C41486">
        <w:rPr>
          <w:sz w:val="8"/>
        </w:rPr>
        <w:t xml:space="preserve">. </w:t>
      </w:r>
      <w:r w:rsidRPr="00C41486">
        <w:rPr>
          <w:rStyle w:val="StyleUnderline"/>
        </w:rPr>
        <w:t>Article</w:t>
      </w:r>
      <w:r>
        <w:rPr>
          <w:rStyle w:val="StyleUnderline"/>
        </w:rPr>
        <w:t xml:space="preserve"> </w:t>
      </w:r>
      <w:r w:rsidRPr="00C41486">
        <w:rPr>
          <w:rStyle w:val="StyleUnderline"/>
        </w:rPr>
        <w:t>5</w:t>
      </w:r>
      <w:r w:rsidRPr="00C41486">
        <w:rPr>
          <w:sz w:val="8"/>
        </w:rPr>
        <w:t>—collective defense—</w:t>
      </w:r>
      <w:r w:rsidRPr="00C41486">
        <w:rPr>
          <w:rStyle w:val="StyleUnderline"/>
        </w:rPr>
        <w:t>will be conditioned. Security arrangements will be created with the United Kingdom outside NATO</w:t>
      </w:r>
      <w:r w:rsidRPr="00C41486">
        <w:rPr>
          <w:sz w:val="8"/>
        </w:rPr>
        <w:t xml:space="preserve">, and NATO will be held hostage to more favorable U.S. trade terms. </w:t>
      </w:r>
      <w:r w:rsidRPr="00C41486">
        <w:rPr>
          <w:rStyle w:val="StyleUnderline"/>
        </w:rPr>
        <w:t>Should the European Union resist U.S. economic pressures, the president will bring leverage through diminished American support for NATO.</w:t>
      </w:r>
      <w:r w:rsidRPr="00C41486">
        <w:rPr>
          <w:sz w:val="8"/>
        </w:rPr>
        <w:t xml:space="preserve"> </w:t>
      </w:r>
      <w:r w:rsidRPr="00C41486">
        <w:rPr>
          <w:rStyle w:val="Emphasis"/>
        </w:rPr>
        <w:t>The consequence will be an opening for Russia to exploit the particular weaknesses of each of these countries</w:t>
      </w:r>
      <w:r w:rsidRPr="00C41486">
        <w:rPr>
          <w:rStyle w:val="StyleUnderline"/>
        </w:rPr>
        <w:t xml:space="preserve">, </w:t>
      </w:r>
      <w:r w:rsidRPr="00C41486">
        <w:rPr>
          <w:sz w:val="8"/>
        </w:rPr>
        <w:t xml:space="preserve">politically, economically, or informationally, </w:t>
      </w:r>
      <w:r w:rsidRPr="00C41486">
        <w:rPr>
          <w:rStyle w:val="Emphasis"/>
        </w:rPr>
        <w:t>further weakening not only NATO but also the EU. Europe, including western Europe, will be open for deeper penetration by Russia and China.</w:t>
      </w:r>
      <w:r>
        <w:rPr>
          <w:rStyle w:val="Emphasis"/>
        </w:rPr>
        <w:t xml:space="preserve"> </w:t>
      </w:r>
      <w:r w:rsidRPr="00C41486">
        <w:rPr>
          <w:rStyle w:val="StyleUnderline"/>
        </w:rPr>
        <w:t>In the Mideast, the U.S. will anchor a U.S.-Israeli-Saudi alliance directed against Iran</w:t>
      </w:r>
      <w:r w:rsidRPr="00C41486">
        <w:rPr>
          <w:sz w:val="8"/>
        </w:rPr>
        <w:t xml:space="preserve">. </w:t>
      </w:r>
      <w:r w:rsidRPr="00C41486">
        <w:rPr>
          <w:rStyle w:val="StyleUnderline"/>
        </w:rPr>
        <w:t>American forces will leave Iraq and Syria. Russia will be viewed increasingly as a sometime partner</w:t>
      </w:r>
      <w:r w:rsidRPr="00C41486">
        <w:rPr>
          <w:sz w:val="8"/>
        </w:rPr>
        <w:t>, sometime collaborator, and sometime adversary as it consolidates its control over Syrian and Libyan oil and stabilizes Turkey’s expansionist tendencies. ISIS will become a weapon used primarily against Iran and the Kurds, reducing parts of Iran to a failed state. But U.S. military efforts, largely directed against ISIS, will be curtailed. In Africa, U.S. investment efforts to increase its influence under an enhanced U.S. International Development Finance Corporation will be too little, too late. A</w:t>
      </w:r>
      <w:r w:rsidRPr="00C41486">
        <w:rPr>
          <w:rStyle w:val="StyleUnderline"/>
        </w:rPr>
        <w:t>n expanding Russian military and contract military footprint will further grow Russian influence over not just Europe and the country’s own oil and gas needs, but also its investment flows into Africa. Continuing large Chinese investments in resource-rich southern African countries will enable China to find the resource security it seeks.</w:t>
      </w:r>
      <w:r>
        <w:rPr>
          <w:rStyle w:val="StyleUnderline"/>
        </w:rPr>
        <w:t xml:space="preserve"> </w:t>
      </w:r>
      <w:r w:rsidRPr="00C41486">
        <w:rPr>
          <w:rStyle w:val="StyleUnderline"/>
        </w:rPr>
        <w:t xml:space="preserve">In both the Mideast and </w:t>
      </w:r>
      <w:proofErr w:type="gramStart"/>
      <w:r w:rsidRPr="00C41486">
        <w:rPr>
          <w:rStyle w:val="StyleUnderline"/>
        </w:rPr>
        <w:t>Africa</w:t>
      </w:r>
      <w:proofErr w:type="gramEnd"/>
      <w:r w:rsidRPr="00C41486">
        <w:rPr>
          <w:rStyle w:val="StyleUnderline"/>
        </w:rPr>
        <w:t xml:space="preserve"> the consequence will be continuing low-level conflict and a loss of broader American influence.</w:t>
      </w:r>
      <w:r>
        <w:rPr>
          <w:rStyle w:val="StyleUnderline"/>
        </w:rPr>
        <w:t xml:space="preserve"> </w:t>
      </w:r>
      <w:r w:rsidRPr="00C41486">
        <w:rPr>
          <w:sz w:val="8"/>
        </w:rPr>
        <w:t xml:space="preserve">the U.S. military needed to pursue the America First strategy will be subtly transformed with higher technology and smaller forces, even as the defense budget grows. The emphasis will be on defense, not intervention, and where there is intervention, it will be a quick strike and then withdrawal. Forward forces will be largely withdrawn, including, at last, from Afghanistan. Active, multiple lines of defense along our southern border will be established, with the U.S. Border Patrol increasingly supplemented by deep intelligence and backstopped by mobilized National Guard forces. The Army will likely face the greatest cutbacks, with withdrawals of forward forces from Korea and Europe enabling major units to be cut. Special Operations Forces will be protected, even as some forces are withdrawn from Africa. The National Guard can expect to be well funded and to receive expanded missions in fields such as cyber-defense and border reinforcements. High-tech projects like directed energy weapons, hypersonic missiles, glide aircraft, and space-directed efforts will continue. The Navy will be sustained with a focus on its missions in the Mideast and the Indo-Pacific, but it will be seen as particularly valuable as leverage in securing the right trade arrangements with China. In the end, it will sustain deep cutbacks in ships, and especially aircraft carrier battle groups, as the U.S. pulls away from its extended overseas commitments. In Asia, the U.S. will look increasingly to the financial consequences of its alignments and alliances. Temporarily, Japan and South Korea will be able to maintain a U.S. presence and commitment by substantially raising their “host nation support” payments. But in order to move forward with a resolution of U.S. trade issues with China, the president is likely to trade off U.S. forward presence in the western Pacific; the key issue will be the price. These military commitments will be viewed in transactional terms—how and how much will China pay for the U.S. to depart the region? </w:t>
      </w:r>
      <w:r w:rsidRPr="00C41486">
        <w:rPr>
          <w:rStyle w:val="StyleUnderline"/>
        </w:rPr>
        <w:t>The consequence in Asia will be to avoid an armed conflict with China over Taiwan and the South China Sea—the so-called Thucydides trap—but it will also trade U.S. alliances for an economic purchase of American withdrawal, greatly increased Chinese power in the area, and reduced U.S. influence.</w:t>
      </w:r>
      <w:r>
        <w:rPr>
          <w:rStyle w:val="StyleUnderline"/>
        </w:rPr>
        <w:t xml:space="preserve"> </w:t>
      </w:r>
      <w:r w:rsidRPr="00C41486">
        <w:rPr>
          <w:sz w:val="8"/>
        </w:rPr>
        <w:t xml:space="preserve">In Latin America, the president’s principal aim will be to drive back immigration, including illegal immigration. Foreign assistance will be directed to those countries and activities that can best preclude immigration. A secondary aim will be to ensure that U.S. companies can exploit any particular resource opportunities, for example the massive oil find off the coast of Guyana, and to maintain the current trade balances under the newly agreed United States-Mexico-Canada Agreement. </w:t>
      </w:r>
      <w:r w:rsidRPr="00C41486">
        <w:rPr>
          <w:rStyle w:val="Emphasis"/>
        </w:rPr>
        <w:t>History and experience would teach us that these policies are unwise. In two world wars in the twentieth century, the United States determined that it could not allow a hostile power to dominate Europe.</w:t>
      </w:r>
      <w:r w:rsidRPr="00C41486">
        <w:rPr>
          <w:sz w:val="8"/>
        </w:rPr>
        <w:t xml:space="preserve"> Three generations of American leaders faithfully sustained that lesson, maintained peace, and ensured that the United States—and American values—maintained their dominance through the Cold War and post–Cold War period across the globe. </w:t>
      </w:r>
      <w:r w:rsidRPr="00C41486">
        <w:rPr>
          <w:rStyle w:val="StyleUnderline"/>
        </w:rPr>
        <w:t>But that lesson, and the alliances and forces that enabled it, and the world that was built with American values and American blood, will be left behind with the 2020 reelection of President Donald Trump. Long-term security will be negotiated away for short-term gains, both economic and political. In the world left to our children, America will be more isolated and less secure. Hardly America First.</w:t>
      </w:r>
    </w:p>
    <w:p w14:paraId="7A38AC17" w14:textId="1B46F184" w:rsidR="00137F2B" w:rsidRDefault="00137F2B" w:rsidP="00293F2B">
      <w:pPr>
        <w:rPr>
          <w:rFonts w:asciiTheme="minorHAnsi" w:hAnsiTheme="minorHAnsi" w:cstheme="minorHAnsi"/>
          <w:color w:val="000000" w:themeColor="text1"/>
        </w:rPr>
      </w:pPr>
    </w:p>
    <w:p w14:paraId="662A6353" w14:textId="77777777" w:rsidR="0069518D" w:rsidRDefault="0069518D" w:rsidP="0069518D">
      <w:pPr>
        <w:pStyle w:val="Heading4"/>
      </w:pPr>
      <w:r>
        <w:lastRenderedPageBreak/>
        <w:t>Second Trump term permanently wrecks European alliances – decks international politics</w:t>
      </w:r>
    </w:p>
    <w:p w14:paraId="033148B7" w14:textId="77777777" w:rsidR="0069518D" w:rsidRPr="00CD6B31" w:rsidRDefault="0069518D" w:rsidP="0069518D">
      <w:pPr>
        <w:rPr>
          <w:rStyle w:val="Style13ptBold"/>
        </w:rPr>
      </w:pPr>
      <w:r w:rsidRPr="00CD6B31">
        <w:rPr>
          <w:rStyle w:val="Style13ptBold"/>
        </w:rPr>
        <w:t>Erlanger 20</w:t>
      </w:r>
      <w:r w:rsidRPr="00CD6B31">
        <w:t>(</w:t>
      </w:r>
      <w:r>
        <w:t>Steven Erlanger, Journalism in over 120 countries, Pulitzer prize for international reporting, chief diplomatic correspondent for the NY Times in Europe, degree from Harvard, “</w:t>
      </w:r>
      <w:r w:rsidRPr="00CD6B31">
        <w:t>What if Trump Wins? Europeans Fear a More Permanent Shift Against Them</w:t>
      </w:r>
      <w:r>
        <w:t xml:space="preserve">,” New York Times, 2/18/20, </w:t>
      </w:r>
      <w:hyperlink r:id="rId72" w:history="1">
        <w:r w:rsidRPr="00F51EBD">
          <w:rPr>
            <w:rStyle w:val="Hyperlink"/>
          </w:rPr>
          <w:t>https://www.nytimes.com/2020/02/18/world/europe/trump-europe-nato.html</w:t>
        </w:r>
      </w:hyperlink>
      <w:r>
        <w:t>, AEN)</w:t>
      </w:r>
    </w:p>
    <w:p w14:paraId="14BF34A1" w14:textId="77777777" w:rsidR="0069518D" w:rsidRDefault="0069518D" w:rsidP="0069518D">
      <w:pPr>
        <w:rPr>
          <w:sz w:val="16"/>
        </w:rPr>
      </w:pPr>
      <w:r w:rsidRPr="00137248">
        <w:rPr>
          <w:rStyle w:val="StyleUnderline"/>
        </w:rPr>
        <w:t xml:space="preserve">Many </w:t>
      </w:r>
      <w:proofErr w:type="gramStart"/>
      <w:r w:rsidRPr="00137248">
        <w:rPr>
          <w:rStyle w:val="StyleUnderline"/>
        </w:rPr>
        <w:t>sense</w:t>
      </w:r>
      <w:proofErr w:type="gramEnd"/>
      <w:r w:rsidRPr="00137248">
        <w:rPr>
          <w:rStyle w:val="StyleUnderline"/>
        </w:rPr>
        <w:t xml:space="preserve"> the potential for a real parting of ways should the American president get a second term. </w:t>
      </w:r>
      <w:r w:rsidRPr="00137248">
        <w:rPr>
          <w:sz w:val="16"/>
        </w:rPr>
        <w:t xml:space="preserve">MUNICH — There was a lot for diplomats and policymakers to consider when they gathered at a recent global security conference in Munich: China rising, Russia meddling, Germany weakening. But the inescapable question — the one that might change the world most immediately for Europe — was whether President Trump would win re-election in November. Rightly or wrongly, </w:t>
      </w:r>
      <w:r w:rsidRPr="00137248">
        <w:rPr>
          <w:rStyle w:val="StyleUnderline"/>
        </w:rPr>
        <w:t>the consensus among European diplomats and analysts is that Mr. Trump is likely to get a second term.</w:t>
      </w:r>
      <w:r w:rsidRPr="00137248">
        <w:rPr>
          <w:sz w:val="16"/>
        </w:rPr>
        <w:t xml:space="preserve"> </w:t>
      </w:r>
      <w:r w:rsidRPr="00137248">
        <w:rPr>
          <w:rStyle w:val="StyleUnderline"/>
        </w:rPr>
        <w:t>But there was also consensus that such an event would be a significant part of a drastic, and potentially permanent, shift in global affairs for which Europe remains woefully unprepared.</w:t>
      </w:r>
      <w:r w:rsidRPr="00137248">
        <w:rPr>
          <w:sz w:val="16"/>
        </w:rPr>
        <w:t xml:space="preserve"> Mr. Trump’s re-election would represent a fundamental change, said François </w:t>
      </w:r>
      <w:proofErr w:type="spellStart"/>
      <w:r w:rsidRPr="00137248">
        <w:rPr>
          <w:sz w:val="16"/>
        </w:rPr>
        <w:t>Heisbourg</w:t>
      </w:r>
      <w:proofErr w:type="spellEnd"/>
      <w:r w:rsidRPr="00137248">
        <w:rPr>
          <w:sz w:val="16"/>
        </w:rPr>
        <w:t xml:space="preserve">, a French analyst. </w:t>
      </w:r>
      <w:r w:rsidRPr="00137248">
        <w:rPr>
          <w:rStyle w:val="StyleUnderline"/>
        </w:rPr>
        <w:t xml:space="preserve">“Eight years in political terms is an era, not an error. And it would undermine the reality of American democracy.” </w:t>
      </w:r>
      <w:r w:rsidRPr="00137248">
        <w:rPr>
          <w:sz w:val="16"/>
        </w:rPr>
        <w:t xml:space="preserve">Secretary of State Mike Pompeo’s admonishment to the Europeans to accept American leadership and “reality” was met at the conference with stony silence. </w:t>
      </w:r>
      <w:r w:rsidRPr="00137248">
        <w:rPr>
          <w:rStyle w:val="StyleUnderline"/>
        </w:rPr>
        <w:t>Traditional American allies were far from assured that they would be able to depend on the United States in another Trump term</w:t>
      </w:r>
      <w:r w:rsidRPr="00137248">
        <w:rPr>
          <w:sz w:val="16"/>
        </w:rPr>
        <w:t xml:space="preserve">. More than that, </w:t>
      </w:r>
      <w:r w:rsidRPr="00137248">
        <w:rPr>
          <w:rStyle w:val="StyleUnderline"/>
        </w:rPr>
        <w:t>they sense the potential for a real parting of ways, given policy differences on issues as varied as climate change, Iran, trade and allowing the Chinese company Huawei to build next-generation wireless networks</w:t>
      </w:r>
      <w:r w:rsidRPr="00137248">
        <w:rPr>
          <w:sz w:val="16"/>
        </w:rPr>
        <w:t xml:space="preserve">. Many expect that divide will only widen if Mr. Trump remains in office. Wolfgang </w:t>
      </w:r>
      <w:proofErr w:type="spellStart"/>
      <w:r w:rsidRPr="00137248">
        <w:rPr>
          <w:sz w:val="16"/>
        </w:rPr>
        <w:t>Ischinger</w:t>
      </w:r>
      <w:proofErr w:type="spellEnd"/>
      <w:r w:rsidRPr="00137248">
        <w:rPr>
          <w:sz w:val="16"/>
        </w:rPr>
        <w:t>, the director of the conference and a former German ambassador to Washington, noted Mr. Trump’s hostility to European allies, asking, “Why do we currently appear to live on different planets</w:t>
      </w:r>
      <w:r w:rsidRPr="00137248">
        <w:rPr>
          <w:rStyle w:val="StyleUnderline"/>
        </w:rPr>
        <w:t>?” A second term could leave Mr. Trump feeling ever freer and more empowered to pursue his every whim in global affairs, diplomats and analysts said. That could include what some consider to be the very real possibility of withdrawing the United States from the NATO alliance that has kept peace in Europe for more than 70 years. “Trust in the United States would be abysmally low, and his re-election would undermine the alliance</w:t>
      </w:r>
      <w:r w:rsidRPr="00137248">
        <w:rPr>
          <w:sz w:val="16"/>
        </w:rPr>
        <w:t xml:space="preserve"> in two ways,” Mr. </w:t>
      </w:r>
      <w:proofErr w:type="spellStart"/>
      <w:r w:rsidRPr="00137248">
        <w:rPr>
          <w:sz w:val="16"/>
        </w:rPr>
        <w:t>Heisbourg</w:t>
      </w:r>
      <w:proofErr w:type="spellEnd"/>
      <w:r w:rsidRPr="00137248">
        <w:rPr>
          <w:sz w:val="16"/>
        </w:rPr>
        <w:t xml:space="preserve"> said. “First, he doesn’t believe in alliances, but he is also very unpredictable. No one, including Trump, has any idea where he will take any of this, and </w:t>
      </w:r>
      <w:r w:rsidRPr="00137248">
        <w:rPr>
          <w:rStyle w:val="StyleUnderline"/>
        </w:rPr>
        <w:t>the unpredictability increases the unreliability.”</w:t>
      </w:r>
      <w:r w:rsidRPr="00137248">
        <w:rPr>
          <w:sz w:val="16"/>
        </w:rPr>
        <w:t xml:space="preserve"> Many anticipate a collapse in the already eroding trust in American leadership and credibility. </w:t>
      </w:r>
      <w:r w:rsidRPr="00137248">
        <w:rPr>
          <w:rStyle w:val="StyleUnderline"/>
        </w:rPr>
        <w:t>“Trump’s re-election would be deeply consequential,”</w:t>
      </w:r>
      <w:r w:rsidRPr="00137248">
        <w:rPr>
          <w:sz w:val="16"/>
        </w:rPr>
        <w:t xml:space="preserve"> said a senior European official who asked not to be identified, fearing retribution on his country. “If the U.S. re-elects him, knowing everything about him, that will change things here.” A second Trump term “will be more of the same and yet worse,” said Amanda </w:t>
      </w:r>
      <w:proofErr w:type="spellStart"/>
      <w:r w:rsidRPr="00137248">
        <w:rPr>
          <w:sz w:val="16"/>
        </w:rPr>
        <w:t>Sloat</w:t>
      </w:r>
      <w:proofErr w:type="spellEnd"/>
      <w:r w:rsidRPr="00137248">
        <w:rPr>
          <w:sz w:val="16"/>
        </w:rPr>
        <w:t xml:space="preserve">, a former State Department official now at the Brookings Institution. </w:t>
      </w:r>
      <w:r w:rsidRPr="00137248">
        <w:rPr>
          <w:rStyle w:val="StyleUnderline"/>
        </w:rPr>
        <w:t>Mr. Trump has questioned the American commitment to NATO. “That has been corrosive to the underlying trust among allies,”</w:t>
      </w:r>
      <w:r w:rsidRPr="00137248">
        <w:rPr>
          <w:sz w:val="16"/>
        </w:rPr>
        <w:t xml:space="preserve"> Ms. </w:t>
      </w:r>
      <w:proofErr w:type="spellStart"/>
      <w:r w:rsidRPr="00137248">
        <w:rPr>
          <w:sz w:val="16"/>
        </w:rPr>
        <w:t>Sloat</w:t>
      </w:r>
      <w:proofErr w:type="spellEnd"/>
      <w:r w:rsidRPr="00137248">
        <w:rPr>
          <w:sz w:val="16"/>
        </w:rPr>
        <w:t xml:space="preserve"> said. </w:t>
      </w:r>
      <w:r w:rsidRPr="00137248">
        <w:rPr>
          <w:rStyle w:val="StyleUnderline"/>
        </w:rPr>
        <w:t>“That might be reversible after one term, but eight years of Trump would be deeply damaging.”</w:t>
      </w:r>
      <w:r w:rsidRPr="00137248">
        <w:rPr>
          <w:sz w:val="16"/>
        </w:rPr>
        <w:t xml:space="preserve"> Europeans saw Mr. Trump’s election, by such a narrow margin, as “maybe a blip,” said Daniel S. Hamilton, a professor at the School of Advanced International Studies at Johns Hopkins. “If Americans re-elect him, it’s a strategic decision,” Mr. Hamilton said. “But it’s hard to know what the Europeans would actually do about it.” Even though European officials generally agree that the change in global affairs could hurt them, how they can respond is another matter. There is already widespread talk of European “strategic autonomy” and of the need to develop what the European Union’s foreign policy chief, </w:t>
      </w:r>
      <w:hyperlink r:id="rId73" w:history="1">
        <w:proofErr w:type="spellStart"/>
        <w:r w:rsidRPr="00137248">
          <w:rPr>
            <w:rStyle w:val="Hyperlink"/>
            <w:sz w:val="16"/>
          </w:rPr>
          <w:t>Josep</w:t>
        </w:r>
        <w:proofErr w:type="spellEnd"/>
        <w:r w:rsidRPr="00137248">
          <w:rPr>
            <w:rStyle w:val="Hyperlink"/>
            <w:sz w:val="16"/>
          </w:rPr>
          <w:t xml:space="preserve"> Borrell </w:t>
        </w:r>
        <w:proofErr w:type="spellStart"/>
        <w:r w:rsidRPr="00137248">
          <w:rPr>
            <w:rStyle w:val="Hyperlink"/>
            <w:sz w:val="16"/>
          </w:rPr>
          <w:t>Fontelles</w:t>
        </w:r>
        <w:proofErr w:type="spellEnd"/>
      </w:hyperlink>
      <w:r w:rsidRPr="00137248">
        <w:rPr>
          <w:sz w:val="16"/>
        </w:rPr>
        <w:t xml:space="preserve">, calls “an appetite for power.” </w:t>
      </w:r>
      <w:r w:rsidRPr="00137248">
        <w:rPr>
          <w:rStyle w:val="StyleUnderline"/>
        </w:rPr>
        <w:t>A second Trump term “will be four more years of ‘America First,’” said Robin Niblett,</w:t>
      </w:r>
      <w:r w:rsidRPr="00137248">
        <w:rPr>
          <w:sz w:val="16"/>
        </w:rPr>
        <w:t xml:space="preserve"> director of the international affairs </w:t>
      </w:r>
      <w:proofErr w:type="gramStart"/>
      <w:r w:rsidRPr="00137248">
        <w:rPr>
          <w:sz w:val="16"/>
        </w:rPr>
        <w:t>think</w:t>
      </w:r>
      <w:proofErr w:type="gramEnd"/>
      <w:r w:rsidRPr="00137248">
        <w:rPr>
          <w:sz w:val="16"/>
        </w:rPr>
        <w:t xml:space="preserve"> tank Chatham House. </w:t>
      </w:r>
      <w:r w:rsidRPr="00137248">
        <w:rPr>
          <w:rStyle w:val="StyleUnderline"/>
        </w:rPr>
        <w:t>“Europe would realize more than before that it has to fend for itself.” At the Munich conference, President Emmanuel Macron of France essentially pleaded for Europeans to see challenges like Russia and China with a European lens, not a trans-Atlantic one</w:t>
      </w:r>
      <w:r w:rsidRPr="00137248">
        <w:rPr>
          <w:sz w:val="16"/>
        </w:rPr>
        <w:t xml:space="preserve">, and to do more to create a serious culture of security and self-reliance. Even the German president, Frank-Walter Steinmeier, while criticizing his own country’s moral sanctimony, blasted Mr. Trump’s unilateralism as deeply damaging to the alliance. “‘Great again,’ even at the expense of neighbors and partners,” </w:t>
      </w:r>
      <w:hyperlink r:id="rId74" w:tgtFrame="_blank" w:history="1">
        <w:r w:rsidRPr="00137248">
          <w:rPr>
            <w:rStyle w:val="Hyperlink"/>
            <w:sz w:val="16"/>
          </w:rPr>
          <w:t>Mr. Steinmeier said</w:t>
        </w:r>
      </w:hyperlink>
      <w:r w:rsidRPr="00137248">
        <w:rPr>
          <w:sz w:val="16"/>
        </w:rPr>
        <w:t xml:space="preserve">, referring to the campaign slogan that propelled Mr. Trump to the presidency. </w:t>
      </w:r>
      <w:r w:rsidRPr="00137248">
        <w:rPr>
          <w:rStyle w:val="StyleUnderline"/>
        </w:rPr>
        <w:t>“Thinking and acting this way hurts us all,” he said, adding that it produced “more mistrust, more armament, less security.”</w:t>
      </w:r>
      <w:r w:rsidRPr="00137248">
        <w:rPr>
          <w:sz w:val="16"/>
        </w:rPr>
        <w:t xml:space="preserve"> Many expect the Europeans to heighten talk </w:t>
      </w:r>
      <w:r w:rsidRPr="00137248">
        <w:rPr>
          <w:sz w:val="16"/>
        </w:rPr>
        <w:lastRenderedPageBreak/>
        <w:t>of independence, but to have trouble creating a credible security alternative, and thus, in the end, they would find ways to get along with Mr. Trump — or get around him — rather than confront him openly. “</w:t>
      </w:r>
      <w:r w:rsidRPr="00137248">
        <w:rPr>
          <w:rStyle w:val="StyleUnderline"/>
        </w:rPr>
        <w:t>There are a lot of voices saying that ‘we have to do more for strategic autonomy,’ cloaked in emancipatory rhetoric,”</w:t>
      </w:r>
      <w:r w:rsidRPr="00137248">
        <w:rPr>
          <w:sz w:val="16"/>
        </w:rPr>
        <w:t xml:space="preserve"> Mr. Hamilton said. “But there’s no consensus on what their own interests are. They may do just enough to annoy the Americans, but not enough to be serious.” Dmitri </w:t>
      </w:r>
      <w:proofErr w:type="spellStart"/>
      <w:r w:rsidRPr="00137248">
        <w:rPr>
          <w:sz w:val="16"/>
        </w:rPr>
        <w:t>Trenin</w:t>
      </w:r>
      <w:proofErr w:type="spellEnd"/>
      <w:r w:rsidRPr="00137248">
        <w:rPr>
          <w:sz w:val="16"/>
        </w:rPr>
        <w:t>, director of the Carnegie Moscow Center, said that re-election “will enhance and consolidate the direction of U.S. foreign policy and make it impossible for a successor to change it in a big way.” Those changes would affect the United States’ allies more than its enemies, he said. “Europe really has nowhere to go. It can’t stand on its own feet and won’t be a superpower, so it will have to accept the new terms Trump is laying down.” Not everyone is unhappy at the prospect of more of Mr. Trump. Central Europeans who have a history of occupation by the Soviet Union tend to be his strongest supporters. But they, too, worry about Mr. Trump’s apparent ambivalence toward NATO and his seeming admiration of President Vladimir V. Putin of Russia</w:t>
      </w:r>
      <w:r w:rsidRPr="00137248">
        <w:rPr>
          <w:rStyle w:val="StyleUnderline"/>
        </w:rPr>
        <w:t>. If Mr. Trump completely alienates Europe, it could hurt the United States, too,</w:t>
      </w:r>
      <w:r w:rsidRPr="00137248">
        <w:rPr>
          <w:sz w:val="16"/>
        </w:rPr>
        <w:t xml:space="preserve"> said R. Nicholas Burns, a former senior American official supporting Joseph R. Biden Jr. for the Democratic presidential nomination. </w:t>
      </w:r>
      <w:r w:rsidRPr="00137248">
        <w:rPr>
          <w:rStyle w:val="StyleUnderline"/>
        </w:rPr>
        <w:t>“His belief that allies weaken the U.S., rather than strengthen it, is one of his greatest failings,</w:t>
      </w:r>
      <w:r w:rsidRPr="00137248">
        <w:rPr>
          <w:sz w:val="16"/>
        </w:rPr>
        <w:t xml:space="preserve"> while he will continue to embrace autocrats, rather than our true friends, like Macron and Merkel,” Mr. Burns said. </w:t>
      </w:r>
      <w:r w:rsidRPr="00137248">
        <w:rPr>
          <w:rStyle w:val="StyleUnderline"/>
        </w:rPr>
        <w:t xml:space="preserve">The danger “is that Europe might begin to see itself as a third pole in global politics between China and the U.S.,” </w:t>
      </w:r>
      <w:r w:rsidRPr="00137248">
        <w:rPr>
          <w:sz w:val="16"/>
        </w:rPr>
        <w:t xml:space="preserve">he added. “That would be a major strategic loss for the U.S. in power and influence.” Ivo Daalder, a former American ambassador to NATO and president of the Chicago Council on Global Affairs, noted that </w:t>
      </w:r>
      <w:r w:rsidRPr="00137248">
        <w:rPr>
          <w:rStyle w:val="StyleUnderline"/>
        </w:rPr>
        <w:t>Europeans thought at first that they could wait out Mr. Trump. “But if Trump is re-elected,” Mr. Daalder said, “They won’t wait any more, but will more openly reject him.”</w:t>
      </w:r>
      <w:r w:rsidRPr="00137248">
        <w:rPr>
          <w:sz w:val="16"/>
        </w:rPr>
        <w:t xml:space="preserve"> Europeans, he said, might band together more effectively to try to balance the United States, as Mr. Macron is urging, or they might “choose another side,” moving closer to Moscow and Beijing, fearing loss of exports and instability in the Middle East. That policy might suit France, Germany, Italy and Spain, he said, but it would add pressure on Mr. Trump’s backers in Central Europe. European leadership remains weak and divided, noted Sophia </w:t>
      </w:r>
      <w:proofErr w:type="spellStart"/>
      <w:r w:rsidRPr="00137248">
        <w:rPr>
          <w:sz w:val="16"/>
        </w:rPr>
        <w:t>Besch</w:t>
      </w:r>
      <w:proofErr w:type="spellEnd"/>
      <w:r w:rsidRPr="00137248">
        <w:rPr>
          <w:sz w:val="16"/>
        </w:rPr>
        <w:t>, an analyst in the Berlin office of the Center for European Reform. “We talk a lot about U.S. leadership but not enough about European leadership,” she said. Claudia Major, a defense expert with the German Institute for International and Security Affairs, said that much would depend “on what kind of Europe Trump meets.” It could be a strengthened one or a divided one that would allow bigger powers to take control. “There are so many European answers,” she said, “because there are so many different countries and interests.”</w:t>
      </w:r>
    </w:p>
    <w:p w14:paraId="0BAC2594" w14:textId="77777777" w:rsidR="0069518D" w:rsidRDefault="0069518D" w:rsidP="00293F2B">
      <w:pPr>
        <w:rPr>
          <w:rFonts w:asciiTheme="minorHAnsi" w:hAnsiTheme="minorHAnsi" w:cstheme="minorHAnsi"/>
          <w:color w:val="000000" w:themeColor="text1"/>
        </w:rPr>
      </w:pPr>
    </w:p>
    <w:p w14:paraId="0064FDFD" w14:textId="77777777" w:rsidR="0069518D" w:rsidRDefault="0069518D" w:rsidP="0069518D">
      <w:pPr>
        <w:pStyle w:val="Heading3"/>
      </w:pPr>
      <w:r>
        <w:lastRenderedPageBreak/>
        <w:t>China Impact</w:t>
      </w:r>
    </w:p>
    <w:p w14:paraId="3D70844A" w14:textId="77777777" w:rsidR="0069518D" w:rsidRPr="0069518D" w:rsidRDefault="0069518D" w:rsidP="0069518D"/>
    <w:p w14:paraId="208FD943" w14:textId="77777777" w:rsidR="0069518D" w:rsidRPr="00342CE1" w:rsidRDefault="0069518D" w:rsidP="0069518D">
      <w:pPr>
        <w:pStyle w:val="Heading4"/>
      </w:pPr>
      <w:r>
        <w:t xml:space="preserve">A Trump win cements US-China competition – decks US </w:t>
      </w:r>
      <w:proofErr w:type="spellStart"/>
      <w:r>
        <w:t>heg</w:t>
      </w:r>
      <w:proofErr w:type="spellEnd"/>
      <w:r>
        <w:t xml:space="preserve"> and alliances long term and gives China inroads</w:t>
      </w:r>
    </w:p>
    <w:p w14:paraId="498EA10D" w14:textId="77777777" w:rsidR="0069518D" w:rsidRDefault="0069518D" w:rsidP="0069518D">
      <w:pPr>
        <w:spacing w:after="0" w:line="240" w:lineRule="auto"/>
        <w:rPr>
          <w:rFonts w:asciiTheme="majorHAnsi" w:hAnsiTheme="majorHAnsi" w:cstheme="majorHAnsi"/>
        </w:rPr>
      </w:pPr>
      <w:r w:rsidRPr="00467394">
        <w:rPr>
          <w:rStyle w:val="Style13ptBold"/>
        </w:rPr>
        <w:t>Bloomberg News</w:t>
      </w:r>
      <w:r>
        <w:rPr>
          <w:rStyle w:val="Style13ptBold"/>
        </w:rPr>
        <w:t xml:space="preserve"> 6-15</w:t>
      </w:r>
      <w:r w:rsidRPr="00467394">
        <w:t>(</w:t>
      </w:r>
      <w:r>
        <w:t>“</w:t>
      </w:r>
      <w:r w:rsidRPr="00467394">
        <w:t>China Warms to Idea of Four More Years of Trump Presidency</w:t>
      </w:r>
      <w:r>
        <w:t xml:space="preserve">,” Bloomberg News, 6/15/20, </w:t>
      </w:r>
      <w:hyperlink r:id="rId75" w:history="1">
        <w:r w:rsidRPr="00467394">
          <w:rPr>
            <w:rStyle w:val="Hyperlink"/>
            <w:rFonts w:asciiTheme="majorHAnsi" w:hAnsiTheme="majorHAnsi" w:cstheme="majorHAnsi"/>
          </w:rPr>
          <w:t>https://www.bloomberg.com/news/articles/2020-06-15/china-warms-to-idea-of-four-more-years-of-trump-presidency</w:t>
        </w:r>
      </w:hyperlink>
      <w:r w:rsidRPr="00467394">
        <w:rPr>
          <w:rFonts w:asciiTheme="majorHAnsi" w:hAnsiTheme="majorHAnsi" w:cstheme="majorHAnsi"/>
        </w:rPr>
        <w:t>, AEN</w:t>
      </w:r>
      <w:r>
        <w:rPr>
          <w:rFonts w:asciiTheme="majorHAnsi" w:hAnsiTheme="majorHAnsi" w:cstheme="majorHAnsi"/>
        </w:rPr>
        <w:t>)</w:t>
      </w:r>
    </w:p>
    <w:p w14:paraId="7FC55506" w14:textId="77777777" w:rsidR="0069518D" w:rsidRPr="00467394" w:rsidRDefault="0069518D" w:rsidP="0069518D">
      <w:pPr>
        <w:spacing w:after="0" w:line="240" w:lineRule="auto"/>
        <w:rPr>
          <w:rStyle w:val="Style13ptBold"/>
          <w:rFonts w:ascii="Times New Roman" w:hAnsi="Times New Roman"/>
          <w:b w:val="0"/>
          <w:sz w:val="24"/>
        </w:rPr>
      </w:pPr>
    </w:p>
    <w:p w14:paraId="505BB732" w14:textId="77777777" w:rsidR="0069518D" w:rsidRDefault="0069518D" w:rsidP="0069518D">
      <w:pPr>
        <w:rPr>
          <w:sz w:val="16"/>
        </w:rPr>
      </w:pPr>
      <w:r w:rsidRPr="00342CE1">
        <w:rPr>
          <w:sz w:val="16"/>
        </w:rPr>
        <w:t xml:space="preserve">Donald Trump has argued frequently of late that China is rooting for Joe Biden come November’s U.S. presidential election. </w:t>
      </w:r>
      <w:r w:rsidRPr="00467394">
        <w:rPr>
          <w:rStyle w:val="StyleUnderline"/>
        </w:rPr>
        <w:t>In Beijing</w:t>
      </w:r>
      <w:r w:rsidRPr="00342CE1">
        <w:rPr>
          <w:sz w:val="16"/>
        </w:rPr>
        <w:t xml:space="preserve">, however, </w:t>
      </w:r>
      <w:r w:rsidRPr="00467394">
        <w:rPr>
          <w:rStyle w:val="StyleUnderline"/>
        </w:rPr>
        <w:t>officials have come around to support four more years of Trump.</w:t>
      </w:r>
      <w:r w:rsidRPr="00342CE1">
        <w:rPr>
          <w:sz w:val="16"/>
        </w:rPr>
        <w:t xml:space="preserve"> </w:t>
      </w:r>
      <w:r w:rsidRPr="00467394">
        <w:rPr>
          <w:rStyle w:val="StyleUnderline"/>
        </w:rPr>
        <w:t>Interviews with nine current and former Chinese officials point to a shift in sentiment in favor of the sitting president,</w:t>
      </w:r>
      <w:r w:rsidRPr="00342CE1">
        <w:rPr>
          <w:sz w:val="16"/>
        </w:rPr>
        <w:t xml:space="preserve"> even though he has spent much of the past four years blaming Beijing for everything from U.S. trade imbalances to Covid-19. </w:t>
      </w:r>
      <w:r w:rsidRPr="00467394">
        <w:rPr>
          <w:rStyle w:val="StyleUnderline"/>
        </w:rPr>
        <w:t xml:space="preserve">The chief reason? A belief that the benefit of the erosion of America’s postwar alliance network would outweigh any damage to China from continued trade disputes and geopolitical instability. </w:t>
      </w:r>
      <w:r w:rsidRPr="00342CE1">
        <w:rPr>
          <w:sz w:val="16"/>
        </w:rPr>
        <w:t xml:space="preserve">While the officials shared concerns that U.S.-China tensions would rise regardless of who was in the White House, they broke largely into camps of those who emphasized geopolitical gains and those who were concerned about trade ties. Biden, the former vice president, was viewed as a traditional Democrat who would seek to shore up the U.S.’s tattered multilateral relationships and tamp down trade frictions. </w:t>
      </w:r>
      <w:r w:rsidRPr="000F28F4">
        <w:rPr>
          <w:rStyle w:val="StyleUnderline"/>
        </w:rPr>
        <w:t>“If Biden is elected, I think this could be more dangerous for China, because he will work with allies to target China, whereas Trump is destroying U.S. alliances,”</w:t>
      </w:r>
      <w:r w:rsidRPr="00342CE1">
        <w:rPr>
          <w:sz w:val="16"/>
        </w:rPr>
        <w:t xml:space="preserve"> said Zhou </w:t>
      </w:r>
      <w:proofErr w:type="spellStart"/>
      <w:r w:rsidRPr="00342CE1">
        <w:rPr>
          <w:sz w:val="16"/>
        </w:rPr>
        <w:t>Xiaoming</w:t>
      </w:r>
      <w:proofErr w:type="spellEnd"/>
      <w:r w:rsidRPr="00342CE1">
        <w:rPr>
          <w:sz w:val="16"/>
        </w:rPr>
        <w:t xml:space="preserve">, a former Chinese trade negotiator and former deputy representative in Geneva. Four current officials echoed that sentiment, saying </w:t>
      </w:r>
      <w:r w:rsidRPr="000F28F4">
        <w:rPr>
          <w:rStyle w:val="StyleUnderline"/>
        </w:rPr>
        <w:t xml:space="preserve">many in the Chinese government believed a Trump victory could help Beijing by weakening what they saw as Washington’s greatest asset for checking China’s widening influence. </w:t>
      </w:r>
      <w:r w:rsidRPr="00342CE1">
        <w:rPr>
          <w:sz w:val="16"/>
        </w:rPr>
        <w:t xml:space="preserve">The general assumption underlying their views was that little could be done to halt the slide in relations between the world’s two biggest economies. </w:t>
      </w:r>
      <w:r w:rsidRPr="000F28F4">
        <w:rPr>
          <w:rStyle w:val="StyleUnderline"/>
        </w:rPr>
        <w:t xml:space="preserve">Thus, China needed to accelerate efforts to develop high-end indigenous industries, expand into developing markets and look for opportunities to work with nations in Europe and Asia to counter any U.S. isolation efforts. </w:t>
      </w:r>
      <w:r w:rsidRPr="00342CE1">
        <w:rPr>
          <w:sz w:val="16"/>
        </w:rPr>
        <w:t xml:space="preserve">Over the course of Trump’s term, the realization has taken hold in Beijing that opposition to China enjoys deep bipartisan support in an otherwise-polarized Washington. The coronavirus outbreak, which was first discovered in the country’s central city of Wuhan, has only hardened American views toward Beijing. ‘Getting Worse’ “I don’t think the election will change the relationship in a fundamental way. The deep feeling in the U.S. is that the U.S. should contain China,” Zhou said. “Whether Trump wins, or Joe goes to Washington, things will get worse.” Chinese officials, eager to avoid a repeat of their surprise when Trump upset former Secretary of State Hillary Clinton in 2016, have been pressing American contacts for insights about who will win. Senior members of the American business community in Beijing say recent weeks have seen a sudden </w:t>
      </w:r>
      <w:proofErr w:type="spellStart"/>
      <w:r w:rsidRPr="00342CE1">
        <w:rPr>
          <w:sz w:val="16"/>
        </w:rPr>
        <w:t>up tick</w:t>
      </w:r>
      <w:proofErr w:type="spellEnd"/>
      <w:r w:rsidRPr="00342CE1">
        <w:rPr>
          <w:sz w:val="16"/>
        </w:rPr>
        <w:t xml:space="preserve"> in outreach from well-connected Chinese friends who in some cases haven’t contacted them for years. </w:t>
      </w:r>
      <w:r w:rsidRPr="00342CE1">
        <w:rPr>
          <w:rStyle w:val="StyleUnderline"/>
        </w:rPr>
        <w:t>Although Republicans traditionally emphasized economic ties with China, Trump has moved the party in a more confrontational direction, challenging the country in virtually every area of the relationship from China’s territorial claims in the South China Sea to trade, public health, human rights and technology.</w:t>
      </w:r>
      <w:r w:rsidRPr="00342CE1">
        <w:rPr>
          <w:sz w:val="16"/>
        </w:rPr>
        <w:t xml:space="preserve"> The Democrats have largely supported those efforts, helping to pass legislation to support Hong Kong protesters and give more military aid to Taiwan. Even Biden, who had long backed an “engagement” strategy with China, </w:t>
      </w:r>
      <w:hyperlink r:id="rId76" w:tgtFrame="_blank" w:tooltip="Biden Championed Close China Ties and Then Xi Came Along" w:history="1">
        <w:r w:rsidRPr="00342CE1">
          <w:rPr>
            <w:rStyle w:val="Hyperlink"/>
            <w:sz w:val="16"/>
          </w:rPr>
          <w:t>adopted a harsher tone</w:t>
        </w:r>
      </w:hyperlink>
      <w:r w:rsidRPr="00342CE1">
        <w:rPr>
          <w:sz w:val="16"/>
        </w:rPr>
        <w:t xml:space="preserve"> as the Democratic presidential primaries heated up. In recent months, Biden has described President Xi Jinping as a “thug,” lauded the “extraordinary bravery” of democracy demonstrators in Hong Kong and accused China of “predatory” trade practices. He labeled the mass detention of Uighur Muslims in the far Western region of Xinjiang “unconscionable.” Although Chinese officials continue to steer clear of criticizing Trump directly, Internet censors have allowed more nationalistic-tinged criticism of the U.S. to circulate online. One foreign diplomat said China’s foreign ministry was “combative” and “angry” toward U.S. officials. </w:t>
      </w:r>
      <w:r w:rsidRPr="00342CE1">
        <w:rPr>
          <w:rStyle w:val="StyleUnderline"/>
        </w:rPr>
        <w:t xml:space="preserve">“Trump has destroyed a lot of goodwill,” </w:t>
      </w:r>
      <w:r w:rsidRPr="00342CE1">
        <w:rPr>
          <w:sz w:val="16"/>
        </w:rPr>
        <w:t xml:space="preserve">said Wang </w:t>
      </w:r>
      <w:proofErr w:type="spellStart"/>
      <w:r w:rsidRPr="00342CE1">
        <w:rPr>
          <w:sz w:val="16"/>
        </w:rPr>
        <w:t>Huiyao</w:t>
      </w:r>
      <w:proofErr w:type="spellEnd"/>
      <w:r w:rsidRPr="00342CE1">
        <w:rPr>
          <w:sz w:val="16"/>
        </w:rPr>
        <w:t xml:space="preserve">, an adviser to China’s cabinet and founder of the Center for China and Globalization. </w:t>
      </w:r>
      <w:r w:rsidRPr="00342CE1">
        <w:rPr>
          <w:rStyle w:val="StyleUnderline"/>
        </w:rPr>
        <w:t>“At the start of the trade war, there were a lot of people who were pro-U.S., but they are now sympathetic to the hard-liners.”</w:t>
      </w:r>
      <w:r w:rsidRPr="00342CE1">
        <w:rPr>
          <w:sz w:val="16"/>
        </w:rPr>
        <w:t xml:space="preserve"> Trump has sought to capitalize on his reputation for confronting China in the election, despite his early praise for Xi’s handling of the coronavirus outbreak. In April, he </w:t>
      </w:r>
      <w:hyperlink r:id="rId77" w:tgtFrame="_blank" w:tooltip="China Denies Trump’s Claim It’s Trying to Make Him Lose Election" w:history="1">
        <w:r w:rsidRPr="00342CE1">
          <w:rPr>
            <w:rStyle w:val="Hyperlink"/>
            <w:sz w:val="16"/>
          </w:rPr>
          <w:t>told</w:t>
        </w:r>
      </w:hyperlink>
      <w:r w:rsidRPr="00342CE1">
        <w:rPr>
          <w:sz w:val="16"/>
        </w:rPr>
        <w:t xml:space="preserve"> Reuters that “China will do anything they can to have me lose this race,” asserting without evidence that Beijing’s response to the virus was focused on a desire to see him lose in November. China’s foreign ministry reiterated its longstanding position that it never seeks to interfere in the internal affairs of other nations. In a possible sign that the two sides are seeking to manage the election year disputes, U.S. Secretary of State Michael Pompeo was expected to meet top Chinese diplomat Yang </w:t>
      </w:r>
      <w:proofErr w:type="spellStart"/>
      <w:r w:rsidRPr="00342CE1">
        <w:rPr>
          <w:sz w:val="16"/>
        </w:rPr>
        <w:t>Jiechi</w:t>
      </w:r>
      <w:proofErr w:type="spellEnd"/>
      <w:r w:rsidRPr="00342CE1">
        <w:rPr>
          <w:sz w:val="16"/>
        </w:rPr>
        <w:t xml:space="preserve"> in Hawaii later Tuesday, </w:t>
      </w:r>
      <w:hyperlink r:id="rId78" w:tgtFrame="_blank" w:tooltip="Pompeo to Meet His Chinese Counterpart in Hawaii for Talks" w:history="1">
        <w:r w:rsidRPr="00342CE1">
          <w:rPr>
            <w:rStyle w:val="Hyperlink"/>
            <w:sz w:val="16"/>
          </w:rPr>
          <w:t>according</w:t>
        </w:r>
      </w:hyperlink>
      <w:r w:rsidRPr="00342CE1">
        <w:rPr>
          <w:sz w:val="16"/>
        </w:rPr>
        <w:t xml:space="preserve"> to two people </w:t>
      </w:r>
      <w:r w:rsidRPr="00342CE1">
        <w:rPr>
          <w:sz w:val="16"/>
        </w:rPr>
        <w:lastRenderedPageBreak/>
        <w:t xml:space="preserve">familiar with the plans. U.S. Stability One Chinese official said the election result didn’t matter since relations won’t improve either way. China’s best hope, they said, was that things didn’t deteriorate further. </w:t>
      </w:r>
      <w:r w:rsidRPr="00342CE1">
        <w:rPr>
          <w:rStyle w:val="StyleUnderline"/>
        </w:rPr>
        <w:t xml:space="preserve">Some in Beijing are wondering aloud about Trump’s long-term impact on U.S. stability, pointing to surging coronavirus cases, protests against police discrimination and speculation about whether the pandemic election might end in chaos. “The U.S. as we know it may no longer exist,” </w:t>
      </w:r>
      <w:r w:rsidRPr="00342CE1">
        <w:rPr>
          <w:sz w:val="16"/>
        </w:rPr>
        <w:t xml:space="preserve">said Gao </w:t>
      </w:r>
      <w:proofErr w:type="spellStart"/>
      <w:r w:rsidRPr="00342CE1">
        <w:rPr>
          <w:sz w:val="16"/>
        </w:rPr>
        <w:t>Zhikai</w:t>
      </w:r>
      <w:proofErr w:type="spellEnd"/>
      <w:r w:rsidRPr="00342CE1">
        <w:rPr>
          <w:sz w:val="16"/>
        </w:rPr>
        <w:t xml:space="preserve">, a former Chinese diplomat and interpreter for Deng Xiaoping. </w:t>
      </w:r>
      <w:r w:rsidRPr="00342CE1">
        <w:rPr>
          <w:rStyle w:val="StyleUnderline"/>
        </w:rPr>
        <w:t>Trump’s “America First” policies have created similar frictions in capitals that have traditionally been friendlier to the U.S., as he levies tariffs on key trading partners, presses allies for greater spending on collective defense, withdraws from multilateral agreements and supports the U.K.’s break from the Europe Union.</w:t>
      </w:r>
      <w:r w:rsidRPr="00342CE1">
        <w:rPr>
          <w:sz w:val="16"/>
        </w:rPr>
        <w:t xml:space="preserve"> Chinese officials privately acknowledge that </w:t>
      </w:r>
      <w:r w:rsidRPr="00342CE1">
        <w:rPr>
          <w:rStyle w:val="StyleUnderline"/>
        </w:rPr>
        <w:t xml:space="preserve">a Democratic administration might prove more formidable if it worked with allies to present a united front. Even if a Biden presidency proved more difficult for Beijing, </w:t>
      </w:r>
      <w:r w:rsidRPr="00342CE1">
        <w:rPr>
          <w:sz w:val="16"/>
        </w:rPr>
        <w:t xml:space="preserve">two current Chinese officials said </w:t>
      </w:r>
      <w:r w:rsidRPr="00342CE1">
        <w:rPr>
          <w:rStyle w:val="StyleUnderline"/>
        </w:rPr>
        <w:t>he might open up more areas for cooperation such as restoring U.S. participation in the Paris climate deal</w:t>
      </w:r>
      <w:r w:rsidRPr="00342CE1">
        <w:rPr>
          <w:sz w:val="16"/>
        </w:rPr>
        <w:t xml:space="preserve"> -- negotiated while he was vice president under then-President Barack Obama. “He supports working on topics like climate change, WTO reform and TPP,” said Wang. </w:t>
      </w:r>
      <w:r w:rsidRPr="00342CE1">
        <w:rPr>
          <w:rStyle w:val="StyleUnderline"/>
        </w:rPr>
        <w:t>“There are areas where we can cooperate.”</w:t>
      </w:r>
      <w:r w:rsidRPr="00342CE1">
        <w:rPr>
          <w:sz w:val="16"/>
        </w:rPr>
        <w:t xml:space="preserve"> On a more personal level, some Chinese officials involved in trade negotiations with the Trump administration support a Biden victory simply so they can spend more time with their families, according to one person familiar with their thinking. China’s trade team shows up to work looking exhausted, the person said. Both sides may find it difficult to escape the pattern of confrontation no matter who wins. </w:t>
      </w:r>
      <w:hyperlink r:id="rId79" w:tooltip="Company Overview" w:history="1">
        <w:r w:rsidRPr="00342CE1">
          <w:rPr>
            <w:rStyle w:val="Hyperlink"/>
            <w:sz w:val="16"/>
          </w:rPr>
          <w:t>Huawei Technologies Co.</w:t>
        </w:r>
      </w:hyperlink>
      <w:r w:rsidRPr="00342CE1">
        <w:rPr>
          <w:sz w:val="16"/>
        </w:rPr>
        <w:t xml:space="preserve"> executive Meng </w:t>
      </w:r>
      <w:proofErr w:type="spellStart"/>
      <w:r w:rsidRPr="00342CE1">
        <w:rPr>
          <w:sz w:val="16"/>
        </w:rPr>
        <w:t>Wanzhou</w:t>
      </w:r>
      <w:proofErr w:type="spellEnd"/>
      <w:r w:rsidRPr="00342CE1">
        <w:rPr>
          <w:sz w:val="16"/>
        </w:rPr>
        <w:t xml:space="preserve"> is still detained in Canada awaiting a decision on a U.S. extradition request, while Beijing’s plan to impose a security law on Hong Kong has caused outrage in Congress and brought the countries’ “phase one” trade deal into question. “Nowadays in China people are becoming more and more clear about the U.S.’s objectives,” said Zhou, the former Chinese representative in Geneva. </w:t>
      </w:r>
      <w:r w:rsidRPr="00342CE1">
        <w:rPr>
          <w:rStyle w:val="StyleUnderline"/>
        </w:rPr>
        <w:t>“We have not yet reached the darkest hour in the relationship.”</w:t>
      </w:r>
      <w:r w:rsidRPr="00342CE1">
        <w:rPr>
          <w:sz w:val="16"/>
        </w:rPr>
        <w:t xml:space="preserve"> </w:t>
      </w:r>
    </w:p>
    <w:p w14:paraId="698FE848" w14:textId="77777777" w:rsidR="0069518D" w:rsidRDefault="0069518D" w:rsidP="0069518D">
      <w:pPr>
        <w:rPr>
          <w:sz w:val="16"/>
        </w:rPr>
      </w:pPr>
    </w:p>
    <w:p w14:paraId="50CEFA4E" w14:textId="77777777" w:rsidR="0069518D" w:rsidRDefault="0069518D" w:rsidP="0069518D">
      <w:pPr>
        <w:pStyle w:val="Heading4"/>
      </w:pPr>
      <w:r>
        <w:t>Trumpian rhetoric makes escalation with China inevitable via a ‘</w:t>
      </w:r>
      <w:r w:rsidRPr="008F6830">
        <w:t>Thucydides trap</w:t>
      </w:r>
      <w:r>
        <w:t>’ if he’s re-elected</w:t>
      </w:r>
    </w:p>
    <w:p w14:paraId="2F656E9C" w14:textId="77777777" w:rsidR="0069518D" w:rsidRPr="005D53E9" w:rsidRDefault="0069518D" w:rsidP="0069518D">
      <w:pPr>
        <w:rPr>
          <w:rStyle w:val="Style13ptBold"/>
        </w:rPr>
      </w:pPr>
      <w:r w:rsidRPr="005D53E9">
        <w:rPr>
          <w:rStyle w:val="Style13ptBold"/>
        </w:rPr>
        <w:t>Welsh 19</w:t>
      </w:r>
      <w:r w:rsidRPr="005D53E9">
        <w:t>(Sam Welsh</w:t>
      </w:r>
      <w:r>
        <w:t>, w</w:t>
      </w:r>
      <w:r w:rsidRPr="005D53E9">
        <w:t>ritten by a student and assessed as part of a university degree</w:t>
      </w:r>
      <w:r>
        <w:t>, “</w:t>
      </w:r>
      <w:r w:rsidRPr="005D53E9">
        <w:t>Can China Continue to Rise Peacefully?</w:t>
      </w:r>
      <w:r>
        <w:t xml:space="preserve">”, E-International Relations, 2/21/19, </w:t>
      </w:r>
      <w:hyperlink r:id="rId80" w:history="1">
        <w:r w:rsidRPr="00BB76F0">
          <w:rPr>
            <w:rStyle w:val="Hyperlink"/>
          </w:rPr>
          <w:t>https://www.e-ir.info/2019/02/21/can-china-continue-to-rise-peacefully/</w:t>
        </w:r>
      </w:hyperlink>
      <w:r>
        <w:t>, AEN)</w:t>
      </w:r>
    </w:p>
    <w:p w14:paraId="61511C34" w14:textId="77777777" w:rsidR="0069518D" w:rsidRDefault="0069518D" w:rsidP="0069518D">
      <w:pPr>
        <w:rPr>
          <w:sz w:val="16"/>
        </w:rPr>
      </w:pPr>
      <w:r w:rsidRPr="008F6830">
        <w:rPr>
          <w:sz w:val="16"/>
        </w:rPr>
        <w:t xml:space="preserve">To assess whether China can continue its economic and political rise peacefully, three key factors shall be </w:t>
      </w:r>
      <w:proofErr w:type="spellStart"/>
      <w:r w:rsidRPr="008F6830">
        <w:rPr>
          <w:sz w:val="16"/>
        </w:rPr>
        <w:t>analysed</w:t>
      </w:r>
      <w:proofErr w:type="spellEnd"/>
      <w:r w:rsidRPr="008F6830">
        <w:rPr>
          <w:sz w:val="16"/>
        </w:rPr>
        <w:t xml:space="preserve">: the increasing assertiveness of Chinese foreign policy throughout the Obama administration; the Trump administration’s current economic policy towards China; and lastly, the ever-changing balance of power in the Asia-Pacific region. Finally, some of the key misconceptions surrounding Chinese foreign policy shall be examined and the argument shall be made that </w:t>
      </w:r>
      <w:r w:rsidRPr="00001ED6">
        <w:rPr>
          <w:rStyle w:val="StyleUnderline"/>
        </w:rPr>
        <w:t>China’s rise is unlikely to be peaceful given the increasingly aggressive nature of the Chinese regime</w:t>
      </w:r>
      <w:r w:rsidRPr="008F6830">
        <w:rPr>
          <w:sz w:val="16"/>
        </w:rPr>
        <w:t xml:space="preserve">, making coexistence with the US indefinitely harder, </w:t>
      </w:r>
      <w:r w:rsidRPr="00001ED6">
        <w:rPr>
          <w:rStyle w:val="StyleUnderline"/>
        </w:rPr>
        <w:t xml:space="preserve">alongside the fact that the balance of power in East Asia continues to shift in Beijing’s </w:t>
      </w:r>
      <w:proofErr w:type="spellStart"/>
      <w:r w:rsidRPr="00001ED6">
        <w:rPr>
          <w:rStyle w:val="StyleUnderline"/>
        </w:rPr>
        <w:t>favour</w:t>
      </w:r>
      <w:proofErr w:type="spellEnd"/>
      <w:r w:rsidRPr="00001ED6">
        <w:rPr>
          <w:rStyle w:val="StyleUnderline"/>
        </w:rPr>
        <w:t xml:space="preserve">. </w:t>
      </w:r>
      <w:r w:rsidRPr="008F6830">
        <w:rPr>
          <w:sz w:val="16"/>
        </w:rPr>
        <w:t xml:space="preserve">Whilst a balance of power shift of this magnitude need not necessarily signify an escalation of conflict, the combination of these two key factors makes for a situation in East Asia which is becoming increasingly difficult to contain given the interests at stake. The Obama administration entered office at a time of increasing Chinese assertiveness in the Asia-Pacific region. </w:t>
      </w:r>
      <w:r w:rsidRPr="00001ED6">
        <w:rPr>
          <w:rStyle w:val="StyleUnderline"/>
        </w:rPr>
        <w:t xml:space="preserve">The 2008 financial crisis, having originated in Washington, placed American hegemony into question and appeared to signify to China an opportunity for a more assertive </w:t>
      </w:r>
      <w:proofErr w:type="spellStart"/>
      <w:r w:rsidRPr="00001ED6">
        <w:rPr>
          <w:rStyle w:val="StyleUnderline"/>
        </w:rPr>
        <w:t>defence</w:t>
      </w:r>
      <w:proofErr w:type="spellEnd"/>
      <w:r w:rsidRPr="008F6830">
        <w:rPr>
          <w:sz w:val="16"/>
        </w:rPr>
        <w:t xml:space="preserve"> of its own interests on the international stage.[1</w:t>
      </w:r>
      <w:r w:rsidRPr="00001ED6">
        <w:rPr>
          <w:rStyle w:val="StyleUnderline"/>
        </w:rPr>
        <w:t>] Xi Jinping’s China has abandoned the Deng Xiaoping position of ‘hide your strength, bide your time’ in favor of a confident pursuit of the ‘Chinese dream.’</w:t>
      </w:r>
      <w:r w:rsidRPr="008F6830">
        <w:rPr>
          <w:sz w:val="16"/>
        </w:rPr>
        <w:t xml:space="preserve"> His promotion of a new ‘Asia for the Asians’ slogan constitutes a direct effort to de-legitimize America’s presence in the region.[2] </w:t>
      </w:r>
      <w:r w:rsidRPr="00001ED6">
        <w:rPr>
          <w:rStyle w:val="StyleUnderline"/>
        </w:rPr>
        <w:t>Xi’s message resembles a tide of nationalism that China’s leaders attempt to wield politically.[3] At the same time, the country has become repressive in a way that it has not been since Mao’s Cultural Revolution.[4] The nationalists within the Communist Party of China (CPC) are determined to punish China’s neighbors such as Japan, Vietnam and the Philippines who they believe capitalized on Chinese weakness during the 20th centuries, seizing control of disputed islands in the South and East China Seas and territory along China’s land border. They seek to resolve these territorial disputes, by force if necessary.[</w:t>
      </w:r>
      <w:r w:rsidRPr="008F6830">
        <w:rPr>
          <w:sz w:val="16"/>
        </w:rPr>
        <w:t>5</w:t>
      </w:r>
      <w:r w:rsidRPr="00001ED6">
        <w:rPr>
          <w:rStyle w:val="StyleUnderline"/>
        </w:rPr>
        <w:t xml:space="preserve">] In response, the </w:t>
      </w:r>
      <w:r w:rsidRPr="00001ED6">
        <w:rPr>
          <w:rStyle w:val="StyleUnderline"/>
        </w:rPr>
        <w:lastRenderedPageBreak/>
        <w:t>Obama administration in 2012 began a ‘pivot’ to the East Asia region</w:t>
      </w:r>
      <w:r w:rsidRPr="008F6830">
        <w:rPr>
          <w:sz w:val="16"/>
        </w:rPr>
        <w:t xml:space="preserve">. China meanwhile, further altered the status-quo with measures just small enough to avoid provoking a military response from the US. </w:t>
      </w:r>
      <w:r w:rsidRPr="00001ED6">
        <w:rPr>
          <w:rStyle w:val="StyleUnderline"/>
        </w:rPr>
        <w:t>In the South-China Sea, Beijing has used coast guard vessels, legal warfare, and economic threats to advance sovereignty claims. In some cases, it has simply seized contested territory.</w:t>
      </w:r>
      <w:r w:rsidRPr="008F6830">
        <w:rPr>
          <w:sz w:val="16"/>
        </w:rPr>
        <w:t xml:space="preserve"> </w:t>
      </w:r>
      <w:r w:rsidRPr="00001ED6">
        <w:rPr>
          <w:rStyle w:val="StyleUnderline"/>
        </w:rPr>
        <w:t>While Beijing has occasionally shown caution, its overall approach indicates a desire to gradually create a distinct sphere of influence.</w:t>
      </w:r>
      <w:r w:rsidRPr="008F6830">
        <w:rPr>
          <w:sz w:val="16"/>
        </w:rPr>
        <w:t>[6] After the purchase by the Japanese of some of the Diaoyu and Senkaku islands, Beijing expanded its forces surrounding the islands, declaring an air-</w:t>
      </w:r>
      <w:proofErr w:type="spellStart"/>
      <w:r w:rsidRPr="008F6830">
        <w:rPr>
          <w:sz w:val="16"/>
        </w:rPr>
        <w:t>defence</w:t>
      </w:r>
      <w:proofErr w:type="spellEnd"/>
      <w:r w:rsidRPr="008F6830">
        <w:rPr>
          <w:sz w:val="16"/>
        </w:rPr>
        <w:t xml:space="preserve"> identification zone with the US consequently dispatching B-52 bombers to the area in response.[7] When China reacted angrily to the 2016 tribunal ruling that China’s claims to territory in the Philippines were unsubstantiated, America similarly maintained a strong defense for international law, protecting against Chinese expansion.[8] Whilst direct confrontation was minimal, Beijing’s strategic changes during this period suggest a fundamental shift in ambition on the part of the CPC from one of economic engagement, towards territorial aspirations. Consequently, a report by the Brookings Institute claims that ‘the senior leadership of the Chinese government increasingly views the competition between the US and China as a zero-sum game.’[9] Indeed, China has land borders with more than a dozen countries, connected by the East and South-China Seas to half a dozen more. Currently, it has territorial disputes with many of those countries because of its recent ‘island building’ program and insistence on increased military, fishing, and mineral-exploitation rights in the region.[10] </w:t>
      </w:r>
      <w:r w:rsidRPr="00001ED6">
        <w:rPr>
          <w:rStyle w:val="StyleUnderline"/>
        </w:rPr>
        <w:t>Beijing has begun developing a variety of military capabilities such as a blue-water navy aimed at preventing Taiwanese independence and compelling Taiwan’s unification with China, denying U.S. and allied forces unfettered access to the Western Pacific, and controlling sea lanes in the region.[</w:t>
      </w:r>
      <w:r w:rsidRPr="008F6830">
        <w:rPr>
          <w:sz w:val="16"/>
        </w:rPr>
        <w:t xml:space="preserve">11] </w:t>
      </w:r>
      <w:r w:rsidRPr="008F6830">
        <w:rPr>
          <w:rStyle w:val="StyleUnderline"/>
        </w:rPr>
        <w:t>To counter China’s growing influence in Southeast Asia, the US has also resumed its aid to the Indonesian military and sent a carrier battle group in a joint naval exercise with Vietnam, alongside joint military exercises with the South Koreans.[</w:t>
      </w:r>
      <w:r w:rsidRPr="008F6830">
        <w:rPr>
          <w:sz w:val="16"/>
        </w:rPr>
        <w:t xml:space="preserve">12] By seeking to engage China constructively by encouraging greater responsibility in global governance and within multilateral institutions, while at the same time establishing a significant military presence in the region to encourage constructive Chinese </w:t>
      </w:r>
      <w:proofErr w:type="spellStart"/>
      <w:r w:rsidRPr="008F6830">
        <w:rPr>
          <w:sz w:val="16"/>
        </w:rPr>
        <w:t>behaviour</w:t>
      </w:r>
      <w:proofErr w:type="spellEnd"/>
      <w:r w:rsidRPr="008F6830">
        <w:rPr>
          <w:sz w:val="16"/>
        </w:rPr>
        <w:t xml:space="preserve">, the pivot involved elements of both realist and liberal schools of thought.[13] Ultimately though, </w:t>
      </w:r>
      <w:r w:rsidRPr="008F6830">
        <w:rPr>
          <w:rStyle w:val="StyleUnderline"/>
        </w:rPr>
        <w:t>the Obama era was a period in which Chinese ambitions shifted dramatically from economic prosperity to expansionist foreign policy goals, putting it in direct opposition with US strategic goals.</w:t>
      </w:r>
      <w:r w:rsidRPr="008F6830">
        <w:rPr>
          <w:sz w:val="16"/>
        </w:rPr>
        <w:t xml:space="preserve"> Almost two years following President Trump’s inauguration and the reoccurring question threatening US-Chinese relations is the issue of economic relations, more specifically, the substantial trade deficit between the US and China. Trump, as an economic protectionist, sees an inherent problem with such a deficit. Consequently, </w:t>
      </w:r>
      <w:r w:rsidRPr="008F6830">
        <w:rPr>
          <w:rStyle w:val="StyleUnderline"/>
        </w:rPr>
        <w:t>Trump has enforced several substantial tariffs on trade with China.[</w:t>
      </w:r>
      <w:r w:rsidRPr="008F6830">
        <w:rPr>
          <w:sz w:val="16"/>
        </w:rPr>
        <w:t xml:space="preserve">14] His justifications for doing so, however, are almost universally asinine. Trump may have been able to make the claim that he was using the threat of tariffs as a way of forcing action from China, as many Republicans have suggested, after the US and China committed to a temporary truce to pursue further trade negotiations over the next 90 days. However, Trump, in one of his infamous twitter outbursts, declared himself a ‘tariff man’, undermining the idea that he seeks to use economic warfare with China as a means of greater economic liberalization.[15] Trump is in many ways a zero-sum game, anti-free trade protectionist. His withdrawal from the Trans-Pacific Partnership and his trade disputes with key allies in the region Japan has shown as much. Meanwhile, </w:t>
      </w:r>
      <w:r w:rsidRPr="008F6830">
        <w:rPr>
          <w:rStyle w:val="StyleUnderline"/>
        </w:rPr>
        <w:t>across Asia, China has enhanced its influence through the Belt and Road Initiative, a massive regional infrastructure plan, for example</w:t>
      </w:r>
      <w:r w:rsidRPr="008F6830">
        <w:rPr>
          <w:sz w:val="16"/>
        </w:rPr>
        <w:t>.[16] Trump’s protectionism may have major foreign policy implications with Beijing in this way. The President has decided to attack the primary reason that US-Chinese relations remain somewhat manageable whilst missing considerable opportunities to strengthen key US-alliances in the region. Having said, that, it is also worth recognizing that the US has attempted to encourage China into accepting the mantle of ‘responsible stakeholder’ on the international stage through economic engagement for over 30 years.[17] This is the problem with the desire by the likes of Kevin Rudd to make China ‘accept the challenge’ of responsible statehood; it conflicts with key areas of Chinese foreign policy.[18] Economic openness alone has not led to a more open Chinese government</w:t>
      </w:r>
      <w:r w:rsidRPr="008F6830">
        <w:rPr>
          <w:rStyle w:val="StyleUnderline"/>
        </w:rPr>
        <w:t>. Xi’s recent clampdowns on inner-party dissent show an ever-increasing authoritarianism, not a regime willing to embrace political and social liberalization which more liberal theories of international relations often expect.</w:t>
      </w:r>
      <w:r w:rsidRPr="008F6830">
        <w:rPr>
          <w:sz w:val="16"/>
        </w:rPr>
        <w:t xml:space="preserve"> China’s rejection of reforms towards liberal democracy seen during the eventual collapse of the Soviet Union under the Gorbachev administration for example, far precedes Trump.[19] In fact Xi has explicitly cited the Gorbachev administration’s reforms as something to be avoided at all costs in order to maintain the internal stability of the CPC.[20] Therefore, whilst Trump’s trade wars further destabilize the US-China relationship, this should be understood in the larger context of Beijing’s increasingly aggressive foreign policy strategy and seen as a secondary factor for making conflict with China more likely. </w:t>
      </w:r>
      <w:r w:rsidRPr="008F6830">
        <w:rPr>
          <w:rStyle w:val="Emphasis"/>
        </w:rPr>
        <w:t>Whilst the US has maintained control in the Asian-Pacific for over 50 years, the balance of power has undoubtedly shifted significantly in favor of Beijing as economic power has, as realist theories of IR would suggest, begun the transition into military power.</w:t>
      </w:r>
      <w:r w:rsidRPr="008F6830">
        <w:rPr>
          <w:sz w:val="16"/>
        </w:rPr>
        <w:t xml:space="preserve"> </w:t>
      </w:r>
      <w:r w:rsidRPr="008F6830">
        <w:rPr>
          <w:rStyle w:val="Emphasis"/>
        </w:rPr>
        <w:t>This has led certain realist thinkers to anguish over of what has been termed the ‘Thucydides trap’ whereby the rise of China would instill a fear in the US which would result in an eventual escalation of tensions, leading to war.</w:t>
      </w:r>
      <w:r w:rsidRPr="008F6830">
        <w:rPr>
          <w:sz w:val="16"/>
        </w:rPr>
        <w:t xml:space="preserve">[21] The most common and legitimate argument against this scenario is that </w:t>
      </w:r>
      <w:r w:rsidRPr="008F6830">
        <w:rPr>
          <w:sz w:val="16"/>
        </w:rPr>
        <w:lastRenderedPageBreak/>
        <w:t xml:space="preserve">the economic interdependence between the two countries is such that the costs of conflict would be so high that escalation could be avoided.[22] Indeed, it cannot be underestimated the extent to which the two countries have benefitted from open trading relations. But John Mearsheimer is correct to point out that political and nationalist concerns often, although not universally, trump economic concerns, citing extensive trade between the Triple Entente powers and Germany prior to World War I. The CPC has made this abundantly clear in recent years. </w:t>
      </w:r>
      <w:r w:rsidRPr="008F6830">
        <w:rPr>
          <w:rStyle w:val="StyleUnderline"/>
        </w:rPr>
        <w:t xml:space="preserve">The regime knows that if Taiwan declared independence, the cost of preventing this would have huge economic cost to Beijing. Regardless, they have repeatedly declared that they would go to war with Taiwan, such is the importance of making Taiwan part of China in the medium to long term. </w:t>
      </w:r>
      <w:r w:rsidRPr="008F6830">
        <w:rPr>
          <w:sz w:val="16"/>
        </w:rPr>
        <w:t xml:space="preserve">Whereas the US remains the superior military force, Beijing recognizes this and has been pursuing an alternate strategy of what Thomas </w:t>
      </w:r>
      <w:proofErr w:type="spellStart"/>
      <w:r w:rsidRPr="008F6830">
        <w:rPr>
          <w:sz w:val="16"/>
        </w:rPr>
        <w:t>Hammes</w:t>
      </w:r>
      <w:proofErr w:type="spellEnd"/>
      <w:r w:rsidRPr="008F6830">
        <w:rPr>
          <w:sz w:val="16"/>
        </w:rPr>
        <w:t xml:space="preserve"> has called ‘salami </w:t>
      </w:r>
      <w:proofErr w:type="gramStart"/>
      <w:r w:rsidRPr="008F6830">
        <w:rPr>
          <w:sz w:val="16"/>
        </w:rPr>
        <w:t>tactics’</w:t>
      </w:r>
      <w:proofErr w:type="gramEnd"/>
      <w:r w:rsidRPr="008F6830">
        <w:rPr>
          <w:sz w:val="16"/>
        </w:rPr>
        <w:t xml:space="preserve">.[23] This includes creating anti-access, area-denial capabilities whereby in the case of a military conflict with the US, key strategic points could be maintained. With such weapons, China can target virtually every air base and port in the western Pacific, whilst threatening to sink enemy surface vessels operating hundreds of miles from its coasts.[24] Nonetheless, despite the unprecedented rate at which China has managed to close the economic gap between itself and the US, the ‘Thucydides trap’ need not be inevitable. Indeed, whilst Graham Allison’s findings show that </w:t>
      </w:r>
      <w:r w:rsidRPr="008F6830">
        <w:rPr>
          <w:rStyle w:val="StyleUnderline"/>
        </w:rPr>
        <w:t xml:space="preserve">in 12 of the last 16 cases where a rapid shift in the relative power of a rising nation occurred, threatening to displace a ruling state, war ensued, </w:t>
      </w:r>
      <w:r w:rsidRPr="008F6830">
        <w:rPr>
          <w:sz w:val="16"/>
        </w:rPr>
        <w:t xml:space="preserve">this does not make it inevitable.[25] Clearly, the constructivist argument made by the likes of Alexander Wendt that ‘anarchy is what states make of it’ holds some truth.[26] With current relations with China not defined by the same ideological constraints of much of the Soviet era, there is greater opportunity for diplomacy between the two countries. The neo-realists like Kenneth Waltz choose to largely ignore the role of internal political factors, instead focusing on the external influence of anarchical forces.[27] Nonetheless, as the end of the Cold War showed, internal political factors like ideology are significant in the peace process. </w:t>
      </w:r>
      <w:r w:rsidRPr="008F6830">
        <w:rPr>
          <w:rStyle w:val="StyleUnderline"/>
        </w:rPr>
        <w:t>The likelihood of a Gorbachev-style internal reform however, is unlikely given the relative stability of the regime in comparison.</w:t>
      </w:r>
      <w:r w:rsidRPr="008F6830">
        <w:rPr>
          <w:sz w:val="16"/>
        </w:rPr>
        <w:t xml:space="preserve"> A more legitimate constructivist argument highlights the importance of close dialogue whilst acknowledging that in relation to the persistence of the hostile images that Chinese and Korean observers have of Japan for example, there are clear limits as to the convergence of US-China attitudes and alliances. Similarly, the US increasingly views China as a considerable danger whilst China continues to see the US as an intrusive bully in its affairs. Repeated interaction can erode old identities and transform existing social structures, but it can also reinforce them.[28] Having said that, as previously mentioned, the economic interdependence between the two countries makes the cost of conflict even greater. The liberal-institutionalist argument made by the likes of Robert Keohane that greater interdependence through multinational institutions like the World Trade </w:t>
      </w:r>
      <w:proofErr w:type="spellStart"/>
      <w:r w:rsidRPr="008F6830">
        <w:rPr>
          <w:sz w:val="16"/>
        </w:rPr>
        <w:t>Organisations</w:t>
      </w:r>
      <w:proofErr w:type="spellEnd"/>
      <w:r w:rsidRPr="008F6830">
        <w:rPr>
          <w:sz w:val="16"/>
        </w:rPr>
        <w:t xml:space="preserve"> can help to establish better trading and political relations between countries should not be underestimated.[29] Nonetheless, the argument by Mearsheimer still holds considerable weight. </w:t>
      </w:r>
      <w:r w:rsidRPr="008F6830">
        <w:rPr>
          <w:rStyle w:val="StyleUnderline"/>
        </w:rPr>
        <w:t>Economic interdependence, whilst a limiting factor, will not mean China’s peaceful rise</w:t>
      </w:r>
      <w:r w:rsidRPr="008F6830">
        <w:rPr>
          <w:sz w:val="16"/>
        </w:rPr>
        <w:t xml:space="preserve">.[30] Instead, the realist emphasis upon the uncertainty of intentions is crucial here. US security experts remain divided as to whether Chinese ambitions remain more defensive in the sense that they seek to use their increasing military strength primarily to defend their economic interests, or ultimately seek to become the dominant force in East Asia. Whilst the latter explanation seems to hold more evidence since 2010, either explanation maintains the core realist concern in relation to the danger of the Thucydides trap: that in an anarchical system, it is impossible to be certain about another state’s intentions and therefore a ‘security dilemma’ emerges.[31] As Barry Buzan outlines, a democratic China may, as liberal explanation would suggest, be accepted by the US, much like Britain did with the US’ dominance in the Western Hemisphere during the 20th century.[32] Unfortunately, the attempt to encourage China towards a liberal-democratic system of governance has failed. Whilst the realist argument about intentions holds less truth in relation to western democratic states like France, it certainly applies to China’s intentions. </w:t>
      </w:r>
      <w:r w:rsidRPr="008F6830">
        <w:rPr>
          <w:rStyle w:val="StyleUnderline"/>
        </w:rPr>
        <w:t xml:space="preserve">The balance of power has shifted hugely in </w:t>
      </w:r>
      <w:proofErr w:type="spellStart"/>
      <w:r w:rsidRPr="008F6830">
        <w:rPr>
          <w:rStyle w:val="StyleUnderline"/>
        </w:rPr>
        <w:t>favour</w:t>
      </w:r>
      <w:proofErr w:type="spellEnd"/>
      <w:r w:rsidRPr="008F6830">
        <w:rPr>
          <w:rStyle w:val="StyleUnderline"/>
        </w:rPr>
        <w:t xml:space="preserve"> of Beijing with its economic power now transitioning into substantial military power and assertive </w:t>
      </w:r>
      <w:proofErr w:type="spellStart"/>
      <w:r w:rsidRPr="008F6830">
        <w:rPr>
          <w:rStyle w:val="StyleUnderline"/>
        </w:rPr>
        <w:t>behaviour</w:t>
      </w:r>
      <w:proofErr w:type="spellEnd"/>
      <w:r w:rsidRPr="008F6830">
        <w:rPr>
          <w:rStyle w:val="StyleUnderline"/>
        </w:rPr>
        <w:t xml:space="preserve"> internationally. </w:t>
      </w:r>
      <w:r w:rsidRPr="008F6830">
        <w:rPr>
          <w:sz w:val="16"/>
        </w:rPr>
        <w:t xml:space="preserve">Finally, it is worth addressing some of the key misunderstandings about the Chinese state. Liberal-internationalist theorists often claim that China, rather than aggressively opposing western liberal democracy, has sought to stake its claim as a ‘responsible stakeholder’ in the new multilateral international order. Examples given often include China’s willingness to play a leading role in the climate agreements of 2014 alongside its continued support for expanding trade deals to the rest of the Asia-Pacific. Whilst it is true that China has, in certain respects, attempted to claim such a role, when it comes to China’s key foreign policy interests, Beijing is incredibly rigid in maintaining its strategic interests. </w:t>
      </w:r>
      <w:r w:rsidRPr="008F6830">
        <w:rPr>
          <w:rStyle w:val="StyleUnderline"/>
        </w:rPr>
        <w:t>The conflict surrounding the Diaoyu and Senkaku islands with Japan shows that China is unwilling to compromise on issues which it considers within its own sovereign territorial zone.</w:t>
      </w:r>
      <w:r w:rsidRPr="008F6830">
        <w:rPr>
          <w:sz w:val="16"/>
        </w:rPr>
        <w:t xml:space="preserve"> It is what Paul </w:t>
      </w:r>
      <w:proofErr w:type="spellStart"/>
      <w:r w:rsidRPr="008F6830">
        <w:rPr>
          <w:sz w:val="16"/>
        </w:rPr>
        <w:t>Haenle</w:t>
      </w:r>
      <w:proofErr w:type="spellEnd"/>
      <w:r w:rsidRPr="008F6830">
        <w:rPr>
          <w:sz w:val="16"/>
        </w:rPr>
        <w:t xml:space="preserve"> refers to as the ‘catch 22’ in US-China relations: Beijing demands respect for its core security interests whilst, at the same time, invariably evolving what it sees as its core interests from Taiwan to the Diaoyu islands.[33] When declaring US-Chinese national interests as compatible, the likes of Michael </w:t>
      </w:r>
      <w:proofErr w:type="spellStart"/>
      <w:r w:rsidRPr="008F6830">
        <w:rPr>
          <w:sz w:val="16"/>
        </w:rPr>
        <w:t>Auslin</w:t>
      </w:r>
      <w:proofErr w:type="spellEnd"/>
      <w:r w:rsidRPr="008F6830">
        <w:rPr>
          <w:sz w:val="16"/>
        </w:rPr>
        <w:t xml:space="preserve"> often cite the common goals of territorial integrity, national security and economic growth.[34] But these arguments are weak and vague, easily applicable to almost any state. Additionally, the kind of thinking posited by the likes of Charles Glazer, who advocates a bargain in which the US ‘ends its commitment to defend Taiwan…’ in exchange for a peaceful resolution of China’s maritime and land disputes, is exactly the kind of dangerous naivety which could lead to escalation.[35] Instead the last thing which the Trump administration should be seeking to do is remove its military forces from East Asia. If, as Trump has shown a willingness to do on the Korean Peninsula, US troops are removed under the guise of ‘America First’, all the evidence points to China seizing this opportunity and escalating from its current ‘salami tactics’. Similarly, Robert Ross talks of a US policy which seeks to ease Chinese insecurities about US encirclement by drastically reducing US military presence in the region.[36] Whilst unnecessary escalation is a legitimate concern, the pivot struck a necessary balance of engagement and enforcement of international law. Appeasement of Chinese demands on any of the core issues of the potential </w:t>
      </w:r>
      <w:r w:rsidRPr="008F6830">
        <w:rPr>
          <w:sz w:val="16"/>
        </w:rPr>
        <w:lastRenderedPageBreak/>
        <w:t xml:space="preserve">withdrawal of troops from South Korea, the removal of missile defense systems in Northeast Asia or reduced engagement with ASEAN, is unacceptable and more likely to lead to escalation with the undermining of regional security. In conclusion, </w:t>
      </w:r>
      <w:r w:rsidRPr="008F6830">
        <w:rPr>
          <w:rStyle w:val="StyleUnderline"/>
        </w:rPr>
        <w:t xml:space="preserve">China’s rise is unlikely to be peaceful in the medium to long-term of US-China relations. </w:t>
      </w:r>
      <w:r w:rsidRPr="008F6830">
        <w:rPr>
          <w:sz w:val="16"/>
        </w:rPr>
        <w:t xml:space="preserve">This is not to suggest that the Thucydides trap makes war inevitable; it does not. However, the evidence is clear that </w:t>
      </w:r>
      <w:r w:rsidRPr="008F6830">
        <w:rPr>
          <w:rStyle w:val="StyleUnderline"/>
        </w:rPr>
        <w:t>China has transitioned from merely an economic force to a military one whilst also, at the same time, pursuing an aggressive foreign policy which not only threatens US interests but also regional security.</w:t>
      </w:r>
      <w:r w:rsidRPr="008F6830">
        <w:rPr>
          <w:sz w:val="16"/>
        </w:rPr>
        <w:t xml:space="preserve"> Whereas the extent of China’s ambitions is still somewhat uncertain, Beijing utterly rejects internal political reform which the US has sought for decades as a strategy towards reconciliation. Whilst the Cold War showed the limits of realist theories of the balance of power, the Obama administration understood the shift which was taking place and, as realist theories would predict, pivoted to Asia to meet the challenge. The Trump administration’s isolationist leanings may worsen the likelihood of either American decline in the region or an escalation of conflict between the two superpowers due to an increasingly assertive Chinese foreign policy. At the same time, an overly assertive US policy could have similar effects, escalating tensions unnecessarily and sparking conflict. </w:t>
      </w:r>
      <w:r w:rsidRPr="008F6830">
        <w:rPr>
          <w:rStyle w:val="StyleUnderline"/>
        </w:rPr>
        <w:t xml:space="preserve">Economic ties are likely to be insufficient to prevent US-China conflict in the medium to long-term. </w:t>
      </w:r>
      <w:r w:rsidRPr="008F6830">
        <w:rPr>
          <w:sz w:val="16"/>
        </w:rPr>
        <w:t>Consequently, increasing conflict between the US and China appears highly likely given the ever-increasing authoritarian nature of the regime; the resulting transition towards a more assertive foreign policy seeking to pick off individual states from the lure of the US, and finally the balance of power dynamics which continue to shape relations between the two countries.</w:t>
      </w:r>
    </w:p>
    <w:p w14:paraId="7FB3E64E" w14:textId="4AF4A8F1" w:rsidR="0069518D" w:rsidRDefault="0069518D" w:rsidP="00D66B9B"/>
    <w:p w14:paraId="136488DB" w14:textId="77777777" w:rsidR="00D66B9B" w:rsidRPr="00D74977" w:rsidRDefault="00D66B9B" w:rsidP="00D66B9B">
      <w:pPr>
        <w:pStyle w:val="Heading4"/>
        <w:rPr>
          <w:rStyle w:val="Style13ptBold"/>
          <w:b/>
          <w:bCs w:val="0"/>
        </w:rPr>
      </w:pPr>
      <w:r w:rsidRPr="00D74977">
        <w:rPr>
          <w:rStyle w:val="Style13ptBold"/>
          <w:b/>
          <w:bCs w:val="0"/>
        </w:rPr>
        <w:t xml:space="preserve">Trump reelection collapses alliances and makes way for </w:t>
      </w:r>
      <w:proofErr w:type="gramStart"/>
      <w:r w:rsidRPr="00D74977">
        <w:rPr>
          <w:rStyle w:val="Style13ptBold"/>
          <w:b/>
          <w:bCs w:val="0"/>
        </w:rPr>
        <w:t>china  --</w:t>
      </w:r>
      <w:proofErr w:type="gramEnd"/>
      <w:r w:rsidRPr="00D74977">
        <w:rPr>
          <w:rStyle w:val="Style13ptBold"/>
          <w:b/>
          <w:bCs w:val="0"/>
        </w:rPr>
        <w:t xml:space="preserve"> impact is linear</w:t>
      </w:r>
    </w:p>
    <w:p w14:paraId="12E2F581" w14:textId="77777777" w:rsidR="00D66B9B" w:rsidRPr="003C2B1C" w:rsidRDefault="00D66B9B" w:rsidP="00D66B9B">
      <w:r w:rsidRPr="003C2B1C">
        <w:rPr>
          <w:rStyle w:val="Style13ptBold"/>
        </w:rPr>
        <w:t xml:space="preserve">Bostock </w:t>
      </w:r>
      <w:r>
        <w:rPr>
          <w:rStyle w:val="Style13ptBold"/>
        </w:rPr>
        <w:t>6-16</w:t>
      </w:r>
      <w:r>
        <w:rPr>
          <w:rStyle w:val="StyleUnderline"/>
        </w:rPr>
        <w:t>- [</w:t>
      </w:r>
      <w:r w:rsidRPr="003C2B1C">
        <w:t xml:space="preserve">Bill </w:t>
      </w:r>
      <w:proofErr w:type="gramStart"/>
      <w:r w:rsidRPr="003C2B1C">
        <w:t>Bostock,</w:t>
      </w:r>
      <w:r>
        <w:t>-</w:t>
      </w:r>
      <w:proofErr w:type="gramEnd"/>
      <w:r>
        <w:t xml:space="preserve"> Award winning Journalist -</w:t>
      </w:r>
      <w:r w:rsidRPr="003C2B1C">
        <w:t xml:space="preserve"> Winner, Rising Star, Campaign Publishing Awards 2020.</w:t>
      </w:r>
      <w:r>
        <w:t xml:space="preserve"> </w:t>
      </w:r>
      <w:r w:rsidRPr="003C2B1C">
        <w:t>Runner up, Journalist of the Year, The Drum Online Media Awards 2020.</w:t>
      </w:r>
      <w:r>
        <w:t xml:space="preserve"> </w:t>
      </w:r>
      <w:r w:rsidRPr="003C2B1C">
        <w:t>Nominated, Investigation of the Year, The Drum Online Media Awards 2020.</w:t>
      </w:r>
      <w:r>
        <w:t xml:space="preserve"> </w:t>
      </w:r>
      <w:r w:rsidRPr="003C2B1C">
        <w:t xml:space="preserve">Nominated, Best Editorial Series, </w:t>
      </w:r>
      <w:proofErr w:type="spellStart"/>
      <w:r w:rsidRPr="003C2B1C">
        <w:t>Digiday</w:t>
      </w:r>
      <w:proofErr w:type="spellEnd"/>
      <w:r w:rsidRPr="003C2B1C">
        <w:t xml:space="preserve"> Media Awards 2020.</w:t>
      </w:r>
      <w:r>
        <w:t xml:space="preserve"> </w:t>
      </w:r>
      <w:r w:rsidRPr="003C2B1C">
        <w:t xml:space="preserve">30 to Watch UK Journalists, MHPC 2019. </w:t>
      </w:r>
      <w:r w:rsidRPr="003C2B1C">
        <w:rPr>
          <w:sz w:val="26"/>
          <w:szCs w:val="24"/>
        </w:rPr>
        <w:t>6-16-2020</w:t>
      </w:r>
      <w:r w:rsidRPr="003C2B1C">
        <w:t xml:space="preserve">,"Chinese officials want Trump to win reelection because he is 'destroying US alliances' and won't unite to fight </w:t>
      </w:r>
      <w:proofErr w:type="spellStart"/>
      <w:r w:rsidRPr="003C2B1C">
        <w:t>Beijing</w:t>
      </w:r>
      <w:proofErr w:type="gramStart"/>
      <w:r w:rsidRPr="003C2B1C">
        <w:t>",Business</w:t>
      </w:r>
      <w:proofErr w:type="spellEnd"/>
      <w:proofErr w:type="gramEnd"/>
      <w:r w:rsidRPr="003C2B1C">
        <w:t xml:space="preserve"> Insider,https://www.businessinsider.com/china-wants-trump-win-election-keep-destroying-us-alliances-bloomberg-2020-6 ] JAK</w:t>
      </w:r>
    </w:p>
    <w:p w14:paraId="27F11554" w14:textId="77777777" w:rsidR="00D66B9B" w:rsidRDefault="00D66B9B" w:rsidP="00D66B9B">
      <w:pPr>
        <w:rPr>
          <w:rStyle w:val="Style13ptBold"/>
          <w:b w:val="0"/>
          <w:bCs w:val="0"/>
        </w:rPr>
      </w:pPr>
      <w:r w:rsidRPr="003C2B1C">
        <w:rPr>
          <w:rStyle w:val="StyleUnderline"/>
        </w:rPr>
        <w:t>Chinese officials are keen for President Donald</w:t>
      </w:r>
      <w:r w:rsidRPr="003C2B1C">
        <w:rPr>
          <w:rStyle w:val="Style13ptBold"/>
          <w:b w:val="0"/>
          <w:bCs w:val="0"/>
          <w:sz w:val="16"/>
        </w:rPr>
        <w:t xml:space="preserve"> </w:t>
      </w:r>
      <w:r w:rsidRPr="003C2B1C">
        <w:rPr>
          <w:rStyle w:val="StyleUnderline"/>
          <w:highlight w:val="cyan"/>
        </w:rPr>
        <w:t>Trump</w:t>
      </w:r>
      <w:r w:rsidRPr="00251B4E">
        <w:rPr>
          <w:rStyle w:val="StyleUnderline"/>
        </w:rPr>
        <w:t xml:space="preserve"> to </w:t>
      </w:r>
      <w:r w:rsidRPr="003C2B1C">
        <w:rPr>
          <w:rStyle w:val="StyleUnderline"/>
          <w:highlight w:val="cyan"/>
        </w:rPr>
        <w:t>win the</w:t>
      </w:r>
      <w:r w:rsidRPr="00251B4E">
        <w:rPr>
          <w:rStyle w:val="StyleUnderline"/>
        </w:rPr>
        <w:t xml:space="preserve"> November presidential </w:t>
      </w:r>
      <w:r w:rsidRPr="003C2B1C">
        <w:rPr>
          <w:rStyle w:val="StyleUnderline"/>
          <w:highlight w:val="cyan"/>
        </w:rPr>
        <w:t>election because he will continue "destroying US alliances</w:t>
      </w:r>
      <w:r w:rsidRPr="00251B4E">
        <w:rPr>
          <w:rStyle w:val="StyleUnderline"/>
        </w:rPr>
        <w:t xml:space="preserve">," which could </w:t>
      </w:r>
      <w:r w:rsidRPr="003C2B1C">
        <w:rPr>
          <w:rStyle w:val="StyleUnderline"/>
          <w:highlight w:val="cyan"/>
        </w:rPr>
        <w:t>strengthen China's position in the world</w:t>
      </w:r>
      <w:r w:rsidRPr="00251B4E">
        <w:rPr>
          <w:rStyle w:val="StyleUnderline"/>
        </w:rPr>
        <w:t>.</w:t>
      </w:r>
      <w:r w:rsidRPr="003C2B1C">
        <w:rPr>
          <w:rStyle w:val="Style13ptBold"/>
          <w:b w:val="0"/>
          <w:bCs w:val="0"/>
          <w:sz w:val="16"/>
        </w:rPr>
        <w:t xml:space="preserve"> Nine current and former Chinese official told Bloomberg that the </w:t>
      </w:r>
      <w:r w:rsidRPr="00F067D5">
        <w:rPr>
          <w:rStyle w:val="StyleUnderline"/>
        </w:rPr>
        <w:t xml:space="preserve">US is </w:t>
      </w:r>
      <w:r w:rsidRPr="003C2B1C">
        <w:rPr>
          <w:rStyle w:val="StyleUnderline"/>
          <w:highlight w:val="cyan"/>
        </w:rPr>
        <w:t>more dangerous</w:t>
      </w:r>
      <w:r w:rsidRPr="00F067D5">
        <w:rPr>
          <w:rStyle w:val="StyleUnderline"/>
        </w:rPr>
        <w:t xml:space="preserve"> to China </w:t>
      </w:r>
      <w:r w:rsidRPr="003C2B1C">
        <w:rPr>
          <w:rStyle w:val="StyleUnderline"/>
          <w:highlight w:val="cyan"/>
        </w:rPr>
        <w:t>when it unites</w:t>
      </w:r>
      <w:r w:rsidRPr="00F067D5">
        <w:rPr>
          <w:rStyle w:val="StyleUnderline"/>
        </w:rPr>
        <w:t xml:space="preserve"> with its traditional allies — which </w:t>
      </w:r>
      <w:r w:rsidRPr="003C2B1C">
        <w:rPr>
          <w:rStyle w:val="StyleUnderline"/>
          <w:highlight w:val="cyan"/>
        </w:rPr>
        <w:t>could happen</w:t>
      </w:r>
      <w:r w:rsidRPr="00F067D5">
        <w:rPr>
          <w:rStyle w:val="StyleUnderline"/>
        </w:rPr>
        <w:t xml:space="preserve"> if Democratic frontrunner Joe </w:t>
      </w:r>
      <w:r w:rsidRPr="003C2B1C">
        <w:rPr>
          <w:rStyle w:val="StyleUnderline"/>
          <w:highlight w:val="cyan"/>
        </w:rPr>
        <w:t>Biden becomes president</w:t>
      </w:r>
      <w:r w:rsidRPr="00F067D5">
        <w:rPr>
          <w:rStyle w:val="StyleUnderline"/>
        </w:rPr>
        <w:t>.</w:t>
      </w:r>
      <w:r w:rsidRPr="003C2B1C">
        <w:rPr>
          <w:rStyle w:val="Style13ptBold"/>
          <w:b w:val="0"/>
          <w:bCs w:val="0"/>
          <w:sz w:val="16"/>
        </w:rPr>
        <w:t xml:space="preserve"> In the last 12 months alone, </w:t>
      </w:r>
      <w:r w:rsidRPr="003C2B1C">
        <w:rPr>
          <w:rStyle w:val="StyleUnderline"/>
          <w:highlight w:val="cyan"/>
        </w:rPr>
        <w:t>Trump has clashed</w:t>
      </w:r>
      <w:r w:rsidRPr="00F067D5">
        <w:rPr>
          <w:rStyle w:val="StyleUnderline"/>
        </w:rPr>
        <w:t xml:space="preserve"> </w:t>
      </w:r>
      <w:r w:rsidRPr="003C2B1C">
        <w:rPr>
          <w:rStyle w:val="StyleUnderline"/>
          <w:highlight w:val="cyan"/>
        </w:rPr>
        <w:t>with the UK and Canada</w:t>
      </w:r>
      <w:r w:rsidRPr="00F067D5">
        <w:rPr>
          <w:rStyle w:val="StyleUnderline"/>
        </w:rPr>
        <w:t xml:space="preserve"> over 5G contracts planned for Huawei, exchanged barbs </w:t>
      </w:r>
      <w:r w:rsidRPr="003C2B1C">
        <w:rPr>
          <w:rStyle w:val="StyleUnderline"/>
          <w:highlight w:val="cyan"/>
        </w:rPr>
        <w:t>with French</w:t>
      </w:r>
      <w:r w:rsidRPr="00F067D5">
        <w:rPr>
          <w:rStyle w:val="StyleUnderline"/>
        </w:rPr>
        <w:t xml:space="preserve"> President Emmanuel Macron, </w:t>
      </w:r>
      <w:r w:rsidRPr="003C2B1C">
        <w:rPr>
          <w:rStyle w:val="StyleUnderline"/>
          <w:highlight w:val="cyan"/>
        </w:rPr>
        <w:t>withdrawn funding from</w:t>
      </w:r>
      <w:r w:rsidRPr="00F067D5">
        <w:rPr>
          <w:rStyle w:val="StyleUnderline"/>
        </w:rPr>
        <w:t xml:space="preserve"> the </w:t>
      </w:r>
      <w:r w:rsidRPr="003C2B1C">
        <w:rPr>
          <w:rStyle w:val="StyleUnderline"/>
          <w:highlight w:val="cyan"/>
        </w:rPr>
        <w:t>W</w:t>
      </w:r>
      <w:r w:rsidRPr="00F067D5">
        <w:rPr>
          <w:rStyle w:val="StyleUnderline"/>
        </w:rPr>
        <w:t xml:space="preserve">orld </w:t>
      </w:r>
      <w:r w:rsidRPr="003C2B1C">
        <w:rPr>
          <w:rStyle w:val="StyleUnderline"/>
          <w:highlight w:val="cyan"/>
        </w:rPr>
        <w:t>H</w:t>
      </w:r>
      <w:r w:rsidRPr="00F067D5">
        <w:rPr>
          <w:rStyle w:val="StyleUnderline"/>
        </w:rPr>
        <w:t xml:space="preserve">ealth </w:t>
      </w:r>
      <w:r w:rsidRPr="003C2B1C">
        <w:rPr>
          <w:rStyle w:val="StyleUnderline"/>
          <w:highlight w:val="cyan"/>
        </w:rPr>
        <w:t>O</w:t>
      </w:r>
      <w:r w:rsidRPr="00F067D5">
        <w:rPr>
          <w:rStyle w:val="StyleUnderline"/>
        </w:rPr>
        <w:t xml:space="preserve">rganization, and </w:t>
      </w:r>
      <w:r w:rsidRPr="00D74977">
        <w:rPr>
          <w:rStyle w:val="StyleUnderline"/>
          <w:highlight w:val="cyan"/>
        </w:rPr>
        <w:t>shown little interest in</w:t>
      </w:r>
      <w:r w:rsidRPr="00F067D5">
        <w:rPr>
          <w:rStyle w:val="StyleUnderline"/>
        </w:rPr>
        <w:t xml:space="preserve"> continuing the </w:t>
      </w:r>
      <w:r w:rsidRPr="00D74977">
        <w:rPr>
          <w:rStyle w:val="StyleUnderline"/>
          <w:highlight w:val="cyan"/>
        </w:rPr>
        <w:t>NATO</w:t>
      </w:r>
      <w:r w:rsidRPr="00F067D5">
        <w:rPr>
          <w:rStyle w:val="StyleUnderline"/>
        </w:rPr>
        <w:t xml:space="preserve"> alliance.</w:t>
      </w:r>
      <w:r w:rsidRPr="003C2B1C">
        <w:rPr>
          <w:rStyle w:val="Style13ptBold"/>
          <w:b w:val="0"/>
          <w:bCs w:val="0"/>
          <w:sz w:val="16"/>
        </w:rPr>
        <w:t xml:space="preserve"> On Monday, </w:t>
      </w:r>
      <w:r w:rsidRPr="00F067D5">
        <w:rPr>
          <w:rStyle w:val="StyleUnderline"/>
        </w:rPr>
        <w:t>Trump pulled 10,000 US troops from their NATO stations in Germany</w:t>
      </w:r>
      <w:r w:rsidRPr="003C2B1C">
        <w:rPr>
          <w:rStyle w:val="Style13ptBold"/>
          <w:b w:val="0"/>
          <w:bCs w:val="0"/>
          <w:sz w:val="16"/>
        </w:rPr>
        <w:t xml:space="preserve">. In the eyes of Chinese officials, Trump's actions are most welcome, according to Bloomberg. "If </w:t>
      </w:r>
      <w:r w:rsidRPr="00D74977">
        <w:rPr>
          <w:rStyle w:val="StyleUnderline"/>
          <w:highlight w:val="cyan"/>
        </w:rPr>
        <w:t>Biden</w:t>
      </w:r>
      <w:r w:rsidRPr="00F067D5">
        <w:rPr>
          <w:rStyle w:val="StyleUnderline"/>
        </w:rPr>
        <w:t xml:space="preserve"> is elected, I think this could be more dangerous for China, because he </w:t>
      </w:r>
      <w:r w:rsidRPr="00D74977">
        <w:rPr>
          <w:rStyle w:val="StyleUnderline"/>
          <w:highlight w:val="cyan"/>
        </w:rPr>
        <w:t>will work with allies</w:t>
      </w:r>
      <w:r w:rsidRPr="00F067D5">
        <w:rPr>
          <w:rStyle w:val="StyleUnderline"/>
        </w:rPr>
        <w:t xml:space="preserve"> to target China, whereas Trump is destroying US alliances,</w:t>
      </w:r>
      <w:r w:rsidRPr="003C2B1C">
        <w:rPr>
          <w:rStyle w:val="Style13ptBold"/>
          <w:b w:val="0"/>
          <w:bCs w:val="0"/>
          <w:sz w:val="16"/>
        </w:rPr>
        <w:t xml:space="preserve">" Zhou </w:t>
      </w:r>
      <w:proofErr w:type="spellStart"/>
      <w:r w:rsidRPr="003C2B1C">
        <w:rPr>
          <w:rStyle w:val="Style13ptBold"/>
          <w:b w:val="0"/>
          <w:bCs w:val="0"/>
          <w:sz w:val="16"/>
        </w:rPr>
        <w:t>Xiaoming</w:t>
      </w:r>
      <w:proofErr w:type="spellEnd"/>
      <w:r w:rsidRPr="003C2B1C">
        <w:rPr>
          <w:rStyle w:val="Style13ptBold"/>
          <w:b w:val="0"/>
          <w:bCs w:val="0"/>
          <w:sz w:val="16"/>
        </w:rPr>
        <w:t xml:space="preserve">, a former Chinese trade negotiator and former deputy representative in Geneva, told the outlet. Four current officials agreed with Zhou's logic, Bloomberg reported. However, Zhou said little will change between the US and China even if Biden is elected, and that relations between the two countries will continue to slide. "I don't think the election will change the relationship in a fundamental way. The deep feeling in the US is that the US should contain China," Zhou said. "Whether Trump wins, or Joe goes to Washington, things will get worse." Throughout his presidential campaign Biden has heavily targeted China, particularly over its early handling of the coronavirus outbreak and actions in Hong Kong and Xinjiang, where Uighur Muslims are heavily surveilled and imprisoned. Xi Jinping Chinese President Xi Jinping. Getty However, Wang </w:t>
      </w:r>
      <w:proofErr w:type="spellStart"/>
      <w:r w:rsidRPr="003C2B1C">
        <w:rPr>
          <w:rStyle w:val="Style13ptBold"/>
          <w:b w:val="0"/>
          <w:bCs w:val="0"/>
          <w:sz w:val="16"/>
        </w:rPr>
        <w:t>Huiyao</w:t>
      </w:r>
      <w:proofErr w:type="spellEnd"/>
      <w:r w:rsidRPr="003C2B1C">
        <w:rPr>
          <w:rStyle w:val="Style13ptBold"/>
          <w:b w:val="0"/>
          <w:bCs w:val="0"/>
          <w:sz w:val="16"/>
        </w:rPr>
        <w:t xml:space="preserve">, an adviser to China's cabinet, told Bloomberg a </w:t>
      </w:r>
      <w:r w:rsidRPr="00F067D5">
        <w:rPr>
          <w:rStyle w:val="StyleUnderline"/>
        </w:rPr>
        <w:t>Biden administration would still have its advantages</w:t>
      </w:r>
      <w:r w:rsidRPr="003C2B1C">
        <w:rPr>
          <w:rStyle w:val="Style13ptBold"/>
          <w:b w:val="0"/>
          <w:bCs w:val="0"/>
          <w:sz w:val="16"/>
        </w:rPr>
        <w:t>. "</w:t>
      </w:r>
      <w:r w:rsidRPr="00F067D5">
        <w:rPr>
          <w:rStyle w:val="StyleUnderline"/>
        </w:rPr>
        <w:t>He supports working on topics like climate change, WTO reform and TPP</w:t>
      </w:r>
      <w:r w:rsidRPr="003C2B1C">
        <w:rPr>
          <w:rStyle w:val="Style13ptBold"/>
          <w:b w:val="0"/>
          <w:bCs w:val="0"/>
          <w:sz w:val="16"/>
        </w:rPr>
        <w:t>," Wang said, referring to the World Trade Organization and the Trans-Pacific Partnership, both of which Trump has publicly criticized. "</w:t>
      </w:r>
      <w:r w:rsidRPr="00F067D5">
        <w:rPr>
          <w:rStyle w:val="StyleUnderline"/>
        </w:rPr>
        <w:t>There are areas where we can cooperate."</w:t>
      </w:r>
      <w:r w:rsidRPr="003C2B1C">
        <w:rPr>
          <w:rStyle w:val="Style13ptBold"/>
          <w:b w:val="0"/>
          <w:bCs w:val="0"/>
          <w:sz w:val="16"/>
        </w:rPr>
        <w:t xml:space="preserve"> Wang also said that </w:t>
      </w:r>
      <w:r w:rsidRPr="00D74977">
        <w:rPr>
          <w:rStyle w:val="StyleUnderline"/>
          <w:highlight w:val="cyan"/>
        </w:rPr>
        <w:t>Trump "has destroyed a lot of goodwill</w:t>
      </w:r>
      <w:r w:rsidRPr="003C2B1C">
        <w:rPr>
          <w:rStyle w:val="StyleUnderline"/>
        </w:rPr>
        <w:t>" by his aggressive tactics in the US-China trade war</w:t>
      </w:r>
      <w:r w:rsidRPr="003C2B1C">
        <w:rPr>
          <w:rStyle w:val="Style13ptBold"/>
          <w:b w:val="0"/>
          <w:bCs w:val="0"/>
          <w:sz w:val="16"/>
        </w:rPr>
        <w:t>. "</w:t>
      </w:r>
      <w:r w:rsidRPr="003C2B1C">
        <w:rPr>
          <w:rStyle w:val="StyleUnderline"/>
        </w:rPr>
        <w:t xml:space="preserve">At the start of the trade war, there were a lot of </w:t>
      </w:r>
      <w:r w:rsidRPr="00D74977">
        <w:rPr>
          <w:rStyle w:val="StyleUnderline"/>
          <w:highlight w:val="cyan"/>
        </w:rPr>
        <w:t>people who were pro-US,</w:t>
      </w:r>
      <w:r w:rsidRPr="003C2B1C">
        <w:rPr>
          <w:rStyle w:val="StyleUnderline"/>
        </w:rPr>
        <w:t xml:space="preserve"> but they </w:t>
      </w:r>
      <w:r w:rsidRPr="00D74977">
        <w:rPr>
          <w:rStyle w:val="StyleUnderline"/>
          <w:highlight w:val="cyan"/>
        </w:rPr>
        <w:t>are now</w:t>
      </w:r>
      <w:r w:rsidRPr="003C2B1C">
        <w:rPr>
          <w:rStyle w:val="StyleUnderline"/>
        </w:rPr>
        <w:t xml:space="preserve"> sympathetic to the </w:t>
      </w:r>
      <w:r w:rsidRPr="00D74977">
        <w:rPr>
          <w:rStyle w:val="StyleUnderline"/>
          <w:highlight w:val="cyan"/>
        </w:rPr>
        <w:t>hard-liners</w:t>
      </w:r>
      <w:r w:rsidRPr="003C2B1C">
        <w:rPr>
          <w:rStyle w:val="Style13ptBold"/>
          <w:b w:val="0"/>
          <w:bCs w:val="0"/>
          <w:sz w:val="16"/>
        </w:rPr>
        <w:t xml:space="preserve">." </w:t>
      </w:r>
      <w:r w:rsidRPr="003C2B1C">
        <w:rPr>
          <w:rStyle w:val="StyleUnderline"/>
        </w:rPr>
        <w:t>"The US as we know it may no longer exist</w:t>
      </w:r>
      <w:r w:rsidRPr="003C2B1C">
        <w:rPr>
          <w:rStyle w:val="Style13ptBold"/>
          <w:b w:val="0"/>
          <w:bCs w:val="0"/>
          <w:sz w:val="16"/>
        </w:rPr>
        <w:t xml:space="preserve">," Deng said. On Monday, former Australian leader Malcolm Turnbull told Insider's Adam Payne that the US "has less </w:t>
      </w:r>
      <w:r w:rsidRPr="003C2B1C">
        <w:rPr>
          <w:rStyle w:val="Style13ptBold"/>
          <w:b w:val="0"/>
          <w:bCs w:val="0"/>
          <w:sz w:val="16"/>
        </w:rPr>
        <w:lastRenderedPageBreak/>
        <w:t>influence today than it did before Mr. Trump was president." There may be one other, more personal reason that Chinese officials want to see Biden in the Oval Office, according to Bloomberg. A number of Chinese officials who are currently engaged in trade talks with their US counterparts want Biden to win "simply so they can spend more time with their families," Bloomberg wrote, paraphrasing an unnamed source. The source said the Chinese trade team often "shows up to work looking exhausted," Bloomberg said.</w:t>
      </w:r>
    </w:p>
    <w:p w14:paraId="66CC0B95" w14:textId="77777777" w:rsidR="00D66B9B" w:rsidRPr="009F2C01" w:rsidRDefault="00D66B9B" w:rsidP="00D66B9B">
      <w:pPr>
        <w:pStyle w:val="Heading4"/>
        <w:rPr>
          <w:rStyle w:val="Style13ptBold"/>
          <w:b/>
          <w:bCs w:val="0"/>
        </w:rPr>
      </w:pPr>
      <w:r w:rsidRPr="009F2C01">
        <w:rPr>
          <w:rStyle w:val="Style13ptBold"/>
          <w:b/>
          <w:bCs w:val="0"/>
        </w:rPr>
        <w:t xml:space="preserve">A second term </w:t>
      </w:r>
      <w:proofErr w:type="spellStart"/>
      <w:r w:rsidRPr="009F2C01">
        <w:rPr>
          <w:rStyle w:val="Style13ptBold"/>
          <w:b/>
          <w:bCs w:val="0"/>
        </w:rPr>
        <w:t>gaurantees</w:t>
      </w:r>
      <w:proofErr w:type="spellEnd"/>
      <w:r w:rsidRPr="009F2C01">
        <w:rPr>
          <w:rStyle w:val="Style13ptBold"/>
          <w:b/>
          <w:bCs w:val="0"/>
        </w:rPr>
        <w:t xml:space="preserve"> Chinese hegemony – its unique</w:t>
      </w:r>
    </w:p>
    <w:p w14:paraId="3CE54BB0" w14:textId="77777777" w:rsidR="00D66B9B" w:rsidRDefault="00D66B9B" w:rsidP="00D66B9B">
      <w:r w:rsidRPr="00873870">
        <w:rPr>
          <w:rStyle w:val="Style13ptBold"/>
        </w:rPr>
        <w:t>McGregor 5-8</w:t>
      </w:r>
      <w:r>
        <w:t xml:space="preserve"> - [Grady McGregor, Forbes staff writer 5-28-2020,"4 more years of Trump may accelerate China’s rise, says former UN Security Council president</w:t>
      </w:r>
      <w:proofErr w:type="gramStart"/>
      <w:r>
        <w:t>",Fortune</w:t>
      </w:r>
      <w:proofErr w:type="gramEnd"/>
      <w:r>
        <w:t>,https://fortune.com/2020/05/28/trump-reelection-china-rise-kishore-mahbubani/ ] JAK</w:t>
      </w:r>
    </w:p>
    <w:p w14:paraId="439582BE" w14:textId="77777777" w:rsidR="00D66B9B" w:rsidRPr="009F2C01" w:rsidRDefault="00D66B9B" w:rsidP="00D66B9B">
      <w:pPr>
        <w:rPr>
          <w:sz w:val="16"/>
        </w:rPr>
      </w:pPr>
      <w:r w:rsidRPr="009F2C01">
        <w:rPr>
          <w:sz w:val="16"/>
        </w:rPr>
        <w:t>Relations between the U.S. and China are at their lowest point in decades.</w:t>
      </w:r>
      <w:r w:rsidRPr="009F2C01">
        <w:rPr>
          <w:sz w:val="16"/>
        </w:rPr>
        <w:tab/>
      </w:r>
    </w:p>
    <w:p w14:paraId="59C58AC3" w14:textId="77777777" w:rsidR="00D66B9B" w:rsidRPr="009F2C01" w:rsidRDefault="00D66B9B" w:rsidP="00D66B9B">
      <w:pPr>
        <w:rPr>
          <w:sz w:val="16"/>
        </w:rPr>
      </w:pPr>
      <w:r w:rsidRPr="009F2C01">
        <w:rPr>
          <w:sz w:val="16"/>
        </w:rPr>
        <w:t xml:space="preserve">The </w:t>
      </w:r>
      <w:r w:rsidRPr="00873870">
        <w:rPr>
          <w:rStyle w:val="StyleUnderline"/>
        </w:rPr>
        <w:t>two countries are trading barbs over China’s new national security law</w:t>
      </w:r>
      <w:r w:rsidRPr="009F2C01">
        <w:rPr>
          <w:sz w:val="16"/>
        </w:rPr>
        <w:t xml:space="preserve"> in Hong Kong and fighting over who should bear responsibility for the COVID-19 pandemic. And, after the two-year U.S.-China trade war eased in January with a phase 1 agreement, prospects for further negotiation seem bleak in the aftermath of the outbreak.</w:t>
      </w:r>
      <w:r>
        <w:rPr>
          <w:sz w:val="16"/>
        </w:rPr>
        <w:t xml:space="preserve"> </w:t>
      </w:r>
      <w:r w:rsidRPr="009F2C01">
        <w:rPr>
          <w:sz w:val="16"/>
        </w:rPr>
        <w:t xml:space="preserve">U.S. President Donald </w:t>
      </w:r>
      <w:r w:rsidRPr="009F2C01">
        <w:rPr>
          <w:rStyle w:val="StyleUnderline"/>
          <w:highlight w:val="cyan"/>
        </w:rPr>
        <w:t>Trump</w:t>
      </w:r>
      <w:r w:rsidRPr="00873870">
        <w:rPr>
          <w:rStyle w:val="StyleUnderline"/>
        </w:rPr>
        <w:t xml:space="preserve">’s administration </w:t>
      </w:r>
      <w:r w:rsidRPr="009F2C01">
        <w:rPr>
          <w:rStyle w:val="StyleUnderline"/>
          <w:highlight w:val="cyan"/>
        </w:rPr>
        <w:t>has escalated tensions</w:t>
      </w:r>
      <w:r w:rsidRPr="009F2C01">
        <w:rPr>
          <w:sz w:val="16"/>
        </w:rPr>
        <w:t xml:space="preserve"> between the two sides. </w:t>
      </w:r>
      <w:r w:rsidRPr="00873870">
        <w:rPr>
          <w:rStyle w:val="StyleUnderline"/>
        </w:rPr>
        <w:t xml:space="preserve">Yet, as the November U.S. election approaches, </w:t>
      </w:r>
      <w:r w:rsidRPr="009F2C01">
        <w:rPr>
          <w:rStyle w:val="StyleUnderline"/>
          <w:highlight w:val="cyan"/>
        </w:rPr>
        <w:t>China</w:t>
      </w:r>
      <w:r w:rsidRPr="00873870">
        <w:rPr>
          <w:rStyle w:val="StyleUnderline"/>
        </w:rPr>
        <w:t xml:space="preserve"> may be </w:t>
      </w:r>
      <w:r w:rsidRPr="009F2C01">
        <w:rPr>
          <w:rStyle w:val="StyleUnderline"/>
          <w:highlight w:val="cyan"/>
        </w:rPr>
        <w:t>hoping for four more years</w:t>
      </w:r>
      <w:r w:rsidRPr="00873870">
        <w:rPr>
          <w:rStyle w:val="StyleUnderline"/>
        </w:rPr>
        <w:t xml:space="preserve"> of Trump in office,</w:t>
      </w:r>
      <w:r w:rsidRPr="009F2C01">
        <w:rPr>
          <w:sz w:val="16"/>
        </w:rPr>
        <w:t xml:space="preserve"> argues Kishore Mahbubani, former president of the United Nations Security Council and current scholar at the National University of Singapore’s Asia Research Institute.</w:t>
      </w:r>
      <w:r>
        <w:rPr>
          <w:sz w:val="16"/>
        </w:rPr>
        <w:t xml:space="preserve"> </w:t>
      </w:r>
      <w:r w:rsidRPr="009F2C01">
        <w:rPr>
          <w:sz w:val="16"/>
        </w:rPr>
        <w:t xml:space="preserve">In a discussion with Fortune’s Clay Chandler on Wednesday, Mahbubani argued that </w:t>
      </w:r>
      <w:r w:rsidRPr="00873870">
        <w:rPr>
          <w:rStyle w:val="StyleUnderline"/>
        </w:rPr>
        <w:t xml:space="preserve">Trump's </w:t>
      </w:r>
      <w:r w:rsidRPr="009F2C01">
        <w:rPr>
          <w:rStyle w:val="StyleUnderline"/>
          <w:highlight w:val="cyan"/>
        </w:rPr>
        <w:t>reelection would continue to diminish the U.S.'s standing globally</w:t>
      </w:r>
      <w:r w:rsidRPr="00873870">
        <w:rPr>
          <w:rStyle w:val="StyleUnderline"/>
        </w:rPr>
        <w:t xml:space="preserve"> </w:t>
      </w:r>
      <w:r w:rsidRPr="009F2C01">
        <w:rPr>
          <w:rStyle w:val="StyleUnderline"/>
          <w:highlight w:val="cyan"/>
        </w:rPr>
        <w:t>and provide China the opportunity to take a stronger role</w:t>
      </w:r>
      <w:r w:rsidRPr="00873870">
        <w:rPr>
          <w:rStyle w:val="StyleUnderline"/>
        </w:rPr>
        <w:t xml:space="preserve"> on the international stage. </w:t>
      </w:r>
      <w:r w:rsidRPr="009F2C01">
        <w:rPr>
          <w:sz w:val="16"/>
        </w:rPr>
        <w:t xml:space="preserve">Mahbubani also discussed his new book Has China </w:t>
      </w:r>
      <w:proofErr w:type="gramStart"/>
      <w:r w:rsidRPr="009F2C01">
        <w:rPr>
          <w:sz w:val="16"/>
        </w:rPr>
        <w:t>Won?,</w:t>
      </w:r>
      <w:proofErr w:type="gramEnd"/>
      <w:r w:rsidRPr="009F2C01">
        <w:rPr>
          <w:sz w:val="16"/>
        </w:rPr>
        <w:t xml:space="preserve"> which argues that </w:t>
      </w:r>
      <w:r w:rsidRPr="00873870">
        <w:rPr>
          <w:rStyle w:val="StyleUnderline"/>
        </w:rPr>
        <w:t>the U.S. may be more vulnerable than it thinks in its geopolitical contest with China, as well as East Asia's response to the coronavirus and Beijing's proposed national security law in Hong Kong</w:t>
      </w:r>
      <w:r w:rsidRPr="009F2C01">
        <w:rPr>
          <w:sz w:val="16"/>
        </w:rPr>
        <w:t>. The Q&amp;A below has been edited for length and clarity.</w:t>
      </w:r>
      <w:r>
        <w:rPr>
          <w:sz w:val="16"/>
        </w:rPr>
        <w:t xml:space="preserve"> </w:t>
      </w:r>
      <w:r w:rsidRPr="009F2C01">
        <w:rPr>
          <w:sz w:val="16"/>
        </w:rPr>
        <w:t>Fortune: There is an ongoing debate about whether the success of major Asian economies in combating the coronavirus has to do with their political systems, some of which are more centrally controlled than those of Western nations. Could liberal democracies, like the United States, have contained the virus like China did?</w:t>
      </w:r>
      <w:r>
        <w:rPr>
          <w:sz w:val="16"/>
        </w:rPr>
        <w:t xml:space="preserve"> </w:t>
      </w:r>
      <w:r w:rsidRPr="009F2C01">
        <w:rPr>
          <w:sz w:val="16"/>
        </w:rPr>
        <w:t xml:space="preserve">Kishore Mahbubani: It’s an easy cop-out [for the U.S.] to say, you know, it’s only a foreign, dictatorial, Communist system that can do well. But East Asia is not uniform. South Korea has done well; it is a robust democracy. Australia and New Zealand have done well; they are liberal democracies. </w:t>
      </w:r>
      <w:r w:rsidRPr="00873870">
        <w:rPr>
          <w:rStyle w:val="StyleUnderline"/>
        </w:rPr>
        <w:t xml:space="preserve">The more fundamental reason why East Asian countries seem to be coping better is that they are unlike the </w:t>
      </w:r>
      <w:r w:rsidRPr="009F2C01">
        <w:rPr>
          <w:rStyle w:val="StyleUnderline"/>
          <w:highlight w:val="cyan"/>
        </w:rPr>
        <w:t>United States</w:t>
      </w:r>
      <w:r w:rsidRPr="00873870">
        <w:rPr>
          <w:rStyle w:val="StyleUnderline"/>
        </w:rPr>
        <w:t xml:space="preserve">, where the institutions of </w:t>
      </w:r>
      <w:r w:rsidRPr="009F2C01">
        <w:rPr>
          <w:rStyle w:val="StyleUnderline"/>
          <w:highlight w:val="cyan"/>
        </w:rPr>
        <w:t>government</w:t>
      </w:r>
      <w:r w:rsidRPr="00873870">
        <w:rPr>
          <w:rStyle w:val="StyleUnderline"/>
        </w:rPr>
        <w:t xml:space="preserve"> became </w:t>
      </w:r>
      <w:r w:rsidRPr="009F2C01">
        <w:rPr>
          <w:rStyle w:val="StyleUnderline"/>
          <w:highlight w:val="cyan"/>
        </w:rPr>
        <w:t>delegitimized</w:t>
      </w:r>
      <w:r w:rsidRPr="00873870">
        <w:rPr>
          <w:rStyle w:val="StyleUnderline"/>
        </w:rPr>
        <w:t>, defunded, demoralized after the Reagan-Thatcher revolution. After all, Ronald Reagan famously said, government is not the solution; government is the problem</w:t>
      </w:r>
      <w:r w:rsidRPr="009F2C01">
        <w:rPr>
          <w:sz w:val="16"/>
        </w:rPr>
        <w:t>.</w:t>
      </w:r>
      <w:r>
        <w:rPr>
          <w:sz w:val="16"/>
        </w:rPr>
        <w:t xml:space="preserve"> </w:t>
      </w:r>
      <w:r w:rsidRPr="009F2C01">
        <w:rPr>
          <w:sz w:val="16"/>
        </w:rPr>
        <w:t xml:space="preserve">In East </w:t>
      </w:r>
      <w:r w:rsidRPr="009F2C01">
        <w:rPr>
          <w:rStyle w:val="StyleUnderline"/>
          <w:highlight w:val="cyan"/>
        </w:rPr>
        <w:t>Asia</w:t>
      </w:r>
      <w:r w:rsidRPr="009F2C01">
        <w:rPr>
          <w:sz w:val="16"/>
        </w:rPr>
        <w:t xml:space="preserve">, </w:t>
      </w:r>
      <w:r w:rsidRPr="009F2C01">
        <w:rPr>
          <w:rStyle w:val="StyleUnderline"/>
        </w:rPr>
        <w:t xml:space="preserve">by contrast, there </w:t>
      </w:r>
      <w:r w:rsidRPr="009F2C01">
        <w:rPr>
          <w:rStyle w:val="StyleUnderline"/>
          <w:highlight w:val="cyan"/>
        </w:rPr>
        <w:t>has</w:t>
      </w:r>
      <w:r w:rsidRPr="009F2C01">
        <w:rPr>
          <w:rStyle w:val="StyleUnderline"/>
        </w:rPr>
        <w:t xml:space="preserve"> always been </w:t>
      </w:r>
      <w:r w:rsidRPr="009F2C01">
        <w:rPr>
          <w:rStyle w:val="StyleUnderline"/>
          <w:highlight w:val="cyan"/>
        </w:rPr>
        <w:t>a deep respect for institutions</w:t>
      </w:r>
      <w:r w:rsidRPr="009F2C01">
        <w:rPr>
          <w:rStyle w:val="StyleUnderline"/>
        </w:rPr>
        <w:t xml:space="preserve"> of government and a realization that if you undermine institutions of the government, society will suffer.</w:t>
      </w:r>
      <w:r w:rsidRPr="009F2C01">
        <w:rPr>
          <w:sz w:val="16"/>
        </w:rPr>
        <w:t xml:space="preserve"> </w:t>
      </w:r>
      <w:r w:rsidRPr="00873870">
        <w:rPr>
          <w:rStyle w:val="StyleUnderline"/>
        </w:rPr>
        <w:t xml:space="preserve">The </w:t>
      </w:r>
      <w:r w:rsidRPr="009F2C01">
        <w:rPr>
          <w:rStyle w:val="StyleUnderline"/>
          <w:highlight w:val="cyan"/>
        </w:rPr>
        <w:t>U</w:t>
      </w:r>
      <w:r w:rsidRPr="00873870">
        <w:rPr>
          <w:rStyle w:val="StyleUnderline"/>
        </w:rPr>
        <w:t xml:space="preserve">nited </w:t>
      </w:r>
      <w:r w:rsidRPr="009F2C01">
        <w:rPr>
          <w:rStyle w:val="StyleUnderline"/>
          <w:highlight w:val="cyan"/>
        </w:rPr>
        <w:t>S</w:t>
      </w:r>
      <w:r w:rsidRPr="00873870">
        <w:rPr>
          <w:rStyle w:val="StyleUnderline"/>
        </w:rPr>
        <w:t xml:space="preserve">tates </w:t>
      </w:r>
      <w:r w:rsidRPr="009F2C01">
        <w:rPr>
          <w:rStyle w:val="StyleUnderline"/>
          <w:highlight w:val="cyan"/>
        </w:rPr>
        <w:t>needs to understand</w:t>
      </w:r>
      <w:r w:rsidRPr="00873870">
        <w:rPr>
          <w:rStyle w:val="StyleUnderline"/>
        </w:rPr>
        <w:t xml:space="preserve"> that societies succeed when </w:t>
      </w:r>
      <w:r w:rsidRPr="009F2C01">
        <w:rPr>
          <w:rStyle w:val="StyleUnderline"/>
          <w:highlight w:val="cyan"/>
        </w:rPr>
        <w:t>they combine</w:t>
      </w:r>
      <w:r w:rsidRPr="00873870">
        <w:rPr>
          <w:rStyle w:val="StyleUnderline"/>
        </w:rPr>
        <w:t xml:space="preserve"> the invisible hand of </w:t>
      </w:r>
      <w:r w:rsidRPr="009F2C01">
        <w:rPr>
          <w:rStyle w:val="StyleUnderline"/>
          <w:highlight w:val="cyan"/>
        </w:rPr>
        <w:t>free markets with</w:t>
      </w:r>
      <w:r w:rsidRPr="00873870">
        <w:rPr>
          <w:rStyle w:val="StyleUnderline"/>
        </w:rPr>
        <w:t xml:space="preserve"> the visible hand of </w:t>
      </w:r>
      <w:r w:rsidRPr="009F2C01">
        <w:rPr>
          <w:rStyle w:val="StyleUnderline"/>
          <w:highlight w:val="cyan"/>
        </w:rPr>
        <w:t>good governance</w:t>
      </w:r>
      <w:r w:rsidRPr="009F2C01">
        <w:rPr>
          <w:sz w:val="16"/>
        </w:rPr>
        <w:t>. And the United States has been fighting a one-handed battle against COVID-19. We [in East Asia] have been fighting a two-handed battle.</w:t>
      </w:r>
      <w:r>
        <w:rPr>
          <w:sz w:val="16"/>
        </w:rPr>
        <w:t xml:space="preserve"> </w:t>
      </w:r>
      <w:r w:rsidRPr="009F2C01">
        <w:rPr>
          <w:sz w:val="16"/>
        </w:rPr>
        <w:t>Do you see the U.S.-China relationship deteriorating further as we near the election? If Trump is not reelected, do you see that relationship improving?</w:t>
      </w:r>
      <w:r>
        <w:rPr>
          <w:sz w:val="16"/>
        </w:rPr>
        <w:t xml:space="preserve"> </w:t>
      </w:r>
      <w:r w:rsidRPr="009F2C01">
        <w:rPr>
          <w:rStyle w:val="StyleUnderline"/>
        </w:rPr>
        <w:t>I can confidently predict that between now and November, the relations between the U.S. and China will get worse.</w:t>
      </w:r>
      <w:r w:rsidRPr="009F2C01">
        <w:rPr>
          <w:sz w:val="16"/>
        </w:rPr>
        <w:t xml:space="preserve"> Because the easiest way to win votes in the United States is to bash China.</w:t>
      </w:r>
      <w:r>
        <w:rPr>
          <w:sz w:val="16"/>
        </w:rPr>
        <w:t xml:space="preserve"> </w:t>
      </w:r>
      <w:r w:rsidRPr="009F2C01">
        <w:rPr>
          <w:sz w:val="16"/>
        </w:rPr>
        <w:t>Things may get superficially better under a potential Joe Biden administration, because he will definitely be more courteous in speaking to China. But, paradoxically</w:t>
      </w:r>
      <w:r w:rsidRPr="009F2C01">
        <w:rPr>
          <w:rStyle w:val="StyleUnderline"/>
        </w:rPr>
        <w:t xml:space="preserve">, China may be interested in the reelection of Donald Trump. Donald </w:t>
      </w:r>
      <w:r w:rsidRPr="009F2C01">
        <w:rPr>
          <w:rStyle w:val="StyleUnderline"/>
          <w:highlight w:val="cyan"/>
        </w:rPr>
        <w:t>Trump</w:t>
      </w:r>
      <w:r w:rsidRPr="009F2C01">
        <w:rPr>
          <w:rStyle w:val="StyleUnderline"/>
        </w:rPr>
        <w:t xml:space="preserve"> </w:t>
      </w:r>
      <w:r w:rsidRPr="009F2C01">
        <w:rPr>
          <w:rStyle w:val="StyleUnderline"/>
          <w:highlight w:val="cyan"/>
        </w:rPr>
        <w:t>has done so much to reduce America’s standing</w:t>
      </w:r>
      <w:r w:rsidRPr="009F2C01">
        <w:rPr>
          <w:rStyle w:val="StyleUnderline"/>
        </w:rPr>
        <w:t xml:space="preserve"> in the world, </w:t>
      </w:r>
      <w:r w:rsidRPr="009F2C01">
        <w:rPr>
          <w:rStyle w:val="StyleUnderline"/>
          <w:highlight w:val="cyan"/>
        </w:rPr>
        <w:t>and</w:t>
      </w:r>
      <w:r w:rsidRPr="009F2C01">
        <w:rPr>
          <w:rStyle w:val="StyleUnderline"/>
        </w:rPr>
        <w:t xml:space="preserve"> therefore </w:t>
      </w:r>
      <w:r w:rsidRPr="009F2C01">
        <w:rPr>
          <w:rStyle w:val="StyleUnderline"/>
          <w:highlight w:val="cyan"/>
        </w:rPr>
        <w:t>opened political space for China</w:t>
      </w:r>
      <w:r w:rsidRPr="009F2C01">
        <w:rPr>
          <w:rStyle w:val="StyleUnderline"/>
        </w:rPr>
        <w:t xml:space="preserve">. So, </w:t>
      </w:r>
      <w:r w:rsidRPr="009F2C01">
        <w:rPr>
          <w:rStyle w:val="StyleUnderline"/>
          <w:highlight w:val="cyan"/>
        </w:rPr>
        <w:t>four more years</w:t>
      </w:r>
      <w:r w:rsidRPr="009F2C01">
        <w:rPr>
          <w:rStyle w:val="StyleUnderline"/>
        </w:rPr>
        <w:t xml:space="preserve"> of Donald Trump may </w:t>
      </w:r>
      <w:r w:rsidRPr="009F2C01">
        <w:rPr>
          <w:rStyle w:val="StyleUnderline"/>
          <w:highlight w:val="cyan"/>
        </w:rPr>
        <w:t>actually</w:t>
      </w:r>
      <w:r w:rsidRPr="009F2C01">
        <w:rPr>
          <w:rStyle w:val="StyleUnderline"/>
        </w:rPr>
        <w:t xml:space="preserve"> be </w:t>
      </w:r>
      <w:r w:rsidRPr="009F2C01">
        <w:rPr>
          <w:rStyle w:val="StyleUnderline"/>
          <w:highlight w:val="cyan"/>
        </w:rPr>
        <w:t>good for China</w:t>
      </w:r>
      <w:r w:rsidRPr="009F2C01">
        <w:rPr>
          <w:rStyle w:val="StyleUnderline"/>
        </w:rPr>
        <w:t xml:space="preserve">. Trump may be painful in the short term, but China </w:t>
      </w:r>
      <w:r w:rsidRPr="009F2C01">
        <w:rPr>
          <w:rStyle w:val="StyleUnderline"/>
          <w:highlight w:val="cyan"/>
        </w:rPr>
        <w:t>may gain long-term dividends</w:t>
      </w:r>
      <w:r w:rsidRPr="009F2C01">
        <w:rPr>
          <w:rStyle w:val="StyleUnderline"/>
        </w:rPr>
        <w:t>.</w:t>
      </w:r>
      <w:r>
        <w:rPr>
          <w:rStyle w:val="StyleUnderline"/>
        </w:rPr>
        <w:t xml:space="preserve"> </w:t>
      </w:r>
      <w:r w:rsidRPr="009F2C01">
        <w:rPr>
          <w:sz w:val="16"/>
        </w:rPr>
        <w:t>There’s a growing consensus in Washington and among the business community, whose members were once great allies of China, that the U.S.'s engagement policy with China isn't working. How do you answer people who claim that was a failed strategy?</w:t>
      </w:r>
      <w:r>
        <w:rPr>
          <w:sz w:val="16"/>
        </w:rPr>
        <w:t xml:space="preserve"> </w:t>
      </w:r>
      <w:r w:rsidRPr="009F2C01">
        <w:rPr>
          <w:sz w:val="16"/>
        </w:rPr>
        <w:t xml:space="preserve">China did make some serious mistakes with its relationship with the United States. It’s not that one side is right, and one side is wrong. </w:t>
      </w:r>
      <w:r w:rsidRPr="009F2C01">
        <w:rPr>
          <w:rStyle w:val="StyleUnderline"/>
        </w:rPr>
        <w:t xml:space="preserve">China’s alienation of the American business community was a serious mistake on their part because they lost the biggest constituency in applying the brakes to any kind of negative policies toward China. At the same time, I don’t agree with the view that the </w:t>
      </w:r>
      <w:r w:rsidRPr="009F2C01">
        <w:rPr>
          <w:rStyle w:val="StyleUnderline"/>
          <w:highlight w:val="cyan"/>
        </w:rPr>
        <w:t>engagement policy has failed</w:t>
      </w:r>
      <w:r w:rsidRPr="009F2C01">
        <w:rPr>
          <w:rStyle w:val="StyleUnderline"/>
        </w:rPr>
        <w:t xml:space="preserve">. But it has failed </w:t>
      </w:r>
      <w:r w:rsidRPr="009F2C01">
        <w:rPr>
          <w:rStyle w:val="StyleUnderline"/>
          <w:highlight w:val="cyan"/>
        </w:rPr>
        <w:t xml:space="preserve">to create </w:t>
      </w:r>
      <w:r w:rsidRPr="009F2C01">
        <w:rPr>
          <w:rStyle w:val="StyleUnderline"/>
          <w:highlight w:val="cyan"/>
        </w:rPr>
        <w:lastRenderedPageBreak/>
        <w:t>a liberal democracy</w:t>
      </w:r>
      <w:r w:rsidRPr="009F2C01">
        <w:rPr>
          <w:rStyle w:val="StyleUnderline"/>
        </w:rPr>
        <w:t xml:space="preserve"> in China.</w:t>
      </w:r>
      <w:r w:rsidRPr="009F2C01">
        <w:rPr>
          <w:sz w:val="16"/>
        </w:rPr>
        <w:t xml:space="preserve"> There’s absolutely no question about that.</w:t>
      </w:r>
      <w:r>
        <w:rPr>
          <w:sz w:val="16"/>
        </w:rPr>
        <w:t xml:space="preserve"> </w:t>
      </w:r>
      <w:r w:rsidRPr="009F2C01">
        <w:rPr>
          <w:sz w:val="16"/>
        </w:rPr>
        <w:t>But, from the Chinese point of view, the best 40 years they’ve had in the last 4,000 years have been in the last 40 because there has been a greater improvement in the standard of living and the well-being of people than ever before in Chinese history. And this is why it’s happened, because of engagement with the United States of America. That’s not a failure.</w:t>
      </w:r>
      <w:r>
        <w:rPr>
          <w:sz w:val="16"/>
        </w:rPr>
        <w:t xml:space="preserve"> </w:t>
      </w:r>
      <w:r w:rsidRPr="009F2C01">
        <w:rPr>
          <w:sz w:val="16"/>
        </w:rPr>
        <w:t>What’s your take on Beijing’s new national security law that bypasses the Hong Kong legislature?</w:t>
      </w:r>
      <w:r>
        <w:rPr>
          <w:sz w:val="16"/>
        </w:rPr>
        <w:t xml:space="preserve"> </w:t>
      </w:r>
      <w:r w:rsidRPr="009F2C01">
        <w:rPr>
          <w:sz w:val="16"/>
        </w:rPr>
        <w:t>When it comes to legislation the devil is in the details. And we have not yet seen what this legislation is, and what it will do. For example, if this legislation preserves the autonomy of Hong Kong and on all other issues and sticks to foreign interference, then I think it will not do much damage to Hong Kong. So, I think we’ll have to see what the legislation says.</w:t>
      </w:r>
      <w:r>
        <w:rPr>
          <w:sz w:val="16"/>
        </w:rPr>
        <w:t xml:space="preserve"> </w:t>
      </w:r>
      <w:r w:rsidRPr="009F2C01">
        <w:rPr>
          <w:sz w:val="16"/>
        </w:rPr>
        <w:t>But Hong Kong is going to sadly become a political football in the new geopolitical contest that has broken out between the United States and China. The sad part about being a football is that the players enjoy kicking the ball. But the ball is the one that gets damaged and broken in the end. So that’s the danger that Hong Kong faces.</w:t>
      </w:r>
      <w:r>
        <w:rPr>
          <w:sz w:val="16"/>
        </w:rPr>
        <w:t xml:space="preserve"> </w:t>
      </w:r>
      <w:r w:rsidRPr="009F2C01">
        <w:rPr>
          <w:sz w:val="16"/>
        </w:rPr>
        <w:t>If there is a response from the U.S. government or Congress about the law, what actions might China take against the U.S.?</w:t>
      </w:r>
      <w:r>
        <w:rPr>
          <w:sz w:val="16"/>
        </w:rPr>
        <w:t xml:space="preserve"> </w:t>
      </w:r>
      <w:r w:rsidRPr="009F2C01">
        <w:rPr>
          <w:sz w:val="16"/>
        </w:rPr>
        <w:t xml:space="preserve">The </w:t>
      </w:r>
      <w:r w:rsidRPr="009F2C01">
        <w:rPr>
          <w:rStyle w:val="StyleUnderline"/>
          <w:highlight w:val="cyan"/>
        </w:rPr>
        <w:t>levers that China has against the</w:t>
      </w:r>
      <w:r w:rsidRPr="009F2C01">
        <w:rPr>
          <w:rStyle w:val="StyleUnderline"/>
        </w:rPr>
        <w:t xml:space="preserve"> United </w:t>
      </w:r>
      <w:r w:rsidRPr="009F2C01">
        <w:rPr>
          <w:rStyle w:val="StyleUnderline"/>
          <w:highlight w:val="cyan"/>
        </w:rPr>
        <w:t>States</w:t>
      </w:r>
      <w:r w:rsidRPr="009F2C01">
        <w:rPr>
          <w:rStyle w:val="StyleUnderline"/>
        </w:rPr>
        <w:t xml:space="preserve"> </w:t>
      </w:r>
      <w:r w:rsidRPr="009F2C01">
        <w:rPr>
          <w:rStyle w:val="StyleUnderline"/>
          <w:highlight w:val="cyan"/>
        </w:rPr>
        <w:t>are</w:t>
      </w:r>
      <w:r w:rsidRPr="009F2C01">
        <w:rPr>
          <w:rStyle w:val="StyleUnderline"/>
        </w:rPr>
        <w:t xml:space="preserve"> very, </w:t>
      </w:r>
      <w:r w:rsidRPr="009F2C01">
        <w:rPr>
          <w:rStyle w:val="StyleUnderline"/>
          <w:highlight w:val="cyan"/>
        </w:rPr>
        <w:t>very poor</w:t>
      </w:r>
      <w:r w:rsidRPr="009F2C01">
        <w:rPr>
          <w:rStyle w:val="StyleUnderline"/>
        </w:rPr>
        <w:t>. The United States is still by far the much stronger power.</w:t>
      </w:r>
      <w:r w:rsidRPr="009F2C01">
        <w:rPr>
          <w:sz w:val="16"/>
        </w:rPr>
        <w:t xml:space="preserve"> But at the same time, if the United States takes any measures against Hong Kong, the 1.4 billion people in China will not suffer. The 7 million people in Hong Kong will suffer.</w:t>
      </w:r>
    </w:p>
    <w:p w14:paraId="2702041D" w14:textId="77777777" w:rsidR="00D66B9B" w:rsidRDefault="00D66B9B" w:rsidP="00D66B9B"/>
    <w:p w14:paraId="5AB2469B" w14:textId="77777777" w:rsidR="0069518D" w:rsidRDefault="0069518D" w:rsidP="0069518D">
      <w:pPr>
        <w:pStyle w:val="Heading3"/>
      </w:pPr>
      <w:r>
        <w:lastRenderedPageBreak/>
        <w:t>START Impact</w:t>
      </w:r>
    </w:p>
    <w:p w14:paraId="044B80F4" w14:textId="77777777" w:rsidR="0069518D" w:rsidRPr="00EB1104" w:rsidRDefault="0069518D" w:rsidP="0069518D"/>
    <w:p w14:paraId="5F9EBF8B" w14:textId="77777777" w:rsidR="0069518D" w:rsidRPr="00C83D5E" w:rsidRDefault="0069518D" w:rsidP="0069518D">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Trump ignores NEWSTART, re-election guarantees it’s not renewed</w:t>
      </w:r>
    </w:p>
    <w:p w14:paraId="68272C75" w14:textId="77777777" w:rsidR="0069518D" w:rsidRPr="00C83D5E" w:rsidRDefault="0069518D" w:rsidP="0069518D">
      <w:pPr>
        <w:rPr>
          <w:rFonts w:asciiTheme="minorHAnsi" w:hAnsiTheme="minorHAnsi" w:cstheme="minorHAnsi"/>
          <w:color w:val="000000" w:themeColor="text1"/>
          <w:sz w:val="20"/>
          <w:szCs w:val="20"/>
        </w:rPr>
      </w:pPr>
      <w:r w:rsidRPr="00C83D5E">
        <w:rPr>
          <w:rStyle w:val="Style13ptBold"/>
          <w:rFonts w:asciiTheme="minorHAnsi" w:hAnsiTheme="minorHAnsi" w:cstheme="minorHAnsi"/>
          <w:color w:val="000000" w:themeColor="text1"/>
        </w:rPr>
        <w:t>France24 6-20</w:t>
      </w:r>
      <w:r w:rsidRPr="00C83D5E">
        <w:rPr>
          <w:rFonts w:asciiTheme="minorHAnsi" w:hAnsiTheme="minorHAnsi" w:cstheme="minorHAnsi"/>
          <w:color w:val="000000" w:themeColor="text1"/>
        </w:rPr>
        <w:t xml:space="preserve">-2020, </w:t>
      </w:r>
      <w:r w:rsidRPr="00C83D5E">
        <w:rPr>
          <w:rFonts w:asciiTheme="minorHAnsi" w:hAnsiTheme="minorHAnsi" w:cstheme="minorHAnsi"/>
          <w:color w:val="000000" w:themeColor="text1"/>
          <w:sz w:val="16"/>
          <w:szCs w:val="16"/>
        </w:rPr>
        <w:t xml:space="preserve">(“‘Opening nuclear talks with Russia, US may also be ending them”, </w:t>
      </w:r>
      <w:r w:rsidRPr="00C83D5E">
        <w:rPr>
          <w:rFonts w:asciiTheme="minorHAnsi" w:hAnsiTheme="minorHAnsi" w:cstheme="minorHAnsi"/>
          <w:i/>
          <w:color w:val="000000" w:themeColor="text1"/>
          <w:sz w:val="16"/>
          <w:szCs w:val="16"/>
        </w:rPr>
        <w:t>France24,</w:t>
      </w:r>
      <w:r w:rsidRPr="00C83D5E">
        <w:rPr>
          <w:rFonts w:asciiTheme="minorHAnsi" w:hAnsiTheme="minorHAnsi" w:cstheme="minorHAnsi"/>
          <w:color w:val="000000" w:themeColor="text1"/>
          <w:sz w:val="16"/>
          <w:szCs w:val="16"/>
        </w:rPr>
        <w:t xml:space="preserve"> </w:t>
      </w:r>
      <w:hyperlink r:id="rId81" w:history="1">
        <w:r w:rsidRPr="00C83D5E">
          <w:rPr>
            <w:rStyle w:val="Hyperlink"/>
            <w:rFonts w:asciiTheme="minorHAnsi" w:hAnsiTheme="minorHAnsi" w:cstheme="minorHAnsi"/>
            <w:sz w:val="16"/>
            <w:szCs w:val="16"/>
          </w:rPr>
          <w:t>https://www.france24.com/en/20200620-opening-nuclear-talks-with-russia-us-may-also-be-ending-them</w:t>
        </w:r>
      </w:hyperlink>
      <w:r w:rsidRPr="00C83D5E">
        <w:rPr>
          <w:rFonts w:asciiTheme="minorHAnsi" w:hAnsiTheme="minorHAnsi" w:cstheme="minorHAnsi"/>
          <w:color w:val="000000" w:themeColor="text1"/>
          <w:sz w:val="16"/>
          <w:szCs w:val="16"/>
        </w:rPr>
        <w:t>)//TY</w:t>
      </w:r>
    </w:p>
    <w:p w14:paraId="41E17319" w14:textId="77777777" w:rsidR="0069518D" w:rsidRPr="00C83D5E" w:rsidRDefault="0069518D" w:rsidP="0069518D">
      <w:pPr>
        <w:rPr>
          <w:rFonts w:asciiTheme="minorHAnsi" w:hAnsiTheme="minorHAnsi" w:cstheme="minorHAnsi"/>
          <w:color w:val="000000" w:themeColor="text1"/>
          <w:sz w:val="20"/>
          <w:szCs w:val="20"/>
        </w:rPr>
      </w:pPr>
      <w:r w:rsidRPr="00C83D5E">
        <w:rPr>
          <w:rFonts w:asciiTheme="minorHAnsi" w:hAnsiTheme="minorHAnsi" w:cstheme="minorHAnsi"/>
          <w:color w:val="000000" w:themeColor="text1"/>
          <w:sz w:val="20"/>
          <w:szCs w:val="20"/>
        </w:rPr>
        <w:t xml:space="preserve">The United States and Russia on Monday open talks on their last major nuclear agreement -- but for some observers, </w:t>
      </w:r>
      <w:r w:rsidRPr="00C83D5E">
        <w:rPr>
          <w:rFonts w:asciiTheme="minorHAnsi" w:hAnsiTheme="minorHAnsi" w:cstheme="minorHAnsi"/>
          <w:color w:val="000000" w:themeColor="text1"/>
          <w:sz w:val="20"/>
          <w:szCs w:val="20"/>
          <w:u w:val="single"/>
        </w:rPr>
        <w:t>it may simply be the beginning of the end.</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President Donald Trump's administration has insisted, to no avail, that China join the discussions in Vienna on New START</w:t>
      </w:r>
      <w:r w:rsidRPr="00C83D5E">
        <w:rPr>
          <w:rFonts w:asciiTheme="minorHAnsi" w:hAnsiTheme="minorHAnsi" w:cstheme="minorHAnsi"/>
          <w:color w:val="000000" w:themeColor="text1"/>
          <w:sz w:val="20"/>
          <w:szCs w:val="20"/>
        </w:rPr>
        <w:t>, the treaty that caps US and Russian nuclear warheads.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New START expires on February 5 -- presenting an extraordinarily tight deadline</w:t>
      </w:r>
      <w:r w:rsidRPr="00C83D5E">
        <w:rPr>
          <w:rFonts w:asciiTheme="minorHAnsi" w:hAnsiTheme="minorHAnsi" w:cstheme="minorHAnsi"/>
          <w:color w:val="000000" w:themeColor="text1"/>
          <w:sz w:val="20"/>
          <w:szCs w:val="20"/>
        </w:rPr>
        <w:t xml:space="preserve"> to renew a complex deal, let alone negotiate a new treaty involving a third power.</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Marshall </w:t>
      </w:r>
      <w:proofErr w:type="spellStart"/>
      <w:r w:rsidRPr="00C83D5E">
        <w:rPr>
          <w:rFonts w:asciiTheme="minorHAnsi" w:hAnsiTheme="minorHAnsi" w:cstheme="minorHAnsi"/>
          <w:color w:val="000000" w:themeColor="text1"/>
          <w:sz w:val="20"/>
          <w:szCs w:val="20"/>
        </w:rPr>
        <w:t>Billingslea</w:t>
      </w:r>
      <w:proofErr w:type="spellEnd"/>
      <w:r w:rsidRPr="00C83D5E">
        <w:rPr>
          <w:rFonts w:asciiTheme="minorHAnsi" w:hAnsiTheme="minorHAnsi" w:cstheme="minorHAnsi"/>
          <w:color w:val="000000" w:themeColor="text1"/>
          <w:sz w:val="20"/>
          <w:szCs w:val="20"/>
        </w:rPr>
        <w:t>, the US envoy, has ramped up pressure on Beijing, saying that its role will be a factor in determining if the Vienna session is constructive.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China</w:t>
      </w:r>
      <w:r w:rsidRPr="00C83D5E">
        <w:rPr>
          <w:rFonts w:asciiTheme="minorHAnsi" w:hAnsiTheme="minorHAnsi" w:cstheme="minorHAnsi"/>
          <w:color w:val="000000" w:themeColor="text1"/>
          <w:sz w:val="20"/>
          <w:szCs w:val="20"/>
        </w:rPr>
        <w:t xml:space="preserve"> -- whose nuclear arsenal is rapidly expanding but is still far smaller than the US and Russian programs </w:t>
      </w:r>
      <w:r w:rsidRPr="00C83D5E">
        <w:rPr>
          <w:rFonts w:asciiTheme="minorHAnsi" w:hAnsiTheme="minorHAnsi" w:cstheme="minorHAnsi"/>
          <w:color w:val="000000" w:themeColor="text1"/>
          <w:sz w:val="20"/>
          <w:szCs w:val="20"/>
          <w:u w:val="single"/>
        </w:rPr>
        <w:t>-- has repeatedly declined to take part</w:t>
      </w:r>
      <w:r w:rsidRPr="00C83D5E">
        <w:rPr>
          <w:rFonts w:asciiTheme="minorHAnsi" w:hAnsiTheme="minorHAnsi" w:cstheme="minorHAnsi"/>
          <w:color w:val="000000" w:themeColor="text1"/>
          <w:sz w:val="20"/>
          <w:szCs w:val="20"/>
        </w:rPr>
        <w:t>, amid tensions with the Trump administration on multiple fronts.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Daryl Kimball, executive director of the Arms Control Association, a Washington-based research group, </w:t>
      </w:r>
      <w:r w:rsidRPr="00C83D5E">
        <w:rPr>
          <w:rFonts w:asciiTheme="minorHAnsi" w:hAnsiTheme="minorHAnsi" w:cstheme="minorHAnsi"/>
          <w:color w:val="000000" w:themeColor="text1"/>
          <w:sz w:val="20"/>
          <w:szCs w:val="20"/>
          <w:u w:val="single"/>
        </w:rPr>
        <w:t>said the insistence on including China showed the Trump administration was not serious.</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"The only conclusion I can come to is </w:t>
      </w:r>
      <w:r w:rsidRPr="00C83D5E">
        <w:rPr>
          <w:rFonts w:asciiTheme="minorHAnsi" w:hAnsiTheme="minorHAnsi" w:cstheme="minorHAnsi"/>
          <w:color w:val="000000" w:themeColor="text1"/>
          <w:sz w:val="20"/>
          <w:szCs w:val="20"/>
          <w:u w:val="single"/>
        </w:rPr>
        <w:t xml:space="preserve">that Marshall </w:t>
      </w:r>
      <w:proofErr w:type="spellStart"/>
      <w:r w:rsidRPr="00C83D5E">
        <w:rPr>
          <w:rFonts w:asciiTheme="minorHAnsi" w:hAnsiTheme="minorHAnsi" w:cstheme="minorHAnsi"/>
          <w:color w:val="000000" w:themeColor="text1"/>
          <w:sz w:val="20"/>
          <w:szCs w:val="20"/>
          <w:u w:val="single"/>
        </w:rPr>
        <w:t>Billingslea</w:t>
      </w:r>
      <w:proofErr w:type="spellEnd"/>
      <w:r w:rsidRPr="00C83D5E">
        <w:rPr>
          <w:rFonts w:asciiTheme="minorHAnsi" w:hAnsiTheme="minorHAnsi" w:cstheme="minorHAnsi"/>
          <w:color w:val="000000" w:themeColor="text1"/>
          <w:sz w:val="20"/>
          <w:szCs w:val="20"/>
          <w:u w:val="single"/>
        </w:rPr>
        <w:t xml:space="preserve"> and the Trump administration do not intend to extend New </w:t>
      </w:r>
      <w:r w:rsidRPr="00C83D5E">
        <w:rPr>
          <w:rFonts w:asciiTheme="minorHAnsi" w:hAnsiTheme="minorHAnsi" w:cstheme="minorHAnsi"/>
          <w:color w:val="000000" w:themeColor="text1"/>
          <w:sz w:val="20"/>
          <w:szCs w:val="20"/>
        </w:rPr>
        <w:t>START and are seeking to display China's disinterest in trilateral arms control talks as a cynical excuse to allow New START to expire," he said.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Trump administration has already left two treaties with Russia -- on overflights and on intermediate-range nuclear forces.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Russia, to be led in Vienna by Deputy Foreign Minister Sergei Ryabkov, has proposed simply extending New START to allow time to negotiate.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But Moscow's ambassador in Washington, Anatoly Antonov, said he was "quite pessimistic, as for now I don't see any positive sign."</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New START, a Cold War legacy whose latest version was negotiated by president Barack Obama, allows the United States and Russia to deploy no more than 1,550 nuclear warheads each and cut in half the number of strategic nuclear missile launchers.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Russia, whose nuclear arsenal is a key element of power while it is vastly outspent on defense by the United States, says it wants to ensure parity with Washington.</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It also wants a broader discussion with Washington on arms control, including on US threats to resume nuclear tests after nearly three decades.</w:t>
      </w:r>
      <w:r>
        <w:rPr>
          <w:rFonts w:asciiTheme="minorHAnsi" w:hAnsiTheme="minorHAnsi" w:cstheme="minorHAnsi"/>
          <w:color w:val="000000" w:themeColor="text1"/>
          <w:sz w:val="20"/>
          <w:szCs w:val="20"/>
        </w:rPr>
        <w:t xml:space="preserve"> </w:t>
      </w:r>
      <w:proofErr w:type="spellStart"/>
      <w:r w:rsidRPr="00C83D5E">
        <w:rPr>
          <w:rFonts w:asciiTheme="minorHAnsi" w:hAnsiTheme="minorHAnsi" w:cstheme="minorHAnsi"/>
          <w:color w:val="000000" w:themeColor="text1"/>
          <w:sz w:val="20"/>
          <w:szCs w:val="20"/>
        </w:rPr>
        <w:t>Billingslea</w:t>
      </w:r>
      <w:proofErr w:type="spellEnd"/>
      <w:r w:rsidRPr="00C83D5E">
        <w:rPr>
          <w:rFonts w:asciiTheme="minorHAnsi" w:hAnsiTheme="minorHAnsi" w:cstheme="minorHAnsi"/>
          <w:color w:val="000000" w:themeColor="text1"/>
          <w:sz w:val="20"/>
          <w:szCs w:val="20"/>
        </w:rPr>
        <w:t xml:space="preserve"> said last month that the United States was concerned not only about China but Russia, accusing Moscow of modernizing thousands of "non-strategic" nuclear weapons that fall outside New START.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"They have adopted a highly provocative nuclear doctrine that embraces early escalation and use of nuclear weapons," </w:t>
      </w:r>
      <w:proofErr w:type="spellStart"/>
      <w:r w:rsidRPr="00C83D5E">
        <w:rPr>
          <w:rFonts w:asciiTheme="minorHAnsi" w:hAnsiTheme="minorHAnsi" w:cstheme="minorHAnsi"/>
          <w:color w:val="000000" w:themeColor="text1"/>
          <w:sz w:val="20"/>
          <w:szCs w:val="20"/>
        </w:rPr>
        <w:t>Billingslea</w:t>
      </w:r>
      <w:proofErr w:type="spellEnd"/>
      <w:r w:rsidRPr="00C83D5E">
        <w:rPr>
          <w:rFonts w:asciiTheme="minorHAnsi" w:hAnsiTheme="minorHAnsi" w:cstheme="minorHAnsi"/>
          <w:color w:val="000000" w:themeColor="text1"/>
          <w:sz w:val="20"/>
          <w:szCs w:val="20"/>
        </w:rPr>
        <w:t xml:space="preserve"> said, calling for any successor treaty to put more Russian arms under monitoring.</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Russian analyst Fyodor Lukyanov said that Moscow still believes in New START as a way to ensure controls and transparency.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"It creates the certain level of confidence, however modest, that exists now," he said.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"But it's not as if Russia is going to feel abandoned and go cry if the treaty goes away."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The deadlock over New START and the demise of other treaties "suggest that the era of bilateral nuclear arms control agreements between Russia and the USA might be coming to an end,"</w:t>
      </w:r>
      <w:r w:rsidRPr="00C83D5E">
        <w:rPr>
          <w:rFonts w:asciiTheme="minorHAnsi" w:hAnsiTheme="minorHAnsi" w:cstheme="minorHAnsi"/>
          <w:color w:val="000000" w:themeColor="text1"/>
          <w:sz w:val="20"/>
          <w:szCs w:val="20"/>
        </w:rPr>
        <w:t xml:space="preserve"> said Shannon </w:t>
      </w:r>
      <w:proofErr w:type="spellStart"/>
      <w:r w:rsidRPr="00C83D5E">
        <w:rPr>
          <w:rFonts w:asciiTheme="minorHAnsi" w:hAnsiTheme="minorHAnsi" w:cstheme="minorHAnsi"/>
          <w:color w:val="000000" w:themeColor="text1"/>
          <w:sz w:val="20"/>
          <w:szCs w:val="20"/>
        </w:rPr>
        <w:t>Kile</w:t>
      </w:r>
      <w:proofErr w:type="spellEnd"/>
      <w:r w:rsidRPr="00C83D5E">
        <w:rPr>
          <w:rFonts w:asciiTheme="minorHAnsi" w:hAnsiTheme="minorHAnsi" w:cstheme="minorHAnsi"/>
          <w:color w:val="000000" w:themeColor="text1"/>
          <w:sz w:val="20"/>
          <w:szCs w:val="20"/>
        </w:rPr>
        <w:t xml:space="preserve"> of the Stockholm International Peace Research Institute.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According to the institute's latest research, Russia possesses 6,375 nuclear warheads, including those that are not deployed, and the United States has 5,800. China was a distant third with 320 warheads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US officials, however, say China is undergoing a major expansion and needs to be transparent if it wants to be treated as a major power.</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Song </w:t>
      </w:r>
      <w:proofErr w:type="spellStart"/>
      <w:r w:rsidRPr="00C83D5E">
        <w:rPr>
          <w:rFonts w:asciiTheme="minorHAnsi" w:hAnsiTheme="minorHAnsi" w:cstheme="minorHAnsi"/>
          <w:color w:val="000000" w:themeColor="text1"/>
          <w:sz w:val="20"/>
          <w:szCs w:val="20"/>
        </w:rPr>
        <w:t>Zhongping</w:t>
      </w:r>
      <w:proofErr w:type="spellEnd"/>
      <w:r w:rsidRPr="00C83D5E">
        <w:rPr>
          <w:rFonts w:asciiTheme="minorHAnsi" w:hAnsiTheme="minorHAnsi" w:cstheme="minorHAnsi"/>
          <w:color w:val="000000" w:themeColor="text1"/>
          <w:sz w:val="20"/>
          <w:szCs w:val="20"/>
        </w:rPr>
        <w:t>, a defense analyst in Beijing, said that 2,000 warheads would be an ideal arsenal for China, whose main incentive is to counter the United States.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"China will never participate in nuclear disarmament negotiations between the US and Russia," he said.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nuclear disarmament talks proposed by the US are only a trap."</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Russia has hit back by proposing the participation of US allies France and Britain, which respectively have 290 and 215 warheads, according to the Stockholm Institute.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Four countries have smaller nuclear arsenals -- India, Pakistan, Israel and North Korea.</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One wild card in New START could be the US elections.</w:t>
      </w:r>
      <w:r w:rsidRPr="00C83D5E">
        <w:rPr>
          <w:rFonts w:asciiTheme="minorHAnsi" w:hAnsiTheme="minorHAnsi" w:cstheme="minorHAnsi"/>
          <w:color w:val="000000" w:themeColor="text1"/>
          <w:sz w:val="20"/>
          <w:szCs w:val="20"/>
        </w:rPr>
        <w:t xml:space="preserve"> If Trump loses to Joe Biden, the new president will have just days to act before the treaty expires.</w:t>
      </w:r>
    </w:p>
    <w:p w14:paraId="010963D2" w14:textId="057C4B5A" w:rsidR="0069518D" w:rsidRDefault="0069518D" w:rsidP="0069518D">
      <w:pPr>
        <w:rPr>
          <w:rFonts w:asciiTheme="minorHAnsi" w:hAnsiTheme="minorHAnsi" w:cstheme="minorHAnsi"/>
          <w:color w:val="000000" w:themeColor="text1"/>
          <w:sz w:val="20"/>
          <w:szCs w:val="20"/>
        </w:rPr>
      </w:pPr>
    </w:p>
    <w:p w14:paraId="5F70085A" w14:textId="77777777" w:rsidR="00D66B9B" w:rsidRDefault="00D66B9B" w:rsidP="00D66B9B">
      <w:pPr>
        <w:pStyle w:val="Heading4"/>
      </w:pPr>
      <w:r>
        <w:lastRenderedPageBreak/>
        <w:t>Trump won’t renew NEW START --- Open Skies Treaty Proves</w:t>
      </w:r>
    </w:p>
    <w:p w14:paraId="67FD4341" w14:textId="77777777" w:rsidR="00D66B9B" w:rsidRPr="00513A59" w:rsidRDefault="00D66B9B" w:rsidP="00D66B9B">
      <w:r w:rsidRPr="00E610F2">
        <w:rPr>
          <w:rStyle w:val="Style13ptBold"/>
        </w:rPr>
        <w:t>Sanger 5/21</w:t>
      </w:r>
      <w:r>
        <w:t xml:space="preserve"> [David E. Sanger, David E. Sanger is a national security correspondent. In a 36-year reporting career for The Times, he has been on three teams that have won Pulitzer Prizes, most recently in 2017 for international reporting. His newest book is “The Perfect Weapon: War, Sabotage and Fear in the Cyber Age.” "Trump Will Withdraw From Open Skies Arms Control Treaty", 5-21-2020, New York Times , </w:t>
      </w:r>
      <w:hyperlink r:id="rId82" w:history="1">
        <w:r w:rsidRPr="00912324">
          <w:rPr>
            <w:rStyle w:val="Hyperlink"/>
          </w:rPr>
          <w:t>https://www.nytimes.com/2020/05/21/us/politics/trump-open-skies-treaty-arms-control.html</w:t>
        </w:r>
      </w:hyperlink>
      <w:r>
        <w:t>] JAK</w:t>
      </w:r>
    </w:p>
    <w:p w14:paraId="7A09F74A" w14:textId="77777777" w:rsidR="00D66B9B" w:rsidRPr="00A04B09" w:rsidRDefault="00D66B9B" w:rsidP="00D66B9B">
      <w:pPr>
        <w:rPr>
          <w:sz w:val="16"/>
        </w:rPr>
      </w:pPr>
      <w:r w:rsidRPr="001D54CB">
        <w:rPr>
          <w:rStyle w:val="StyleUnderline"/>
        </w:rPr>
        <w:t xml:space="preserve">President </w:t>
      </w:r>
      <w:r w:rsidRPr="00E610F2">
        <w:rPr>
          <w:rStyle w:val="StyleUnderline"/>
          <w:highlight w:val="cyan"/>
        </w:rPr>
        <w:t xml:space="preserve">Trump has decided to withdraw from another major arms </w:t>
      </w:r>
      <w:r w:rsidRPr="00E610F2">
        <w:rPr>
          <w:rStyle w:val="StyleUnderline"/>
        </w:rPr>
        <w:t xml:space="preserve">control </w:t>
      </w:r>
      <w:r w:rsidRPr="00E610F2">
        <w:rPr>
          <w:rStyle w:val="StyleUnderline"/>
          <w:highlight w:val="cyan"/>
        </w:rPr>
        <w:t>accord</w:t>
      </w:r>
      <w:r w:rsidRPr="00A04B09">
        <w:rPr>
          <w:sz w:val="16"/>
        </w:rPr>
        <w:t xml:space="preserve">, he and other officials said Thursday, </w:t>
      </w:r>
      <w:r w:rsidRPr="001D54CB">
        <w:rPr>
          <w:rStyle w:val="StyleUnderline"/>
        </w:rPr>
        <w:t xml:space="preserve">and will inform Russia that the United States is </w:t>
      </w:r>
      <w:r w:rsidRPr="00E610F2">
        <w:rPr>
          <w:rStyle w:val="StyleUnderline"/>
          <w:highlight w:val="cyan"/>
        </w:rPr>
        <w:t>pulling out of the Open Skies Treaty</w:t>
      </w:r>
      <w:r w:rsidRPr="00A04B09">
        <w:rPr>
          <w:sz w:val="16"/>
        </w:rPr>
        <w:t>, negotiated three decades ago to allow nations to fly over each other’s territory with elaborate sensor equipment to assure that they are not preparing for military action.</w:t>
      </w:r>
      <w:r w:rsidRPr="00A04B09">
        <w:rPr>
          <w:sz w:val="12"/>
        </w:rPr>
        <w:t>¶</w:t>
      </w:r>
      <w:r w:rsidRPr="00A04B09">
        <w:rPr>
          <w:sz w:val="16"/>
        </w:rPr>
        <w:t xml:space="preserve"> </w:t>
      </w:r>
      <w:r w:rsidRPr="001D54CB">
        <w:rPr>
          <w:rStyle w:val="StyleUnderline"/>
        </w:rPr>
        <w:t xml:space="preserve">Mr. Trump’s decision may be viewed as </w:t>
      </w:r>
      <w:r w:rsidRPr="00E610F2">
        <w:rPr>
          <w:rStyle w:val="StyleUnderline"/>
          <w:highlight w:val="cyan"/>
        </w:rPr>
        <w:t>more evidence</w:t>
      </w:r>
      <w:r w:rsidRPr="001D54CB">
        <w:rPr>
          <w:rStyle w:val="StyleUnderline"/>
        </w:rPr>
        <w:t xml:space="preserve"> </w:t>
      </w:r>
      <w:r w:rsidRPr="00E610F2">
        <w:rPr>
          <w:rStyle w:val="StyleUnderline"/>
          <w:highlight w:val="cyan"/>
        </w:rPr>
        <w:t>that he is preparing to exit</w:t>
      </w:r>
      <w:r w:rsidRPr="001D54CB">
        <w:rPr>
          <w:rStyle w:val="StyleUnderline"/>
        </w:rPr>
        <w:t xml:space="preserve"> the one major arms treaty remaining with Russia</w:t>
      </w:r>
      <w:r w:rsidRPr="00E610F2">
        <w:rPr>
          <w:rStyle w:val="StyleUnderline"/>
          <w:highlight w:val="cyan"/>
        </w:rPr>
        <w:t>: New START</w:t>
      </w:r>
      <w:r w:rsidRPr="00A04B09">
        <w:rPr>
          <w:sz w:val="16"/>
        </w:rPr>
        <w:t xml:space="preserve">, which limits the United States and Russia to 1,550 deployed nuclear missiles each. </w:t>
      </w:r>
      <w:r w:rsidRPr="001D54CB">
        <w:rPr>
          <w:rStyle w:val="StyleUnderline"/>
        </w:rPr>
        <w:t>It expires in February</w:t>
      </w:r>
      <w:r w:rsidRPr="00A04B09">
        <w:rPr>
          <w:sz w:val="16"/>
        </w:rPr>
        <w:t>, weeks after the next presidential inauguration, and Mr. Trump has insisted that China must join what is now a U.S.-Russia limit on nuclear arsenals.</w:t>
      </w:r>
      <w:r w:rsidRPr="00A04B09">
        <w:rPr>
          <w:sz w:val="12"/>
        </w:rPr>
        <w:t>¶</w:t>
      </w:r>
      <w:r w:rsidRPr="00A04B09">
        <w:rPr>
          <w:sz w:val="16"/>
        </w:rPr>
        <w:t xml:space="preserve"> Even </w:t>
      </w:r>
      <w:r w:rsidRPr="001D54CB">
        <w:rPr>
          <w:rStyle w:val="StyleUnderline"/>
        </w:rPr>
        <w:t>as the administration disclosed Mr. Trump’s intention to withdraw from the Open Skies agreement, the president held out the possibility of negotiations with the Russians that could save American participation in the accord.</w:t>
      </w:r>
      <w:r w:rsidRPr="00A04B09">
        <w:rPr>
          <w:rStyle w:val="StyleUnderline"/>
          <w:sz w:val="12"/>
          <w:u w:val="none"/>
        </w:rPr>
        <w:t>¶</w:t>
      </w:r>
      <w:r w:rsidRPr="00A04B09">
        <w:rPr>
          <w:rStyle w:val="StyleUnderline"/>
          <w:sz w:val="12"/>
        </w:rPr>
        <w:t xml:space="preserve"> </w:t>
      </w:r>
      <w:r w:rsidRPr="00A04B09">
        <w:rPr>
          <w:sz w:val="16"/>
        </w:rPr>
        <w:t>“</w:t>
      </w:r>
      <w:r w:rsidRPr="001D54CB">
        <w:rPr>
          <w:rStyle w:val="StyleUnderline"/>
        </w:rPr>
        <w:t>There’s a chance we may make a new agreement or do something to put that agreement back together</w:t>
      </w:r>
      <w:r w:rsidRPr="00A04B09">
        <w:rPr>
          <w:sz w:val="16"/>
        </w:rPr>
        <w:t>,” he said outside the White House. “</w:t>
      </w:r>
      <w:r w:rsidRPr="001D54CB">
        <w:rPr>
          <w:rStyle w:val="StyleUnderline"/>
        </w:rPr>
        <w:t xml:space="preserve">I think what’s going to happen is </w:t>
      </w:r>
      <w:r w:rsidRPr="00E610F2">
        <w:rPr>
          <w:rStyle w:val="StyleUnderline"/>
          <w:highlight w:val="cyan"/>
        </w:rPr>
        <w:t>we’re going to pull out and</w:t>
      </w:r>
      <w:r w:rsidRPr="001D54CB">
        <w:rPr>
          <w:rStyle w:val="StyleUnderline"/>
        </w:rPr>
        <w:t xml:space="preserve"> they’re going to </w:t>
      </w:r>
      <w:r w:rsidRPr="00E610F2">
        <w:rPr>
          <w:rStyle w:val="StyleUnderline"/>
          <w:highlight w:val="cyan"/>
        </w:rPr>
        <w:t>come back</w:t>
      </w:r>
      <w:r w:rsidRPr="001D54CB">
        <w:rPr>
          <w:rStyle w:val="StyleUnderline"/>
        </w:rPr>
        <w:t xml:space="preserve"> and want to make a deal</w:t>
      </w:r>
      <w:proofErr w:type="gramStart"/>
      <w:r w:rsidRPr="001D54CB">
        <w:rPr>
          <w:rStyle w:val="StyleUnderline"/>
        </w:rPr>
        <w:t>.”</w:t>
      </w:r>
      <w:r w:rsidRPr="00A04B09">
        <w:rPr>
          <w:rStyle w:val="StyleUnderline"/>
          <w:sz w:val="12"/>
          <w:u w:val="none"/>
        </w:rPr>
        <w:t>¶</w:t>
      </w:r>
      <w:proofErr w:type="gramEnd"/>
      <w:r w:rsidRPr="00A04B09">
        <w:rPr>
          <w:rStyle w:val="StyleUnderline"/>
          <w:sz w:val="12"/>
        </w:rPr>
        <w:t xml:space="preserve"> </w:t>
      </w:r>
      <w:r w:rsidRPr="001D54CB">
        <w:rPr>
          <w:rStyle w:val="StyleUnderline"/>
        </w:rPr>
        <w:t xml:space="preserve">That </w:t>
      </w:r>
      <w:r w:rsidRPr="00E610F2">
        <w:rPr>
          <w:rStyle w:val="StyleUnderline"/>
          <w:highlight w:val="cyan"/>
        </w:rPr>
        <w:t>seems unlikely</w:t>
      </w:r>
      <w:r w:rsidRPr="00A04B09">
        <w:rPr>
          <w:sz w:val="16"/>
        </w:rPr>
        <w:t xml:space="preserve">, even his own aides said. </w:t>
      </w:r>
      <w:r w:rsidRPr="00A04B09">
        <w:rPr>
          <w:rStyle w:val="StyleUnderline"/>
        </w:rPr>
        <w:t>Yet at the same time, his newly appointed arms negotiator</w:t>
      </w:r>
      <w:r w:rsidRPr="00A04B09">
        <w:rPr>
          <w:sz w:val="16"/>
        </w:rPr>
        <w:t xml:space="preserve">, Marshall </w:t>
      </w:r>
      <w:proofErr w:type="spellStart"/>
      <w:r w:rsidRPr="00A04B09">
        <w:rPr>
          <w:sz w:val="16"/>
        </w:rPr>
        <w:t>Billingslea</w:t>
      </w:r>
      <w:proofErr w:type="spellEnd"/>
      <w:r w:rsidRPr="00A04B09">
        <w:rPr>
          <w:sz w:val="16"/>
        </w:rPr>
        <w:t xml:space="preserve">, </w:t>
      </w:r>
      <w:r w:rsidRPr="00A04B09">
        <w:rPr>
          <w:rStyle w:val="StyleUnderline"/>
        </w:rPr>
        <w:t>said the administration planned to hold detailed conversations with the Russians over the future of New START</w:t>
      </w:r>
      <w:r w:rsidRPr="00A04B09">
        <w:rPr>
          <w:sz w:val="16"/>
        </w:rPr>
        <w:t xml:space="preserve">. But the Chinese do not appear to be participating in that first meeting, even though Mr. </w:t>
      </w:r>
      <w:proofErr w:type="spellStart"/>
      <w:r w:rsidRPr="00A04B09">
        <w:rPr>
          <w:sz w:val="16"/>
        </w:rPr>
        <w:t>Billingslea</w:t>
      </w:r>
      <w:proofErr w:type="spellEnd"/>
      <w:r w:rsidRPr="00A04B09">
        <w:rPr>
          <w:sz w:val="16"/>
        </w:rPr>
        <w:t xml:space="preserve"> insisted that he was “confident” they would ultimately join.</w:t>
      </w:r>
      <w:r w:rsidRPr="00A04B09">
        <w:rPr>
          <w:sz w:val="12"/>
        </w:rPr>
        <w:t>¶</w:t>
      </w:r>
      <w:r w:rsidRPr="00A04B09">
        <w:rPr>
          <w:sz w:val="16"/>
        </w:rPr>
        <w:t xml:space="preserve"> So far, though, the Chinese have indicated no interest in limitations on their own nuclear arsenal, which is about a fifth of the size of the United States’ and Russia’s, and some critics of the administration’s approach say the insistence on Beijing’s participation is a poison pill to scuttle the treaty. </w:t>
      </w:r>
    </w:p>
    <w:p w14:paraId="0C637AF0" w14:textId="77777777" w:rsidR="00D66B9B" w:rsidRDefault="00D66B9B" w:rsidP="0069518D">
      <w:pPr>
        <w:rPr>
          <w:rFonts w:asciiTheme="minorHAnsi" w:hAnsiTheme="minorHAnsi" w:cstheme="minorHAnsi"/>
          <w:color w:val="000000" w:themeColor="text1"/>
          <w:sz w:val="20"/>
          <w:szCs w:val="20"/>
        </w:rPr>
      </w:pPr>
    </w:p>
    <w:p w14:paraId="47A2A631" w14:textId="77777777" w:rsidR="0069518D" w:rsidRDefault="0069518D" w:rsidP="0069518D">
      <w:pPr>
        <w:pStyle w:val="Heading3"/>
      </w:pPr>
      <w:r>
        <w:lastRenderedPageBreak/>
        <w:t>ACA Impact</w:t>
      </w:r>
    </w:p>
    <w:p w14:paraId="45CE8C14" w14:textId="77777777" w:rsidR="0069518D" w:rsidRPr="00137F2B" w:rsidRDefault="0069518D" w:rsidP="0069518D"/>
    <w:p w14:paraId="1FE0B2C9" w14:textId="77777777" w:rsidR="0069518D" w:rsidRDefault="0069518D" w:rsidP="0069518D">
      <w:pPr>
        <w:pStyle w:val="Heading4"/>
      </w:pPr>
      <w:r>
        <w:t xml:space="preserve">Trump will nullify the ACA and undermine health security which uniquely poses a threat due to COVID  </w:t>
      </w:r>
    </w:p>
    <w:p w14:paraId="0A37827E" w14:textId="77777777" w:rsidR="0069518D" w:rsidRPr="00DF0F4C" w:rsidRDefault="0069518D" w:rsidP="0069518D">
      <w:r>
        <w:t xml:space="preserve">Paul </w:t>
      </w:r>
      <w:r w:rsidRPr="00DF0F4C">
        <w:rPr>
          <w:rStyle w:val="Style13ptBold"/>
        </w:rPr>
        <w:t>Waldman</w:t>
      </w:r>
      <w:r w:rsidRPr="00DF0F4C">
        <w:t xml:space="preserve">, </w:t>
      </w:r>
      <w:r w:rsidRPr="00DF0F4C">
        <w:rPr>
          <w:rStyle w:val="Style13ptBold"/>
        </w:rPr>
        <w:t>6-27</w:t>
      </w:r>
      <w:r w:rsidRPr="00DF0F4C">
        <w:t xml:space="preserve">-2020, "Opinion," Washington Post, </w:t>
      </w:r>
      <w:hyperlink r:id="rId83" w:history="1">
        <w:r w:rsidRPr="003B33D4">
          <w:rPr>
            <w:rStyle w:val="Hyperlink"/>
          </w:rPr>
          <w:t>https://www.washingtonpost.com/opinions/2020/06/26/heres-what-second-term-trump-would-look-like/</w:t>
        </w:r>
      </w:hyperlink>
      <w:r>
        <w:t xml:space="preserve"> MB</w:t>
      </w:r>
    </w:p>
    <w:p w14:paraId="0E95DB77" w14:textId="77777777" w:rsidR="0069518D" w:rsidRPr="00DF0F4C" w:rsidRDefault="0069518D" w:rsidP="0069518D">
      <w:pPr>
        <w:rPr>
          <w:sz w:val="16"/>
        </w:rPr>
      </w:pPr>
      <w:r w:rsidRPr="00DF0F4C">
        <w:rPr>
          <w:sz w:val="16"/>
        </w:rPr>
        <w:t xml:space="preserve">Presidential campaigns are often characterized as an extended job interview, an imperfect analogy at best. But </w:t>
      </w:r>
      <w:r w:rsidRPr="008566CD">
        <w:rPr>
          <w:u w:val="single"/>
        </w:rPr>
        <w:t>imagine you were interviewing a candidate for a job, you asked him what he wanted to accomplish in the position, and he answered you the way President Trump did when Sean Hannity asked him on Thursday, “What are your top priority items for a second term?”:</w:t>
      </w:r>
      <w:r>
        <w:rPr>
          <w:u w:val="single"/>
        </w:rPr>
        <w:t xml:space="preserve"> </w:t>
      </w:r>
      <w:r w:rsidRPr="00DF0F4C">
        <w:rPr>
          <w:sz w:val="16"/>
        </w:rPr>
        <w:t xml:space="preserve">Well one of the things that will be really great: You know, the word “experience” is still good. I always say talent is more important than experience, I’ve always said that. But the word “experience” is a very important word. It’s a very important meaning. I never did this before, I never slept over in Washington. I was in Washington, I think, 17 times, all of a </w:t>
      </w:r>
      <w:proofErr w:type="gramStart"/>
      <w:r w:rsidRPr="00DF0F4C">
        <w:rPr>
          <w:sz w:val="16"/>
        </w:rPr>
        <w:t>sudden</w:t>
      </w:r>
      <w:proofErr w:type="gramEnd"/>
      <w:r w:rsidRPr="00DF0F4C">
        <w:rPr>
          <w:sz w:val="16"/>
        </w:rPr>
        <w:t xml:space="preserve"> I’m president of the United States, you know the story, I’m riding down Pennsylvania Avenue with our first lady and I say, “This is great.” But I didn’t know very many people in Washington, it wasn’t my thing. I was from Manhattan, from New York. Now I know everybody. And I have great people in the administration. You make some mistakes, like you know an idiot like Bolton, all he wanted to do is drop bombs on everybody. You don’t have to drop bombs on everybody. You don’t have to kill people. “Thanks for coming,” you’d say to this job applicant. “Don’t call us, we’ll call you.” </w:t>
      </w:r>
      <w:r w:rsidRPr="00DF0F4C">
        <w:rPr>
          <w:u w:val="single"/>
        </w:rPr>
        <w:t>Through this inarticulate stream of consciousness, there isn’t even the slightest attempt to answer the question: What does Trump want to do with a second term? Does anyone have any idea?</w:t>
      </w:r>
      <w:r>
        <w:rPr>
          <w:u w:val="single"/>
        </w:rPr>
        <w:t xml:space="preserve"> </w:t>
      </w:r>
      <w:r w:rsidRPr="00DF0F4C">
        <w:rPr>
          <w:u w:val="single"/>
        </w:rPr>
        <w:t>Because the president himself doesn’t appear to, let’s see if we can figure it out for ourselves.</w:t>
      </w:r>
      <w:r>
        <w:rPr>
          <w:u w:val="single"/>
        </w:rPr>
        <w:t xml:space="preserve"> </w:t>
      </w:r>
      <w:r w:rsidRPr="00DF0F4C">
        <w:rPr>
          <w:u w:val="single"/>
        </w:rPr>
        <w:t>While the president himself may not have much of a clue what he would do in a second term, the ideologues and grifters he has surrounded himself with certainly do. For instance, on the same day Trump held his “town hall” with Hannity, his administration filed a brief urging the Supreme Court to nullify the Affordable Care Act, an action that would snatch health coverage away from 23 million people, strip away everyone’s protections for preexisting conditions and throw the entire American health-care system into chaos. In the midst of a pandemic.</w:t>
      </w:r>
      <w:r>
        <w:rPr>
          <w:u w:val="single"/>
        </w:rPr>
        <w:t xml:space="preserve"> </w:t>
      </w:r>
      <w:r w:rsidRPr="00DF0F4C">
        <w:rPr>
          <w:sz w:val="16"/>
        </w:rPr>
        <w:t xml:space="preserve">Even if that lawsuit should fail, </w:t>
      </w:r>
      <w:r w:rsidRPr="00DF0F4C">
        <w:rPr>
          <w:u w:val="single"/>
        </w:rPr>
        <w:t>a second Trump administration would continue to undermine health security, seeking to remove as many people as possible from Medicaid by establishing onerous paperwork requirements, making it more difficult for people to enroll in the Obamacare exchanges, and generally advancing Trump’s vision of a system as cruel and unforgiving as possible, in which people with means have coverage, the middle class lives in a state of constant anxiety and poor people are shown how morally unworthy they are through a vigorous program of suffering and humiliation.</w:t>
      </w:r>
      <w:r>
        <w:rPr>
          <w:u w:val="single"/>
        </w:rPr>
        <w:t xml:space="preserve"> </w:t>
      </w:r>
      <w:r w:rsidRPr="00DF0F4C">
        <w:rPr>
          <w:sz w:val="16"/>
        </w:rPr>
        <w:t xml:space="preserve">While Trump himself may find that pleasing, he has only the vaguest sense of the details of that agenda, which is designed and executed by the far-right dogmatists whom he installed in government agencies. In a second Trump term, we’d see that play out in department after department: The Environmental Protection Agency promoting more pollution, the Labor Department working to destroy collective bargaining and workers’ rights, the Commerce Department continuing its effort to manipulate the census, and so on. </w:t>
      </w:r>
      <w:r w:rsidRPr="00DF0F4C">
        <w:rPr>
          <w:u w:val="single"/>
        </w:rPr>
        <w:t xml:space="preserve">The Supreme Court could have a 7-to-2 conservative majority at the end of a second Trump term, along with lower courts populated with hundreds </w:t>
      </w:r>
      <w:proofErr w:type="gramStart"/>
      <w:r w:rsidRPr="00DF0F4C">
        <w:rPr>
          <w:u w:val="single"/>
        </w:rPr>
        <w:t>more young</w:t>
      </w:r>
      <w:proofErr w:type="gramEnd"/>
      <w:r w:rsidRPr="00DF0F4C">
        <w:rPr>
          <w:u w:val="single"/>
        </w:rPr>
        <w:t xml:space="preserve"> far-right judges who could serve for decades.</w:t>
      </w:r>
      <w:r>
        <w:rPr>
          <w:u w:val="single"/>
        </w:rPr>
        <w:t xml:space="preserve"> </w:t>
      </w:r>
      <w:r w:rsidRPr="00DF0F4C">
        <w:rPr>
          <w:sz w:val="16"/>
        </w:rPr>
        <w:t xml:space="preserve">Trump would just as enthusiastically pursue his (and Stephen Miller’s) vision of a re-whitened America, and so much more. Now that we have essentially closed our doors to asylum seekers and refugees, why not simply shut down immigration entirely? Or at least restrict it to a small number of people coming from northern Europe. And of course, in a second Trump term, the </w:t>
      </w:r>
      <w:r w:rsidRPr="00DF0F4C">
        <w:rPr>
          <w:u w:val="single"/>
        </w:rPr>
        <w:t xml:space="preserve">president would be </w:t>
      </w:r>
      <w:proofErr w:type="gramStart"/>
      <w:r w:rsidRPr="00DF0F4C">
        <w:rPr>
          <w:u w:val="single"/>
        </w:rPr>
        <w:t>more sure</w:t>
      </w:r>
      <w:proofErr w:type="gramEnd"/>
      <w:r w:rsidRPr="00DF0F4C">
        <w:rPr>
          <w:u w:val="single"/>
        </w:rPr>
        <w:t xml:space="preserve"> than ever that he could get away with anything. He wouldn’t need to beg foreign governments to help him win reelection, so why not ask them to simply pay him in cash? If China wants a beneficial trade agreement, perhaps they could give him a billion dollars, funneled through a new Trump casino in Macau. Who’s going to stop him?</w:t>
      </w:r>
      <w:r>
        <w:rPr>
          <w:u w:val="single"/>
        </w:rPr>
        <w:t xml:space="preserve"> </w:t>
      </w:r>
      <w:r w:rsidRPr="00DF0F4C">
        <w:rPr>
          <w:sz w:val="16"/>
        </w:rPr>
        <w:t xml:space="preserve">Certainly not Attorney General William P. Barr, who would no doubt stick around for the entire four years, intervening in every case that involves one of the president’s many criminal friends and associates, and </w:t>
      </w:r>
      <w:r w:rsidRPr="00DF0F4C">
        <w:rPr>
          <w:sz w:val="16"/>
        </w:rPr>
        <w:lastRenderedPageBreak/>
        <w:t xml:space="preserve">purging the Justice Department of anyone who shows troubling signs of integrity. </w:t>
      </w:r>
      <w:r w:rsidRPr="00DF0F4C">
        <w:rPr>
          <w:u w:val="single"/>
        </w:rPr>
        <w:t xml:space="preserve">One thing a second Trump term would not feature is any real legislating. Republicans would surely try to pass another round of tax </w:t>
      </w:r>
      <w:proofErr w:type="gramStart"/>
      <w:r w:rsidRPr="00DF0F4C">
        <w:rPr>
          <w:u w:val="single"/>
        </w:rPr>
        <w:t>cuts</w:t>
      </w:r>
      <w:proofErr w:type="gramEnd"/>
      <w:r w:rsidRPr="00DF0F4C">
        <w:rPr>
          <w:u w:val="single"/>
        </w:rPr>
        <w:t xml:space="preserve"> for wealthy people and corporations, but that would be difficult if they don’t have complete control of Congress</w:t>
      </w:r>
      <w:r w:rsidRPr="00DF0F4C">
        <w:rPr>
          <w:sz w:val="16"/>
        </w:rPr>
        <w:t>.</w:t>
      </w:r>
    </w:p>
    <w:p w14:paraId="261126D8" w14:textId="77777777" w:rsidR="0069518D" w:rsidRPr="00137F2B" w:rsidRDefault="0069518D" w:rsidP="0069518D"/>
    <w:p w14:paraId="78D04189" w14:textId="77777777" w:rsidR="0069518D" w:rsidRDefault="0069518D" w:rsidP="0069518D">
      <w:pPr>
        <w:pStyle w:val="Heading3"/>
      </w:pPr>
      <w:r>
        <w:lastRenderedPageBreak/>
        <w:t>Democracy Impact</w:t>
      </w:r>
    </w:p>
    <w:p w14:paraId="686F12C3" w14:textId="77777777" w:rsidR="0069518D" w:rsidRPr="00137F2B" w:rsidRDefault="0069518D" w:rsidP="0069518D"/>
    <w:p w14:paraId="082FB58F" w14:textId="77777777" w:rsidR="0069518D" w:rsidRPr="00AA2007" w:rsidRDefault="0069518D" w:rsidP="0069518D">
      <w:pPr>
        <w:pStyle w:val="Heading4"/>
      </w:pPr>
      <w:r>
        <w:t>Trump reelection destroys democracy</w:t>
      </w:r>
    </w:p>
    <w:p w14:paraId="2954E5F3" w14:textId="77777777" w:rsidR="0069518D" w:rsidRDefault="0069518D" w:rsidP="0069518D">
      <w:r w:rsidRPr="00EA3723">
        <w:rPr>
          <w:rFonts w:eastAsiaTheme="majorEastAsia" w:cstheme="majorBidi"/>
          <w:b/>
          <w:iCs/>
          <w:sz w:val="26"/>
        </w:rPr>
        <w:t>Wolf 2020</w:t>
      </w:r>
      <w:r w:rsidRPr="00317962">
        <w:t xml:space="preserve">, Martin Wolf, </w:t>
      </w:r>
      <w:proofErr w:type="spellStart"/>
      <w:r w:rsidRPr="00317962">
        <w:t>feb</w:t>
      </w:r>
      <w:proofErr w:type="spellEnd"/>
      <w:r w:rsidRPr="00317962">
        <w:t xml:space="preserve"> 11 2020 "Trump’s re-election would be dangerous for the world," No Publication, </w:t>
      </w:r>
      <w:hyperlink r:id="rId84" w:history="1">
        <w:r w:rsidRPr="00317962">
          <w:rPr>
            <w:rStyle w:val="Hyperlink"/>
          </w:rPr>
          <w:t>https://www.ft.com/content/3749175a-4c17-11ea-95a0-43d18ec715f5Martin</w:t>
        </w:r>
      </w:hyperlink>
      <w:r w:rsidRPr="00317962">
        <w:t xml:space="preserve"> wolf is an author for The financial times</w:t>
      </w:r>
      <w:r>
        <w:t xml:space="preserve"> - parks</w:t>
      </w:r>
    </w:p>
    <w:p w14:paraId="39065B31" w14:textId="77777777" w:rsidR="0069518D" w:rsidRDefault="0069518D" w:rsidP="0069518D">
      <w:pPr>
        <w:rPr>
          <w:rStyle w:val="Emphasis"/>
        </w:rPr>
      </w:pPr>
      <w:r w:rsidRPr="00317962">
        <w:rPr>
          <w:sz w:val="8"/>
        </w:rPr>
        <w:br/>
      </w:r>
      <w:r w:rsidRPr="008C4801">
        <w:rPr>
          <w:rStyle w:val="StyleUnderline"/>
          <w:highlight w:val="cyan"/>
        </w:rPr>
        <w:t xml:space="preserve">The most obvious implication of </w:t>
      </w:r>
      <w:proofErr w:type="spellStart"/>
      <w:r w:rsidRPr="008C4801">
        <w:rPr>
          <w:rStyle w:val="StyleUnderline"/>
          <w:highlight w:val="cyan"/>
        </w:rPr>
        <w:t>Mr</w:t>
      </w:r>
      <w:proofErr w:type="spellEnd"/>
      <w:r w:rsidRPr="008C4801">
        <w:rPr>
          <w:rStyle w:val="StyleUnderline"/>
          <w:highlight w:val="cyan"/>
        </w:rPr>
        <w:t xml:space="preserve"> Trump’s victory would be for liberal democracy in the US.</w:t>
      </w:r>
      <w:r w:rsidRPr="008C4801">
        <w:rPr>
          <w:rStyle w:val="StyleUnderline"/>
        </w:rPr>
        <w:t xml:space="preserve"> The president believes he is above accountability to the law or to Congress</w:t>
      </w:r>
      <w:r w:rsidRPr="00317962">
        <w:rPr>
          <w:sz w:val="8"/>
        </w:rPr>
        <w:t xml:space="preserve"> for what he does in office. He holds himself accountable only to the electorate (or, rather, to his electorate). </w:t>
      </w:r>
      <w:r w:rsidRPr="008C4801">
        <w:rPr>
          <w:rStyle w:val="StyleUnderline"/>
        </w:rPr>
        <w:t>He believes, too, that appointed members of his administration, public servants and the elected officials of his party all owe their loyalty to himself</w:t>
      </w:r>
      <w:r w:rsidRPr="00317962">
        <w:rPr>
          <w:sz w:val="8"/>
        </w:rPr>
        <w:t xml:space="preserve">, not to any higher cause. Please use the sharing tools found via the share button at the top or side of articles. </w:t>
      </w:r>
      <w:r w:rsidRPr="008C4801">
        <w:rPr>
          <w:rStyle w:val="StyleUnderline"/>
          <w:highlight w:val="cyan"/>
        </w:rPr>
        <w:t>The founding fathers feared just such a man</w:t>
      </w:r>
      <w:r w:rsidRPr="008C4801">
        <w:rPr>
          <w:rStyle w:val="StyleUnderline"/>
        </w:rPr>
        <w:t>. In the first of the Federalist Papers,</w:t>
      </w:r>
      <w:r>
        <w:rPr>
          <w:rStyle w:val="StyleUnderline"/>
        </w:rPr>
        <w:t xml:space="preserve"> </w:t>
      </w:r>
      <w:r w:rsidRPr="008C4801">
        <w:rPr>
          <w:rStyle w:val="StyleUnderline"/>
        </w:rPr>
        <w:t>Alexander Hamilton wrote that, “</w:t>
      </w:r>
      <w:r w:rsidRPr="008C4801">
        <w:rPr>
          <w:rStyle w:val="StyleUnderline"/>
          <w:highlight w:val="cyan"/>
        </w:rPr>
        <w:t>Of those men who have overturned the liberties of republics, the greatest number have begun their careers by paying an obsequious court to the people</w:t>
      </w:r>
      <w:r w:rsidRPr="00317962">
        <w:rPr>
          <w:sz w:val="8"/>
        </w:rPr>
        <w:t xml:space="preserve">; commencing demagogues and ending tyrants.” In this, he was following Plato, who wrote how a man who gained power as the people’s protector might become “a wolf — that is a tyrant”. In his Farewell Address of 1796, George Washington argued that the “disorders and miseries which result [from factionalism] gradually incline the minds of men to seek security and repose in the absolute power of an individual”. Factionalism is certainly rife in today’s America. We cannot know how far </w:t>
      </w:r>
      <w:proofErr w:type="spellStart"/>
      <w:r w:rsidRPr="00317962">
        <w:rPr>
          <w:sz w:val="8"/>
        </w:rPr>
        <w:t>Mr</w:t>
      </w:r>
      <w:proofErr w:type="spellEnd"/>
      <w:r w:rsidRPr="00317962">
        <w:rPr>
          <w:sz w:val="8"/>
        </w:rPr>
        <w:t xml:space="preserve"> Trump would want to go or how far the institutions of the republic would let him do so. Yet is there anything </w:t>
      </w:r>
      <w:proofErr w:type="spellStart"/>
      <w:r w:rsidRPr="00317962">
        <w:rPr>
          <w:sz w:val="8"/>
        </w:rPr>
        <w:t>Mr</w:t>
      </w:r>
      <w:proofErr w:type="spellEnd"/>
      <w:r w:rsidRPr="00317962">
        <w:rPr>
          <w:sz w:val="8"/>
        </w:rPr>
        <w:t xml:space="preserve"> Trump could do, apart from losing the loyalty of his base, that would persuade Mitch McConnell, Senate majority leader, to turn on him? </w:t>
      </w:r>
      <w:r w:rsidRPr="008C4801">
        <w:rPr>
          <w:rStyle w:val="StyleUnderline"/>
        </w:rPr>
        <w:t xml:space="preserve">It is not institutions, but the people who serve them, that matter most. </w:t>
      </w:r>
      <w:r w:rsidRPr="008C4801">
        <w:rPr>
          <w:rStyle w:val="StyleUnderline"/>
          <w:highlight w:val="cyan"/>
        </w:rPr>
        <w:t xml:space="preserve">Even if the great republic survived the trial largely unscathed (which is optimistic) </w:t>
      </w:r>
      <w:r w:rsidRPr="008C4801">
        <w:rPr>
          <w:rStyle w:val="Emphasis"/>
          <w:highlight w:val="cyan"/>
        </w:rPr>
        <w:t xml:space="preserve">the re-election of this man </w:t>
      </w:r>
      <w:r w:rsidRPr="008C4801">
        <w:rPr>
          <w:rStyle w:val="Emphasis"/>
        </w:rPr>
        <w:t>— a demagogue, a nationalist, an</w:t>
      </w:r>
      <w:r>
        <w:rPr>
          <w:rStyle w:val="Emphasis"/>
        </w:rPr>
        <w:t xml:space="preserve"> </w:t>
      </w:r>
      <w:r w:rsidRPr="008C4801">
        <w:rPr>
          <w:rStyle w:val="Emphasis"/>
        </w:rPr>
        <w:t>incontinent liar and an</w:t>
      </w:r>
      <w:r>
        <w:rPr>
          <w:rStyle w:val="Emphasis"/>
        </w:rPr>
        <w:t xml:space="preserve"> </w:t>
      </w:r>
      <w:r w:rsidRPr="008C4801">
        <w:rPr>
          <w:rStyle w:val="Emphasis"/>
        </w:rPr>
        <w:t>admirer of tyrants</w:t>
      </w:r>
      <w:r>
        <w:rPr>
          <w:rStyle w:val="Emphasis"/>
        </w:rPr>
        <w:t xml:space="preserve"> </w:t>
      </w:r>
      <w:r w:rsidRPr="008C4801">
        <w:rPr>
          <w:rStyle w:val="Emphasis"/>
        </w:rPr>
        <w:t xml:space="preserve">— </w:t>
      </w:r>
      <w:r w:rsidRPr="008C4801">
        <w:rPr>
          <w:rStyle w:val="Emphasis"/>
          <w:highlight w:val="cyan"/>
        </w:rPr>
        <w:t>would have worldwide significance.</w:t>
      </w:r>
    </w:p>
    <w:p w14:paraId="43E53E51" w14:textId="68DA2015" w:rsidR="0069518D" w:rsidRDefault="0069518D" w:rsidP="00D02915"/>
    <w:p w14:paraId="0D0D4BDF" w14:textId="77777777" w:rsidR="00D02915" w:rsidRDefault="00D02915" w:rsidP="00D02915">
      <w:pPr>
        <w:pStyle w:val="Heading4"/>
      </w:pPr>
      <w:r>
        <w:t>Extended presidency exacerbates corruption and kills democracy</w:t>
      </w:r>
    </w:p>
    <w:p w14:paraId="52246A60" w14:textId="77777777" w:rsidR="00D02915" w:rsidRDefault="00D02915" w:rsidP="00D02915">
      <w:r w:rsidRPr="009A2BBA">
        <w:rPr>
          <w:rStyle w:val="Style13ptBold"/>
        </w:rPr>
        <w:t>Frum 17</w:t>
      </w:r>
      <w:r>
        <w:t xml:space="preserve">- [David Frum, staff writer at The Atlantic and the author of </w:t>
      </w:r>
      <w:proofErr w:type="spellStart"/>
      <w:r>
        <w:t>Trumpocalypse</w:t>
      </w:r>
      <w:proofErr w:type="spellEnd"/>
      <w:r>
        <w:t xml:space="preserve">: Restoring American Democracy (2020). In 2001 and 2002, he was a speechwriter for President George W. Bush, March 2017,"How to Build an Autocracy", </w:t>
      </w:r>
      <w:proofErr w:type="gramStart"/>
      <w:r>
        <w:t>Atlantic,https://www.theatlantic.com/magazine/archive/2017/03/how-to-build-an-autocracy/513872/</w:t>
      </w:r>
      <w:proofErr w:type="gramEnd"/>
      <w:r>
        <w:t xml:space="preserve"> ] JAK</w:t>
      </w:r>
    </w:p>
    <w:p w14:paraId="5A11BFD6" w14:textId="77777777" w:rsidR="00D02915" w:rsidRPr="00D924F5" w:rsidRDefault="00D02915" w:rsidP="00D02915">
      <w:pPr>
        <w:rPr>
          <w:rStyle w:val="StyleUnderline"/>
        </w:rPr>
      </w:pPr>
      <w:r w:rsidRPr="00192510">
        <w:rPr>
          <w:rStyle w:val="StyleUnderline"/>
        </w:rPr>
        <w:t xml:space="preserve">Donald trump will not set out to build an authoritarian state. His immediate priority seems likely to be to </w:t>
      </w:r>
      <w:r w:rsidRPr="00D924F5">
        <w:rPr>
          <w:rStyle w:val="StyleUnderline"/>
          <w:highlight w:val="cyan"/>
        </w:rPr>
        <w:t>use the presidency to enrich himself</w:t>
      </w:r>
      <w:r w:rsidRPr="00192510">
        <w:rPr>
          <w:rStyle w:val="StyleUnderline"/>
        </w:rPr>
        <w:t>. But as he does so, he will need to protect himself from legal risk</w:t>
      </w:r>
      <w:r w:rsidRPr="00D924F5">
        <w:rPr>
          <w:sz w:val="16"/>
        </w:rPr>
        <w:t xml:space="preserve">. Being Trump, </w:t>
      </w:r>
      <w:r w:rsidRPr="00192510">
        <w:rPr>
          <w:rStyle w:val="StyleUnderline"/>
        </w:rPr>
        <w:t xml:space="preserve">he will also </w:t>
      </w:r>
      <w:r w:rsidRPr="00D924F5">
        <w:rPr>
          <w:rStyle w:val="StyleUnderline"/>
          <w:highlight w:val="cyan"/>
        </w:rPr>
        <w:t>inevitably</w:t>
      </w:r>
      <w:r w:rsidRPr="00192510">
        <w:rPr>
          <w:rStyle w:val="StyleUnderline"/>
        </w:rPr>
        <w:t xml:space="preserve"> wish to </w:t>
      </w:r>
      <w:r w:rsidRPr="00D924F5">
        <w:rPr>
          <w:rStyle w:val="StyleUnderline"/>
          <w:highlight w:val="cyan"/>
        </w:rPr>
        <w:t>inflict payback on his critics</w:t>
      </w:r>
      <w:r w:rsidRPr="00192510">
        <w:rPr>
          <w:rStyle w:val="StyleUnderline"/>
        </w:rPr>
        <w:t>.</w:t>
      </w:r>
      <w:r w:rsidRPr="00D924F5">
        <w:rPr>
          <w:sz w:val="16"/>
        </w:rPr>
        <w:t xml:space="preserve"> Construction of an apparatus of impunity and revenge </w:t>
      </w:r>
      <w:r w:rsidRPr="00192510">
        <w:rPr>
          <w:rStyle w:val="StyleUnderline"/>
        </w:rPr>
        <w:t xml:space="preserve">will begin haphazardly and opportunistically. But </w:t>
      </w:r>
      <w:r w:rsidRPr="00D924F5">
        <w:rPr>
          <w:rStyle w:val="StyleUnderline"/>
          <w:highlight w:val="cyan"/>
        </w:rPr>
        <w:t>it will accelerate</w:t>
      </w:r>
      <w:r w:rsidRPr="00192510">
        <w:rPr>
          <w:rStyle w:val="StyleUnderline"/>
        </w:rPr>
        <w:t>. It will have to</w:t>
      </w:r>
      <w:r w:rsidRPr="00D924F5">
        <w:rPr>
          <w:sz w:val="16"/>
        </w:rPr>
        <w:t>.</w:t>
      </w:r>
      <w:r>
        <w:rPr>
          <w:sz w:val="16"/>
        </w:rPr>
        <w:t xml:space="preserve"> </w:t>
      </w:r>
      <w:r w:rsidRPr="00D924F5">
        <w:rPr>
          <w:sz w:val="16"/>
        </w:rPr>
        <w:t>If Congress is quiescent, what can Trump do? A better question, perhaps, is what can’t he do?</w:t>
      </w:r>
      <w:r>
        <w:rPr>
          <w:sz w:val="16"/>
        </w:rPr>
        <w:t xml:space="preserve"> </w:t>
      </w:r>
      <w:r w:rsidRPr="00D924F5">
        <w:rPr>
          <w:sz w:val="16"/>
        </w:rPr>
        <w:t xml:space="preserve">Newt Gingrich, the former speaker of the House, who often articulates </w:t>
      </w:r>
      <w:proofErr w:type="spellStart"/>
      <w:r w:rsidRPr="00D924F5">
        <w:rPr>
          <w:sz w:val="16"/>
        </w:rPr>
        <w:t>Trumpist</w:t>
      </w:r>
      <w:proofErr w:type="spellEnd"/>
      <w:r w:rsidRPr="00D924F5">
        <w:rPr>
          <w:sz w:val="16"/>
        </w:rPr>
        <w:t xml:space="preserve"> ideas more candidly than Trump himself might think prudent, offered a sharp lesson in how difficult it will be to enforce laws against an uncooperative president. During a radio roundtable in December, on the topic of whether it would violate anti-nepotism laws to bring Trump’s daughter and son-in-law onto the White House staff, Gingrich said</w:t>
      </w:r>
      <w:r w:rsidRPr="00192510">
        <w:rPr>
          <w:rStyle w:val="StyleUnderline"/>
        </w:rPr>
        <w:t xml:space="preserve">: The president “has, frankly, </w:t>
      </w:r>
      <w:r w:rsidRPr="00D924F5">
        <w:rPr>
          <w:rStyle w:val="StyleUnderline"/>
          <w:highlight w:val="cyan"/>
        </w:rPr>
        <w:t>the power of the pardon</w:t>
      </w:r>
      <w:r w:rsidRPr="00192510">
        <w:rPr>
          <w:rStyle w:val="StyleUnderline"/>
        </w:rPr>
        <w:t>. It is a totally open power, and he could simply say, ‘Look, I want them to be my advisers. I pardon them if anybody finds them to have behaved against the rules. Period.’ And technically, under the Constitution, he has that level of authority.”</w:t>
      </w:r>
      <w:r>
        <w:rPr>
          <w:rStyle w:val="StyleUnderline"/>
        </w:rPr>
        <w:t xml:space="preserve"> </w:t>
      </w:r>
      <w:r w:rsidRPr="00D924F5">
        <w:rPr>
          <w:sz w:val="16"/>
        </w:rPr>
        <w:t xml:space="preserve">That statement is true, and it points to a deeper truth: The United States may be a nation of laws, but the </w:t>
      </w:r>
      <w:r w:rsidRPr="00192510">
        <w:rPr>
          <w:rStyle w:val="StyleUnderline"/>
        </w:rPr>
        <w:t>proper functioning of the law depends upon the competence and integrity of those charged with executing it. A president determined to thwart the law in order to protect himself and those in his circle has many means to do so.</w:t>
      </w:r>
      <w:r>
        <w:rPr>
          <w:rStyle w:val="StyleUnderline"/>
        </w:rPr>
        <w:t xml:space="preserve"> </w:t>
      </w:r>
      <w:r w:rsidRPr="00D924F5">
        <w:rPr>
          <w:sz w:val="16"/>
        </w:rPr>
        <w:t xml:space="preserve">The power of the pardon, deployed to defend not only family but also those who would protect the president’s interests, dealings, and indiscretions, is one such means. The powers of appointment and removal are another. The president appoints and can remove the commissioner of the IRS. He appoints and can remove the inspectors general who oversee the internal workings of the Cabinet departments and major agencies. He appoints and can remove the 93 U.S. attorneys, who have the power </w:t>
      </w:r>
      <w:r w:rsidRPr="00D924F5">
        <w:rPr>
          <w:sz w:val="16"/>
        </w:rPr>
        <w:lastRenderedPageBreak/>
        <w:t>to initiate and to end federal prosecutions. He appoints and can remove the attorney general, the deputy attorney general, and the head of the criminal division at the Department of Justice.</w:t>
      </w:r>
      <w:r>
        <w:rPr>
          <w:sz w:val="16"/>
        </w:rPr>
        <w:t xml:space="preserve"> </w:t>
      </w:r>
      <w:r w:rsidRPr="00192510">
        <w:rPr>
          <w:rStyle w:val="StyleUnderline"/>
        </w:rPr>
        <w:t xml:space="preserve">There are </w:t>
      </w:r>
      <w:r w:rsidRPr="00D924F5">
        <w:rPr>
          <w:rStyle w:val="StyleUnderline"/>
          <w:highlight w:val="cyan"/>
        </w:rPr>
        <w:t>hedges on these powers,</w:t>
      </w:r>
      <w:r w:rsidRPr="00192510">
        <w:rPr>
          <w:rStyle w:val="StyleUnderline"/>
        </w:rPr>
        <w:t xml:space="preserve"> both customary and constitutional, including the Senate’s power to confirm (or not) presidential appointees. Yet the hedges </w:t>
      </w:r>
      <w:r w:rsidRPr="00D924F5">
        <w:rPr>
          <w:rStyle w:val="StyleUnderline"/>
          <w:highlight w:val="cyan"/>
        </w:rPr>
        <w:t>may not hold in the future</w:t>
      </w:r>
      <w:r w:rsidRPr="00192510">
        <w:rPr>
          <w:rStyle w:val="StyleUnderline"/>
        </w:rPr>
        <w:t xml:space="preserve"> as robustly as they have in the past.</w:t>
      </w:r>
      <w:r>
        <w:rPr>
          <w:rStyle w:val="StyleUnderline"/>
        </w:rPr>
        <w:t xml:space="preserve"> </w:t>
      </w:r>
      <w:r w:rsidRPr="00D924F5">
        <w:rPr>
          <w:sz w:val="16"/>
        </w:rPr>
        <w:t>Senators of the president’s party traditionally have expected to be consulted on the U.S.-attorney picks in their states, a highly coveted patronage plum. But the U.S. attorneys of most interest to Trump—above all the ones in New York and New Jersey, the locus of many of his businesses and bank dealings—come from states where there are no Republican senators to take into account. And while the U.S. attorneys in Florida, home to Mar-a-Lago and other Trump properties, surely concern him nearly as much, if there’s one Republican senator whom Trump would cheerfully disregard, it’s Marco Rubio.</w:t>
      </w:r>
      <w:r>
        <w:rPr>
          <w:sz w:val="16"/>
        </w:rPr>
        <w:t xml:space="preserve"> </w:t>
      </w:r>
      <w:r w:rsidRPr="00D924F5">
        <w:rPr>
          <w:sz w:val="16"/>
        </w:rPr>
        <w:t xml:space="preserve">The </w:t>
      </w:r>
      <w:r w:rsidRPr="00192510">
        <w:rPr>
          <w:rStyle w:val="StyleUnderline"/>
        </w:rPr>
        <w:t>traditions of independence and professionalism that prevail within the federal law-enforcement apparatus</w:t>
      </w:r>
      <w:r w:rsidRPr="00D924F5">
        <w:rPr>
          <w:sz w:val="16"/>
        </w:rPr>
        <w:t xml:space="preserve">, and within the civil service more generally, will tend to restrain a president’s power. </w:t>
      </w:r>
      <w:r w:rsidRPr="00192510">
        <w:rPr>
          <w:rStyle w:val="StyleUnderline"/>
        </w:rPr>
        <w:t>Yet in the years ahead, these restraints may also prove less robust than they look. Republicans in Congress have long advocated reforms to expedite the firing of underperforming civil servants.</w:t>
      </w:r>
      <w:r w:rsidRPr="00D924F5">
        <w:rPr>
          <w:sz w:val="16"/>
        </w:rPr>
        <w:t xml:space="preserve"> In the abstract, there’s much to recommend this idea. If reform is dramatic and happens in the next two years, however, the balance of power between the political and the professional elements of the federal government will shift, decisively, at precisely the moment when the political elements are most aggressive. The intelligence agencies in particular would likely find themselves exposed to retribution from a president enraged at them for reporting on Russia’s aid to his election campaign. “As you know from his other career, Donald likes to fire people.” </w:t>
      </w:r>
      <w:proofErr w:type="gramStart"/>
      <w:r w:rsidRPr="00D924F5">
        <w:rPr>
          <w:sz w:val="16"/>
        </w:rPr>
        <w:t>So</w:t>
      </w:r>
      <w:proofErr w:type="gramEnd"/>
      <w:r w:rsidRPr="00D924F5">
        <w:rPr>
          <w:sz w:val="16"/>
        </w:rPr>
        <w:t xml:space="preserve"> New Jersey Governor Chris Christie joked to a roomful of Republican donors at the party’s national convention in July. It would be a mighty power—and highly useful.</w:t>
      </w:r>
      <w:r>
        <w:rPr>
          <w:sz w:val="16"/>
        </w:rPr>
        <w:t xml:space="preserve"> </w:t>
      </w:r>
      <w:r w:rsidRPr="00D924F5">
        <w:rPr>
          <w:sz w:val="16"/>
        </w:rPr>
        <w:t xml:space="preserve">The </w:t>
      </w:r>
      <w:r w:rsidRPr="00D924F5">
        <w:rPr>
          <w:rStyle w:val="StyleUnderline"/>
          <w:highlight w:val="cyan"/>
        </w:rPr>
        <w:t>courts</w:t>
      </w:r>
      <w:r w:rsidRPr="00192510">
        <w:rPr>
          <w:rStyle w:val="StyleUnderline"/>
        </w:rPr>
        <w:t xml:space="preserve">, though they might slowly be </w:t>
      </w:r>
      <w:r w:rsidRPr="00D924F5">
        <w:rPr>
          <w:rStyle w:val="StyleUnderline"/>
          <w:highlight w:val="cyan"/>
        </w:rPr>
        <w:t>packed with judges</w:t>
      </w:r>
      <w:r w:rsidRPr="00192510">
        <w:rPr>
          <w:rStyle w:val="StyleUnderline"/>
        </w:rPr>
        <w:t xml:space="preserve"> inclined </w:t>
      </w:r>
      <w:r w:rsidRPr="00D924F5">
        <w:rPr>
          <w:rStyle w:val="StyleUnderline"/>
          <w:highlight w:val="cyan"/>
        </w:rPr>
        <w:t>to hear the president’s arguments sympathetically</w:t>
      </w:r>
      <w:r w:rsidRPr="00D924F5">
        <w:rPr>
          <w:sz w:val="16"/>
        </w:rPr>
        <w:t xml:space="preserve">, are also a check, of course. But it’s </w:t>
      </w:r>
      <w:r w:rsidRPr="00192510">
        <w:rPr>
          <w:rStyle w:val="StyleUnderline"/>
        </w:rPr>
        <w:t>already difficult to hold a president to account for financial improprieties</w:t>
      </w:r>
      <w:r w:rsidRPr="00D924F5">
        <w:rPr>
          <w:sz w:val="16"/>
        </w:rPr>
        <w:t>. As Donald Trump correctly told reporters and editors from The New York Times on November 22, presidents are not bound by the conflict-of-interest rules that govern everyone else in the executive branch.</w:t>
      </w:r>
      <w:r>
        <w:rPr>
          <w:sz w:val="16"/>
        </w:rPr>
        <w:t xml:space="preserve"> </w:t>
      </w:r>
      <w:r w:rsidRPr="00D924F5">
        <w:rPr>
          <w:sz w:val="16"/>
        </w:rPr>
        <w:t>Presidents from Jimmy Carter onward have balanced this unique exemption with a unique act of disclosure: the voluntary publication of their income-tax returns. At a press conference on January 11, Trump made clear that he will not follow that tradition. His attorney instead insisted that everything the public needs to know is captured by his annual financial-disclosure report, which is required by law for executive-branch employees and from which presidents are not exempt. But a glance at the reporting forms (you can read them yourself) will show their inadequacy to Trump’s situation. They are written with stocks and bonds in mind, to capture mortgage liabilities and deferred executive compensation—not the labyrinthine deals of the Trump Organization and its ramifying networks of partners and brand-licensing affiliates. The truth is in the tax returns, and they will not be forthcoming.</w:t>
      </w:r>
      <w:r>
        <w:rPr>
          <w:sz w:val="16"/>
        </w:rPr>
        <w:t xml:space="preserve"> </w:t>
      </w:r>
      <w:r w:rsidRPr="00D924F5">
        <w:rPr>
          <w:sz w:val="16"/>
        </w:rPr>
        <w:t xml:space="preserve">Even </w:t>
      </w:r>
      <w:r w:rsidRPr="00192510">
        <w:rPr>
          <w:rStyle w:val="StyleUnderline"/>
        </w:rPr>
        <w:t>outright bribe-taking by an elected official is surprisingly difficult to prosecute</w:t>
      </w:r>
      <w:r w:rsidRPr="00D924F5">
        <w:rPr>
          <w:sz w:val="16"/>
        </w:rPr>
        <w:t xml:space="preserve">, and was made harder still by the Supreme Court in 2016, when it overturned, by an 8–0 vote, the conviction of former Virginia Governor Bob McDonnell. McDonnell and his wife had taken valuable gifts of cash and luxury goods from a favor seeker. McDonnell then set up meetings between the favor seeker and state officials who were in a position to help him. A jury had even accepted that the “quid” was indeed “pro” the “quo”—an evidentiary burden that has often protected accused bribe-takers in the past. The </w:t>
      </w:r>
      <w:proofErr w:type="spellStart"/>
      <w:r w:rsidRPr="00D924F5">
        <w:rPr>
          <w:sz w:val="16"/>
        </w:rPr>
        <w:t>McDonnells</w:t>
      </w:r>
      <w:proofErr w:type="spellEnd"/>
      <w:r w:rsidRPr="00D924F5">
        <w:rPr>
          <w:sz w:val="16"/>
        </w:rPr>
        <w:t xml:space="preserve"> had been convicted on a combined 20 counts.</w:t>
      </w:r>
      <w:r>
        <w:rPr>
          <w:sz w:val="16"/>
        </w:rPr>
        <w:t xml:space="preserve"> </w:t>
      </w:r>
      <w:r w:rsidRPr="00D924F5">
        <w:rPr>
          <w:sz w:val="16"/>
        </w:rPr>
        <w:t xml:space="preserve">The </w:t>
      </w:r>
      <w:r w:rsidRPr="00192510">
        <w:rPr>
          <w:rStyle w:val="StyleUnderline"/>
        </w:rPr>
        <w:t>Supreme Court objected</w:t>
      </w:r>
      <w:r w:rsidRPr="00D924F5">
        <w:rPr>
          <w:sz w:val="16"/>
        </w:rPr>
        <w:t xml:space="preserve">, however, that the </w:t>
      </w:r>
      <w:r w:rsidRPr="00192510">
        <w:rPr>
          <w:rStyle w:val="StyleUnderline"/>
        </w:rPr>
        <w:t>lower courts had interpreted federal anticorruption law too broadly</w:t>
      </w:r>
      <w:r w:rsidRPr="00D924F5">
        <w:rPr>
          <w:sz w:val="16"/>
        </w:rPr>
        <w:t>. The relevant statute applied only to “official acts.” The Court defined such acts very strictly, and held that “setting up a meeting, talking to another official, or organizing an event—without more—does not fit that definition of an ‘official act.</w:t>
      </w:r>
      <w:proofErr w:type="gramStart"/>
      <w:r w:rsidRPr="00D924F5">
        <w:rPr>
          <w:sz w:val="16"/>
        </w:rPr>
        <w:t>’ ”</w:t>
      </w:r>
      <w:proofErr w:type="gramEnd"/>
      <w:r>
        <w:rPr>
          <w:sz w:val="16"/>
        </w:rPr>
        <w:t xml:space="preserve"> </w:t>
      </w:r>
      <w:r w:rsidRPr="00D924F5">
        <w:rPr>
          <w:sz w:val="16"/>
        </w:rPr>
        <w:t>Members of the Trump family—Melania, Ivanka, Eric, and Donald Jr.—listen to the second presidential debate at Washington University in St. Louis, Missouri, in October. (</w:t>
      </w:r>
      <w:proofErr w:type="spellStart"/>
      <w:r w:rsidRPr="00D924F5">
        <w:rPr>
          <w:sz w:val="16"/>
        </w:rPr>
        <w:t>Tasos</w:t>
      </w:r>
      <w:proofErr w:type="spellEnd"/>
      <w:r w:rsidRPr="00D924F5">
        <w:rPr>
          <w:sz w:val="16"/>
        </w:rPr>
        <w:t xml:space="preserve"> </w:t>
      </w:r>
      <w:proofErr w:type="spellStart"/>
      <w:r w:rsidRPr="00D924F5">
        <w:rPr>
          <w:sz w:val="16"/>
        </w:rPr>
        <w:t>Katopodis</w:t>
      </w:r>
      <w:proofErr w:type="spellEnd"/>
      <w:r w:rsidRPr="00D924F5">
        <w:rPr>
          <w:sz w:val="16"/>
        </w:rPr>
        <w:t xml:space="preserve"> / AFP / Getty)</w:t>
      </w:r>
      <w:r>
        <w:rPr>
          <w:sz w:val="16"/>
        </w:rPr>
        <w:t xml:space="preserve"> </w:t>
      </w:r>
      <w:r w:rsidRPr="00192510">
        <w:rPr>
          <w:rStyle w:val="StyleUnderline"/>
        </w:rPr>
        <w:t xml:space="preserve">Trump is </w:t>
      </w:r>
      <w:r w:rsidRPr="001E1454">
        <w:rPr>
          <w:rStyle w:val="StyleUnderline"/>
          <w:highlight w:val="cyan"/>
        </w:rPr>
        <w:t>poised to mingle business and government</w:t>
      </w:r>
      <w:r w:rsidRPr="00192510">
        <w:rPr>
          <w:rStyle w:val="StyleUnderline"/>
        </w:rPr>
        <w:t xml:space="preserve"> with an audacity</w:t>
      </w:r>
      <w:r w:rsidRPr="00D924F5">
        <w:rPr>
          <w:sz w:val="16"/>
        </w:rPr>
        <w:t xml:space="preserve"> </w:t>
      </w:r>
      <w:r w:rsidRPr="00192510">
        <w:rPr>
          <w:rStyle w:val="StyleUnderline"/>
        </w:rPr>
        <w:t>and on a scale more reminiscent of a leader in a post-Soviet republic</w:t>
      </w:r>
      <w:r w:rsidRPr="00D924F5">
        <w:rPr>
          <w:sz w:val="16"/>
        </w:rPr>
        <w:t xml:space="preserve"> than anything ever before seen in the United States. Glimpses of his family’s wealth-seeking activities will likely emerge during his presidency, as they did during the transition. Trump’s Indian business partners dropped by Trump Tower and posted pictures with the then-president-elect on Facebook, alerting folks back home that they were now powers to be reckoned with. The Argentine media reported that Trump had discussed the progress of a Trump-branded building in Buenos Aires during a congratulatory phone call from the country’s president. (A spokesman for the Argentine president denied that the two men had discussed the building on their call.) Trump’s daughter Ivanka sat in on a meeting with the Japanese prime minister—a useful meeting for her, since a government-owned bank has a large ownership stake in the Japanese company with which she was negotiating a licensing deal.</w:t>
      </w:r>
      <w:r>
        <w:rPr>
          <w:sz w:val="16"/>
        </w:rPr>
        <w:t xml:space="preserve"> </w:t>
      </w:r>
      <w:r w:rsidRPr="00D924F5">
        <w:rPr>
          <w:sz w:val="16"/>
        </w:rPr>
        <w:t>Suggestive. Disturbing. But illegal, post-McDonnell? How many presidentially removable officials would dare even initiate an inquiry?</w:t>
      </w:r>
      <w:r>
        <w:rPr>
          <w:sz w:val="16"/>
        </w:rPr>
        <w:t xml:space="preserve"> </w:t>
      </w:r>
      <w:r w:rsidRPr="00D924F5">
        <w:rPr>
          <w:sz w:val="16"/>
        </w:rPr>
        <w:t>You may hear much mention of the Emoluments Clause of the Constitution during Trump’s presidency: “No Title of Nobility shall be granted by the United States: And no Person holding any Office of Profit or Trust under them, shall, without the Consent of the Congress, accept of any present, Emolument, Office, or Title, of any kind whatever, from any King, Prince, or foreign State.”</w:t>
      </w:r>
      <w:r>
        <w:rPr>
          <w:sz w:val="16"/>
        </w:rPr>
        <w:t xml:space="preserve"> </w:t>
      </w:r>
      <w:r w:rsidRPr="00D924F5">
        <w:rPr>
          <w:sz w:val="16"/>
        </w:rPr>
        <w:t xml:space="preserve">But as </w:t>
      </w:r>
      <w:r w:rsidRPr="00192510">
        <w:rPr>
          <w:rStyle w:val="StyleUnderline"/>
        </w:rPr>
        <w:t>written, this seems to present a number of loopholes. First, the clause applies only to the president himself, not to his family members. Second, it seems to govern benefits only from foreign governments and state-owned enterprises, not from private business entities. Third, Trump’s lawyers have argued that the clause applies only to gifts and titles, not to business transactions.</w:t>
      </w:r>
      <w:r w:rsidRPr="00D924F5">
        <w:rPr>
          <w:sz w:val="16"/>
        </w:rPr>
        <w:t xml:space="preserve"> Fourth, what does “the Consent of Congress” mean? If Congress is apprised of an apparent emolument, and declines to do anything about it, does that qualify as consent? Finally, how is this clause enforced? Could someone take President Trump to court and demand some kind of injunction? Who? How? </w:t>
      </w:r>
      <w:r w:rsidRPr="00D924F5">
        <w:rPr>
          <w:sz w:val="16"/>
        </w:rPr>
        <w:lastRenderedPageBreak/>
        <w:t>Will the courts grant standing? The clause seems to presume an active Congress and a vigilant public. What if those are lacking?</w:t>
      </w:r>
      <w:r>
        <w:rPr>
          <w:sz w:val="16"/>
        </w:rPr>
        <w:t xml:space="preserve"> </w:t>
      </w:r>
      <w:r w:rsidRPr="00D924F5">
        <w:rPr>
          <w:sz w:val="16"/>
        </w:rPr>
        <w:t xml:space="preserve">It is </w:t>
      </w:r>
      <w:r w:rsidRPr="00D924F5">
        <w:rPr>
          <w:rStyle w:val="StyleUnderline"/>
        </w:rPr>
        <w:t xml:space="preserve">essential to recognize that Trump will use his position not only to enrich himself; </w:t>
      </w:r>
      <w:r w:rsidRPr="001E1454">
        <w:rPr>
          <w:rStyle w:val="StyleUnderline"/>
          <w:highlight w:val="cyan"/>
        </w:rPr>
        <w:t>he will enrich plenty of other people to</w:t>
      </w:r>
      <w:r w:rsidRPr="00D924F5">
        <w:rPr>
          <w:rStyle w:val="StyleUnderline"/>
        </w:rPr>
        <w:t>o</w:t>
      </w:r>
      <w:r w:rsidRPr="00D924F5">
        <w:rPr>
          <w:sz w:val="16"/>
        </w:rPr>
        <w:t xml:space="preserve">, both the powerful and—sometimes, for public consumption—the relatively powerless. Venezuela, a stable democracy from the late 1950s through the 1990s, </w:t>
      </w:r>
      <w:r w:rsidRPr="00D924F5">
        <w:rPr>
          <w:rStyle w:val="StyleUnderline"/>
        </w:rPr>
        <w:t xml:space="preserve">was </w:t>
      </w:r>
      <w:r w:rsidRPr="001E1454">
        <w:rPr>
          <w:rStyle w:val="StyleUnderline"/>
          <w:highlight w:val="cyan"/>
        </w:rPr>
        <w:t>corrupted by a politics of personal favoritism</w:t>
      </w:r>
      <w:r w:rsidRPr="00D924F5">
        <w:rPr>
          <w:rStyle w:val="StyleUnderline"/>
        </w:rPr>
        <w:t>, as Hugo Chávez used state resources to bestow gifts on supporters</w:t>
      </w:r>
      <w:r w:rsidRPr="00D924F5">
        <w:rPr>
          <w:sz w:val="16"/>
        </w:rPr>
        <w:t>. Venezuelan state TV even aired a regular program to showcase weeping recipients of new houses and free appliances. Americans recently got a preview of their own version of that show as grateful Carrier employees thanked then-President-elect Trump for keeping their jobs in Indiana.</w:t>
      </w:r>
      <w:r>
        <w:rPr>
          <w:sz w:val="16"/>
        </w:rPr>
        <w:t xml:space="preserve"> </w:t>
      </w:r>
      <w:r w:rsidRPr="00D924F5">
        <w:rPr>
          <w:sz w:val="16"/>
        </w:rPr>
        <w:t>“I just couldn’t believe that this guy … he’s not even president yet and he worked on this deal with the company,” T. J. Bray, a 32-year-old Carrier employee, told Fortune. “I’m just in shock. A lot of the workers are in shock. We can’t believe something good finally happened to us. It felt like a victory for the little people.”</w:t>
      </w:r>
      <w:r>
        <w:rPr>
          <w:sz w:val="16"/>
        </w:rPr>
        <w:t xml:space="preserve"> </w:t>
      </w:r>
      <w:r w:rsidRPr="00D924F5">
        <w:rPr>
          <w:rStyle w:val="StyleUnderline"/>
        </w:rPr>
        <w:t xml:space="preserve">Trump </w:t>
      </w:r>
      <w:r w:rsidRPr="001E1454">
        <w:rPr>
          <w:rStyle w:val="StyleUnderline"/>
          <w:highlight w:val="cyan"/>
        </w:rPr>
        <w:t>will try hard during his presidency</w:t>
      </w:r>
      <w:r w:rsidRPr="00D924F5">
        <w:rPr>
          <w:rStyle w:val="StyleUnderline"/>
        </w:rPr>
        <w:t xml:space="preserve"> </w:t>
      </w:r>
      <w:r w:rsidRPr="001E1454">
        <w:rPr>
          <w:rStyle w:val="StyleUnderline"/>
          <w:highlight w:val="cyan"/>
        </w:rPr>
        <w:t>to create an atmosphere of personal munificence</w:t>
      </w:r>
      <w:r w:rsidRPr="00D924F5">
        <w:rPr>
          <w:rStyle w:val="StyleUnderline"/>
        </w:rPr>
        <w:t xml:space="preserve">, in which graft does not matter, because rules and institutions do not matter. He will want to associate economic benefit with personal favor. </w:t>
      </w:r>
      <w:r w:rsidRPr="001E1454">
        <w:rPr>
          <w:rStyle w:val="StyleUnderline"/>
          <w:highlight w:val="cyan"/>
        </w:rPr>
        <w:t>He will create personal constituencies, and implicate other people</w:t>
      </w:r>
      <w:r w:rsidRPr="00D924F5">
        <w:rPr>
          <w:rStyle w:val="StyleUnderline"/>
        </w:rPr>
        <w:t xml:space="preserve"> in his corruption. </w:t>
      </w:r>
      <w:r w:rsidRPr="001E1454">
        <w:rPr>
          <w:rStyle w:val="StyleUnderline"/>
          <w:highlight w:val="cyan"/>
        </w:rPr>
        <w:t>That, over time, is what truly subverts the institutions of democracy and the rule of law</w:t>
      </w:r>
      <w:r w:rsidRPr="001E1454">
        <w:rPr>
          <w:sz w:val="16"/>
          <w:highlight w:val="cyan"/>
        </w:rPr>
        <w:t>.</w:t>
      </w:r>
      <w:r w:rsidRPr="00D924F5">
        <w:rPr>
          <w:sz w:val="16"/>
        </w:rPr>
        <w:t xml:space="preserve"> </w:t>
      </w:r>
      <w:r w:rsidRPr="00D924F5">
        <w:rPr>
          <w:rStyle w:val="StyleUnderline"/>
        </w:rPr>
        <w:t>If the public cannot be induced to care, the power of the investigators serving at Trump’s pleasure will be diminished all the more.</w:t>
      </w:r>
      <w:r>
        <w:rPr>
          <w:rStyle w:val="StyleUnderline"/>
        </w:rPr>
        <w:t xml:space="preserve"> </w:t>
      </w:r>
      <w:r w:rsidRPr="00D924F5">
        <w:rPr>
          <w:sz w:val="16"/>
        </w:rPr>
        <w:t>“The first task for our new administration will be to liberate our citizens from the crime and terrorism and lawlessness that threatens our communities.” Those were Donald Trump’s words at the Republican National Convention. The newly nominated presidential candidate then listed a series of outrages and attacks, especially against police officers.</w:t>
      </w:r>
      <w:r>
        <w:rPr>
          <w:sz w:val="16"/>
        </w:rPr>
        <w:t xml:space="preserve"> </w:t>
      </w:r>
      <w:r w:rsidRPr="00D924F5">
        <w:rPr>
          <w:sz w:val="16"/>
        </w:rPr>
        <w:t>America was shocked to its core when our police officers in Dallas were so brutally executed. Immediately after Dallas, we’ve seen continued threats and violence against our law-enforcement officials. Law officers have been shot or killed in recent days in Georgia, Missouri, Wisconsin, Kansas, Michigan, and Tennessee.</w:t>
      </w:r>
      <w:r>
        <w:rPr>
          <w:sz w:val="16"/>
        </w:rPr>
        <w:t xml:space="preserve"> </w:t>
      </w:r>
      <w:r w:rsidRPr="00D924F5">
        <w:rPr>
          <w:sz w:val="16"/>
        </w:rPr>
        <w:t>On Sunday, more police were gunned down in Baton Rouge, Louisiana. Three were killed, and three were very, very badly injured. An attack on law enforcement is an attack on all Americans. I have a message to every last person threatening the peace on our streets and the safety of our police: When I take the oath of office next year, I will restore law and order to our country.</w:t>
      </w:r>
      <w:r>
        <w:rPr>
          <w:sz w:val="16"/>
        </w:rPr>
        <w:t xml:space="preserve"> </w:t>
      </w:r>
      <w:r w:rsidRPr="00D924F5">
        <w:rPr>
          <w:sz w:val="16"/>
        </w:rPr>
        <w:t>You would never know from Trump’s words that the average number of felonious killings of police during the Obama administration’s tenure was almost one-third lower than it was in the early 1990s, a decline that tracked with the general fall in violent crime that has so blessed American society. There had been a rise in killings of police in 2014 and 2015 from the all-time low in 2013—but only back to the 2012 level. Not every year will be the best on record.</w:t>
      </w:r>
      <w:r>
        <w:rPr>
          <w:sz w:val="16"/>
        </w:rPr>
        <w:t xml:space="preserve"> </w:t>
      </w:r>
      <w:r w:rsidRPr="00D924F5">
        <w:rPr>
          <w:sz w:val="16"/>
        </w:rPr>
        <w:t>A mistaken belief that crime is spiraling out of control—that terrorists roam at large in America and that police are regularly gunned down—represents a considerable political asset for Donald Trump. Seventy-eight percent of Trump voters believed that crime had worsened during the Obama years.</w:t>
      </w:r>
      <w:r>
        <w:rPr>
          <w:sz w:val="16"/>
        </w:rPr>
        <w:t xml:space="preserve"> </w:t>
      </w:r>
      <w:r w:rsidRPr="001E1454">
        <w:rPr>
          <w:rStyle w:val="StyleUnderline"/>
          <w:highlight w:val="cyan"/>
        </w:rPr>
        <w:t>Civil unrest will not be a problem for</w:t>
      </w:r>
      <w:r w:rsidRPr="00D924F5">
        <w:rPr>
          <w:rStyle w:val="StyleUnderline"/>
        </w:rPr>
        <w:t xml:space="preserve"> the </w:t>
      </w:r>
      <w:r w:rsidRPr="001E1454">
        <w:rPr>
          <w:rStyle w:val="StyleUnderline"/>
          <w:highlight w:val="cyan"/>
        </w:rPr>
        <w:t>Trump</w:t>
      </w:r>
      <w:r w:rsidRPr="00D924F5">
        <w:rPr>
          <w:rStyle w:val="StyleUnderline"/>
        </w:rPr>
        <w:t xml:space="preserve"> presidency. </w:t>
      </w:r>
      <w:r w:rsidRPr="001E1454">
        <w:rPr>
          <w:rStyle w:val="StyleUnderline"/>
          <w:highlight w:val="cyan"/>
        </w:rPr>
        <w:t>It will be a resource</w:t>
      </w:r>
      <w:r w:rsidRPr="00D924F5">
        <w:rPr>
          <w:rStyle w:val="StyleUnderline"/>
        </w:rPr>
        <w:t xml:space="preserve">. </w:t>
      </w:r>
      <w:r w:rsidRPr="001E1454">
        <w:rPr>
          <w:rStyle w:val="StyleUnderline"/>
          <w:highlight w:val="cyan"/>
        </w:rPr>
        <w:t>Trump will</w:t>
      </w:r>
      <w:r w:rsidRPr="00D924F5">
        <w:rPr>
          <w:rStyle w:val="StyleUnderline"/>
        </w:rPr>
        <w:t xml:space="preserve"> likely want to </w:t>
      </w:r>
      <w:r w:rsidRPr="001E1454">
        <w:rPr>
          <w:rStyle w:val="StyleUnderline"/>
          <w:highlight w:val="cyan"/>
        </w:rPr>
        <w:t>enflame</w:t>
      </w:r>
      <w:r w:rsidRPr="00D924F5">
        <w:rPr>
          <w:rStyle w:val="StyleUnderline"/>
        </w:rPr>
        <w:t xml:space="preserve"> more of </w:t>
      </w:r>
      <w:r w:rsidRPr="001E1454">
        <w:rPr>
          <w:rStyle w:val="StyleUnderline"/>
          <w:highlight w:val="cyan"/>
        </w:rPr>
        <w:t>it</w:t>
      </w:r>
      <w:r w:rsidRPr="00D924F5">
        <w:rPr>
          <w:sz w:val="16"/>
        </w:rPr>
        <w:t>.</w:t>
      </w:r>
      <w:r>
        <w:rPr>
          <w:sz w:val="16"/>
        </w:rPr>
        <w:t xml:space="preserve"> </w:t>
      </w:r>
      <w:r w:rsidRPr="00D924F5">
        <w:rPr>
          <w:rStyle w:val="StyleUnderline"/>
        </w:rPr>
        <w:t xml:space="preserve">In true police states, </w:t>
      </w:r>
      <w:r w:rsidRPr="001E1454">
        <w:rPr>
          <w:rStyle w:val="StyleUnderline"/>
          <w:highlight w:val="cyan"/>
        </w:rPr>
        <w:t>surveillance and repression sustain the power</w:t>
      </w:r>
      <w:r w:rsidRPr="00D924F5">
        <w:rPr>
          <w:rStyle w:val="StyleUnderline"/>
        </w:rPr>
        <w:t xml:space="preserve"> of the authorities. But that’s not how power is gained and sustained in backsliding democracies. </w:t>
      </w:r>
      <w:r w:rsidRPr="001E1454">
        <w:rPr>
          <w:rStyle w:val="StyleUnderline"/>
          <w:highlight w:val="cyan"/>
        </w:rPr>
        <w:t>Polarization</w:t>
      </w:r>
      <w:r w:rsidRPr="00D924F5">
        <w:rPr>
          <w:rStyle w:val="StyleUnderline"/>
        </w:rPr>
        <w:t xml:space="preserve">, not persecution, </w:t>
      </w:r>
      <w:r w:rsidRPr="001E1454">
        <w:rPr>
          <w:rStyle w:val="StyleUnderline"/>
          <w:highlight w:val="cyan"/>
        </w:rPr>
        <w:t>enables the modern illiberal regime</w:t>
      </w:r>
      <w:r w:rsidRPr="00D924F5">
        <w:rPr>
          <w:rStyle w:val="StyleUnderline"/>
        </w:rPr>
        <w:t>.</w:t>
      </w:r>
      <w:r>
        <w:rPr>
          <w:rStyle w:val="StyleUnderline"/>
        </w:rPr>
        <w:t xml:space="preserve"> </w:t>
      </w:r>
      <w:r w:rsidRPr="00D924F5">
        <w:rPr>
          <w:sz w:val="16"/>
        </w:rPr>
        <w:t>By guile or by instinct, Trump understands this.</w:t>
      </w:r>
      <w:r>
        <w:rPr>
          <w:sz w:val="16"/>
        </w:rPr>
        <w:t xml:space="preserve"> </w:t>
      </w:r>
      <w:r w:rsidRPr="00D924F5">
        <w:rPr>
          <w:rStyle w:val="StyleUnderline"/>
        </w:rPr>
        <w:t>Whenever Trump stumbles into some kind of trouble, he reacts by picking a divisive fight</w:t>
      </w:r>
      <w:r w:rsidRPr="00D924F5">
        <w:rPr>
          <w:sz w:val="16"/>
        </w:rPr>
        <w:t>. The morning after The Wall Street Journal published a story about the extraordinary conflicts of interest surrounding Trump’s son-in-law, Jared Kushner, Trump tweeted that flag burners should be imprisoned or stripped of their citizenship. That evening, as if on cue, a little posse of oddballs obligingly burned flags for the cameras in front of the Trump International Hotel in New York. Guess which story dominated that day’s news cycle?</w:t>
      </w:r>
      <w:r>
        <w:rPr>
          <w:sz w:val="16"/>
        </w:rPr>
        <w:t xml:space="preserve"> </w:t>
      </w:r>
      <w:r w:rsidRPr="00D924F5">
        <w:rPr>
          <w:rStyle w:val="StyleUnderline"/>
        </w:rPr>
        <w:t>Civil unrest will not be a problem for the Trump presidency</w:t>
      </w:r>
      <w:r w:rsidRPr="00D924F5">
        <w:rPr>
          <w:sz w:val="16"/>
        </w:rPr>
        <w:t xml:space="preserve">. It will be a resource. Trump will likely want not to repress it, but to publicize it—and the </w:t>
      </w:r>
      <w:r w:rsidRPr="001E1454">
        <w:rPr>
          <w:rStyle w:val="StyleUnderline"/>
          <w:highlight w:val="cyan"/>
        </w:rPr>
        <w:t>conservative entertainment-outrage complex will eagerly assist</w:t>
      </w:r>
      <w:r w:rsidRPr="00D924F5">
        <w:rPr>
          <w:rStyle w:val="StyleUnderline"/>
        </w:rPr>
        <w:t xml:space="preserve"> him</w:t>
      </w:r>
      <w:r w:rsidRPr="00D924F5">
        <w:rPr>
          <w:sz w:val="16"/>
        </w:rPr>
        <w:t xml:space="preserve">. Immigration protesters marching with Mexican flags; </w:t>
      </w:r>
      <w:r w:rsidRPr="001E1454">
        <w:rPr>
          <w:rStyle w:val="StyleUnderline"/>
          <w:highlight w:val="cyan"/>
        </w:rPr>
        <w:t>Black Lives</w:t>
      </w:r>
      <w:r w:rsidRPr="00D924F5">
        <w:rPr>
          <w:rStyle w:val="StyleUnderline"/>
        </w:rPr>
        <w:t xml:space="preserve"> Matter </w:t>
      </w:r>
      <w:r w:rsidRPr="001E1454">
        <w:rPr>
          <w:rStyle w:val="StyleUnderline"/>
          <w:highlight w:val="cyan"/>
        </w:rPr>
        <w:t>demonstrators bearing antipolice slogans</w:t>
      </w:r>
      <w:r w:rsidRPr="00D924F5">
        <w:rPr>
          <w:sz w:val="16"/>
        </w:rPr>
        <w:t>—</w:t>
      </w:r>
      <w:r w:rsidRPr="00D924F5">
        <w:rPr>
          <w:rStyle w:val="StyleUnderline"/>
        </w:rPr>
        <w:t xml:space="preserve">these are </w:t>
      </w:r>
      <w:r w:rsidRPr="001E1454">
        <w:rPr>
          <w:rStyle w:val="StyleUnderline"/>
          <w:highlight w:val="cyan"/>
        </w:rPr>
        <w:t>the images of the opposition that Trump will wish his supporters to see</w:t>
      </w:r>
      <w:r w:rsidRPr="00D924F5">
        <w:rPr>
          <w:rStyle w:val="StyleUnderline"/>
        </w:rPr>
        <w:t>. The more offensively the protesters behave, the more pleased Trump will be</w:t>
      </w:r>
      <w:r w:rsidRPr="00D924F5">
        <w:rPr>
          <w:sz w:val="16"/>
        </w:rPr>
        <w:t>.</w:t>
      </w:r>
      <w:r>
        <w:rPr>
          <w:sz w:val="16"/>
        </w:rPr>
        <w:t xml:space="preserve"> </w:t>
      </w:r>
      <w:r w:rsidRPr="00D924F5">
        <w:rPr>
          <w:rStyle w:val="StyleUnderline"/>
        </w:rPr>
        <w:t>Calculated outrage is an old political trick, but nobody in the history of American politics has deployed it as aggressively, as repeatedly, or with such success as Donald Trump.</w:t>
      </w:r>
      <w:r w:rsidRPr="00D924F5">
        <w:rPr>
          <w:sz w:val="16"/>
        </w:rPr>
        <w:t xml:space="preserve"> </w:t>
      </w:r>
      <w:r w:rsidRPr="001E1454">
        <w:rPr>
          <w:rStyle w:val="StyleUnderline"/>
          <w:highlight w:val="cyan"/>
        </w:rPr>
        <w:t>If there is harsh law enforcement</w:t>
      </w:r>
      <w:r w:rsidRPr="00D924F5">
        <w:rPr>
          <w:rStyle w:val="StyleUnderline"/>
        </w:rPr>
        <w:t xml:space="preserve"> by the Trump administration, </w:t>
      </w:r>
      <w:r w:rsidRPr="001E1454">
        <w:rPr>
          <w:rStyle w:val="StyleUnderline"/>
          <w:highlight w:val="cyan"/>
        </w:rPr>
        <w:t>it will benefit the president not to</w:t>
      </w:r>
      <w:r w:rsidRPr="00D924F5">
        <w:rPr>
          <w:rStyle w:val="StyleUnderline"/>
        </w:rPr>
        <w:t xml:space="preserve"> the extent that it </w:t>
      </w:r>
      <w:r w:rsidRPr="001E1454">
        <w:rPr>
          <w:rStyle w:val="StyleUnderline"/>
          <w:highlight w:val="cyan"/>
        </w:rPr>
        <w:t>quash</w:t>
      </w:r>
      <w:r w:rsidRPr="00D924F5">
        <w:rPr>
          <w:rStyle w:val="StyleUnderline"/>
        </w:rPr>
        <w:t xml:space="preserve">es </w:t>
      </w:r>
      <w:r w:rsidRPr="001E1454">
        <w:rPr>
          <w:rStyle w:val="StyleUnderline"/>
          <w:highlight w:val="cyan"/>
        </w:rPr>
        <w:t>unrest</w:t>
      </w:r>
      <w:r w:rsidRPr="00D924F5">
        <w:rPr>
          <w:rStyle w:val="StyleUnderline"/>
        </w:rPr>
        <w:t>, but to the extent that it enflames more of it, ratifying the apocalyptic vision that haunted his speech at the convention.</w:t>
      </w:r>
    </w:p>
    <w:p w14:paraId="75F96236" w14:textId="77777777" w:rsidR="00D02915" w:rsidRDefault="00D02915" w:rsidP="00D02915"/>
    <w:p w14:paraId="130DA205" w14:textId="77777777" w:rsidR="00D02915" w:rsidRPr="00D02915" w:rsidRDefault="00D02915" w:rsidP="00D02915"/>
    <w:p w14:paraId="260354D4" w14:textId="77777777" w:rsidR="00D02915" w:rsidRPr="00D02915" w:rsidRDefault="00D02915" w:rsidP="00D02915"/>
    <w:p w14:paraId="55A22B24" w14:textId="77777777" w:rsidR="0069518D" w:rsidRDefault="0069518D" w:rsidP="0069518D">
      <w:pPr>
        <w:pStyle w:val="Heading3"/>
      </w:pPr>
      <w:r>
        <w:lastRenderedPageBreak/>
        <w:t>Civil Rights Impact</w:t>
      </w:r>
    </w:p>
    <w:p w14:paraId="495DE75C" w14:textId="77777777" w:rsidR="0069518D" w:rsidRPr="00137F2B" w:rsidRDefault="0069518D" w:rsidP="0069518D"/>
    <w:p w14:paraId="328181C0" w14:textId="77777777" w:rsidR="0069518D" w:rsidRDefault="0069518D" w:rsidP="0069518D">
      <w:pPr>
        <w:pStyle w:val="Heading4"/>
      </w:pPr>
      <w:r w:rsidRPr="001B1985">
        <w:t>Trump reelection destroys civil rights</w:t>
      </w:r>
    </w:p>
    <w:p w14:paraId="2D5B679C" w14:textId="77777777" w:rsidR="0069518D" w:rsidRPr="001B1985" w:rsidRDefault="0069518D" w:rsidP="0069518D">
      <w:r w:rsidRPr="001B1985">
        <w:rPr>
          <w:rFonts w:eastAsiaTheme="majorEastAsia" w:cstheme="majorBidi"/>
          <w:b/>
          <w:iCs/>
          <w:sz w:val="26"/>
        </w:rPr>
        <w:t>Cole 20</w:t>
      </w:r>
      <w:r w:rsidRPr="001B1985">
        <w:t xml:space="preserve">, David Cole, June 19, 2020, "Can Civil Rights and Civil Liberties Survive a Second Trump </w:t>
      </w:r>
      <w:proofErr w:type="gramStart"/>
      <w:r w:rsidRPr="001B1985">
        <w:t>Term?,</w:t>
      </w:r>
      <w:proofErr w:type="gramEnd"/>
      <w:r w:rsidRPr="001B1985">
        <w:t>" Washington Monthly, https://washingtonmonthly.com/magazine/april-may-june-2020/can-civil-rights-and-civil-liberties-survive-a-second-trump-term/ David Cole is a writer for Washington monthly - parks</w:t>
      </w:r>
    </w:p>
    <w:p w14:paraId="26A2A2BE" w14:textId="77777777" w:rsidR="0069518D" w:rsidRPr="001B1985" w:rsidRDefault="0069518D" w:rsidP="0069518D">
      <w:pPr>
        <w:rPr>
          <w:u w:val="single"/>
        </w:rPr>
      </w:pPr>
      <w:r w:rsidRPr="00C41486">
        <w:rPr>
          <w:rStyle w:val="Emphasis"/>
        </w:rPr>
        <w:t>Can civil rights and civil liberties withstand a second term of President Donald Trump? They have already taken a major hit</w:t>
      </w:r>
      <w:r w:rsidRPr="00C41486">
        <w:rPr>
          <w:rStyle w:val="StyleUnderline"/>
        </w:rPr>
        <w:t>. Playing to his base, Trump has unremittingly targeted the most vulnerable among us</w:t>
      </w:r>
      <w:r w:rsidRPr="000319B8">
        <w:rPr>
          <w:sz w:val="8"/>
        </w:rPr>
        <w:t xml:space="preserve">. His anti-immigrant measures began with the Muslim ban, which he recently expanded to bar immigrants from three more predominantly Muslim countries and three countries with large Muslim minorities. He has separated families, detained individuals who posed no threat to others or risk of flight, sought to deny asylum on grounds that were directly contrary to statute, and attempted to rescind protected status for the Dreamers. On reproductive freedom, he promised to overturn Roe v. Wade, and has appointed judges with that goal in mind. He barred federally funded Title X family planning clinics from advising pregnant women about their rights to abortion, blocked undocumented teens in federal custody from accessing abortion, and gave a green light for employers to deny insurance coverage for contraception to their female employees. </w:t>
      </w:r>
      <w:r w:rsidRPr="00C41486">
        <w:rPr>
          <w:rStyle w:val="Emphasis"/>
        </w:rPr>
        <w:t>He has sought to reverse nearly every advance that the LGBTQ community made under President Obama</w:t>
      </w:r>
      <w:r w:rsidRPr="000319B8">
        <w:rPr>
          <w:sz w:val="8"/>
        </w:rPr>
        <w:t xml:space="preserve">. </w:t>
      </w:r>
      <w:r w:rsidRPr="00C41486">
        <w:rPr>
          <w:rStyle w:val="StyleUnderline"/>
        </w:rPr>
        <w:t>He barred transgender individuals from serving in the military</w:t>
      </w:r>
      <w:r w:rsidRPr="000319B8">
        <w:rPr>
          <w:sz w:val="8"/>
        </w:rPr>
        <w:t xml:space="preserve">. </w:t>
      </w:r>
      <w:r w:rsidRPr="00C41486">
        <w:rPr>
          <w:rStyle w:val="StyleUnderline"/>
        </w:rPr>
        <w:t>He rescinded guidance requiring schools that receive federal funding to allow transgender students to use facilities that correspond to their gender identity. And his administration argued in the Supreme Court that a bakery had a First Amendment right to discriminate against a gay couple who sought to purchase a wedding cake, and that federal law does not bar employers from firing their workers for being gay or transgender.</w:t>
      </w:r>
      <w:r>
        <w:rPr>
          <w:rStyle w:val="StyleUnderline"/>
        </w:rPr>
        <w:t xml:space="preserve"> </w:t>
      </w:r>
      <w:r w:rsidRPr="00C41486">
        <w:rPr>
          <w:rStyle w:val="StyleUnderline"/>
        </w:rPr>
        <w:t>He praised white supremacists in Charlottesville as “very fine people</w:t>
      </w:r>
      <w:r w:rsidRPr="000319B8">
        <w:rPr>
          <w:sz w:val="8"/>
        </w:rPr>
        <w:t xml:space="preserve">,” </w:t>
      </w:r>
      <w:r w:rsidRPr="00C41486">
        <w:rPr>
          <w:rStyle w:val="StyleUnderline"/>
        </w:rPr>
        <w:t>and referred to African countries as “shitholes</w:t>
      </w:r>
      <w:r w:rsidRPr="000319B8">
        <w:rPr>
          <w:sz w:val="8"/>
        </w:rPr>
        <w:t xml:space="preserve">.” His Justice Department sought to back off from consent decrees requiring police to treat their citizens with equal respect and dignity. And he reversed a rule requiring local governments to avoid housing plans that have a disparate impact on minority communities. </w:t>
      </w:r>
      <w:r w:rsidRPr="00C41486">
        <w:rPr>
          <w:rStyle w:val="StyleUnderline"/>
        </w:rPr>
        <w:t>At the same time, he has appointed an unprecedented number of federal judges, most of them handpicked by the Federalist Society for their conservative ideological commitments.</w:t>
      </w:r>
      <w:r>
        <w:rPr>
          <w:rStyle w:val="StyleUnderline"/>
        </w:rPr>
        <w:t xml:space="preserve"> </w:t>
      </w:r>
      <w:r w:rsidRPr="000319B8">
        <w:rPr>
          <w:sz w:val="8"/>
        </w:rPr>
        <w:t xml:space="preserve">You get the point. But there’s hope. With the exception of his judicial appointments, most of what Trump has done can be undone. All of his initiatives targeting immigrants, restricting reproductive freedom, and countering racial and LGBTQ equality were accomplished through unilateral executive action. As a result, they can all be reversed through unilateral executive action. </w:t>
      </w:r>
      <w:r w:rsidRPr="00C41486">
        <w:rPr>
          <w:rStyle w:val="StyleUnderline"/>
        </w:rPr>
        <w:t>This doesn’t diminish the harms these actions have already inflicted on hundreds of thousands of people, but it does mean that the damage can be cut short. If he is defeated.</w:t>
      </w:r>
      <w:r>
        <w:rPr>
          <w:rStyle w:val="StyleUnderline"/>
        </w:rPr>
        <w:t xml:space="preserve"> </w:t>
      </w:r>
      <w:r w:rsidRPr="00C41486">
        <w:rPr>
          <w:rStyle w:val="StyleUnderline"/>
        </w:rPr>
        <w:t>But if Trump manages to win, then what</w:t>
      </w:r>
      <w:r w:rsidRPr="000319B8">
        <w:rPr>
          <w:sz w:val="8"/>
        </w:rPr>
        <w:t xml:space="preserve">? The next president will almost certainly have the opportunity to appoint one or more Supreme Court justices. The Court is already more conservative than it has been in nearly a century. </w:t>
      </w:r>
      <w:r w:rsidRPr="00C41486">
        <w:rPr>
          <w:rStyle w:val="Emphasis"/>
        </w:rPr>
        <w:t>If Trump gets to replace a liberal justice and create a 6–3 conservative-liberal split</w:t>
      </w:r>
      <w:r w:rsidRPr="000319B8">
        <w:rPr>
          <w:sz w:val="8"/>
        </w:rPr>
        <w:t xml:space="preserve">, the number of 5–4 decisions splitting in a liberal way, already relatively rare, will likely be erased altogether. We would then need not one but two “swing” justices to swing in the progressive direction for the liberal view to prevail. What might this mean? </w:t>
      </w:r>
      <w:r w:rsidRPr="000319B8">
        <w:rPr>
          <w:rStyle w:val="Emphasis"/>
        </w:rPr>
        <w:t>Roe v. Wade</w:t>
      </w:r>
      <w:r>
        <w:rPr>
          <w:rStyle w:val="Emphasis"/>
        </w:rPr>
        <w:t xml:space="preserve"> </w:t>
      </w:r>
      <w:r w:rsidRPr="000319B8">
        <w:rPr>
          <w:rStyle w:val="Emphasis"/>
        </w:rPr>
        <w:t>overturned, the end of affirmative action</w:t>
      </w:r>
      <w:r w:rsidRPr="000319B8">
        <w:rPr>
          <w:sz w:val="8"/>
        </w:rPr>
        <w:t xml:space="preserve">, </w:t>
      </w:r>
      <w:r w:rsidRPr="000319B8">
        <w:rPr>
          <w:rStyle w:val="Emphasis"/>
        </w:rPr>
        <w:t>and very little chance that</w:t>
      </w:r>
      <w:r>
        <w:rPr>
          <w:rStyle w:val="Emphasis"/>
        </w:rPr>
        <w:t xml:space="preserve"> </w:t>
      </w:r>
      <w:r w:rsidRPr="000319B8">
        <w:rPr>
          <w:rStyle w:val="Emphasis"/>
        </w:rPr>
        <w:t>LGBTQ equality could be advanced through the courts</w:t>
      </w:r>
      <w:r w:rsidRPr="000319B8">
        <w:rPr>
          <w:sz w:val="8"/>
        </w:rPr>
        <w:t xml:space="preserve">. The Court would be even more solidly pro-business, anti-labor, and anti-consumer than it currently is. And we would likely see a radical expansion of gun rights, property rights, and religious rights—including the right to invoke religion to discriminate against others. Criminal defendants and immigrants, who haven’t fared well in the Court for decades, would do even worse, and government officials would be given a green light to further strip them of meaningful constitutional protections. </w:t>
      </w:r>
      <w:r w:rsidRPr="000319B8">
        <w:rPr>
          <w:rStyle w:val="StyleUnderline"/>
        </w:rPr>
        <w:t xml:space="preserve">The Justice Department’s Civil Rights Division would remain moribund for another four years, </w:t>
      </w:r>
      <w:r w:rsidRPr="000319B8">
        <w:rPr>
          <w:rStyle w:val="StyleUnderline"/>
          <w:b/>
          <w:bCs/>
          <w:sz w:val="30"/>
          <w:szCs w:val="30"/>
        </w:rPr>
        <w:t>further enabling voter suppression and police abuse across the country</w:t>
      </w:r>
      <w:r w:rsidRPr="000319B8">
        <w:rPr>
          <w:sz w:val="8"/>
        </w:rPr>
        <w:t xml:space="preserve">. An AWOL Civil Rights Division would have political repercussions far beyond 2024. The 2020 census results will kick off nationwide redistricting, and without a </w:t>
      </w:r>
      <w:proofErr w:type="spellStart"/>
      <w:r w:rsidRPr="000319B8">
        <w:rPr>
          <w:sz w:val="8"/>
        </w:rPr>
        <w:t>vigilant</w:t>
      </w:r>
      <w:proofErr w:type="spellEnd"/>
      <w:r w:rsidRPr="000319B8">
        <w:rPr>
          <w:sz w:val="8"/>
        </w:rPr>
        <w:t xml:space="preserve"> Justice Department overseeing the process and intervening where appropriate, the Republicans will seek to build in ten-year advantages in the district maps they draw. </w:t>
      </w:r>
      <w:r w:rsidRPr="000319B8">
        <w:rPr>
          <w:rStyle w:val="StyleUnderline"/>
        </w:rPr>
        <w:t xml:space="preserve">More generally, if Trump wins </w:t>
      </w:r>
      <w:proofErr w:type="gramStart"/>
      <w:r w:rsidRPr="000319B8">
        <w:rPr>
          <w:rStyle w:val="StyleUnderline"/>
        </w:rPr>
        <w:t>reelection</w:t>
      </w:r>
      <w:proofErr w:type="gramEnd"/>
      <w:r w:rsidRPr="000319B8">
        <w:rPr>
          <w:rStyle w:val="StyleUnderline"/>
        </w:rPr>
        <w:t xml:space="preserve"> he’s likely to believe that xenophobia worked, </w:t>
      </w:r>
      <w:r>
        <w:rPr>
          <w:rStyle w:val="StyleUnderline"/>
        </w:rPr>
        <w:tab/>
      </w:r>
      <w:r w:rsidRPr="000319B8">
        <w:rPr>
          <w:rStyle w:val="StyleUnderline"/>
        </w:rPr>
        <w:t>and that will then prompt him to try to implement even more virulent and aggressive measures against immigrants, especially those of color. Particularly if there is a terrorist attack that implicates ISIS or al-Qaeda, the Trump administration’s response will likely make George W. Bush’s brutal “war on terror” tactics look humane.</w:t>
      </w:r>
    </w:p>
    <w:p w14:paraId="484A090C" w14:textId="77777777" w:rsidR="0069518D" w:rsidRDefault="0069518D" w:rsidP="0069518D"/>
    <w:p w14:paraId="39CC04F6" w14:textId="761F5208" w:rsidR="00EB1104" w:rsidRDefault="00EB1104" w:rsidP="00EB1104">
      <w:pPr>
        <w:pStyle w:val="Heading3"/>
      </w:pPr>
      <w:r>
        <w:lastRenderedPageBreak/>
        <w:t>Rule of Law Impact</w:t>
      </w:r>
    </w:p>
    <w:p w14:paraId="2A9AE5BC" w14:textId="77777777" w:rsidR="00EB1104" w:rsidRPr="00EB1104" w:rsidRDefault="00EB1104" w:rsidP="00EB1104"/>
    <w:p w14:paraId="7B84FF59" w14:textId="77777777" w:rsidR="00293F2B" w:rsidRPr="00C83D5E" w:rsidRDefault="00293F2B" w:rsidP="00293F2B">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Trump re-election decimates the rule of law</w:t>
      </w:r>
    </w:p>
    <w:p w14:paraId="38450513" w14:textId="77777777" w:rsidR="00293F2B" w:rsidRPr="00C83D5E" w:rsidRDefault="00293F2B" w:rsidP="00293F2B">
      <w:pPr>
        <w:rPr>
          <w:rFonts w:asciiTheme="minorHAnsi" w:hAnsiTheme="minorHAnsi" w:cstheme="minorHAnsi"/>
          <w:color w:val="000000" w:themeColor="text1"/>
          <w:sz w:val="20"/>
          <w:szCs w:val="20"/>
        </w:rPr>
      </w:pPr>
      <w:r w:rsidRPr="00C83D5E">
        <w:rPr>
          <w:rStyle w:val="Style13ptBold"/>
          <w:rFonts w:asciiTheme="minorHAnsi" w:hAnsiTheme="minorHAnsi" w:cstheme="minorHAnsi"/>
          <w:color w:val="000000" w:themeColor="text1"/>
        </w:rPr>
        <w:t>Fukuyama 6-16</w:t>
      </w:r>
      <w:r w:rsidRPr="00C83D5E">
        <w:rPr>
          <w:rFonts w:asciiTheme="minorHAnsi" w:hAnsiTheme="minorHAnsi" w:cstheme="minorHAnsi"/>
          <w:color w:val="000000" w:themeColor="text1"/>
        </w:rPr>
        <w:t xml:space="preserve">-2020 </w:t>
      </w:r>
      <w:r w:rsidRPr="00C83D5E">
        <w:rPr>
          <w:rFonts w:asciiTheme="minorHAnsi" w:hAnsiTheme="minorHAnsi" w:cstheme="minorHAnsi"/>
          <w:color w:val="000000" w:themeColor="text1"/>
          <w:sz w:val="16"/>
          <w:szCs w:val="16"/>
        </w:rPr>
        <w:t xml:space="preserve">(Francis, Mosbacher Director of the Center on Democracy, Development, and the Rule of Law at Stanford University, “What Would a Second Trump Term Do to the Federal </w:t>
      </w:r>
      <w:proofErr w:type="gramStart"/>
      <w:r w:rsidRPr="00C83D5E">
        <w:rPr>
          <w:rFonts w:asciiTheme="minorHAnsi" w:hAnsiTheme="minorHAnsi" w:cstheme="minorHAnsi"/>
          <w:color w:val="000000" w:themeColor="text1"/>
          <w:sz w:val="16"/>
          <w:szCs w:val="16"/>
        </w:rPr>
        <w:t>Bureaucracy?,</w:t>
      </w:r>
      <w:proofErr w:type="gramEnd"/>
      <w:r w:rsidRPr="00C83D5E">
        <w:rPr>
          <w:rFonts w:asciiTheme="minorHAnsi" w:hAnsiTheme="minorHAnsi" w:cstheme="minorHAnsi"/>
          <w:color w:val="000000" w:themeColor="text1"/>
          <w:sz w:val="16"/>
          <w:szCs w:val="16"/>
        </w:rPr>
        <w:t xml:space="preserve">” </w:t>
      </w:r>
      <w:r w:rsidRPr="00C83D5E">
        <w:rPr>
          <w:rFonts w:asciiTheme="minorHAnsi" w:hAnsiTheme="minorHAnsi" w:cstheme="minorHAnsi"/>
          <w:i/>
          <w:color w:val="000000" w:themeColor="text1"/>
          <w:sz w:val="16"/>
          <w:szCs w:val="16"/>
        </w:rPr>
        <w:t>Washington Monthly</w:t>
      </w:r>
      <w:r w:rsidRPr="00C83D5E">
        <w:rPr>
          <w:rFonts w:asciiTheme="minorHAnsi" w:hAnsiTheme="minorHAnsi" w:cstheme="minorHAnsi"/>
          <w:color w:val="000000" w:themeColor="text1"/>
          <w:sz w:val="16"/>
          <w:szCs w:val="16"/>
        </w:rPr>
        <w:t xml:space="preserve">, </w:t>
      </w:r>
      <w:r w:rsidRPr="00C83D5E">
        <w:rPr>
          <w:rFonts w:asciiTheme="minorHAnsi" w:hAnsiTheme="minorHAnsi" w:cstheme="minorHAnsi"/>
          <w:color w:val="000000" w:themeColor="text1"/>
          <w:sz w:val="16"/>
          <w:szCs w:val="16"/>
          <w:u w:val="single"/>
        </w:rPr>
        <w:t>https://washingtonmonthly.com/magazine/april-may-june-2020/what-would-a-second-trump-term-do-to-the-federal-bureaucracy/</w:t>
      </w:r>
      <w:r w:rsidRPr="00C83D5E">
        <w:rPr>
          <w:rFonts w:asciiTheme="minorHAnsi" w:hAnsiTheme="minorHAnsi" w:cstheme="minorHAnsi"/>
          <w:color w:val="000000" w:themeColor="text1"/>
          <w:sz w:val="16"/>
          <w:szCs w:val="16"/>
        </w:rPr>
        <w:t>)//TY</w:t>
      </w:r>
    </w:p>
    <w:p w14:paraId="2B00482E" w14:textId="5A5917AB" w:rsidR="00293F2B" w:rsidRPr="00C83D5E" w:rsidRDefault="00293F2B" w:rsidP="00293F2B">
      <w:pPr>
        <w:rPr>
          <w:rFonts w:asciiTheme="minorHAnsi" w:hAnsiTheme="minorHAnsi" w:cstheme="minorHAnsi"/>
          <w:color w:val="000000" w:themeColor="text1"/>
          <w:sz w:val="20"/>
          <w:szCs w:val="20"/>
        </w:rPr>
      </w:pPr>
      <w:r w:rsidRPr="00C83D5E">
        <w:rPr>
          <w:rFonts w:asciiTheme="minorHAnsi" w:hAnsiTheme="minorHAnsi" w:cstheme="minorHAnsi"/>
          <w:color w:val="000000" w:themeColor="text1"/>
          <w:sz w:val="20"/>
          <w:szCs w:val="20"/>
        </w:rPr>
        <w:t>It has never been easy to be a public official in the United States. In contrast to other rich democracies in Europe and Asia, bureaucrats are not held in high esteem. In Germany, Japan, France, or Britain, the country’s best and brightest aspire to public service, whereas in the U.S. they go to the private sector or, if they are public spirited, into the NGO world rather than government service. Conservatives in particular have long derided “pointy-headed bureaucrats” who today have morphed into a “deep state” that is seeking to subvert the personification of the people’s will, President Donald Trump.</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As a result, American public service is under grave threat. It has been heavily politicized during the first Trump term, and in a second may deteriorate rapidly as cronyism, corruption, and incompetence become the new norms.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This is immensely concerning. </w:t>
      </w:r>
      <w:r w:rsidRPr="00C83D5E">
        <w:rPr>
          <w:rFonts w:asciiTheme="minorHAnsi" w:hAnsiTheme="minorHAnsi" w:cstheme="minorHAnsi"/>
          <w:color w:val="000000" w:themeColor="text1"/>
          <w:sz w:val="20"/>
          <w:szCs w:val="20"/>
          <w:u w:val="single"/>
        </w:rPr>
        <w:t>American government—indeed, all governments everywhere—depends</w:t>
      </w:r>
      <w:r w:rsidRPr="00C83D5E">
        <w:rPr>
          <w:rFonts w:asciiTheme="minorHAnsi" w:hAnsiTheme="minorHAnsi" w:cstheme="minorHAnsi"/>
          <w:color w:val="000000" w:themeColor="text1"/>
          <w:sz w:val="20"/>
          <w:szCs w:val="20"/>
        </w:rPr>
        <w:t xml:space="preserve"> on the efforts of competent officials who are loyal not to the politician who appointed them but to a broader public interest. This loyalty is encapsulated in the United States by </w:t>
      </w:r>
      <w:r w:rsidRPr="00C83D5E">
        <w:rPr>
          <w:rFonts w:asciiTheme="minorHAnsi" w:hAnsiTheme="minorHAnsi" w:cstheme="minorHAnsi"/>
          <w:color w:val="000000" w:themeColor="text1"/>
          <w:sz w:val="20"/>
          <w:szCs w:val="20"/>
          <w:u w:val="single"/>
        </w:rPr>
        <w:t xml:space="preserve">the oath that higher-ranking officials take to defend the U.S. Constitution, </w:t>
      </w:r>
      <w:r w:rsidRPr="00C83D5E">
        <w:rPr>
          <w:rFonts w:asciiTheme="minorHAnsi" w:hAnsiTheme="minorHAnsi" w:cstheme="minorHAnsi"/>
          <w:color w:val="000000" w:themeColor="text1"/>
          <w:sz w:val="20"/>
          <w:szCs w:val="20"/>
        </w:rPr>
        <w:t xml:space="preserve">rather than to serve the president who appointed them. While public officials do have political preferences—how could they </w:t>
      </w:r>
      <w:proofErr w:type="gramStart"/>
      <w:r w:rsidRPr="00C83D5E">
        <w:rPr>
          <w:rFonts w:asciiTheme="minorHAnsi" w:hAnsiTheme="minorHAnsi" w:cstheme="minorHAnsi"/>
          <w:color w:val="000000" w:themeColor="text1"/>
          <w:sz w:val="20"/>
          <w:szCs w:val="20"/>
        </w:rPr>
        <w:t>not?—</w:t>
      </w:r>
      <w:proofErr w:type="gramEnd"/>
      <w:r w:rsidRPr="00C83D5E">
        <w:rPr>
          <w:rFonts w:asciiTheme="minorHAnsi" w:hAnsiTheme="minorHAnsi" w:cstheme="minorHAnsi"/>
          <w:color w:val="000000" w:themeColor="text1"/>
          <w:sz w:val="20"/>
          <w:szCs w:val="20"/>
        </w:rPr>
        <w:t>vast numbers of them go to work every day believing that they are neutrally serving the public interest rather than a particular political party. Consider NASA, the Centers for Disease Control and Prevention, the Federal Reserve, the Forest Service, the Social Security Administration, or the uniformed military, all integral parts of the federal government.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We may see an EPA chief who asserts that global warming is a hoax, a CDC head who claims that the new coronavirus was a Chinese plot, or a surgeon general who says the anti-vaxxers have a point.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 xml:space="preserve">But under Trump, no department or agency appears secure. </w:t>
      </w:r>
      <w:r w:rsidRPr="00C83D5E">
        <w:rPr>
          <w:rFonts w:asciiTheme="minorHAnsi" w:hAnsiTheme="minorHAnsi" w:cstheme="minorHAnsi"/>
          <w:color w:val="000000" w:themeColor="text1"/>
          <w:sz w:val="20"/>
          <w:szCs w:val="20"/>
        </w:rPr>
        <w:t xml:space="preserve">In his first term, </w:t>
      </w:r>
      <w:r w:rsidRPr="00C83D5E">
        <w:rPr>
          <w:rFonts w:asciiTheme="minorHAnsi" w:hAnsiTheme="minorHAnsi" w:cstheme="minorHAnsi"/>
          <w:color w:val="000000" w:themeColor="text1"/>
          <w:sz w:val="20"/>
          <w:szCs w:val="20"/>
          <w:u w:val="single"/>
        </w:rPr>
        <w:t>Trump has criticized his own intelligence community, the FBI, the Justice Department, the National Security Council, and the State Department for seeking to undermine him</w:t>
      </w:r>
      <w:r w:rsidRPr="00C83D5E">
        <w:rPr>
          <w:rFonts w:asciiTheme="minorHAnsi" w:hAnsiTheme="minorHAnsi" w:cstheme="minorHAnsi"/>
          <w:color w:val="000000" w:themeColor="text1"/>
          <w:sz w:val="20"/>
          <w:szCs w:val="20"/>
        </w:rPr>
        <w:t xml:space="preserve">. The Federal Reserve and its chairman, Jerome Powell, have been constant targets of a president wanting the Fed to inflate the money supply to help his reelection chances. Trump has intervened to overturn the military’s punishment of Navy SEAL Edward Gallagher, and tried to influence a Defense Department decision to award a multibillion-dollar contract to Microsoft rather than the target of his ire, Amazon. Even a local outpost of the National Oceanic and Atmospheric Administration came under attack for disputing the president’s false assertion that Hurricane Dorian was threatening Alabama. </w:t>
      </w:r>
      <w:r w:rsidRPr="00C83D5E">
        <w:rPr>
          <w:rFonts w:asciiTheme="minorHAnsi" w:hAnsiTheme="minorHAnsi" w:cstheme="minorHAnsi"/>
          <w:color w:val="000000" w:themeColor="text1"/>
          <w:sz w:val="20"/>
          <w:szCs w:val="20"/>
          <w:u w:val="single"/>
        </w:rPr>
        <w:t>Trump’s disdain for public service is reflected in the huge number of senior positions</w:t>
      </w:r>
      <w:r w:rsidRPr="00C83D5E">
        <w:rPr>
          <w:rFonts w:asciiTheme="minorHAnsi" w:hAnsiTheme="minorHAnsi" w:cstheme="minorHAnsi"/>
          <w:color w:val="000000" w:themeColor="text1"/>
          <w:sz w:val="20"/>
          <w:szCs w:val="20"/>
        </w:rPr>
        <w:t>, including ones like secretary of defense</w:t>
      </w:r>
      <w:r w:rsidRPr="00C83D5E">
        <w:rPr>
          <w:rFonts w:asciiTheme="minorHAnsi" w:hAnsiTheme="minorHAnsi" w:cstheme="minorHAnsi"/>
          <w:color w:val="000000" w:themeColor="text1"/>
          <w:sz w:val="20"/>
          <w:szCs w:val="20"/>
          <w:u w:val="single"/>
        </w:rPr>
        <w:t>, that have been left unfilled for extended periods of time.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Perhaps </w:t>
      </w:r>
      <w:r w:rsidRPr="00C83D5E">
        <w:rPr>
          <w:rFonts w:asciiTheme="minorHAnsi" w:hAnsiTheme="minorHAnsi" w:cstheme="minorHAnsi"/>
          <w:color w:val="000000" w:themeColor="text1"/>
          <w:sz w:val="20"/>
          <w:szCs w:val="20"/>
          <w:u w:val="single"/>
        </w:rPr>
        <w:t>the most dangerous of Trump’s interventions concern the actions he has taken toward the Department of Justice</w:t>
      </w:r>
      <w:r w:rsidRPr="00C83D5E">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Trump seems not to have the slightest understanding of the rule of law</w:t>
      </w:r>
      <w:r w:rsidRPr="00C83D5E">
        <w:rPr>
          <w:rFonts w:asciiTheme="minorHAnsi" w:hAnsiTheme="minorHAnsi" w:cstheme="minorHAnsi"/>
          <w:color w:val="000000" w:themeColor="text1"/>
          <w:sz w:val="20"/>
          <w:szCs w:val="20"/>
        </w:rPr>
        <w:t xml:space="preserve">, believing </w:t>
      </w:r>
      <w:r w:rsidRPr="00C83D5E">
        <w:rPr>
          <w:rFonts w:asciiTheme="minorHAnsi" w:hAnsiTheme="minorHAnsi" w:cstheme="minorHAnsi"/>
          <w:color w:val="000000" w:themeColor="text1"/>
          <w:sz w:val="20"/>
          <w:szCs w:val="20"/>
          <w:u w:val="single"/>
        </w:rPr>
        <w:t>that the law should serve his interests rather than the reverse.</w:t>
      </w:r>
      <w:r w:rsidRPr="00C83D5E">
        <w:rPr>
          <w:rFonts w:asciiTheme="minorHAnsi" w:hAnsiTheme="minorHAnsi" w:cstheme="minorHAnsi"/>
          <w:color w:val="000000" w:themeColor="text1"/>
          <w:sz w:val="20"/>
          <w:szCs w:val="20"/>
        </w:rPr>
        <w:t xml:space="preserve"> During the 2016 campaign he urged </w:t>
      </w:r>
      <w:r w:rsidRPr="00C83D5E">
        <w:rPr>
          <w:rFonts w:asciiTheme="minorHAnsi" w:hAnsiTheme="minorHAnsi" w:cstheme="minorHAnsi"/>
          <w:color w:val="000000" w:themeColor="text1"/>
          <w:sz w:val="20"/>
          <w:szCs w:val="20"/>
          <w:u w:val="single"/>
        </w:rPr>
        <w:t>criminal prosecution of his political rival Hillary Clinton, and later pushed his loyal attorney general, William Barr, to investigate his own department over the Mueller investigation</w:t>
      </w:r>
      <w:r w:rsidRPr="00C83D5E">
        <w:rPr>
          <w:rFonts w:asciiTheme="minorHAnsi" w:hAnsiTheme="minorHAnsi" w:cstheme="minorHAnsi"/>
          <w:color w:val="000000" w:themeColor="text1"/>
          <w:sz w:val="20"/>
          <w:szCs w:val="20"/>
        </w:rPr>
        <w:t>. Barr has questioned the U.S. Attorney for the Southern District of New York for looking into the activities of Trump’s friend Rudy Giuliani and the Trump Organization. Most recently</w:t>
      </w:r>
      <w:r w:rsidRPr="00C83D5E">
        <w:rPr>
          <w:rFonts w:asciiTheme="minorHAnsi" w:hAnsiTheme="minorHAnsi" w:cstheme="minorHAnsi"/>
          <w:color w:val="000000" w:themeColor="text1"/>
          <w:sz w:val="20"/>
          <w:szCs w:val="20"/>
          <w:u w:val="single"/>
        </w:rPr>
        <w:t>, the president tweeted criticisms of the sentencing guidelines handed down after the conviction of his friend Roger Stone</w:t>
      </w:r>
      <w:r w:rsidRPr="00C83D5E">
        <w:rPr>
          <w:rFonts w:asciiTheme="minorHAnsi" w:hAnsiTheme="minorHAnsi" w:cstheme="minorHAnsi"/>
          <w:color w:val="000000" w:themeColor="text1"/>
          <w:sz w:val="20"/>
          <w:szCs w:val="20"/>
        </w:rPr>
        <w:t>, leading to the resignations of four prosecutors involved in the case. The deference of the senior leadership of the Justice Department to his wishes has sent shivers down the spine of every federal prosecutor in the country.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The rule of law is not</w:t>
      </w:r>
      <w:r w:rsidRPr="00C83D5E">
        <w:rPr>
          <w:rFonts w:asciiTheme="minorHAnsi" w:hAnsiTheme="minorHAnsi" w:cstheme="minorHAnsi"/>
          <w:color w:val="000000" w:themeColor="text1"/>
          <w:sz w:val="20"/>
          <w:szCs w:val="20"/>
        </w:rPr>
        <w:t xml:space="preserve"> some physical mechanism that limits the authority of powerful officials. It </w:t>
      </w:r>
      <w:r w:rsidRPr="00C83D5E">
        <w:rPr>
          <w:rFonts w:asciiTheme="minorHAnsi" w:hAnsiTheme="minorHAnsi" w:cstheme="minorHAnsi"/>
          <w:color w:val="000000" w:themeColor="text1"/>
          <w:sz w:val="20"/>
          <w:szCs w:val="20"/>
          <w:u w:val="single"/>
        </w:rPr>
        <w:t>ultimately depends on the political power of other institutions in our complex constitutional system</w:t>
      </w:r>
      <w:r w:rsidRPr="00C83D5E">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When Republicans in the U.S. Senate acquitted Trump</w:t>
      </w:r>
      <w:r w:rsidRPr="00C83D5E">
        <w:rPr>
          <w:rFonts w:asciiTheme="minorHAnsi" w:hAnsiTheme="minorHAnsi" w:cstheme="minorHAnsi"/>
          <w:color w:val="000000" w:themeColor="text1"/>
          <w:sz w:val="20"/>
          <w:szCs w:val="20"/>
        </w:rPr>
        <w:t xml:space="preserve"> in his impeachment trial without hearing further witnesses, </w:t>
      </w:r>
      <w:r w:rsidRPr="00C83D5E">
        <w:rPr>
          <w:rFonts w:asciiTheme="minorHAnsi" w:hAnsiTheme="minorHAnsi" w:cstheme="minorHAnsi"/>
          <w:color w:val="000000" w:themeColor="text1"/>
          <w:sz w:val="20"/>
          <w:szCs w:val="20"/>
          <w:u w:val="single"/>
        </w:rPr>
        <w:t>they were, in effect, telling him that it was okay to use the power of the U.S. government to promote his own election chances</w:t>
      </w:r>
      <w:r w:rsidRPr="00C83D5E">
        <w:rPr>
          <w:rFonts w:asciiTheme="minorHAnsi" w:hAnsiTheme="minorHAnsi" w:cstheme="minorHAnsi"/>
          <w:color w:val="000000" w:themeColor="text1"/>
          <w:sz w:val="20"/>
          <w:szCs w:val="20"/>
        </w:rPr>
        <w:t xml:space="preserve">. Since his acquittal, he has behaved more overtly </w:t>
      </w:r>
      <w:r w:rsidRPr="00C83D5E">
        <w:rPr>
          <w:rFonts w:asciiTheme="minorHAnsi" w:hAnsiTheme="minorHAnsi" w:cstheme="minorHAnsi"/>
          <w:color w:val="000000" w:themeColor="text1"/>
          <w:sz w:val="20"/>
          <w:szCs w:val="20"/>
          <w:u w:val="single"/>
        </w:rPr>
        <w:t xml:space="preserve">like a mafia boss, using his authority to punish enemies and reward friends. If he is reelected </w:t>
      </w:r>
      <w:r w:rsidRPr="00C83D5E">
        <w:rPr>
          <w:rFonts w:asciiTheme="minorHAnsi" w:hAnsiTheme="minorHAnsi" w:cstheme="minorHAnsi"/>
          <w:color w:val="000000" w:themeColor="text1"/>
          <w:sz w:val="20"/>
          <w:szCs w:val="20"/>
        </w:rPr>
        <w:t xml:space="preserve">and the Republicans continue to hold on to the Senate, </w:t>
      </w:r>
      <w:r w:rsidRPr="00C83D5E">
        <w:rPr>
          <w:rFonts w:asciiTheme="minorHAnsi" w:hAnsiTheme="minorHAnsi" w:cstheme="minorHAnsi"/>
          <w:color w:val="000000" w:themeColor="text1"/>
          <w:sz w:val="20"/>
          <w:szCs w:val="20"/>
          <w:u w:val="single"/>
        </w:rPr>
        <w:t>the hunt for disloyal officials will escalate.</w:t>
      </w:r>
      <w:r w:rsidRPr="00C83D5E">
        <w:rPr>
          <w:rFonts w:asciiTheme="minorHAnsi" w:hAnsiTheme="minorHAnsi" w:cstheme="minorHAnsi"/>
          <w:color w:val="000000" w:themeColor="text1"/>
          <w:sz w:val="20"/>
          <w:szCs w:val="20"/>
        </w:rPr>
        <w:t xml:space="preserve"> The president </w:t>
      </w:r>
      <w:r w:rsidRPr="00C83D5E">
        <w:rPr>
          <w:rFonts w:asciiTheme="minorHAnsi" w:hAnsiTheme="minorHAnsi" w:cstheme="minorHAnsi"/>
          <w:color w:val="000000" w:themeColor="text1"/>
          <w:sz w:val="20"/>
          <w:szCs w:val="20"/>
        </w:rPr>
        <w:lastRenderedPageBreak/>
        <w:t xml:space="preserve">will truly feel that he has the mandate to do whatever he wishes, like having his attorney general initiate criminal prosecutions against his Democratic opponents. He will be safe in the knowledge that </w:t>
      </w:r>
      <w:r w:rsidRPr="00C83D5E">
        <w:rPr>
          <w:rFonts w:asciiTheme="minorHAnsi" w:hAnsiTheme="minorHAnsi" w:cstheme="minorHAnsi"/>
          <w:color w:val="000000" w:themeColor="text1"/>
          <w:sz w:val="20"/>
          <w:szCs w:val="20"/>
          <w:u w:val="single"/>
        </w:rPr>
        <w:t>the Senate will not object.</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It is not as if the federal government was a competent, finely tuned machine prior to Trump’s election. The Progressive Era project of professionalizing public service, begun at the turn of the 20th century, got only so far before the </w:t>
      </w:r>
      <w:proofErr w:type="spellStart"/>
      <w:r w:rsidRPr="00C83D5E">
        <w:rPr>
          <w:rFonts w:asciiTheme="minorHAnsi" w:hAnsiTheme="minorHAnsi" w:cstheme="minorHAnsi"/>
          <w:color w:val="000000" w:themeColor="text1"/>
          <w:sz w:val="20"/>
          <w:szCs w:val="20"/>
        </w:rPr>
        <w:t>antistatism</w:t>
      </w:r>
      <w:proofErr w:type="spellEnd"/>
      <w:r w:rsidRPr="00C83D5E">
        <w:rPr>
          <w:rFonts w:asciiTheme="minorHAnsi" w:hAnsiTheme="minorHAnsi" w:cstheme="minorHAnsi"/>
          <w:color w:val="000000" w:themeColor="text1"/>
          <w:sz w:val="20"/>
          <w:szCs w:val="20"/>
        </w:rPr>
        <w:t xml:space="preserve"> of American politics halted and reversed it. Today, a change in administrations, even within the same party, leads to the turnover of roughly 4,000 political appointees, compared to the mere handful that change in European and Asian parliamentary democracies. In the State Department, it is hard for a foreign service officer to rise to the rank of assistant secretary or ambassador given the number of political appointees claiming these positions.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Politicization of the government today takes many forms. Over the past decade, nearly one-third of the new hires in the federal government have been military veterans, due to the congressionally mandated Veterans’ Preference program. This policy is understandable in light of America’s wars in the Mideast, but it does not necessarily provide the best pool of applicants. Federal contracting is subject to myriad rules requiring minority, female, Native American, and small-business preferences. One of House Minority Leader Kevin McCarthy’s relatives, for example, was the beneficiary of a Native American preference, despite his extremely tangential relationship to that group.</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While many Americans believe that the size of the U.S. government has expanded relentlessly over the decades, we have no more full-time federal employees than we did in the 1960s, and today the government is no larger than it was 60 years ago. Both Republicans and Democrats have participated in the charade that they are holding back the government’s size by replacing civil servants with legions of contractors, whose activities are far less transparent and accountable, and more costly.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 </w:t>
      </w:r>
      <w:r w:rsidRPr="00C83D5E">
        <w:rPr>
          <w:rFonts w:asciiTheme="minorHAnsi" w:hAnsiTheme="minorHAnsi" w:cstheme="minorHAnsi"/>
          <w:color w:val="000000" w:themeColor="text1"/>
          <w:sz w:val="20"/>
          <w:szCs w:val="20"/>
          <w:u w:val="single"/>
        </w:rPr>
        <w:t>long-term consequence has been the erosion of the prestige of public servic</w:t>
      </w:r>
      <w:r w:rsidRPr="00C83D5E">
        <w:rPr>
          <w:rFonts w:asciiTheme="minorHAnsi" w:hAnsiTheme="minorHAnsi" w:cstheme="minorHAnsi"/>
          <w:color w:val="000000" w:themeColor="text1"/>
          <w:sz w:val="20"/>
          <w:szCs w:val="20"/>
        </w:rPr>
        <w:t>e and an accompanying decline in the numbers of young people willing to enter it. Paul Volcker, whose lifetime passion was promotion of public service, led two commissions (in 1990 and 2002) that documented the aging and declining morale of the federal workforce. In the time since the second Volcker Commission, the problem has only grown worse. What idealistic young person today would want to join the State Department or the EPA and find themselves working for a political operative who didn’t believe in the central mission of the agency, and was unwilling to back employees who did?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In How Democracies Die, Steven </w:t>
      </w:r>
      <w:proofErr w:type="spellStart"/>
      <w:r w:rsidRPr="00C83D5E">
        <w:rPr>
          <w:rFonts w:asciiTheme="minorHAnsi" w:hAnsiTheme="minorHAnsi" w:cstheme="minorHAnsi"/>
          <w:color w:val="000000" w:themeColor="text1"/>
          <w:sz w:val="20"/>
          <w:szCs w:val="20"/>
        </w:rPr>
        <w:t>Levitsky</w:t>
      </w:r>
      <w:proofErr w:type="spellEnd"/>
      <w:r w:rsidRPr="00C83D5E">
        <w:rPr>
          <w:rFonts w:asciiTheme="minorHAnsi" w:hAnsiTheme="minorHAnsi" w:cstheme="minorHAnsi"/>
          <w:color w:val="000000" w:themeColor="text1"/>
          <w:sz w:val="20"/>
          <w:szCs w:val="20"/>
        </w:rPr>
        <w:t xml:space="preserve"> and Daniel </w:t>
      </w:r>
      <w:proofErr w:type="spellStart"/>
      <w:r w:rsidRPr="00C83D5E">
        <w:rPr>
          <w:rFonts w:asciiTheme="minorHAnsi" w:hAnsiTheme="minorHAnsi" w:cstheme="minorHAnsi"/>
          <w:color w:val="000000" w:themeColor="text1"/>
          <w:sz w:val="20"/>
          <w:szCs w:val="20"/>
        </w:rPr>
        <w:t>Ziblatt</w:t>
      </w:r>
      <w:proofErr w:type="spellEnd"/>
      <w:r w:rsidRPr="00C83D5E">
        <w:rPr>
          <w:rFonts w:asciiTheme="minorHAnsi" w:hAnsiTheme="minorHAnsi" w:cstheme="minorHAnsi"/>
          <w:color w:val="000000" w:themeColor="text1"/>
          <w:sz w:val="20"/>
          <w:szCs w:val="20"/>
        </w:rPr>
        <w:t xml:space="preserve"> note that democratic regression today does not take the form of a military coup but, rather, unfolds as the piecemeal erosion of democratic norms over an extended period of time. Donald Trump did not likely start out wanting to be an authoritarian leader; instead, he expected that he could run the country like a large family business. Since then he has come up against the Constitution’s checks and balances and has fought relentlessly to get around them. One of these checks is the existence of a neutral civil service.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Americans do not need to look far to see what Trump might do to this institution during a second term. In recent days, Trump has put in place as director of national intelligence a political supporter with no background in intelligence because he didn’t like the IC’s conclusion that Russia was interfering in the 2020 election. His newest national security adviser has also publicly claimed not to have seen any information supporting this view. </w:t>
      </w:r>
      <w:r w:rsidRPr="00C83D5E">
        <w:rPr>
          <w:rFonts w:asciiTheme="minorHAnsi" w:hAnsiTheme="minorHAnsi" w:cstheme="minorHAnsi"/>
          <w:color w:val="000000" w:themeColor="text1"/>
          <w:sz w:val="20"/>
          <w:szCs w:val="20"/>
          <w:u w:val="single"/>
        </w:rPr>
        <w:t>If Trump wins reelection, we may see an EPA chief who asserts that global warming is a hoax, a CDC head who claims that the novel coronavirus was a Chinese plot, or a surgeon general who says the anti-vaxxers have a point.</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The U.S. federal bureaucracy has weaknesses: It is too rigid and too rule bound, and it fails to attract the best talent. In an ideal world we would undertake a major reform of U.S. public administration and implement a 21st-century version of the 1883 Pendleton Act, which mandated, among other things, that federal jobs be allocated by merit. But under the current circumstances, it will be enough to fight a rearguard action in defense of classic public service as it exists today, warts and all.</w:t>
      </w:r>
    </w:p>
    <w:p w14:paraId="44DDC61B" w14:textId="7016E431" w:rsidR="00293F2B" w:rsidRDefault="00293F2B" w:rsidP="00293F2B">
      <w:pPr>
        <w:rPr>
          <w:rFonts w:asciiTheme="minorHAnsi" w:hAnsiTheme="minorHAnsi" w:cstheme="minorHAnsi"/>
          <w:color w:val="000000" w:themeColor="text1"/>
          <w:sz w:val="20"/>
          <w:szCs w:val="20"/>
        </w:rPr>
      </w:pPr>
    </w:p>
    <w:p w14:paraId="7A1BBC20" w14:textId="77777777" w:rsidR="00D02915" w:rsidRDefault="00D02915" w:rsidP="00D02915">
      <w:pPr>
        <w:pStyle w:val="Heading4"/>
      </w:pPr>
      <w:r>
        <w:t>Continued trump presidency corrupts society – corrodes rule of law and integrity</w:t>
      </w:r>
    </w:p>
    <w:p w14:paraId="150D1150" w14:textId="77777777" w:rsidR="00D02915" w:rsidRDefault="00D02915" w:rsidP="00D02915">
      <w:r w:rsidRPr="009A2BBA">
        <w:rPr>
          <w:rStyle w:val="Style13ptBold"/>
        </w:rPr>
        <w:t>Frum 17</w:t>
      </w:r>
      <w:r>
        <w:t xml:space="preserve">- [David Frum, staff writer at The Atlantic and the author of </w:t>
      </w:r>
      <w:proofErr w:type="spellStart"/>
      <w:r>
        <w:t>Trumpocalypse</w:t>
      </w:r>
      <w:proofErr w:type="spellEnd"/>
      <w:r>
        <w:t xml:space="preserve">: Restoring American Democracy (2020). In 2001 and 2002, he was a speechwriter for President George W. Bush, March 2017,"How to Build an Autocracy", </w:t>
      </w:r>
      <w:proofErr w:type="gramStart"/>
      <w:r>
        <w:lastRenderedPageBreak/>
        <w:t>Atlantic,https://www.theatlantic.com/magazine/archive/2017/03/how-to-build-an-autocracy/513872/</w:t>
      </w:r>
      <w:proofErr w:type="gramEnd"/>
      <w:r>
        <w:t xml:space="preserve"> ] JAK</w:t>
      </w:r>
    </w:p>
    <w:p w14:paraId="315DDCF1" w14:textId="77777777" w:rsidR="00D02915" w:rsidRDefault="00D02915" w:rsidP="00D02915">
      <w:r w:rsidRPr="008A2930">
        <w:rPr>
          <w:sz w:val="16"/>
        </w:rPr>
        <w:t xml:space="preserve">The lurid mass movements of the 20th century—communist, fascist, and other—have bequeathed to our imaginations an outdated image of what 21st-century authoritarianism might look like. Whatever else happens, Americans are not going to assemble in parade-ground formations, any more than they will crank a gramophone or dance the turkey trot. In a society where few people walk to work, why mobilize young men in matching shirts to command the streets? If you’re seeking to domineer and bully, you want your storm troopers to go online, where the more important traffic is. Demagogues need no longer stand erect for hours orating into a radio microphone. Tweet lies from a smartphone instead. “Populist-fueled democratic backsliding is difficult to counter,” wrote the political scientists Andrea Kendall-Taylor and Erica Frantz late last year. “Because it is subtle and incremental, there is no single moment that triggers widespread resistance or creates a focal point around which an opposition can coalesce … </w:t>
      </w:r>
      <w:r w:rsidRPr="008A2930">
        <w:rPr>
          <w:rStyle w:val="StyleUnderline"/>
          <w:highlight w:val="cyan"/>
        </w:rPr>
        <w:t>Piecemeal democratic erosion</w:t>
      </w:r>
      <w:r w:rsidRPr="001E1454">
        <w:rPr>
          <w:rStyle w:val="StyleUnderline"/>
        </w:rPr>
        <w:t xml:space="preserve">, therefore, </w:t>
      </w:r>
      <w:r w:rsidRPr="008A2930">
        <w:rPr>
          <w:rStyle w:val="StyleUnderline"/>
          <w:highlight w:val="cyan"/>
        </w:rPr>
        <w:t>typically provokes only fragmented resistance</w:t>
      </w:r>
      <w:r w:rsidRPr="008A2930">
        <w:rPr>
          <w:sz w:val="16"/>
        </w:rPr>
        <w:t xml:space="preserve">.” Their observation was rooted in the experiences of countries ranging from the Philippines to Hungary. It could apply here too. If people retreat into private life, if critics grow quieter, if cynicism becomes endemic, </w:t>
      </w:r>
      <w:r w:rsidRPr="001E1454">
        <w:rPr>
          <w:rStyle w:val="StyleUnderline"/>
        </w:rPr>
        <w:t xml:space="preserve">the </w:t>
      </w:r>
      <w:r w:rsidRPr="008A2930">
        <w:rPr>
          <w:rStyle w:val="StyleUnderline"/>
          <w:highlight w:val="cyan"/>
        </w:rPr>
        <w:t>corruption will slowly become more brazen</w:t>
      </w:r>
      <w:r w:rsidRPr="001E1454">
        <w:rPr>
          <w:rStyle w:val="StyleUnderline"/>
        </w:rPr>
        <w:t>, the intimidation of opponents stronger</w:t>
      </w:r>
      <w:r w:rsidRPr="008A2930">
        <w:rPr>
          <w:sz w:val="16"/>
        </w:rPr>
        <w:t xml:space="preserve">. Laws intended to ensure accountability or prevent graft or protect civil liberties will be weakened. </w:t>
      </w:r>
      <w:r w:rsidRPr="001E1454">
        <w:rPr>
          <w:rStyle w:val="StyleUnderline"/>
        </w:rPr>
        <w:t xml:space="preserve">If the president uses his office to grab billions for himself and his family, his supporters will feel empowered to take millions. If he </w:t>
      </w:r>
      <w:r w:rsidRPr="008A2930">
        <w:rPr>
          <w:rStyle w:val="StyleUnderline"/>
          <w:highlight w:val="cyan"/>
        </w:rPr>
        <w:t>successfully exerts power to punish enemies, his successors will emulate his methods</w:t>
      </w:r>
      <w:r w:rsidRPr="001E1454">
        <w:rPr>
          <w:rStyle w:val="StyleUnderline"/>
        </w:rPr>
        <w:t>.</w:t>
      </w:r>
      <w:r>
        <w:rPr>
          <w:rStyle w:val="StyleUnderline"/>
        </w:rPr>
        <w:t xml:space="preserve"> </w:t>
      </w:r>
      <w:r w:rsidRPr="008A2930">
        <w:rPr>
          <w:sz w:val="16"/>
        </w:rPr>
        <w:t xml:space="preserve">If </w:t>
      </w:r>
      <w:r w:rsidRPr="008A2930">
        <w:rPr>
          <w:rStyle w:val="StyleUnderline"/>
          <w:highlight w:val="cyan"/>
        </w:rPr>
        <w:t>citizens</w:t>
      </w:r>
      <w:r w:rsidRPr="001E1454">
        <w:rPr>
          <w:rStyle w:val="StyleUnderline"/>
        </w:rPr>
        <w:t xml:space="preserve"> </w:t>
      </w:r>
      <w:r w:rsidRPr="008A2930">
        <w:rPr>
          <w:rStyle w:val="StyleUnderline"/>
          <w:highlight w:val="cyan"/>
        </w:rPr>
        <w:t>learn that success in business</w:t>
      </w:r>
      <w:r w:rsidRPr="001E1454">
        <w:rPr>
          <w:rStyle w:val="StyleUnderline"/>
        </w:rPr>
        <w:t xml:space="preserve"> or in public service </w:t>
      </w:r>
      <w:r w:rsidRPr="008A2930">
        <w:rPr>
          <w:rStyle w:val="StyleUnderline"/>
          <w:highlight w:val="cyan"/>
        </w:rPr>
        <w:t>depends on the favor of the president and his ruling clique</w:t>
      </w:r>
      <w:r w:rsidRPr="008A2930">
        <w:rPr>
          <w:sz w:val="16"/>
        </w:rPr>
        <w:t xml:space="preserve">, then it’s not only American politics that will change. The </w:t>
      </w:r>
      <w:r w:rsidRPr="008A2930">
        <w:rPr>
          <w:rStyle w:val="StyleUnderline"/>
          <w:highlight w:val="cyan"/>
        </w:rPr>
        <w:t>economy will be corrupted too, and with it the larger culture</w:t>
      </w:r>
      <w:r w:rsidRPr="008A2930">
        <w:rPr>
          <w:sz w:val="16"/>
        </w:rPr>
        <w:t xml:space="preserve">. A culture that has accepted that graft is the norm, that rules don’t matter as much as relationships with those in power, and that people can be punished for speech and acts that remain theoretically legal—such a culture is not easily reoriented back to constitutionalism, freedom, and public integrity. The oft-debated question “Is Donald Trump a fascist?” is not easy to answer. There are certainly </w:t>
      </w:r>
      <w:r w:rsidRPr="001E1454">
        <w:rPr>
          <w:rStyle w:val="StyleUnderline"/>
        </w:rPr>
        <w:t>fascistic elements to him: the subdivision of society into categories of friend and foe; the boastful virility and the delight in violence; the vision of life as a struggle for dominance that only some can win, and that others must lose</w:t>
      </w:r>
      <w:r w:rsidRPr="008A2930">
        <w:rPr>
          <w:sz w:val="16"/>
        </w:rPr>
        <w:t xml:space="preserve">. Yet there’s also something incongruous and even absurd about applying the sinister label of fascist to Donald Trump. He is so pathetically needy, so shamelessly self-interested, so fitful and distracted. Fascism fetishizes hardihood, sacrifice, and struggle—concepts not often associated with Trump. </w:t>
      </w:r>
      <w:r w:rsidRPr="001E1454">
        <w:rPr>
          <w:rStyle w:val="StyleUnderline"/>
        </w:rPr>
        <w:t>A would-be kleptocrat is better served by spreading cynicism than by deceiving followers.</w:t>
      </w:r>
      <w:r>
        <w:rPr>
          <w:rStyle w:val="StyleUnderline"/>
        </w:rPr>
        <w:t xml:space="preserve"> </w:t>
      </w:r>
      <w:r w:rsidRPr="008A2930">
        <w:rPr>
          <w:sz w:val="16"/>
        </w:rPr>
        <w:t xml:space="preserve">Perhaps this is the wrong question. Perhaps the </w:t>
      </w:r>
      <w:r w:rsidRPr="001E1454">
        <w:rPr>
          <w:rStyle w:val="StyleUnderline"/>
        </w:rPr>
        <w:t>better question about Trump is not “What is he?” but “What will he do to us?”</w:t>
      </w:r>
      <w:r w:rsidRPr="008A2930">
        <w:rPr>
          <w:sz w:val="16"/>
        </w:rPr>
        <w:t xml:space="preserve"> By all early indications, the </w:t>
      </w:r>
      <w:r w:rsidRPr="008A2930">
        <w:rPr>
          <w:rStyle w:val="StyleUnderline"/>
          <w:highlight w:val="cyan"/>
        </w:rPr>
        <w:t>Trump presidency will corrode</w:t>
      </w:r>
      <w:r w:rsidRPr="001E1454">
        <w:rPr>
          <w:rStyle w:val="StyleUnderline"/>
        </w:rPr>
        <w:t xml:space="preserve"> </w:t>
      </w:r>
      <w:r w:rsidRPr="008A2930">
        <w:rPr>
          <w:rStyle w:val="StyleUnderline"/>
          <w:highlight w:val="cyan"/>
        </w:rPr>
        <w:t>public integrity and the rule of law</w:t>
      </w:r>
      <w:r w:rsidRPr="001E1454">
        <w:rPr>
          <w:rStyle w:val="StyleUnderline"/>
        </w:rPr>
        <w:t>—</w:t>
      </w:r>
      <w:r w:rsidRPr="008A2930">
        <w:rPr>
          <w:rStyle w:val="StyleUnderline"/>
          <w:highlight w:val="cyan"/>
        </w:rPr>
        <w:t>and</w:t>
      </w:r>
      <w:r w:rsidRPr="001E1454">
        <w:rPr>
          <w:rStyle w:val="StyleUnderline"/>
        </w:rPr>
        <w:t xml:space="preserve"> also </w:t>
      </w:r>
      <w:r w:rsidRPr="008A2930">
        <w:rPr>
          <w:rStyle w:val="StyleUnderline"/>
          <w:highlight w:val="cyan"/>
        </w:rPr>
        <w:t>do untold damage to American global leadership, the Western alliance, and democratic norms</w:t>
      </w:r>
      <w:r w:rsidRPr="001E1454">
        <w:rPr>
          <w:rStyle w:val="StyleUnderline"/>
        </w:rPr>
        <w:t xml:space="preserve"> around the world. The damage has already begun, and it will not be soon or easily undone. Yet </w:t>
      </w:r>
      <w:r w:rsidRPr="008A2930">
        <w:rPr>
          <w:rStyle w:val="StyleUnderline"/>
          <w:highlight w:val="cyan"/>
        </w:rPr>
        <w:t>exactly how much damage is</w:t>
      </w:r>
      <w:r w:rsidRPr="001E1454">
        <w:rPr>
          <w:rStyle w:val="StyleUnderline"/>
        </w:rPr>
        <w:t xml:space="preserve"> allowed to be </w:t>
      </w:r>
      <w:r w:rsidRPr="008A2930">
        <w:rPr>
          <w:rStyle w:val="StyleUnderline"/>
          <w:highlight w:val="cyan"/>
        </w:rPr>
        <w:t>done is an open question</w:t>
      </w:r>
      <w:r w:rsidRPr="001E1454">
        <w:rPr>
          <w:rStyle w:val="StyleUnderline"/>
        </w:rPr>
        <w:t xml:space="preserve">—the most important </w:t>
      </w:r>
      <w:r w:rsidRPr="008A2930">
        <w:rPr>
          <w:rStyle w:val="StyleUnderline"/>
          <w:highlight w:val="cyan"/>
        </w:rPr>
        <w:t>near-term</w:t>
      </w:r>
      <w:r w:rsidRPr="001E1454">
        <w:rPr>
          <w:rStyle w:val="StyleUnderline"/>
        </w:rPr>
        <w:t xml:space="preserve"> question </w:t>
      </w:r>
      <w:r w:rsidRPr="008A2930">
        <w:rPr>
          <w:rStyle w:val="StyleUnderline"/>
          <w:highlight w:val="cyan"/>
        </w:rPr>
        <w:t>in American politics</w:t>
      </w:r>
      <w:r w:rsidRPr="008A2930">
        <w:rPr>
          <w:sz w:val="16"/>
        </w:rPr>
        <w:t xml:space="preserve">. It is also an intensely personal one, for its answer will be determined by the answer to another question: What will you do? And you? And you? </w:t>
      </w:r>
      <w:proofErr w:type="gramStart"/>
      <w:r w:rsidRPr="008A2930">
        <w:rPr>
          <w:sz w:val="16"/>
        </w:rPr>
        <w:t>Of course</w:t>
      </w:r>
      <w:proofErr w:type="gramEnd"/>
      <w:r w:rsidRPr="008A2930">
        <w:rPr>
          <w:sz w:val="16"/>
        </w:rPr>
        <w:t xml:space="preserve"> we want to believe that everything will turn out all right. In this instance, however, that lovely and customary American assumption itself qualifies as one of the most serious impediments to everything turning out all right. If the story ends without too much harm to the republic, it won’t be because the dangers were imagined, but because citizens resisted. The duty to resist should weigh most heavily upon those of us who—because of ideology or partisan affiliation or some other reason—are most predisposed to favor President Trump and his agenda. </w:t>
      </w:r>
      <w:r w:rsidRPr="008A2930">
        <w:rPr>
          <w:rStyle w:val="StyleUnderline"/>
        </w:rPr>
        <w:t>The years ahead will be years of temptation as well as danger: temptation to seize a rare political opportunity to cram through an agenda that the American majority would normally reject.</w:t>
      </w:r>
      <w:r w:rsidRPr="008A2930">
        <w:rPr>
          <w:sz w:val="16"/>
        </w:rPr>
        <w:t xml:space="preserve"> Who knows when that chance will recur? A constitutional regime is founded upon the shared belief that the most fundamental commitment of the political system is to the rules. The rules matter more than the outcomes. It’s because the rules matter most that Hillary Clinton conceded the presidency to Trump despite winning millions more votes. It’s because the rules matter most that the giant state of California will accept the supremacy of a federal government that its people rejected by an almost two-to-one margin. Perhaps the words of a founding father of modern conservatism, Barry Goldwater, offer guidance. “If I should later be attacked for neglecting my constituents’ ‘interests,</w:t>
      </w:r>
      <w:proofErr w:type="gramStart"/>
      <w:r w:rsidRPr="008A2930">
        <w:rPr>
          <w:sz w:val="16"/>
        </w:rPr>
        <w:t>’ ”</w:t>
      </w:r>
      <w:proofErr w:type="gramEnd"/>
      <w:r w:rsidRPr="008A2930">
        <w:rPr>
          <w:sz w:val="16"/>
        </w:rPr>
        <w:t xml:space="preserve"> Goldwater wrote in The Conscience of a Conservative, “I shall reply that I was informed their main interest is liberty and that in that cause I am doing the very best I can.” These words should be kept in mind by those conservatives who think a tax cut or health-care reform a sufficient reward for enabling the slow rot of constitutional government. </w:t>
      </w:r>
      <w:r w:rsidRPr="008A2930">
        <w:rPr>
          <w:rStyle w:val="StyleUnderline"/>
        </w:rPr>
        <w:t>Many of the worst and most subversive things Trump will do will be highly popular. Voters liked the threats and incentives that kept Carrier manufacturing jobs in Indiana</w:t>
      </w:r>
      <w:r w:rsidRPr="008A2930">
        <w:rPr>
          <w:sz w:val="16"/>
        </w:rPr>
        <w:t xml:space="preserve">. Since 1789, the wisest American leaders have invested great ingenuity in creating institutions to protect the electorate from its momentary impulses toward arbitrary action: the courts, the professional officer corps of the armed forces, the civil service, the Federal Reserve—and undergirding it all, the guarantees of the Constitution and especially the Bill of Rights. More than any president in U.S. history since at least the time of Andrew Jackson, Donald Trump seeks to subvert </w:t>
      </w:r>
      <w:r w:rsidRPr="008A2930">
        <w:rPr>
          <w:sz w:val="16"/>
        </w:rPr>
        <w:lastRenderedPageBreak/>
        <w:t xml:space="preserve">those institutions. Trump and his team count on one thing above all others: public indifference. “I think people don’t care,” he said in September when asked whether voters wanted him to release his tax returns. “Nobody cares,” he reiterated to 60 Minutes in November. Conflicts of interest with foreign investments? Trump tweeted on November 21 that he didn’t believe voters cared about that either: “Prior to the election it was well known that I have interests in properties all over the world. Only the crooked media makes this a big deal!” What happens in the next four years will depend heavily on whether Trump is right or wrong about how little Americans care about their democracy and the habits and conventions that sustain it. If they surprise him, they can restrain him. Public opinion, public scrutiny, and public pressure still matter greatly in the U.S. political system. In January, an unexpected surge of voter outrage thwarted plans to neutralize the independent House ethics office. That kind of defense will need to be replicated many times. Elsewhere in this issue, Jonathan Rauch describes some of the networks of defense that Americans are creating. Get into the habit of telephoning your senators and House member at their local offices, especially if you live in a red state. Press your senators to ensure that prosecutors and judges are chosen for their independence—and that their independence is protected. Support laws to require the Treasury to release presidential tax returns if the president fails to do so voluntarily. Urge new laws to clarify that the Emoluments Clause applies to the president’s immediate family, and that it refers not merely to direct gifts from governments but to payments from government-affiliated enterprises as well. Demand an independent investigation by qualified professionals of the role of foreign intelligence services in the 2016 election—and the contacts, if any, between those services and American citizens. Express your support and sympathy for journalists attacked by social-media trolls, especially women in journalism, so often the preferred targets. Honor civil servants who are fired or forced to resign because they defied improper orders. Keep close watch for signs of the rise of a culture of official impunity, in which friends and supporters of power-holders are allowed to flout rules that bind everyone else. Those citizens who fantasize about defying tyranny from within fortified compounds have never understood how liberty is actually threatened in a modern bureaucratic state: not by diktat and violence, but by the slow, demoralizing process of corruption and deceit. And the way that liberty must be defended is not with amateur firearms, but with an </w:t>
      </w:r>
      <w:proofErr w:type="spellStart"/>
      <w:r w:rsidRPr="008A2930">
        <w:rPr>
          <w:sz w:val="16"/>
        </w:rPr>
        <w:t>unwearying</w:t>
      </w:r>
      <w:proofErr w:type="spellEnd"/>
      <w:r w:rsidRPr="008A2930">
        <w:rPr>
          <w:sz w:val="16"/>
        </w:rPr>
        <w:t xml:space="preserve"> insistence upon the honesty, integrity, and professionalism of American institutions and those who lead them. We are living through the most dangerous challenge to the free government of the United States that anyone alive has encountered. What happens next is up to you and me. Don’t be afraid. This moment of danger can also be your finest hour as a citizen and an American.</w:t>
      </w:r>
    </w:p>
    <w:p w14:paraId="393D275C" w14:textId="77777777" w:rsidR="00D02915" w:rsidRDefault="00D02915" w:rsidP="00293F2B">
      <w:pPr>
        <w:rPr>
          <w:rFonts w:asciiTheme="minorHAnsi" w:hAnsiTheme="minorHAnsi" w:cstheme="minorHAnsi"/>
          <w:color w:val="000000" w:themeColor="text1"/>
          <w:sz w:val="20"/>
          <w:szCs w:val="20"/>
        </w:rPr>
      </w:pPr>
    </w:p>
    <w:p w14:paraId="5657A61A" w14:textId="77777777" w:rsidR="0069518D" w:rsidRDefault="0069518D" w:rsidP="0069518D">
      <w:pPr>
        <w:pStyle w:val="Heading3"/>
      </w:pPr>
      <w:r>
        <w:lastRenderedPageBreak/>
        <w:t>Racism Impact</w:t>
      </w:r>
    </w:p>
    <w:p w14:paraId="7B8C1B11" w14:textId="77777777" w:rsidR="0069518D" w:rsidRPr="00137F2B" w:rsidRDefault="0069518D" w:rsidP="0069518D"/>
    <w:p w14:paraId="48F76365" w14:textId="77777777" w:rsidR="0069518D" w:rsidRDefault="0069518D" w:rsidP="0069518D">
      <w:pPr>
        <w:pStyle w:val="Heading4"/>
      </w:pPr>
      <w:r>
        <w:t>Trump reelection intensifies xenophobia and racism</w:t>
      </w:r>
    </w:p>
    <w:p w14:paraId="55ACFC39" w14:textId="77777777" w:rsidR="0069518D" w:rsidRDefault="0069518D" w:rsidP="0069518D">
      <w:pPr>
        <w:rPr>
          <w:rStyle w:val="StyleUnderline"/>
          <w:highlight w:val="cyan"/>
        </w:rPr>
      </w:pPr>
      <w:proofErr w:type="spellStart"/>
      <w:r w:rsidRPr="00AF7306">
        <w:rPr>
          <w:rFonts w:eastAsiaTheme="majorEastAsia" w:cstheme="majorBidi"/>
          <w:b/>
          <w:iCs/>
          <w:sz w:val="26"/>
        </w:rPr>
        <w:t>Mcclellan</w:t>
      </w:r>
      <w:proofErr w:type="spellEnd"/>
      <w:r w:rsidRPr="00AF7306">
        <w:rPr>
          <w:rFonts w:eastAsiaTheme="majorEastAsia" w:cstheme="majorBidi"/>
          <w:b/>
          <w:iCs/>
          <w:sz w:val="26"/>
        </w:rPr>
        <w:t xml:space="preserve"> 20</w:t>
      </w:r>
      <w:r>
        <w:t xml:space="preserve">, </w:t>
      </w:r>
      <w:r w:rsidRPr="00AF7306">
        <w:t xml:space="preserve">Fletcher </w:t>
      </w:r>
      <w:proofErr w:type="spellStart"/>
      <w:r w:rsidRPr="00AF7306">
        <w:t>Mcclellan</w:t>
      </w:r>
      <w:proofErr w:type="spellEnd"/>
      <w:r w:rsidRPr="00AF7306">
        <w:t xml:space="preserve">, 5-19-2020, "A second Trump term will be just as bad as we fear," Pennsylvania Capital-Star, https://www.penncapital-star.com/commentary/a-second-trump-term-will-be-just-as-bad-as-we-fear-fletcher-mcclellan/ Fletcher </w:t>
      </w:r>
      <w:proofErr w:type="spellStart"/>
      <w:r w:rsidRPr="00AF7306">
        <w:t>Mcclellan</w:t>
      </w:r>
      <w:r>
        <w:t>is</w:t>
      </w:r>
      <w:proofErr w:type="spellEnd"/>
      <w:r>
        <w:t xml:space="preserve"> a journalist - parks</w:t>
      </w:r>
      <w:r w:rsidRPr="00AF7306">
        <w:rPr>
          <w:rStyle w:val="StyleUnderline"/>
          <w:highlight w:val="cyan"/>
        </w:rPr>
        <w:t xml:space="preserve"> </w:t>
      </w:r>
    </w:p>
    <w:p w14:paraId="6854EB13" w14:textId="77777777" w:rsidR="0069518D" w:rsidRDefault="0069518D" w:rsidP="0069518D">
      <w:pPr>
        <w:rPr>
          <w:u w:val="single"/>
        </w:rPr>
      </w:pPr>
      <w:r w:rsidRPr="00AF7306">
        <w:rPr>
          <w:rStyle w:val="StyleUnderline"/>
          <w:highlight w:val="cyan"/>
        </w:rPr>
        <w:t>Trump instituted a ban on immigrants from Muslim-majority countries,</w:t>
      </w:r>
      <w:r w:rsidRPr="00341FC5">
        <w:rPr>
          <w:rStyle w:val="StyleUnderline"/>
        </w:rPr>
        <w:t xml:space="preserve"> </w:t>
      </w:r>
      <w:r w:rsidRPr="00AF7306">
        <w:rPr>
          <w:rStyle w:val="StyleUnderline"/>
          <w:highlight w:val="cyan"/>
        </w:rPr>
        <w:t>separated families</w:t>
      </w:r>
      <w:r w:rsidRPr="00341FC5">
        <w:rPr>
          <w:rStyle w:val="StyleUnderline"/>
        </w:rPr>
        <w:t xml:space="preserve"> at the border, </w:t>
      </w:r>
      <w:r w:rsidRPr="00AF7306">
        <w:rPr>
          <w:rStyle w:val="StyleUnderline"/>
          <w:highlight w:val="cyan"/>
        </w:rPr>
        <w:t xml:space="preserve">and claimed white supremacists at Charlottesville, Virginia were </w:t>
      </w:r>
      <w:hyperlink r:id="rId85" w:history="1">
        <w:r w:rsidRPr="00AF7306">
          <w:rPr>
            <w:rStyle w:val="StyleUnderline"/>
            <w:highlight w:val="cyan"/>
          </w:rPr>
          <w:t>“very fine people.”</w:t>
        </w:r>
      </w:hyperlink>
      <w:r>
        <w:rPr>
          <w:rStyle w:val="StyleUnderline"/>
        </w:rPr>
        <w:t xml:space="preserve"> </w:t>
      </w:r>
      <w:r w:rsidRPr="00341FC5">
        <w:rPr>
          <w:sz w:val="8"/>
        </w:rPr>
        <w:t xml:space="preserve">Still, resistance to the president appeared formidable. A broad spectrum of opposition movements formed, leading to the Democratic takeover of the House of Representatives in the midterm elections. U.S. Sen. John McCain, R-Ariz., cast the deciding vote to defeat Trump’s attempt to repeal the Affordable Care Act. </w:t>
      </w:r>
      <w:hyperlink r:id="rId86" w:history="1">
        <w:r w:rsidRPr="00341FC5">
          <w:rPr>
            <w:rStyle w:val="Hyperlink"/>
            <w:sz w:val="8"/>
          </w:rPr>
          <w:t>Special Counsel Robert Mueller led an investigation</w:t>
        </w:r>
      </w:hyperlink>
      <w:r w:rsidRPr="00341FC5">
        <w:rPr>
          <w:sz w:val="8"/>
        </w:rPr>
        <w:t xml:space="preserve"> of the Trump campaign’s alleged collusion with Russia and efforts to cover it up. Besides, the American economy roared and there were no crises to test Trump’s leadership. Recently, HBO presented a </w:t>
      </w:r>
      <w:hyperlink r:id="rId87" w:history="1">
        <w:r w:rsidRPr="00341FC5">
          <w:rPr>
            <w:rStyle w:val="Hyperlink"/>
            <w:sz w:val="8"/>
          </w:rPr>
          <w:t>mini-series based on Roth’s novel</w:t>
        </w:r>
      </w:hyperlink>
      <w:r w:rsidRPr="00341FC5">
        <w:rPr>
          <w:sz w:val="8"/>
        </w:rPr>
        <w:t xml:space="preserve">, as interpreted by David Simon and Ed Burns, show-runners of the acclaimed cop drama The Wire. Another chance to perform a democracy check on America, now three years into the Trump presidency and considering whether to add four more. Assessment: Danger is at hand. </w:t>
      </w:r>
      <w:r w:rsidRPr="00341FC5">
        <w:rPr>
          <w:rStyle w:val="StyleUnderline"/>
        </w:rPr>
        <w:t xml:space="preserve">The Trump administration intensified its </w:t>
      </w:r>
      <w:hyperlink r:id="rId88" w:history="1">
        <w:r w:rsidRPr="00341FC5">
          <w:rPr>
            <w:rStyle w:val="StyleUnderline"/>
          </w:rPr>
          <w:t>campaign against immigrants</w:t>
        </w:r>
      </w:hyperlink>
      <w:r w:rsidRPr="00341FC5">
        <w:rPr>
          <w:sz w:val="8"/>
        </w:rPr>
        <w:t xml:space="preserve">. Just last week, ICE officials gave immigrant parents confined in the Berks County Residential Center the </w:t>
      </w:r>
      <w:hyperlink r:id="rId89" w:history="1">
        <w:r w:rsidRPr="00341FC5">
          <w:rPr>
            <w:rStyle w:val="Hyperlink"/>
            <w:sz w:val="8"/>
          </w:rPr>
          <w:t>“Sophie’s Choice”</w:t>
        </w:r>
      </w:hyperlink>
      <w:r w:rsidRPr="00341FC5">
        <w:rPr>
          <w:sz w:val="8"/>
        </w:rPr>
        <w:t xml:space="preserve"> of leaving detention if they agree to sign away custody of their children. </w:t>
      </w:r>
      <w:hyperlink r:id="rId90" w:history="1">
        <w:r w:rsidRPr="00AF7306">
          <w:rPr>
            <w:rStyle w:val="StyleUnderline"/>
            <w:highlight w:val="cyan"/>
          </w:rPr>
          <w:t>Asian-Americans are victimized</w:t>
        </w:r>
      </w:hyperlink>
      <w:r w:rsidRPr="00341FC5">
        <w:rPr>
          <w:rStyle w:val="StyleUnderline"/>
        </w:rPr>
        <w:t xml:space="preserve"> while Trump blames China for the coronavirus. </w:t>
      </w:r>
      <w:r w:rsidRPr="00AF7306">
        <w:rPr>
          <w:rStyle w:val="StyleUnderline"/>
          <w:highlight w:val="cyan"/>
        </w:rPr>
        <w:t xml:space="preserve">Transgender identity has become a </w:t>
      </w:r>
      <w:hyperlink r:id="rId91" w:history="1">
        <w:r w:rsidRPr="00AF7306">
          <w:rPr>
            <w:rStyle w:val="StyleUnderline"/>
            <w:highlight w:val="cyan"/>
          </w:rPr>
          <w:t>wedge issue</w:t>
        </w:r>
      </w:hyperlink>
      <w:r w:rsidRPr="00341FC5">
        <w:rPr>
          <w:rStyle w:val="StyleUnderline"/>
        </w:rPr>
        <w:t xml:space="preserve">. </w:t>
      </w:r>
      <w:hyperlink r:id="rId92" w:history="1">
        <w:r w:rsidRPr="00AF7306">
          <w:rPr>
            <w:rStyle w:val="StyleUnderline"/>
            <w:highlight w:val="cyan"/>
          </w:rPr>
          <w:t>Anti-Semitism has not disappeared</w:t>
        </w:r>
      </w:hyperlink>
      <w:r w:rsidRPr="00AF7306">
        <w:rPr>
          <w:rStyle w:val="StyleUnderline"/>
          <w:highlight w:val="cyan"/>
        </w:rPr>
        <w:t>.</w:t>
      </w:r>
      <w:r>
        <w:rPr>
          <w:rStyle w:val="StyleUnderline"/>
        </w:rPr>
        <w:t xml:space="preserve"> </w:t>
      </w:r>
      <w:r w:rsidRPr="00341FC5">
        <w:rPr>
          <w:rStyle w:val="StyleUnderline"/>
        </w:rPr>
        <w:t xml:space="preserve">Unrestrained by Mueller or impeachment, enabled by </w:t>
      </w:r>
      <w:hyperlink r:id="rId93" w:history="1">
        <w:r w:rsidRPr="00341FC5">
          <w:rPr>
            <w:rStyle w:val="StyleUnderline"/>
          </w:rPr>
          <w:t>compliant Republican members of Congress</w:t>
        </w:r>
      </w:hyperlink>
      <w:r w:rsidRPr="00341FC5">
        <w:rPr>
          <w:rStyle w:val="StyleUnderline"/>
        </w:rPr>
        <w:t xml:space="preserve">, and </w:t>
      </w:r>
      <w:hyperlink r:id="rId94" w:history="1">
        <w:r w:rsidRPr="00341FC5">
          <w:rPr>
            <w:rStyle w:val="StyleUnderline"/>
          </w:rPr>
          <w:t>goaded by Fox News</w:t>
        </w:r>
      </w:hyperlink>
      <w:r w:rsidRPr="00341FC5">
        <w:rPr>
          <w:rStyle w:val="StyleUnderline"/>
        </w:rPr>
        <w:t xml:space="preserve"> and </w:t>
      </w:r>
      <w:hyperlink r:id="rId95" w:history="1">
        <w:r w:rsidRPr="00341FC5">
          <w:rPr>
            <w:rStyle w:val="StyleUnderline"/>
          </w:rPr>
          <w:t>alt-right media</w:t>
        </w:r>
      </w:hyperlink>
      <w:r w:rsidRPr="00341FC5">
        <w:rPr>
          <w:rStyle w:val="StyleUnderline"/>
        </w:rPr>
        <w:t xml:space="preserve"> commentators</w:t>
      </w:r>
      <w:r w:rsidRPr="00AF7306">
        <w:rPr>
          <w:rStyle w:val="StyleUnderline"/>
          <w:highlight w:val="cyan"/>
        </w:rPr>
        <w:t>, the president has declared war on opponents in and out of government</w:t>
      </w:r>
      <w:r w:rsidRPr="00341FC5">
        <w:rPr>
          <w:rStyle w:val="StyleUnderline"/>
        </w:rPr>
        <w:t>.</w:t>
      </w:r>
      <w:r>
        <w:rPr>
          <w:rStyle w:val="StyleUnderline"/>
        </w:rPr>
        <w:t xml:space="preserve"> </w:t>
      </w:r>
      <w:r w:rsidRPr="00341FC5">
        <w:rPr>
          <w:rStyle w:val="StyleUnderline"/>
        </w:rPr>
        <w:t xml:space="preserve">One by one, Trump is removing those who accused or investigated him or his associates of </w:t>
      </w:r>
      <w:hyperlink r:id="rId96" w:history="1">
        <w:r w:rsidRPr="00341FC5">
          <w:rPr>
            <w:rStyle w:val="StyleUnderline"/>
          </w:rPr>
          <w:t>Russia-related crimes</w:t>
        </w:r>
      </w:hyperlink>
      <w:r w:rsidRPr="00341FC5">
        <w:rPr>
          <w:rStyle w:val="StyleUnderline"/>
        </w:rPr>
        <w:t xml:space="preserve">, </w:t>
      </w:r>
      <w:hyperlink r:id="rId97" w:history="1">
        <w:r w:rsidRPr="00341FC5">
          <w:rPr>
            <w:rStyle w:val="StyleUnderline"/>
          </w:rPr>
          <w:t>impeachable offenses</w:t>
        </w:r>
      </w:hyperlink>
      <w:r w:rsidRPr="00341FC5">
        <w:rPr>
          <w:rStyle w:val="StyleUnderline"/>
        </w:rPr>
        <w:t xml:space="preserve">, </w:t>
      </w:r>
      <w:hyperlink r:id="rId98" w:history="1">
        <w:r w:rsidRPr="00341FC5">
          <w:rPr>
            <w:rStyle w:val="StyleUnderline"/>
          </w:rPr>
          <w:t>corruption</w:t>
        </w:r>
      </w:hyperlink>
      <w:r w:rsidRPr="00341FC5">
        <w:rPr>
          <w:rStyle w:val="StyleUnderline"/>
        </w:rPr>
        <w:t xml:space="preserve">, or </w:t>
      </w:r>
      <w:hyperlink r:id="rId99" w:history="1">
        <w:r w:rsidRPr="00341FC5">
          <w:rPr>
            <w:rStyle w:val="StyleUnderline"/>
          </w:rPr>
          <w:t>incompetence</w:t>
        </w:r>
      </w:hyperlink>
      <w:r w:rsidRPr="00341FC5">
        <w:rPr>
          <w:rStyle w:val="StyleUnderline"/>
        </w:rPr>
        <w:t>.</w:t>
      </w:r>
      <w:r>
        <w:rPr>
          <w:rStyle w:val="StyleUnderline"/>
        </w:rPr>
        <w:t xml:space="preserve"> </w:t>
      </w:r>
      <w:r w:rsidRPr="00341FC5">
        <w:rPr>
          <w:sz w:val="8"/>
        </w:rPr>
        <w:t xml:space="preserve">William Barr, Trump’s attorney-general-turned-sworn-protector, </w:t>
      </w:r>
      <w:hyperlink r:id="rId100" w:history="1">
        <w:r w:rsidRPr="00341FC5">
          <w:rPr>
            <w:rStyle w:val="Hyperlink"/>
            <w:sz w:val="8"/>
          </w:rPr>
          <w:t>dropped charges against admitted perjurer and Trump advisor Gen. Michael Flynn</w:t>
        </w:r>
      </w:hyperlink>
      <w:r w:rsidRPr="00341FC5">
        <w:rPr>
          <w:sz w:val="8"/>
        </w:rPr>
        <w:t xml:space="preserve">. </w:t>
      </w:r>
      <w:r w:rsidRPr="00341FC5">
        <w:rPr>
          <w:rStyle w:val="StyleUnderline"/>
        </w:rPr>
        <w:t xml:space="preserve">Following his </w:t>
      </w:r>
      <w:hyperlink r:id="rId101" w:history="1">
        <w:r w:rsidRPr="00341FC5">
          <w:rPr>
            <w:rStyle w:val="StyleUnderline"/>
          </w:rPr>
          <w:t>failed attempt to coerce Ukraine</w:t>
        </w:r>
      </w:hyperlink>
      <w:r w:rsidRPr="00341FC5">
        <w:rPr>
          <w:rStyle w:val="StyleUnderline"/>
        </w:rPr>
        <w:t xml:space="preserve"> to investigate his political rival Joe Biden, an increasingly desperate </w:t>
      </w:r>
      <w:r w:rsidRPr="00AF7306">
        <w:rPr>
          <w:rStyle w:val="StyleUnderline"/>
          <w:highlight w:val="cyan"/>
        </w:rPr>
        <w:t xml:space="preserve">Trump is </w:t>
      </w:r>
      <w:hyperlink r:id="rId102" w:history="1">
        <w:r w:rsidRPr="00AF7306">
          <w:rPr>
            <w:rStyle w:val="StyleUnderline"/>
            <w:highlight w:val="cyan"/>
          </w:rPr>
          <w:t>lobbing wild accusations</w:t>
        </w:r>
      </w:hyperlink>
      <w:r w:rsidRPr="00AF7306">
        <w:rPr>
          <w:rStyle w:val="StyleUnderline"/>
          <w:highlight w:val="cyan"/>
        </w:rPr>
        <w:t xml:space="preserve"> against the former Vice President and his ex-boss, </w:t>
      </w:r>
      <w:hyperlink r:id="rId103" w:history="1">
        <w:r w:rsidRPr="00AF7306">
          <w:rPr>
            <w:rStyle w:val="StyleUnderline"/>
            <w:highlight w:val="cyan"/>
          </w:rPr>
          <w:t>President Barack Obama</w:t>
        </w:r>
      </w:hyperlink>
      <w:r w:rsidRPr="00341FC5">
        <w:rPr>
          <w:rStyle w:val="StyleUnderline"/>
        </w:rPr>
        <w:t>.</w:t>
      </w:r>
      <w:r>
        <w:rPr>
          <w:rStyle w:val="StyleUnderline"/>
        </w:rPr>
        <w:t xml:space="preserve"> </w:t>
      </w:r>
      <w:r w:rsidRPr="00341FC5">
        <w:rPr>
          <w:sz w:val="8"/>
        </w:rPr>
        <w:t xml:space="preserve">The twin crises of </w:t>
      </w:r>
      <w:hyperlink r:id="rId104" w:history="1">
        <w:r w:rsidRPr="00341FC5">
          <w:rPr>
            <w:rStyle w:val="Hyperlink"/>
            <w:sz w:val="8"/>
          </w:rPr>
          <w:t>COVID-19</w:t>
        </w:r>
      </w:hyperlink>
      <w:r w:rsidRPr="00341FC5">
        <w:rPr>
          <w:sz w:val="8"/>
        </w:rPr>
        <w:t xml:space="preserve"> and </w:t>
      </w:r>
      <w:hyperlink r:id="rId105" w:history="1">
        <w:r w:rsidRPr="00341FC5">
          <w:rPr>
            <w:rStyle w:val="Hyperlink"/>
            <w:sz w:val="8"/>
          </w:rPr>
          <w:t>economic collapse</w:t>
        </w:r>
      </w:hyperlink>
      <w:r w:rsidRPr="00341FC5">
        <w:rPr>
          <w:sz w:val="8"/>
        </w:rPr>
        <w:t xml:space="preserve"> have not humbled the president. In his mind, </w:t>
      </w:r>
      <w:hyperlink r:id="rId106" w:history="1">
        <w:r w:rsidRPr="00341FC5">
          <w:rPr>
            <w:rStyle w:val="Hyperlink"/>
            <w:sz w:val="8"/>
          </w:rPr>
          <w:t>he has already defeated the virus</w:t>
        </w:r>
      </w:hyperlink>
      <w:r w:rsidRPr="00341FC5">
        <w:rPr>
          <w:sz w:val="8"/>
        </w:rPr>
        <w:t xml:space="preserve"> and is waiting for the rest of us to catch up. States under lockdown orders issued by </w:t>
      </w:r>
      <w:hyperlink r:id="rId107" w:history="1">
        <w:r w:rsidRPr="00341FC5">
          <w:rPr>
            <w:rStyle w:val="Hyperlink"/>
            <w:sz w:val="8"/>
          </w:rPr>
          <w:t>Democratic governors such as Tom Wolf</w:t>
        </w:r>
      </w:hyperlink>
      <w:r w:rsidRPr="00341FC5">
        <w:rPr>
          <w:sz w:val="8"/>
        </w:rPr>
        <w:t xml:space="preserve"> of Pennsylvania need to be “liberated,” Trump tweeted. </w:t>
      </w:r>
      <w:r w:rsidRPr="00341FC5">
        <w:rPr>
          <w:rStyle w:val="StyleUnderline"/>
        </w:rPr>
        <w:t xml:space="preserve">In reply, armed anti-quarantine protestors forced the </w:t>
      </w:r>
      <w:hyperlink r:id="rId108" w:history="1">
        <w:r w:rsidRPr="00341FC5">
          <w:rPr>
            <w:rStyle w:val="StyleUnderline"/>
          </w:rPr>
          <w:t>closure of the Michigan state Capitol</w:t>
        </w:r>
      </w:hyperlink>
      <w:r w:rsidRPr="00341FC5">
        <w:rPr>
          <w:rStyle w:val="StyleUnderline"/>
        </w:rPr>
        <w:t>.</w:t>
      </w:r>
      <w:r>
        <w:rPr>
          <w:rStyle w:val="StyleUnderline"/>
        </w:rPr>
        <w:t xml:space="preserve"> </w:t>
      </w:r>
      <w:r w:rsidRPr="00341FC5">
        <w:rPr>
          <w:rStyle w:val="StyleUnderline"/>
        </w:rPr>
        <w:t xml:space="preserve">To Trump’s supporters, </w:t>
      </w:r>
      <w:hyperlink r:id="rId109" w:history="1">
        <w:r w:rsidRPr="00341FC5">
          <w:rPr>
            <w:rStyle w:val="StyleUnderline"/>
          </w:rPr>
          <w:t>advocates of mask-wearing and social distancing</w:t>
        </w:r>
      </w:hyperlink>
      <w:r w:rsidRPr="00341FC5">
        <w:rPr>
          <w:rStyle w:val="StyleUnderline"/>
        </w:rPr>
        <w:t xml:space="preserve"> </w:t>
      </w:r>
      <w:hyperlink r:id="rId110" w:history="1">
        <w:r w:rsidRPr="00341FC5">
          <w:rPr>
            <w:rStyle w:val="StyleUnderline"/>
          </w:rPr>
          <w:t>should be marginalized</w:t>
        </w:r>
      </w:hyperlink>
      <w:r w:rsidRPr="00341FC5">
        <w:rPr>
          <w:rStyle w:val="StyleUnderline"/>
        </w:rPr>
        <w:t xml:space="preserve"> and </w:t>
      </w:r>
      <w:hyperlink r:id="rId111" w:history="1">
        <w:r w:rsidRPr="00341FC5">
          <w:rPr>
            <w:rStyle w:val="StyleUnderline"/>
          </w:rPr>
          <w:t>silenced</w:t>
        </w:r>
      </w:hyperlink>
      <w:r w:rsidRPr="00341FC5">
        <w:rPr>
          <w:rStyle w:val="StyleUnderline"/>
        </w:rPr>
        <w:t>.</w:t>
      </w:r>
      <w:r>
        <w:rPr>
          <w:rStyle w:val="StyleUnderline"/>
        </w:rPr>
        <w:t xml:space="preserve"> </w:t>
      </w:r>
      <w:r w:rsidRPr="00341FC5">
        <w:rPr>
          <w:sz w:val="8"/>
        </w:rPr>
        <w:t xml:space="preserve">Dr. Anthony </w:t>
      </w:r>
      <w:proofErr w:type="spellStart"/>
      <w:r w:rsidRPr="00341FC5">
        <w:rPr>
          <w:sz w:val="8"/>
        </w:rPr>
        <w:t>Fauci</w:t>
      </w:r>
      <w:proofErr w:type="spellEnd"/>
      <w:r w:rsidRPr="00341FC5">
        <w:rPr>
          <w:sz w:val="8"/>
        </w:rPr>
        <w:t xml:space="preserve">, the public health official who openly </w:t>
      </w:r>
      <w:hyperlink r:id="rId112" w:history="1">
        <w:r w:rsidRPr="00341FC5">
          <w:rPr>
            <w:rStyle w:val="Hyperlink"/>
            <w:sz w:val="8"/>
          </w:rPr>
          <w:t>criticized Trump’s efforts to reopen the American economy</w:t>
        </w:r>
      </w:hyperlink>
      <w:r w:rsidRPr="00341FC5">
        <w:rPr>
          <w:sz w:val="8"/>
        </w:rPr>
        <w:t xml:space="preserve">, </w:t>
      </w:r>
      <w:hyperlink r:id="rId113" w:history="1">
        <w:r w:rsidRPr="00341FC5">
          <w:rPr>
            <w:rStyle w:val="Hyperlink"/>
            <w:sz w:val="8"/>
          </w:rPr>
          <w:t>continues</w:t>
        </w:r>
      </w:hyperlink>
      <w:r w:rsidRPr="00341FC5">
        <w:rPr>
          <w:sz w:val="8"/>
        </w:rPr>
        <w:t xml:space="preserve"> </w:t>
      </w:r>
      <w:hyperlink r:id="rId114" w:history="1">
        <w:r w:rsidRPr="00341FC5">
          <w:rPr>
            <w:rStyle w:val="Hyperlink"/>
            <w:sz w:val="8"/>
          </w:rPr>
          <w:t>to be threatened</w:t>
        </w:r>
      </w:hyperlink>
      <w:r w:rsidRPr="00341FC5">
        <w:rPr>
          <w:sz w:val="8"/>
        </w:rPr>
        <w:t xml:space="preserve">. </w:t>
      </w:r>
      <w:r w:rsidRPr="00341FC5">
        <w:rPr>
          <w:rStyle w:val="StyleUnderline"/>
        </w:rPr>
        <w:t xml:space="preserve">Just </w:t>
      </w:r>
      <w:r w:rsidRPr="00AF7306">
        <w:rPr>
          <w:rStyle w:val="StyleUnderline"/>
          <w:highlight w:val="cyan"/>
        </w:rPr>
        <w:t>imagine what Trump could do without fear of re-election</w:t>
      </w:r>
      <w:r w:rsidRPr="00341FC5">
        <w:rPr>
          <w:rStyle w:val="StyleUnderline"/>
        </w:rPr>
        <w:t>.</w:t>
      </w:r>
      <w:r>
        <w:rPr>
          <w:rStyle w:val="StyleUnderline"/>
        </w:rPr>
        <w:t xml:space="preserve"> </w:t>
      </w:r>
      <w:r w:rsidRPr="00341FC5">
        <w:rPr>
          <w:rStyle w:val="StyleUnderline"/>
        </w:rPr>
        <w:t xml:space="preserve">The most frightening scenes in The Plot Against America involve not so much active government persecution, but </w:t>
      </w:r>
      <w:r w:rsidRPr="00AF7306">
        <w:rPr>
          <w:rStyle w:val="StyleUnderline"/>
          <w:highlight w:val="cyan"/>
        </w:rPr>
        <w:t>the failure of institutions to protect minorities from threats, discrimination, and mob violence</w:t>
      </w:r>
      <w:r w:rsidRPr="00341FC5">
        <w:rPr>
          <w:rStyle w:val="StyleUnderline"/>
        </w:rPr>
        <w:t>.</w:t>
      </w:r>
      <w:r>
        <w:rPr>
          <w:rStyle w:val="StyleUnderline"/>
        </w:rPr>
        <w:t xml:space="preserve"> </w:t>
      </w:r>
      <w:r w:rsidRPr="00341FC5">
        <w:rPr>
          <w:rStyle w:val="StyleUnderline"/>
        </w:rPr>
        <w:t xml:space="preserve">Like the Jewish families in the Roth novel, </w:t>
      </w:r>
      <w:hyperlink r:id="rId115" w:history="1">
        <w:r w:rsidRPr="00341FC5">
          <w:rPr>
            <w:rStyle w:val="StyleUnderline"/>
          </w:rPr>
          <w:t>we have a choice</w:t>
        </w:r>
      </w:hyperlink>
      <w:r w:rsidRPr="00341FC5">
        <w:rPr>
          <w:rStyle w:val="StyleUnderline"/>
        </w:rPr>
        <w:t xml:space="preserve">. </w:t>
      </w:r>
      <w:r w:rsidRPr="00AF7306">
        <w:rPr>
          <w:rStyle w:val="StyleUnderline"/>
          <w:highlight w:val="cyan"/>
        </w:rPr>
        <w:t>We can avoid injustice, we can accept it, or we can confront it</w:t>
      </w:r>
      <w:r w:rsidRPr="00341FC5">
        <w:rPr>
          <w:rStyle w:val="StyleUnderline"/>
        </w:rPr>
        <w:t>.</w:t>
      </w:r>
      <w:r>
        <w:rPr>
          <w:rStyle w:val="StyleUnderline"/>
        </w:rPr>
        <w:t xml:space="preserve"> </w:t>
      </w:r>
      <w:r w:rsidRPr="00341FC5">
        <w:rPr>
          <w:rStyle w:val="StyleUnderline"/>
        </w:rPr>
        <w:t xml:space="preserve">The </w:t>
      </w:r>
      <w:r w:rsidRPr="00AF7306">
        <w:rPr>
          <w:rStyle w:val="StyleUnderline"/>
          <w:highlight w:val="cyan"/>
        </w:rPr>
        <w:t>institutions that protect all of us</w:t>
      </w:r>
      <w:r w:rsidRPr="00341FC5">
        <w:rPr>
          <w:rStyle w:val="StyleUnderline"/>
        </w:rPr>
        <w:t xml:space="preserve"> – </w:t>
      </w:r>
      <w:hyperlink r:id="rId116" w:history="1">
        <w:r w:rsidRPr="00341FC5">
          <w:rPr>
            <w:rStyle w:val="StyleUnderline"/>
          </w:rPr>
          <w:t>the courts</w:t>
        </w:r>
      </w:hyperlink>
      <w:r w:rsidRPr="00341FC5">
        <w:rPr>
          <w:rStyle w:val="StyleUnderline"/>
        </w:rPr>
        <w:t xml:space="preserve">, </w:t>
      </w:r>
      <w:hyperlink r:id="rId117" w:history="1">
        <w:r w:rsidRPr="00341FC5">
          <w:rPr>
            <w:rStyle w:val="StyleUnderline"/>
          </w:rPr>
          <w:t>law enforcement</w:t>
        </w:r>
      </w:hyperlink>
      <w:r w:rsidRPr="00341FC5">
        <w:rPr>
          <w:rStyle w:val="StyleUnderline"/>
        </w:rPr>
        <w:t xml:space="preserve">, an </w:t>
      </w:r>
      <w:hyperlink r:id="rId118" w:history="1">
        <w:r w:rsidRPr="00341FC5">
          <w:rPr>
            <w:rStyle w:val="StyleUnderline"/>
          </w:rPr>
          <w:t>impartial civil service</w:t>
        </w:r>
      </w:hyperlink>
      <w:r w:rsidRPr="00341FC5">
        <w:rPr>
          <w:rStyle w:val="StyleUnderline"/>
        </w:rPr>
        <w:t xml:space="preserve">, the </w:t>
      </w:r>
      <w:hyperlink r:id="rId119" w:history="1">
        <w:r w:rsidRPr="00341FC5">
          <w:rPr>
            <w:rStyle w:val="StyleUnderline"/>
          </w:rPr>
          <w:t>freedom of dissent</w:t>
        </w:r>
      </w:hyperlink>
      <w:r w:rsidRPr="00341FC5">
        <w:rPr>
          <w:rStyle w:val="StyleUnderline"/>
        </w:rPr>
        <w:t xml:space="preserve">, a </w:t>
      </w:r>
      <w:hyperlink r:id="rId120" w:history="1">
        <w:r w:rsidRPr="00341FC5">
          <w:rPr>
            <w:rStyle w:val="StyleUnderline"/>
          </w:rPr>
          <w:t>vibrant press</w:t>
        </w:r>
      </w:hyperlink>
      <w:r w:rsidRPr="00341FC5">
        <w:rPr>
          <w:rStyle w:val="StyleUnderline"/>
        </w:rPr>
        <w:t xml:space="preserve">, and </w:t>
      </w:r>
      <w:hyperlink r:id="rId121" w:history="1">
        <w:r w:rsidRPr="00341FC5">
          <w:rPr>
            <w:rStyle w:val="StyleUnderline"/>
          </w:rPr>
          <w:t>free and fair elections</w:t>
        </w:r>
      </w:hyperlink>
      <w:r w:rsidRPr="00341FC5">
        <w:rPr>
          <w:rStyle w:val="StyleUnderline"/>
        </w:rPr>
        <w:t xml:space="preserve"> – </w:t>
      </w:r>
      <w:r w:rsidRPr="00AF7306">
        <w:rPr>
          <w:rStyle w:val="StyleUnderline"/>
          <w:highlight w:val="cyan"/>
        </w:rPr>
        <w:t>are more endangered now than at any time in modern history.</w:t>
      </w:r>
      <w:r>
        <w:br/>
      </w:r>
    </w:p>
    <w:p w14:paraId="1512AF98" w14:textId="77777777" w:rsidR="0069518D" w:rsidRDefault="0069518D" w:rsidP="0069518D">
      <w:pPr>
        <w:pStyle w:val="Heading3"/>
      </w:pPr>
      <w:r>
        <w:lastRenderedPageBreak/>
        <w:t>White Nationalism Impact</w:t>
      </w:r>
    </w:p>
    <w:p w14:paraId="08E70EF9" w14:textId="77777777" w:rsidR="0069518D" w:rsidRPr="006F152A" w:rsidRDefault="0069518D" w:rsidP="0069518D"/>
    <w:p w14:paraId="23361524" w14:textId="77777777" w:rsidR="0069518D" w:rsidRPr="00C83D5E" w:rsidRDefault="0069518D" w:rsidP="0069518D">
      <w:pPr>
        <w:pStyle w:val="Heading4"/>
      </w:pPr>
      <w:r w:rsidRPr="00C83D5E">
        <w:t xml:space="preserve">Trump re-election emboldens white nationalists </w:t>
      </w:r>
    </w:p>
    <w:p w14:paraId="6CD5BFC5" w14:textId="77777777" w:rsidR="0069518D" w:rsidRPr="00C83D5E" w:rsidRDefault="0069518D" w:rsidP="0069518D">
      <w:pPr>
        <w:rPr>
          <w:rFonts w:asciiTheme="minorHAnsi" w:hAnsiTheme="minorHAnsi" w:cstheme="minorHAnsi"/>
          <w:color w:val="000000" w:themeColor="text1"/>
          <w:sz w:val="20"/>
          <w:szCs w:val="20"/>
        </w:rPr>
      </w:pPr>
      <w:proofErr w:type="spellStart"/>
      <w:r w:rsidRPr="00C83D5E">
        <w:rPr>
          <w:rStyle w:val="Style13ptBold"/>
          <w:rFonts w:asciiTheme="minorHAnsi" w:hAnsiTheme="minorHAnsi" w:cstheme="minorHAnsi"/>
          <w:color w:val="000000" w:themeColor="text1"/>
        </w:rPr>
        <w:t>Whisted</w:t>
      </w:r>
      <w:proofErr w:type="spellEnd"/>
      <w:r w:rsidRPr="00C83D5E">
        <w:rPr>
          <w:rStyle w:val="Style13ptBold"/>
          <w:rFonts w:asciiTheme="minorHAnsi" w:hAnsiTheme="minorHAnsi" w:cstheme="minorHAnsi"/>
          <w:color w:val="000000" w:themeColor="text1"/>
        </w:rPr>
        <w:t>, 4-02-20,</w:t>
      </w:r>
      <w:r w:rsidRPr="00C83D5E">
        <w:rPr>
          <w:rStyle w:val="Style13ptBold"/>
          <w:rFonts w:asciiTheme="minorHAnsi" w:hAnsiTheme="minorHAnsi" w:cstheme="minorHAnsi"/>
          <w:b w:val="0"/>
          <w:color w:val="000000" w:themeColor="text1"/>
          <w:sz w:val="22"/>
        </w:rPr>
        <w:t xml:space="preserve"> </w:t>
      </w:r>
      <w:r w:rsidRPr="00C83D5E">
        <w:rPr>
          <w:rStyle w:val="Style13ptBold"/>
          <w:rFonts w:asciiTheme="minorHAnsi" w:hAnsiTheme="minorHAnsi" w:cstheme="minorHAnsi"/>
          <w:b w:val="0"/>
          <w:color w:val="000000" w:themeColor="text1"/>
          <w:sz w:val="16"/>
          <w:szCs w:val="16"/>
        </w:rPr>
        <w:t>(</w:t>
      </w:r>
      <w:r w:rsidRPr="00C83D5E">
        <w:rPr>
          <w:rFonts w:asciiTheme="minorHAnsi" w:hAnsiTheme="minorHAnsi" w:cstheme="minorHAnsi"/>
          <w:color w:val="000000" w:themeColor="text1"/>
          <w:sz w:val="16"/>
          <w:szCs w:val="16"/>
        </w:rPr>
        <w:t>Haleigh, “With rise of Trump came rise of white nationalism, critics say”,</w:t>
      </w:r>
      <w:r w:rsidRPr="00C83D5E">
        <w:rPr>
          <w:rFonts w:asciiTheme="minorHAnsi" w:hAnsiTheme="minorHAnsi" w:cstheme="minorHAnsi"/>
          <w:i/>
          <w:iCs/>
          <w:color w:val="000000" w:themeColor="text1"/>
          <w:sz w:val="16"/>
          <w:szCs w:val="16"/>
        </w:rPr>
        <w:t xml:space="preserve"> </w:t>
      </w:r>
      <w:proofErr w:type="spellStart"/>
      <w:r w:rsidRPr="00C83D5E">
        <w:rPr>
          <w:rFonts w:asciiTheme="minorHAnsi" w:hAnsiTheme="minorHAnsi" w:cstheme="minorHAnsi"/>
          <w:i/>
          <w:iCs/>
          <w:color w:val="000000" w:themeColor="text1"/>
          <w:sz w:val="16"/>
          <w:szCs w:val="16"/>
        </w:rPr>
        <w:t>NewsBreak</w:t>
      </w:r>
      <w:proofErr w:type="spellEnd"/>
      <w:r w:rsidRPr="00C83D5E">
        <w:rPr>
          <w:rFonts w:asciiTheme="minorHAnsi" w:hAnsiTheme="minorHAnsi" w:cstheme="minorHAnsi"/>
          <w:i/>
          <w:iCs/>
          <w:color w:val="000000" w:themeColor="text1"/>
          <w:sz w:val="16"/>
          <w:szCs w:val="16"/>
        </w:rPr>
        <w:t xml:space="preserve">, </w:t>
      </w:r>
      <w:r w:rsidRPr="00C83D5E">
        <w:rPr>
          <w:rFonts w:asciiTheme="minorHAnsi" w:hAnsiTheme="minorHAnsi" w:cstheme="minorHAnsi"/>
          <w:color w:val="000000" w:themeColor="text1"/>
          <w:sz w:val="16"/>
          <w:szCs w:val="16"/>
        </w:rPr>
        <w:t xml:space="preserve"> </w:t>
      </w:r>
      <w:hyperlink r:id="rId122" w:history="1">
        <w:r w:rsidRPr="00C83D5E">
          <w:rPr>
            <w:rStyle w:val="Hyperlink"/>
            <w:rFonts w:asciiTheme="minorHAnsi" w:hAnsiTheme="minorHAnsi" w:cstheme="minorHAnsi"/>
            <w:color w:val="000000" w:themeColor="text1"/>
            <w:sz w:val="16"/>
            <w:szCs w:val="16"/>
          </w:rPr>
          <w:t>https://www.newsbreak.com/texas/dallas/news/0Oeh93r8/with-rise-of-trump-came-rise-of-white-nationalism-critics-say</w:t>
        </w:r>
      </w:hyperlink>
      <w:r w:rsidRPr="00C83D5E">
        <w:rPr>
          <w:rFonts w:asciiTheme="minorHAnsi" w:hAnsiTheme="minorHAnsi" w:cstheme="minorHAnsi"/>
          <w:color w:val="000000" w:themeColor="text1"/>
          <w:sz w:val="16"/>
          <w:szCs w:val="16"/>
        </w:rPr>
        <w:t xml:space="preserve">) </w:t>
      </w:r>
    </w:p>
    <w:p w14:paraId="5F2AE386" w14:textId="77777777" w:rsidR="0069518D" w:rsidRPr="00C83D5E" w:rsidRDefault="0069518D" w:rsidP="0069518D">
      <w:pPr>
        <w:rPr>
          <w:rFonts w:asciiTheme="minorHAnsi" w:hAnsiTheme="minorHAnsi" w:cstheme="minorHAnsi"/>
          <w:color w:val="000000" w:themeColor="text1"/>
          <w:sz w:val="20"/>
          <w:szCs w:val="20"/>
        </w:rPr>
      </w:pPr>
      <w:r w:rsidRPr="00C83D5E">
        <w:rPr>
          <w:rFonts w:asciiTheme="minorHAnsi" w:hAnsiTheme="minorHAnsi" w:cstheme="minorHAnsi"/>
          <w:color w:val="000000" w:themeColor="text1"/>
          <w:sz w:val="20"/>
          <w:szCs w:val="20"/>
        </w:rPr>
        <w:t>WASHINGTON – Thomas Rousseau, a 21-year-old originally from a suburban Dallas, Texas, home, was once a Boy Scout that wrote a conservative opinion column and drew cartoons for his high school’s student newspaper, according to the Southern Poverty Law Center.</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His past high school peers considered him as normal and quiet, according to ProPublica. But he later joined the white nationalist group Vanguard America, which he helped lead during the 2017 Unite the Right Rally in Charlottesville, Virginia, that turned violent and led to the death of a woman protesting the rally.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Later that same year, Rousseau rebranded and created the white nationalist group Patriot Front.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Critics say that President Donald Trump’s rhetoric is to blame for the nation’s dramatic increase of white nationalist activity</w:t>
      </w:r>
      <w:r w:rsidRPr="00C83D5E">
        <w:rPr>
          <w:rFonts w:asciiTheme="minorHAnsi" w:hAnsiTheme="minorHAnsi" w:cstheme="minorHAnsi"/>
          <w:color w:val="000000" w:themeColor="text1"/>
          <w:sz w:val="20"/>
          <w:szCs w:val="20"/>
        </w:rPr>
        <w:t xml:space="preserve"> and organizations since his 2016 election. </w:t>
      </w:r>
      <w:r w:rsidRPr="00C83D5E">
        <w:rPr>
          <w:rFonts w:asciiTheme="minorHAnsi" w:hAnsiTheme="minorHAnsi" w:cstheme="minorHAnsi"/>
          <w:color w:val="000000" w:themeColor="text1"/>
          <w:sz w:val="20"/>
          <w:szCs w:val="20"/>
          <w:u w:val="single"/>
        </w:rPr>
        <w:t>Rousseau is one of many in the white nationalist movement who say they identify with Trump and believe he reflects their views.</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The young Patriot Front founder told Capital News Service in an email that he believes Trump is a white supremacist who uses the same rhetoric as his group. While Rousseau said that Trump only indirectly supports people like him, he also claimed to have reached out to “mid-level officials in the administration” who are sympathetic to his group.</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“It’s encouraging to hear him call African countries ‘s***holes’ and say now and then that Mexican illegals are criminals and rapists, and sometimes he even utters some truth about the Jew,” Rousseau wrote about Trump in the email to CNS. Rousseau declined to be interviewed but agreed to answer questions on email.</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A </w:t>
      </w:r>
      <w:r w:rsidRPr="00C83D5E">
        <w:rPr>
          <w:rFonts w:asciiTheme="minorHAnsi" w:hAnsiTheme="minorHAnsi" w:cstheme="minorHAnsi"/>
          <w:color w:val="000000" w:themeColor="text1"/>
          <w:sz w:val="20"/>
          <w:szCs w:val="20"/>
          <w:u w:val="single"/>
        </w:rPr>
        <w:t xml:space="preserve">recent Anti-Defamation League study revealed a nearly 123 percent increase in white nationalist propaganda in a single year, surging from 1,214 incidents in 2018 to 2,713 in 2019. </w:t>
      </w:r>
      <w:r w:rsidRPr="00C83D5E">
        <w:rPr>
          <w:rFonts w:asciiTheme="minorHAnsi" w:hAnsiTheme="minorHAnsi" w:cstheme="minorHAnsi"/>
          <w:color w:val="000000" w:themeColor="text1"/>
          <w:sz w:val="20"/>
          <w:szCs w:val="20"/>
        </w:rPr>
        <w:t>This is the highest amount of white supremacy activity that the organization has ever recorded, the organization said.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league “views these unprecedented propaganda efforts as a sign that white supremacists feel emboldened by the current political climate,” Carla Hill, the ADL’s senior investigative researcher, told CNS.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So emboldened that </w:t>
      </w:r>
      <w:r w:rsidRPr="00C83D5E">
        <w:rPr>
          <w:rFonts w:asciiTheme="minorHAnsi" w:hAnsiTheme="minorHAnsi" w:cstheme="minorHAnsi"/>
          <w:color w:val="000000" w:themeColor="text1"/>
          <w:sz w:val="20"/>
          <w:szCs w:val="20"/>
          <w:u w:val="single"/>
        </w:rPr>
        <w:t>FBI Director Christopher Wray recently told a House Judiciary Committee hearing that he has “elevated racially-motivated violent extremism as a national threat priority for fiscal year ’20,</w:t>
      </w:r>
      <w:r w:rsidRPr="00C83D5E">
        <w:rPr>
          <w:rFonts w:asciiTheme="minorHAnsi" w:hAnsiTheme="minorHAnsi" w:cstheme="minorHAnsi"/>
          <w:color w:val="000000" w:themeColor="text1"/>
          <w:sz w:val="20"/>
          <w:szCs w:val="20"/>
        </w:rPr>
        <w:t xml:space="preserve"> which puts it on the same footing as ISIS and our homegrown violent extremists.”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Hill believes that documented rhetoric from white supremacists echoes the same phrases that “high profile figures and politicians” have used, including phrases like “America First,” “Fake News,” “Defend the Second Amendment,” “Defend our borders,” and “One nation against invasion.</w:t>
      </w:r>
      <w:r w:rsidRPr="00C83D5E">
        <w:rPr>
          <w:rFonts w:asciiTheme="minorHAnsi" w:hAnsiTheme="minorHAnsi" w:cstheme="minorHAnsi"/>
          <w:color w:val="000000" w:themeColor="text1"/>
          <w:sz w:val="20"/>
          <w:szCs w:val="20"/>
        </w:rPr>
        <w:t xml:space="preserve">” Hill did not specify which politicians, although </w:t>
      </w:r>
      <w:r w:rsidRPr="00C83D5E">
        <w:rPr>
          <w:rFonts w:asciiTheme="minorHAnsi" w:hAnsiTheme="minorHAnsi" w:cstheme="minorHAnsi"/>
          <w:color w:val="000000" w:themeColor="text1"/>
          <w:sz w:val="20"/>
          <w:szCs w:val="20"/>
          <w:u w:val="single"/>
        </w:rPr>
        <w:t>Trump has used the first two phrases.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Patriot Front, American Identity Movement and the New Jersey European Heritage Association were involved in 90 percent of the white nationalist activity in 2019, according to ADL. Its data also reported that about one-fourth of this activity occurred on college campuses, which is almost double the </w:t>
      </w:r>
      <w:proofErr w:type="gramStart"/>
      <w:r w:rsidRPr="00C83D5E">
        <w:rPr>
          <w:rFonts w:asciiTheme="minorHAnsi" w:hAnsiTheme="minorHAnsi" w:cstheme="minorHAnsi"/>
          <w:color w:val="000000" w:themeColor="text1"/>
          <w:sz w:val="20"/>
          <w:szCs w:val="20"/>
        </w:rPr>
        <w:t>amount</w:t>
      </w:r>
      <w:proofErr w:type="gramEnd"/>
      <w:r w:rsidRPr="00C83D5E">
        <w:rPr>
          <w:rFonts w:asciiTheme="minorHAnsi" w:hAnsiTheme="minorHAnsi" w:cstheme="minorHAnsi"/>
          <w:color w:val="000000" w:themeColor="text1"/>
          <w:sz w:val="20"/>
          <w:szCs w:val="20"/>
        </w:rPr>
        <w:t xml:space="preserve"> of on-campus incidents from 2018.</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Rousseau sees campuses as ideal recruiting grounds for his group.</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“Colleges are porous, easy to access, full of our target demographic (young white men), mostly don’t have any security, and college students are easily triggered,” Rousseau wrote to CNS.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According to Hill, </w:t>
      </w:r>
      <w:r w:rsidRPr="00C83D5E">
        <w:rPr>
          <w:rFonts w:asciiTheme="minorHAnsi" w:hAnsiTheme="minorHAnsi" w:cstheme="minorHAnsi"/>
          <w:color w:val="000000" w:themeColor="text1"/>
          <w:sz w:val="20"/>
          <w:szCs w:val="20"/>
          <w:u w:val="single"/>
        </w:rPr>
        <w:t>distributing propaganda through flyers and stickers and planning flash demonstrations is a preferred white nationalist tactic because it allows individuals in those groups to avoid being arrested or unmasked on the internet.</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Not only is </w:t>
      </w:r>
      <w:r w:rsidRPr="00C83D5E">
        <w:rPr>
          <w:rFonts w:asciiTheme="minorHAnsi" w:hAnsiTheme="minorHAnsi" w:cstheme="minorHAnsi"/>
          <w:color w:val="000000" w:themeColor="text1"/>
          <w:sz w:val="20"/>
          <w:szCs w:val="20"/>
          <w:u w:val="single"/>
        </w:rPr>
        <w:t>white supremacy activity rising among the American public, it is increasing among U.S. military members as well.</w:t>
      </w:r>
      <w:r w:rsidRPr="00C83D5E">
        <w:rPr>
          <w:rFonts w:asciiTheme="minorHAnsi" w:hAnsiTheme="minorHAnsi" w:cstheme="minorHAnsi"/>
          <w:color w:val="000000" w:themeColor="text1"/>
          <w:sz w:val="20"/>
          <w:szCs w:val="20"/>
        </w:rPr>
        <w:t xml:space="preserve"> The Southern Poverty Law Center recently testified before the House Subcommittee on Military Personnel on the threat that white supremacism in the military has on the nation.</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“Because servicemembers often possess unique training and capabilities, those who are indoctrinated into white supremacist ideology may represent a significant threat to national security and the safety of our communities,” SPLC chief workplace transformation officer Lecia Brooks told the House panel.</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Brooks also believes that the current administration has a role in this threat and told CNS that Trump’s rhetoric “echoes a white nationalist agenda.”</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The president has drawn fire for a host of comments critics said were racist or mirrored views of white nationalists.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For example, </w:t>
      </w:r>
      <w:r w:rsidRPr="00C83D5E">
        <w:rPr>
          <w:rFonts w:asciiTheme="minorHAnsi" w:hAnsiTheme="minorHAnsi" w:cstheme="minorHAnsi"/>
          <w:color w:val="000000" w:themeColor="text1"/>
          <w:sz w:val="20"/>
          <w:szCs w:val="20"/>
          <w:u w:val="single"/>
        </w:rPr>
        <w:t xml:space="preserve">after the 2017 white nationalist rally in </w:t>
      </w:r>
      <w:r w:rsidRPr="00C83D5E">
        <w:rPr>
          <w:rFonts w:asciiTheme="minorHAnsi" w:hAnsiTheme="minorHAnsi" w:cstheme="minorHAnsi"/>
          <w:color w:val="000000" w:themeColor="text1"/>
          <w:sz w:val="20"/>
          <w:szCs w:val="20"/>
          <w:u w:val="single"/>
        </w:rPr>
        <w:lastRenderedPageBreak/>
        <w:t>Charlottesville turned violent, Trump said: “You had some very bad people in that group. But you also had people that were very fine people, on both sides.”</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In July of 2019, Trump tweeted about four women of color who serve in the House, sparking a backlash over his apparent assumption that the lawmakers were not U.S. citizens. “Why don’t they go back and help fix the totally broken and crime infested places from which they came,” the president tweeted.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According to the SPLC website’s Hate Map, the increase in white nationalist organizations actually began when Barack Obama, America’s first black president, entered the White House in 2009. After a short decline during Obama’s second term, the number of groups surged again following Trump’s election in 2016.</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map’s data also reveals that the amount of white nationalist groups during Trump’s presidency in just 2018 is higher than during any of Obama’s eight years.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 initial increase in white nationalism may be due to what </w:t>
      </w:r>
      <w:r w:rsidRPr="00C83D5E">
        <w:rPr>
          <w:rFonts w:asciiTheme="minorHAnsi" w:hAnsiTheme="minorHAnsi" w:cstheme="minorHAnsi"/>
          <w:color w:val="000000" w:themeColor="text1"/>
          <w:sz w:val="20"/>
          <w:szCs w:val="20"/>
          <w:u w:val="single"/>
        </w:rPr>
        <w:t>Rousseau says the Trump administration has done during his presidency to boost white nationalism: “making migrants and illegals feel afraid and unwelcome, putting right-wing judges on the bench, exposing the sham that is democratic government.”</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However, </w:t>
      </w:r>
      <w:r w:rsidRPr="00C83D5E">
        <w:rPr>
          <w:rFonts w:asciiTheme="minorHAnsi" w:hAnsiTheme="minorHAnsi" w:cstheme="minorHAnsi"/>
          <w:color w:val="000000" w:themeColor="text1"/>
          <w:sz w:val="20"/>
          <w:szCs w:val="20"/>
          <w:u w:val="single"/>
        </w:rPr>
        <w:t>the Patriot Front founder feels that the president hasn’t gone far enough and hopes that a second Trump term will deliver a more fascist administration instead of just “flirting with some of the ideas.”</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A 2018 Social Science Research Network research paper offers a different reason for the increase in white nationalism, concluding that </w:t>
      </w:r>
      <w:r w:rsidRPr="00C83D5E">
        <w:rPr>
          <w:rFonts w:asciiTheme="minorHAnsi" w:hAnsiTheme="minorHAnsi" w:cstheme="minorHAnsi"/>
          <w:color w:val="000000" w:themeColor="text1"/>
          <w:sz w:val="20"/>
          <w:szCs w:val="20"/>
          <w:u w:val="single"/>
        </w:rPr>
        <w:t>the election of Trump is the strongest possible explanation for the 2016 surge in hate crimes because it may have validated the rhetoric that the president used before the election in the eyes of those with racist views.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 study’s two researchers, University of Alabama Birmingham </w:t>
      </w:r>
      <w:proofErr w:type="spellStart"/>
      <w:r w:rsidRPr="00C83D5E">
        <w:rPr>
          <w:rFonts w:asciiTheme="minorHAnsi" w:hAnsiTheme="minorHAnsi" w:cstheme="minorHAnsi"/>
          <w:color w:val="000000" w:themeColor="text1"/>
          <w:sz w:val="20"/>
          <w:szCs w:val="20"/>
        </w:rPr>
        <w:t>Collat</w:t>
      </w:r>
      <w:proofErr w:type="spellEnd"/>
      <w:r w:rsidRPr="00C83D5E">
        <w:rPr>
          <w:rFonts w:asciiTheme="minorHAnsi" w:hAnsiTheme="minorHAnsi" w:cstheme="minorHAnsi"/>
          <w:color w:val="000000" w:themeColor="text1"/>
          <w:sz w:val="20"/>
          <w:szCs w:val="20"/>
        </w:rPr>
        <w:t xml:space="preserve"> School of Business Associate Professor Griffin Sims Edwards and Loyola University Chicago Associate Professor of Law Stephen </w:t>
      </w:r>
      <w:proofErr w:type="spellStart"/>
      <w:r w:rsidRPr="00C83D5E">
        <w:rPr>
          <w:rFonts w:asciiTheme="minorHAnsi" w:hAnsiTheme="minorHAnsi" w:cstheme="minorHAnsi"/>
          <w:color w:val="000000" w:themeColor="text1"/>
          <w:sz w:val="20"/>
          <w:szCs w:val="20"/>
        </w:rPr>
        <w:t>Rushin</w:t>
      </w:r>
      <w:proofErr w:type="spellEnd"/>
      <w:r w:rsidRPr="00C83D5E">
        <w:rPr>
          <w:rFonts w:asciiTheme="minorHAnsi" w:hAnsiTheme="minorHAnsi" w:cstheme="minorHAnsi"/>
          <w:color w:val="000000" w:themeColor="text1"/>
          <w:sz w:val="20"/>
          <w:szCs w:val="20"/>
        </w:rPr>
        <w:t>, wrote that proof of this came from two findings: Trump-voting counties saw the largest uptick in hate crimes, and Trump’s presidency was associated with the second largest rise in American hate crimes since 1992 – second to the spike that came after the September 11, 2001, terrorist attacks.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While the number of hate crimes in the past generally declined between the third and fourth quarter of every year, 2016 was different. The study found that there was instead an unusual surge during the fourth quarter of 2016, after Trump’s election, and that the initial uptick in hate crimes remained elevated going into 2017.</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Brooks explained that white nationalists heavily fear becoming irrelevant during a time where white men are not celebrated and whites are declining as a percentage of the total American population. “</w:t>
      </w:r>
      <w:r w:rsidRPr="00C83D5E">
        <w:rPr>
          <w:rFonts w:asciiTheme="minorHAnsi" w:hAnsiTheme="minorHAnsi" w:cstheme="minorHAnsi"/>
          <w:color w:val="000000" w:themeColor="text1"/>
          <w:sz w:val="20"/>
          <w:szCs w:val="20"/>
          <w:u w:val="single"/>
        </w:rPr>
        <w:t>These guys really believe they are being replaced and have to prepare for a race war,” Brooks said.</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Non-Hispanic white residents under the age of 15 made up just under 50 percent of the nation’s population in 2018 – making them a minority of that generation, according to a Brookings Institution study. The data predicts that this decrease will continue.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Brooks said that with Trump’s rhetoric and the extremists’ fears of white genocide comes more susceptibility among some to thinking nationalistically.</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“We’re being relentlessly erased on all sides, by the Jew, by non-whites who hate us. Now we’re fighting back,” Rousseau wrote to CNS.</w:t>
      </w:r>
    </w:p>
    <w:p w14:paraId="0B67685F" w14:textId="77777777" w:rsidR="0069518D" w:rsidRPr="00C83D5E" w:rsidRDefault="0069518D" w:rsidP="0069518D">
      <w:pPr>
        <w:rPr>
          <w:rFonts w:asciiTheme="minorHAnsi" w:hAnsiTheme="minorHAnsi" w:cstheme="minorHAnsi"/>
          <w:color w:val="000000" w:themeColor="text1"/>
          <w:sz w:val="20"/>
          <w:szCs w:val="20"/>
        </w:rPr>
      </w:pPr>
    </w:p>
    <w:p w14:paraId="17934726" w14:textId="77777777" w:rsidR="0069518D" w:rsidRDefault="0069518D" w:rsidP="0069518D">
      <w:pPr>
        <w:pStyle w:val="Heading3"/>
      </w:pPr>
      <w:r>
        <w:lastRenderedPageBreak/>
        <w:t>Police Violence Impact</w:t>
      </w:r>
    </w:p>
    <w:p w14:paraId="081D45A4" w14:textId="77777777" w:rsidR="0069518D" w:rsidRPr="00137F2B" w:rsidRDefault="0069518D" w:rsidP="0069518D"/>
    <w:p w14:paraId="660546F8" w14:textId="77777777" w:rsidR="0069518D" w:rsidRPr="00C27FC9" w:rsidRDefault="0069518D" w:rsidP="0069518D">
      <w:pPr>
        <w:pStyle w:val="Heading4"/>
      </w:pPr>
      <w:r>
        <w:t xml:space="preserve">Trump actively encourages police brutality and shows no sign of stopping – turns case </w:t>
      </w:r>
    </w:p>
    <w:p w14:paraId="7380803E" w14:textId="77777777" w:rsidR="0069518D" w:rsidRPr="00C27FC9" w:rsidRDefault="0069518D" w:rsidP="0069518D">
      <w:r w:rsidRPr="00C27FC9">
        <w:rPr>
          <w:rStyle w:val="Style13ptBold"/>
        </w:rPr>
        <w:t>Minneapolis Police</w:t>
      </w:r>
      <w:r w:rsidRPr="00C27FC9">
        <w:t xml:space="preserve">, </w:t>
      </w:r>
      <w:r w:rsidRPr="00C27FC9">
        <w:rPr>
          <w:rStyle w:val="Style13ptBold"/>
        </w:rPr>
        <w:t>6-1-</w:t>
      </w:r>
      <w:r w:rsidRPr="00C27FC9">
        <w:t xml:space="preserve">2020, "Trump Will Ride This 'American Carnage' To Reelection — If We Let Him," No Publication, </w:t>
      </w:r>
      <w:hyperlink r:id="rId123" w:history="1">
        <w:r w:rsidRPr="003B33D4">
          <w:rPr>
            <w:rStyle w:val="Hyperlink"/>
          </w:rPr>
          <w:t>https://www.wbur.org/cognoscenti/2020/06/01/george-floyd-protests-steve-almond</w:t>
        </w:r>
      </w:hyperlink>
      <w:r>
        <w:t xml:space="preserve"> MB</w:t>
      </w:r>
    </w:p>
    <w:p w14:paraId="23C4B6CC" w14:textId="77777777" w:rsidR="0069518D" w:rsidRDefault="0069518D" w:rsidP="0069518D">
      <w:pPr>
        <w:rPr>
          <w:sz w:val="16"/>
        </w:rPr>
      </w:pPr>
      <w:r w:rsidRPr="004544FE">
        <w:rPr>
          <w:highlight w:val="cyan"/>
          <w:u w:val="single"/>
        </w:rPr>
        <w:t>Trump Will Ride This 'American Carnage' To Reelection</w:t>
      </w:r>
      <w:r w:rsidRPr="00C27FC9">
        <w:rPr>
          <w:u w:val="single"/>
        </w:rPr>
        <w:t xml:space="preserve"> — If We Let Him</w:t>
      </w:r>
      <w:r>
        <w:rPr>
          <w:u w:val="single"/>
        </w:rPr>
        <w:t xml:space="preserve"> </w:t>
      </w:r>
      <w:r w:rsidRPr="00C27FC9">
        <w:rPr>
          <w:sz w:val="16"/>
        </w:rPr>
        <w:t xml:space="preserve">Police form a line on H Street as demonstrators gather to protest the death of George Floyd, Sunday, May 31, 2020, near the White House in Washington. Floyd died after being restrained by Minneapolis police officers (Alex Brandon/AP) Police form a line on H Street as demonstrators gather to protest the death of George Floyd, Sunday, May 31, 2020, near the White House in Washington. Floyd died after being restrained by Minneapolis police officers (Alex Brandon/AP) This was all foreordained: the </w:t>
      </w:r>
      <w:r w:rsidRPr="00C27FC9">
        <w:rPr>
          <w:u w:val="single"/>
        </w:rPr>
        <w:t>violence, the disregard for justice and equality, the chaos, the ravages of a plague ignored, the moral and financial bankruptcy. As we watch American cities burn, as we watch police officers brutalizing protestors and journalists and bystanders, as we watch the COVID-19 death toll zoom past 100,000, and unemployment top 40 million, we cannot tell ourselves that any of this comes as a surprise.</w:t>
      </w:r>
      <w:r>
        <w:rPr>
          <w:u w:val="single"/>
        </w:rPr>
        <w:t xml:space="preserve"> </w:t>
      </w:r>
      <w:r w:rsidRPr="00C27FC9">
        <w:rPr>
          <w:u w:val="single"/>
        </w:rPr>
        <w:t>The man who blustered and lied his way into the White House, with the support of foreign agents, the acquiescence of his own party and the complicity of the media, told us this was going to happen.</w:t>
      </w:r>
      <w:r>
        <w:rPr>
          <w:u w:val="single"/>
        </w:rPr>
        <w:t xml:space="preserve"> </w:t>
      </w:r>
      <w:r w:rsidRPr="00C27FC9">
        <w:rPr>
          <w:u w:val="single"/>
        </w:rPr>
        <w:t xml:space="preserve">He did so not by confronting his constituents with some difficult truth, but by uttering yet another grandiose and menacing lie. “This American carnage stops right here and stops right now,” the new president declared during his inauguration, as a light rain fell upon the crowd. What he meant (but could not say) was that </w:t>
      </w:r>
      <w:r w:rsidRPr="004544FE">
        <w:rPr>
          <w:highlight w:val="cyan"/>
          <w:u w:val="single"/>
        </w:rPr>
        <w:t>he would initiate a new era of American</w:t>
      </w:r>
      <w:r w:rsidRPr="00C27FC9">
        <w:rPr>
          <w:u w:val="single"/>
        </w:rPr>
        <w:t xml:space="preserve"> </w:t>
      </w:r>
      <w:r w:rsidRPr="004544FE">
        <w:rPr>
          <w:highlight w:val="cyan"/>
          <w:u w:val="single"/>
        </w:rPr>
        <w:t>carnage</w:t>
      </w:r>
      <w:r w:rsidRPr="00C27FC9">
        <w:rPr>
          <w:u w:val="single"/>
        </w:rPr>
        <w:t>.</w:t>
      </w:r>
      <w:r>
        <w:rPr>
          <w:u w:val="single"/>
        </w:rPr>
        <w:t xml:space="preserve"> </w:t>
      </w:r>
      <w:r w:rsidRPr="00C27FC9">
        <w:rPr>
          <w:sz w:val="16"/>
        </w:rPr>
        <w:t>This is how Trump often communicates: in prophecies so nakedly fraudulent as to be negatively predictive. When he brags that his administration has coronavirus “under control” and that the virus will “magically disappear” you can bet the house the opposite is true</w:t>
      </w:r>
      <w:r w:rsidRPr="00C27FC9">
        <w:rPr>
          <w:u w:val="single"/>
        </w:rPr>
        <w:t>. The phrase “I alone can fix it” — translated from Trumpian dialect into standard English — emerges as “I alone will break it."</w:t>
      </w:r>
      <w:r>
        <w:rPr>
          <w:u w:val="single"/>
        </w:rPr>
        <w:t xml:space="preserve"> </w:t>
      </w:r>
      <w:r w:rsidRPr="00C27FC9">
        <w:rPr>
          <w:u w:val="single"/>
        </w:rPr>
        <w:t xml:space="preserve">As much as the mainstream </w:t>
      </w:r>
      <w:r w:rsidRPr="004544FE">
        <w:rPr>
          <w:highlight w:val="cyan"/>
          <w:u w:val="single"/>
        </w:rPr>
        <w:t>media</w:t>
      </w:r>
      <w:r w:rsidRPr="00C27FC9">
        <w:rPr>
          <w:u w:val="single"/>
        </w:rPr>
        <w:t xml:space="preserve"> </w:t>
      </w:r>
      <w:r w:rsidRPr="004544FE">
        <w:rPr>
          <w:highlight w:val="cyan"/>
          <w:u w:val="single"/>
        </w:rPr>
        <w:t>has</w:t>
      </w:r>
      <w:r w:rsidRPr="00C27FC9">
        <w:rPr>
          <w:u w:val="single"/>
        </w:rPr>
        <w:t xml:space="preserve"> worked to expose his mendacity, they have </w:t>
      </w:r>
      <w:r w:rsidRPr="004544FE">
        <w:rPr>
          <w:highlight w:val="cyan"/>
          <w:u w:val="single"/>
        </w:rPr>
        <w:t>been unable to resist amplifying his misinformation</w:t>
      </w:r>
      <w:r w:rsidRPr="00C27FC9">
        <w:rPr>
          <w:u w:val="single"/>
        </w:rPr>
        <w:t>. The problem is vexingly obvious: We have never endured a public servant — let alone a president — who is such shameless liar and brazen troll.</w:t>
      </w:r>
      <w:r>
        <w:rPr>
          <w:u w:val="single"/>
        </w:rPr>
        <w:t xml:space="preserve"> </w:t>
      </w:r>
      <w:r w:rsidRPr="00C27FC9">
        <w:rPr>
          <w:u w:val="single"/>
        </w:rPr>
        <w:t>What Trump and his enablers fear most isn’t young people raging in the streets. They fear an organized, disciplined electoral opposition.</w:t>
      </w:r>
      <w:r>
        <w:rPr>
          <w:u w:val="single"/>
        </w:rPr>
        <w:t xml:space="preserve"> </w:t>
      </w:r>
      <w:r w:rsidRPr="00C27FC9">
        <w:rPr>
          <w:sz w:val="16"/>
        </w:rPr>
        <w:t xml:space="preserve">Elsewhere, though, Trump has been shockingly candid about his intentions. When he introduced himself as a candidate by labeling Mexicans as rapists, he was foretelling the day when his administration would start tearing refugee families apart and throwing children in cages. His appeals to Russia for help during the 2016 election were but a prelude to his attempted extortion of Ukraine. His relentless bleating about rigged elections is a sure sign of his intention to corrupt the one coming up. </w:t>
      </w:r>
      <w:r w:rsidRPr="004544FE">
        <w:rPr>
          <w:highlight w:val="cyan"/>
          <w:u w:val="single"/>
        </w:rPr>
        <w:t>The most chilling of Trump’s statements</w:t>
      </w:r>
      <w:r w:rsidRPr="00C27FC9">
        <w:rPr>
          <w:u w:val="single"/>
        </w:rPr>
        <w:t xml:space="preserve"> — given the violent images in which we are awash — </w:t>
      </w:r>
      <w:r w:rsidRPr="004544FE">
        <w:rPr>
          <w:highlight w:val="cyan"/>
          <w:u w:val="single"/>
        </w:rPr>
        <w:t>were</w:t>
      </w:r>
      <w:r w:rsidRPr="00C27FC9">
        <w:rPr>
          <w:u w:val="single"/>
        </w:rPr>
        <w:t xml:space="preserve"> the </w:t>
      </w:r>
      <w:r w:rsidRPr="004544FE">
        <w:rPr>
          <w:highlight w:val="cyan"/>
          <w:u w:val="single"/>
        </w:rPr>
        <w:t>sadistic fantasies</w:t>
      </w:r>
      <w:r w:rsidRPr="00C27FC9">
        <w:rPr>
          <w:u w:val="single"/>
        </w:rPr>
        <w:t xml:space="preserve"> that </w:t>
      </w:r>
      <w:r w:rsidRPr="004544FE">
        <w:rPr>
          <w:highlight w:val="cyan"/>
          <w:u w:val="single"/>
        </w:rPr>
        <w:t>he served</w:t>
      </w:r>
      <w:r w:rsidRPr="00C27FC9">
        <w:rPr>
          <w:u w:val="single"/>
        </w:rPr>
        <w:t xml:space="preserve"> up </w:t>
      </w:r>
      <w:r w:rsidRPr="004544FE">
        <w:rPr>
          <w:highlight w:val="cyan"/>
          <w:u w:val="single"/>
        </w:rPr>
        <w:t>at</w:t>
      </w:r>
      <w:r w:rsidRPr="00C27FC9">
        <w:rPr>
          <w:u w:val="single"/>
        </w:rPr>
        <w:t xml:space="preserve"> his </w:t>
      </w:r>
      <w:r w:rsidRPr="004544FE">
        <w:rPr>
          <w:highlight w:val="cyan"/>
          <w:u w:val="single"/>
        </w:rPr>
        <w:t>rallies</w:t>
      </w:r>
      <w:r w:rsidRPr="00C27FC9">
        <w:rPr>
          <w:u w:val="single"/>
        </w:rPr>
        <w:t>, as red meat to supporters who felt starved of power.</w:t>
      </w:r>
      <w:r>
        <w:rPr>
          <w:u w:val="single"/>
        </w:rPr>
        <w:t xml:space="preserve"> </w:t>
      </w:r>
      <w:r w:rsidRPr="00C27FC9">
        <w:rPr>
          <w:u w:val="single"/>
        </w:rPr>
        <w:t xml:space="preserve">Over and over, </w:t>
      </w:r>
      <w:r w:rsidRPr="004544FE">
        <w:rPr>
          <w:highlight w:val="cyan"/>
          <w:u w:val="single"/>
        </w:rPr>
        <w:t>Trump talked about punching protestors</w:t>
      </w:r>
      <w:r w:rsidRPr="00C27FC9">
        <w:rPr>
          <w:u w:val="single"/>
        </w:rPr>
        <w:t xml:space="preserve">. He later pivoted from vigilante justice </w:t>
      </w:r>
      <w:r w:rsidRPr="004544FE">
        <w:rPr>
          <w:highlight w:val="cyan"/>
          <w:u w:val="single"/>
        </w:rPr>
        <w:t>to exhortations of police brutality</w:t>
      </w:r>
      <w:r w:rsidRPr="00C27FC9">
        <w:rPr>
          <w:u w:val="single"/>
        </w:rPr>
        <w:t>. “</w:t>
      </w:r>
      <w:r w:rsidRPr="004544FE">
        <w:rPr>
          <w:highlight w:val="cyan"/>
          <w:u w:val="single"/>
        </w:rPr>
        <w:t>Please, don’t be too nice,” he told cops</w:t>
      </w:r>
      <w:r w:rsidRPr="00C27FC9">
        <w:rPr>
          <w:u w:val="single"/>
        </w:rPr>
        <w:t xml:space="preserve">, in 2017, openly </w:t>
      </w:r>
      <w:r w:rsidRPr="004544FE">
        <w:rPr>
          <w:highlight w:val="cyan"/>
          <w:u w:val="single"/>
        </w:rPr>
        <w:t>encouraging them to rough up suspects</w:t>
      </w:r>
      <w:r w:rsidRPr="00C27FC9">
        <w:rPr>
          <w:u w:val="single"/>
        </w:rPr>
        <w:t>.</w:t>
      </w:r>
      <w:r>
        <w:rPr>
          <w:u w:val="single"/>
        </w:rPr>
        <w:t xml:space="preserve"> </w:t>
      </w:r>
      <w:r w:rsidRPr="00C27FC9">
        <w:rPr>
          <w:u w:val="single"/>
        </w:rPr>
        <w:t xml:space="preserve">His rhetoric has consequences. The most unhinged of his </w:t>
      </w:r>
      <w:r w:rsidRPr="004544FE">
        <w:rPr>
          <w:highlight w:val="cyan"/>
          <w:u w:val="single"/>
        </w:rPr>
        <w:t>partisans</w:t>
      </w:r>
      <w:r w:rsidRPr="00C27FC9">
        <w:rPr>
          <w:u w:val="single"/>
        </w:rPr>
        <w:t xml:space="preserve"> have gone so far as to </w:t>
      </w:r>
      <w:r w:rsidRPr="004544FE">
        <w:rPr>
          <w:highlight w:val="cyan"/>
          <w:u w:val="single"/>
        </w:rPr>
        <w:t>cite</w:t>
      </w:r>
      <w:r w:rsidRPr="00C27FC9">
        <w:rPr>
          <w:u w:val="single"/>
        </w:rPr>
        <w:t xml:space="preserve"> </w:t>
      </w:r>
      <w:r w:rsidRPr="004544FE">
        <w:rPr>
          <w:highlight w:val="cyan"/>
          <w:u w:val="single"/>
        </w:rPr>
        <w:t>his bloodthirsty musings as a motive for mass shootings and bombings</w:t>
      </w:r>
      <w:r w:rsidRPr="00C27FC9">
        <w:rPr>
          <w:u w:val="single"/>
        </w:rPr>
        <w:t>.</w:t>
      </w:r>
      <w:r>
        <w:rPr>
          <w:u w:val="single"/>
        </w:rPr>
        <w:t xml:space="preserve"> </w:t>
      </w:r>
      <w:r w:rsidRPr="00C27FC9">
        <w:rPr>
          <w:u w:val="single"/>
        </w:rPr>
        <w:t xml:space="preserve">As president, Trump has converted his hateful musings into dangerous policies. </w:t>
      </w:r>
      <w:r w:rsidRPr="004544FE">
        <w:rPr>
          <w:highlight w:val="cyan"/>
          <w:u w:val="single"/>
        </w:rPr>
        <w:t>He</w:t>
      </w:r>
      <w:r w:rsidRPr="00C27FC9">
        <w:rPr>
          <w:u w:val="single"/>
        </w:rPr>
        <w:t xml:space="preserve"> has </w:t>
      </w:r>
      <w:r w:rsidRPr="004544FE">
        <w:rPr>
          <w:highlight w:val="cyan"/>
          <w:u w:val="single"/>
        </w:rPr>
        <w:t>accelerated the militarization of law enforcement, and stripped away oversight.</w:t>
      </w:r>
      <w:r>
        <w:rPr>
          <w:u w:val="single"/>
        </w:rPr>
        <w:t xml:space="preserve"> </w:t>
      </w:r>
      <w:r w:rsidRPr="00C27FC9">
        <w:rPr>
          <w:sz w:val="16"/>
        </w:rPr>
        <w:t>Jeff Sessions, his first attorney general, announced three years ago that the Justice Department would no longer investigate accusations of police misconduct, shutting down the robust police reforms put in place by the Obama administration. Just last October, the president of the Minneapolis Police Union, an alleged white supremacist named Bob Kroll, showed up at a Trump rally to declare that “the Obama administration and the handcuffing and oppression of police was despicable.” He thanked the president for “letting the cops do their job, put the handcuffs on the criminals instead of us.”</w:t>
      </w:r>
    </w:p>
    <w:p w14:paraId="4CA575B8" w14:textId="711F530B" w:rsidR="0069518D" w:rsidRDefault="0069518D" w:rsidP="0069518D"/>
    <w:p w14:paraId="0F8853B6" w14:textId="77777777" w:rsidR="0069518D" w:rsidRDefault="0069518D" w:rsidP="0069518D">
      <w:pPr>
        <w:pStyle w:val="Heading3"/>
      </w:pPr>
      <w:r>
        <w:lastRenderedPageBreak/>
        <w:t>Conservative Court Impact</w:t>
      </w:r>
    </w:p>
    <w:p w14:paraId="7C0027EF" w14:textId="77777777" w:rsidR="0069518D" w:rsidRPr="0069518D" w:rsidRDefault="0069518D" w:rsidP="0069518D"/>
    <w:p w14:paraId="2D08EC38" w14:textId="77777777" w:rsidR="0069518D" w:rsidRDefault="0069518D" w:rsidP="0069518D">
      <w:pPr>
        <w:pStyle w:val="Heading4"/>
      </w:pPr>
      <w:r>
        <w:t xml:space="preserve">Trump re-election stacks the </w:t>
      </w:r>
      <w:proofErr w:type="spellStart"/>
      <w:r>
        <w:t>sc</w:t>
      </w:r>
      <w:proofErr w:type="spellEnd"/>
      <w:r>
        <w:t xml:space="preserve"> with conservative judges, endangers roe and reproductive rights</w:t>
      </w:r>
    </w:p>
    <w:p w14:paraId="4A5AE581" w14:textId="77777777" w:rsidR="0069518D" w:rsidRPr="00107A87" w:rsidRDefault="0069518D" w:rsidP="0069518D">
      <w:pPr>
        <w:rPr>
          <w:rStyle w:val="Style13ptBold"/>
        </w:rPr>
      </w:pPr>
      <w:r w:rsidRPr="00107A87">
        <w:rPr>
          <w:rStyle w:val="Style13ptBold"/>
        </w:rPr>
        <w:t>Milligan 19</w:t>
      </w:r>
      <w:r w:rsidRPr="00107A87">
        <w:t>(</w:t>
      </w:r>
      <w:r>
        <w:t>Susan Milligan, s</w:t>
      </w:r>
      <w:r w:rsidRPr="00107A87">
        <w:t>enior political writer at U.S. News &amp; World Report</w:t>
      </w:r>
      <w:r>
        <w:t>, has covered d</w:t>
      </w:r>
      <w:r w:rsidRPr="00107A87">
        <w:t>omestic and foreign politics for 35 years</w:t>
      </w:r>
      <w:r>
        <w:t xml:space="preserve">, received the </w:t>
      </w:r>
      <w:r w:rsidRPr="00107A87">
        <w:t>Everett McKinley Dirksen Award for Distinguished Reporting of Congress</w:t>
      </w:r>
      <w:r>
        <w:t>, “</w:t>
      </w:r>
      <w:r w:rsidRPr="00107A87">
        <w:t>Where the 2020 Candidates Stand on Abortion Rights</w:t>
      </w:r>
      <w:r>
        <w:t xml:space="preserve">,” US News, 10/11/19, </w:t>
      </w:r>
      <w:hyperlink r:id="rId124" w:history="1">
        <w:r w:rsidRPr="00F51EBD">
          <w:rPr>
            <w:rStyle w:val="Hyperlink"/>
          </w:rPr>
          <w:t>https://www.usnews.com/elections/abortion-2020</w:t>
        </w:r>
      </w:hyperlink>
      <w:r>
        <w:t>, AEN)</w:t>
      </w:r>
    </w:p>
    <w:p w14:paraId="1C235271" w14:textId="77777777" w:rsidR="0069518D" w:rsidRDefault="0069518D" w:rsidP="0069518D">
      <w:pPr>
        <w:rPr>
          <w:sz w:val="16"/>
        </w:rPr>
      </w:pPr>
      <w:r w:rsidRPr="00D36B64">
        <w:rPr>
          <w:rStyle w:val="StyleUnderline"/>
        </w:rPr>
        <w:t xml:space="preserve">ABORTION HAS BEEN AN issue in presidential campaigns ever since the 1973 Roe v. Wade decision legalizing the procedure nationwide. </w:t>
      </w:r>
      <w:r w:rsidRPr="00107A87">
        <w:rPr>
          <w:sz w:val="16"/>
        </w:rPr>
        <w:t>But with the policy staying largely unmoved in the courts, abortion had been more of a culture-war defining issue, with the antiabortion side dovetailing with social and religious conservatives, and the pro-abortion rights side serving as part of a coalition of more liberal and Democratic (and younger) voters</w:t>
      </w:r>
      <w:r w:rsidRPr="00D36B64">
        <w:rPr>
          <w:rStyle w:val="StyleUnderline"/>
        </w:rPr>
        <w:t>. This year, abortion got real as a policy and political battle as states passed bans or near-bans on abortion. Antiabortion lawmakers are hoping to tempt a new, more conservative U.S. Supreme Court to overturn Roe – a goal that had seemed virtually unattainable before the retirement of Supreme Court Justice Anthony Kennedy, who had voted several times to protect abortion rights. His successor, Donald Trump nominee Brett Kavanaugh, is seen as a potentially pivotal vote, rallying both sides of the debate. The Trump administration has also moved to make it harder for women to access abortion.</w:t>
      </w:r>
      <w:r w:rsidRPr="00107A87">
        <w:rPr>
          <w:sz w:val="16"/>
        </w:rPr>
        <w:t xml:space="preserve"> </w:t>
      </w:r>
      <w:r w:rsidRPr="00D36B64">
        <w:rPr>
          <w:rStyle w:val="StyleUnderline"/>
        </w:rPr>
        <w:t>Trump, like GOP presidents before him, expanded the global "gag rule," which says overseas groups receiving U.S. assistance cannot provide abortions or even discuss abortion as an option with patients. The administration also made sweeping changes to the Title X family planning program, issuing a domestic "gag rule" on doctors in the program, disallowing them from counseling patients on abortion. The rule meant that Planned Parenthood had to stop performing abortions or referring women to other abortion providers.</w:t>
      </w:r>
      <w:r w:rsidRPr="00107A87">
        <w:rPr>
          <w:sz w:val="16"/>
        </w:rPr>
        <w:t xml:space="preserve"> The organization decided instead to refuse the federal funds. Reported abortions have been on the decrease, according to </w:t>
      </w:r>
      <w:proofErr w:type="spellStart"/>
      <w:r w:rsidRPr="00107A87">
        <w:rPr>
          <w:sz w:val="16"/>
        </w:rPr>
        <w:t>USAFacts</w:t>
      </w:r>
      <w:proofErr w:type="spellEnd"/>
      <w:r w:rsidRPr="00107A87">
        <w:rPr>
          <w:sz w:val="16"/>
        </w:rPr>
        <w:t xml:space="preserve">, dropping from 817,906 in 2004 to 638,169 in 2015. The plurality of abortions – about 44% – occur in the first 8 weeks of pregnancy, </w:t>
      </w:r>
      <w:proofErr w:type="spellStart"/>
      <w:r w:rsidRPr="00107A87">
        <w:rPr>
          <w:sz w:val="16"/>
        </w:rPr>
        <w:t>USAFacts</w:t>
      </w:r>
      <w:proofErr w:type="spellEnd"/>
      <w:r w:rsidRPr="00107A87">
        <w:rPr>
          <w:sz w:val="16"/>
        </w:rPr>
        <w:t xml:space="preserve"> reports. Democratic presidential contenders uniformly support abortion rights in general, mirroring the views of most rank-and-file members of their party. There are some nuances, when it comes to rhetoric and policy – with some saying abortion should be "rare," though legal, and others appearing more open to some kinds of restrictions. Where the 2020 Democratic Candidates Stand on Abortion Former Vice President Joe Biden </w:t>
      </w:r>
      <w:proofErr w:type="spellStart"/>
      <w:r w:rsidRPr="00D36B64">
        <w:rPr>
          <w:rStyle w:val="StyleUnderline"/>
        </w:rPr>
        <w:t>Biden</w:t>
      </w:r>
      <w:proofErr w:type="spellEnd"/>
      <w:r w:rsidRPr="00D36B64">
        <w:rPr>
          <w:rStyle w:val="StyleUnderline"/>
        </w:rPr>
        <w:t xml:space="preserve"> has evolved on abortion – from saying in 1973 that Roe had gone too far to saying now that he supports Roe and would push for legislation to enshrine abortion rights if the Supreme Court overturns Roe.</w:t>
      </w:r>
      <w:r w:rsidRPr="00107A87">
        <w:rPr>
          <w:sz w:val="16"/>
        </w:rPr>
        <w:t xml:space="preserve"> </w:t>
      </w:r>
      <w:r w:rsidRPr="00D36B64">
        <w:rPr>
          <w:rStyle w:val="StyleUnderline"/>
        </w:rPr>
        <w:t>Biden says he "accepts my (Catholic) church's position that life begins at conception," but does not think that religious view should be imposed on others.</w:t>
      </w:r>
      <w:r w:rsidRPr="00107A87">
        <w:rPr>
          <w:sz w:val="16"/>
        </w:rPr>
        <w:t xml:space="preserve"> He was a longtime supporter of the Hyde Amendment, which bans federal funding for abortion under programs like Medicaid. After an outcry in June, when it was clear he was alone among Democratic contenders in that position, he reversed himself, saying he could not support a rule that made abortion access dependent on "someone's ZIP code." </w:t>
      </w:r>
      <w:r w:rsidRPr="00D36B64">
        <w:rPr>
          <w:rStyle w:val="StyleUnderline"/>
        </w:rPr>
        <w:t xml:space="preserve">As a senator, Biden voted no on legislation to define a fetus as a child for the purposes of the health program SCHIP. </w:t>
      </w:r>
      <w:r w:rsidRPr="00107A87">
        <w:rPr>
          <w:sz w:val="16"/>
        </w:rPr>
        <w:t xml:space="preserve">He also voted in favor of a bill banning late-term abortions, but has not weighed in on that issue as a presidential candidate. Why Abortion Matters in the 2020 Campaign </w:t>
      </w:r>
      <w:r w:rsidRPr="00D36B64">
        <w:rPr>
          <w:rStyle w:val="StyleUnderline"/>
        </w:rPr>
        <w:t>For presidential candidates running since 1973 the question about abortion rights has been about two things: where they are more aligned in the culture-battle camp, and what kind of judges and Supreme Court justices they would appoint. The matter was almost entirely an issue for the courts,</w:t>
      </w:r>
      <w:r w:rsidRPr="00107A87">
        <w:rPr>
          <w:sz w:val="16"/>
        </w:rPr>
        <w:t xml:space="preserve"> </w:t>
      </w:r>
      <w:r w:rsidRPr="00D36B64">
        <w:rPr>
          <w:rStyle w:val="StyleUnderline"/>
        </w:rPr>
        <w:t xml:space="preserve">which have been weighing in on how far states can go in restricting abortion without running afoul of the basic tenet of Roe: </w:t>
      </w:r>
      <w:r w:rsidRPr="00107A87">
        <w:rPr>
          <w:sz w:val="16"/>
        </w:rPr>
        <w:t xml:space="preserve">abortions are up to the patient the first trimester; states can regulate the procedure in the second trimester, and states can regulate or ban abortion in the third trimester except when the woman's life is at stake. (That standard changed a bit in 1992, when the high court, in Planned Parenthood of Southeastern Pennsylvania v. Casey, changed the standard to one of fetal "viability" rather than the trimester rule.) And for decades, the fight was more theoretical than anything else. There were some critical court decisions regarding abortion access – Casey, for example, allowed states to impose broad restrictions on abortion, such as waiting periods before being provided an abortion, as long </w:t>
      </w:r>
      <w:r w:rsidRPr="00107A87">
        <w:rPr>
          <w:sz w:val="16"/>
        </w:rPr>
        <w:lastRenderedPageBreak/>
        <w:t>as those rules did not impose an "undue burden" on the patients. That left the battle largely in the states, with some making it harder for women to get abortions and others, to ease access to the procedure</w:t>
      </w:r>
      <w:r w:rsidRPr="00D36B64">
        <w:rPr>
          <w:rStyle w:val="StyleUnderline"/>
        </w:rPr>
        <w:t xml:space="preserve">. For presidential contenders, the only question was whether they would impose a "litmus test" for Supreme Court nominees – a hypothetical a president might never have to consider. </w:t>
      </w:r>
      <w:r w:rsidRPr="00107A87">
        <w:rPr>
          <w:sz w:val="16"/>
        </w:rPr>
        <w:t xml:space="preserve">Other issues, such as federal funding for abortion for women receiving government- subsidized health insurance, or the global gag rule, were still largely the purview of Congress. And since Roe was basically intact, </w:t>
      </w:r>
      <w:r w:rsidRPr="00D36B64">
        <w:rPr>
          <w:rStyle w:val="StyleUnderline"/>
        </w:rPr>
        <w:t>abortion tended to be more of a galvanizing issue for anti-abortion forces</w:t>
      </w:r>
      <w:r w:rsidRPr="00107A87">
        <w:rPr>
          <w:sz w:val="16"/>
        </w:rPr>
        <w:t xml:space="preserve">, eager to elect presidents who would ultimately deliver a conservative court that might reconsider Roe. </w:t>
      </w:r>
      <w:r w:rsidRPr="00D36B64">
        <w:rPr>
          <w:rStyle w:val="StyleUnderline"/>
        </w:rPr>
        <w:t>All that changed this year – in a big way</w:t>
      </w:r>
      <w:r w:rsidRPr="00107A87">
        <w:rPr>
          <w:sz w:val="16"/>
        </w:rPr>
        <w:t xml:space="preserve">. </w:t>
      </w:r>
      <w:r w:rsidRPr="00D36B64">
        <w:rPr>
          <w:rStyle w:val="Emphasis"/>
        </w:rPr>
        <w:t>President Donald Trump had already appointed a conservative justice, Neil Gorsuch, to replace the late Justice Antonin Scalia.</w:t>
      </w:r>
      <w:r w:rsidRPr="00107A87">
        <w:rPr>
          <w:sz w:val="16"/>
        </w:rPr>
        <w:t xml:space="preserve"> While the change did not impact the ideological makeup of the high court, it was a loss for liberals, who are angry Senate Republicans refused to even consider former President Obama's pick for the court, Merrick Garland, when Scalia died during Obama's last year. </w:t>
      </w:r>
      <w:r w:rsidRPr="00D36B64">
        <w:rPr>
          <w:rStyle w:val="Emphasis"/>
        </w:rPr>
        <w:t>Then Trump appointed conservative Justice Brett Kavanaugh to replace Anthony Kennedy</w:t>
      </w:r>
      <w:r w:rsidRPr="00107A87">
        <w:rPr>
          <w:sz w:val="16"/>
        </w:rPr>
        <w:t xml:space="preserve">, a conservative jurist who nonetheless provided a critical vote for abortion right advocates in cases before the high court. </w:t>
      </w:r>
      <w:r w:rsidRPr="00D36B64">
        <w:rPr>
          <w:rStyle w:val="StyleUnderline"/>
        </w:rPr>
        <w:t>Emboldened, abortion foes in state legislatures began approving virtual bans or serious restrictions on abortion.</w:t>
      </w:r>
      <w:r w:rsidRPr="00107A87">
        <w:rPr>
          <w:sz w:val="16"/>
        </w:rPr>
        <w:t xml:space="preserve"> In May, Alabama Gov. Kay Ivey signed a law outlawing abortion at any stage of pregnancy unless the woman's life is in danger. Doctors who perform the procedure were to be threatened with 99 years in prison. The author of the bill, state Rep. Terri Collins, said she wrote the bill in hopes that it would be challenged all the way the Supreme Court – and that the high court would overturn Roe. From there, other states followed: </w:t>
      </w:r>
      <w:r w:rsidRPr="00D36B64">
        <w:rPr>
          <w:rStyle w:val="StyleUnderline"/>
        </w:rPr>
        <w:t xml:space="preserve">Georgia, Kentucky, Louisiana, Missouri, Mississippi and Ohio passed so-called "heartbeat bills" prohibiting abortion after 6-8 weeks of pregnancy – a time when many women do not even know they are pregnant. </w:t>
      </w:r>
      <w:r w:rsidRPr="00107A87">
        <w:rPr>
          <w:sz w:val="16"/>
        </w:rPr>
        <w:t xml:space="preserve">Utah and Arkansas voted to ban the procedure after the middle of the second trimester. None of those laws is in effect either because the enactment date has not yet occurred or because courts have halted them because of lawsuits, or both. Other states, meanwhile, have moved to enshrine abortion rights in case Roe is overturned. New York this year approved a law allowing late-term abortion if the fetus is not viable or if the woman's health is in danger. The new law also allows physician assistants (and not just doctors) to perform abortions, and moves the matter out of the criminal code entirely. Meanwhile, abortion foes, who already had succeeded in limiting access to abortion, were making more progress. Missouri, one of the most restrictive states when it comes to abortion, now has only a single abortion clinic. That made the issue far more immediate for abortion rights supporters and Democratic presidential candidates seeking their votes. But polling on abortion is not always clear, as it can shift depending on how a question is worded. Phrases such as "abortion on demand," "partial birth abortion," and "taxpayer-funded abortion" are more likely to get the number up for the anti-abortion camp. Public Opinion Polling earlier this year, for example, found that 77% of Americans agreed when asked, should babies born alive be protected?" And 55% said they opposed "taxpayer-funded abortions." Asked, however, whether the procedure should be legal or not, the Pew Research Center found in August that a commanding 61% said abortion should be legal in all or most cases, while 38% said it should be illegal in all or most cases. </w:t>
      </w:r>
      <w:r w:rsidRPr="00D36B64">
        <w:rPr>
          <w:rStyle w:val="StyleUnderline"/>
        </w:rPr>
        <w:t xml:space="preserve">Voters, however, do not decide directly what happens with abortion laws. That resides mostly in the courts. </w:t>
      </w:r>
      <w:r w:rsidRPr="00107A87">
        <w:rPr>
          <w:sz w:val="16"/>
        </w:rPr>
        <w:t xml:space="preserve">The matter is likely to become even more prominent in the campaign because of a Louisiana case the Supreme Court agreed in October to hear. The state law requires doctors offering abortion services to have admitting privileges at a hospital within 30 miles – a rule advocates say protects women's heath but which opponents say would leave just a single doctor in the state performing abortion. It's the first major abortion case the Supreme Court has agreed to consider since Kavanaugh was put on the court. Arguments will be next year – and a decision is expected before late June. That's right before the presidential nominating conventions, and ensures abortion will be a hot topic in the general election campaign. </w:t>
      </w:r>
      <w:r w:rsidRPr="00107A87">
        <w:rPr>
          <w:rStyle w:val="StyleUnderline"/>
        </w:rPr>
        <w:t xml:space="preserve">Where President Donald Trump Stands on Abortion Rights Trump was long a supporter of abortion rights as a private citizen and businessman, saying in 1999 that he was "very </w:t>
      </w:r>
      <w:proofErr w:type="spellStart"/>
      <w:r w:rsidRPr="00107A87">
        <w:rPr>
          <w:rStyle w:val="StyleUnderline"/>
        </w:rPr>
        <w:t>pro choice</w:t>
      </w:r>
      <w:proofErr w:type="spellEnd"/>
      <w:r w:rsidRPr="00107A87">
        <w:rPr>
          <w:rStyle w:val="StyleUnderline"/>
        </w:rPr>
        <w:t>." As a presidential candidate, Trump embraced the anti-abortion camp, winning the loyalty of evangelicals and other social conservatives who had been skeptical of the thrice-married casino mogul. And Trump has delivered. In 2018, he became the first sitting president to directly address the annual Right to Life March in Washington, D.C. He has appointed numerous conservative judges that activists on both sides believe will vote to allow restrictions or bans on abortion. He re-imposed the global gag rule</w:t>
      </w:r>
      <w:r w:rsidRPr="00107A87">
        <w:rPr>
          <w:sz w:val="16"/>
        </w:rPr>
        <w:t xml:space="preserve"> (as other GOP presidents have done</w:t>
      </w:r>
      <w:r w:rsidRPr="00107A87">
        <w:rPr>
          <w:rStyle w:val="StyleUnderline"/>
        </w:rPr>
        <w:t xml:space="preserve">). He has called on Congress to pass a ban on late-term abortion </w:t>
      </w:r>
      <w:r w:rsidRPr="00107A87">
        <w:rPr>
          <w:sz w:val="16"/>
        </w:rPr>
        <w:t>(such legislation has not succeeded). The Trump administration Department of Health &amp; Human Services created a Conscience and Religious Freedom Division within the Office for Civil Rights – an entity meant to protect health care workers who as a matter of conscience do not want to participate in abortions. And his administration wrote new rules, targeting Planned Parenthood, saying groups that receive Title X family planning dollars cannot counsel patients on abortion except in cases of rape, incest or medical emergency. Planned Parenthood and 22 states are challenging the matter in court.</w:t>
      </w:r>
    </w:p>
    <w:p w14:paraId="121E84F5" w14:textId="173FF977" w:rsidR="0069518D" w:rsidRDefault="0069518D" w:rsidP="0069518D">
      <w:pPr>
        <w:rPr>
          <w:sz w:val="16"/>
        </w:rPr>
      </w:pPr>
    </w:p>
    <w:p w14:paraId="1A6BFC7F" w14:textId="3428FEB5" w:rsidR="00D66B9B" w:rsidRDefault="00D66B9B" w:rsidP="00D66B9B">
      <w:pPr>
        <w:pStyle w:val="Heading3"/>
      </w:pPr>
      <w:r>
        <w:lastRenderedPageBreak/>
        <w:t>Biden Solve</w:t>
      </w:r>
      <w:r w:rsidR="00210FBD">
        <w:t>s</w:t>
      </w:r>
      <w:r>
        <w:t xml:space="preserve"> the AFF – Weed/DP</w:t>
      </w:r>
    </w:p>
    <w:p w14:paraId="3BC2546D" w14:textId="77777777" w:rsidR="00D66B9B" w:rsidRDefault="00D66B9B" w:rsidP="00D66B9B"/>
    <w:p w14:paraId="292DAD98" w14:textId="77777777" w:rsidR="00D66B9B" w:rsidRPr="00C45749" w:rsidRDefault="00D66B9B" w:rsidP="00D66B9B">
      <w:pPr>
        <w:pStyle w:val="Heading4"/>
        <w:rPr>
          <w:rStyle w:val="Style13ptBold"/>
          <w:b/>
          <w:bCs w:val="0"/>
        </w:rPr>
      </w:pPr>
      <w:r w:rsidRPr="00C45749">
        <w:rPr>
          <w:rStyle w:val="Style13ptBold"/>
          <w:b/>
          <w:bCs w:val="0"/>
        </w:rPr>
        <w:t>Biden will kill the death penalty – its critical to his base</w:t>
      </w:r>
    </w:p>
    <w:p w14:paraId="58696B72" w14:textId="77777777" w:rsidR="00D66B9B" w:rsidRDefault="00D66B9B" w:rsidP="00D66B9B">
      <w:proofErr w:type="spellStart"/>
      <w:r w:rsidRPr="00BD04BC">
        <w:rPr>
          <w:rStyle w:val="Style13ptBold"/>
        </w:rPr>
        <w:t>Tcr</w:t>
      </w:r>
      <w:proofErr w:type="spellEnd"/>
      <w:r w:rsidRPr="00BD04BC">
        <w:rPr>
          <w:rStyle w:val="Style13ptBold"/>
        </w:rPr>
        <w:t xml:space="preserve"> 19</w:t>
      </w:r>
      <w:r>
        <w:t xml:space="preserve"> - [</w:t>
      </w:r>
      <w:proofErr w:type="spellStart"/>
      <w:r>
        <w:t>Tcr</w:t>
      </w:r>
      <w:proofErr w:type="spellEnd"/>
      <w:r>
        <w:t xml:space="preserve"> Staff,7-23-2019,"Biden: I'll Scrap Federal Death </w:t>
      </w:r>
      <w:proofErr w:type="spellStart"/>
      <w:r>
        <w:t>Penalty</w:t>
      </w:r>
      <w:proofErr w:type="gramStart"/>
      <w:r>
        <w:t>",Crime</w:t>
      </w:r>
      <w:proofErr w:type="spellEnd"/>
      <w:proofErr w:type="gramEnd"/>
      <w:r>
        <w:t xml:space="preserve"> Report,https://thecrimereport.org/2019/07/23/biden-ill-scrap-federal-death-penalty/]JAK</w:t>
      </w:r>
    </w:p>
    <w:p w14:paraId="5F4BDC57" w14:textId="77777777" w:rsidR="00D66B9B" w:rsidRDefault="00D66B9B" w:rsidP="00D66B9B">
      <w:pPr>
        <w:rPr>
          <w:rStyle w:val="StyleUnderline"/>
        </w:rPr>
      </w:pPr>
      <w:r w:rsidRPr="00C45749">
        <w:rPr>
          <w:sz w:val="16"/>
        </w:rPr>
        <w:t xml:space="preserve">Democratic presidential candidate Joe </w:t>
      </w:r>
      <w:r w:rsidRPr="00C45749">
        <w:rPr>
          <w:rStyle w:val="StyleUnderline"/>
          <w:highlight w:val="cyan"/>
        </w:rPr>
        <w:t>Biden answered critics</w:t>
      </w:r>
      <w:r w:rsidRPr="00BD04BC">
        <w:rPr>
          <w:rStyle w:val="StyleUnderline"/>
        </w:rPr>
        <w:t xml:space="preserve"> of his support for the 1994 federal crime law </w:t>
      </w:r>
      <w:r w:rsidRPr="00C45749">
        <w:rPr>
          <w:rStyle w:val="StyleUnderline"/>
          <w:highlight w:val="cyan"/>
        </w:rPr>
        <w:t>by proposing elimination of the federal death penalty</w:t>
      </w:r>
      <w:r w:rsidRPr="00BD04BC">
        <w:rPr>
          <w:rStyle w:val="StyleUnderline"/>
        </w:rPr>
        <w:t xml:space="preserve"> and other changes at odds with the earlier legislation</w:t>
      </w:r>
      <w:r w:rsidRPr="00C45749">
        <w:rPr>
          <w:sz w:val="16"/>
        </w:rPr>
        <w:t>, the Washington Post reports.</w:t>
      </w:r>
      <w:r>
        <w:rPr>
          <w:sz w:val="16"/>
        </w:rPr>
        <w:t xml:space="preserve"> </w:t>
      </w:r>
      <w:r w:rsidRPr="00C45749">
        <w:rPr>
          <w:sz w:val="16"/>
        </w:rPr>
        <w:t xml:space="preserve">Biden’s </w:t>
      </w:r>
      <w:r w:rsidRPr="00BD04BC">
        <w:rPr>
          <w:rStyle w:val="StyleUnderline"/>
        </w:rPr>
        <w:t xml:space="preserve">plan would </w:t>
      </w:r>
      <w:r w:rsidRPr="00C45749">
        <w:rPr>
          <w:rStyle w:val="StyleUnderline"/>
          <w:highlight w:val="cyan"/>
        </w:rPr>
        <w:t>also offer states incentives to abolish the death penalty</w:t>
      </w:r>
      <w:r w:rsidRPr="00C45749">
        <w:rPr>
          <w:sz w:val="16"/>
        </w:rPr>
        <w:t>, with death row prisoners receiving life-without-parole sentences instead.</w:t>
      </w:r>
      <w:r>
        <w:rPr>
          <w:sz w:val="16"/>
        </w:rPr>
        <w:t xml:space="preserve"> </w:t>
      </w:r>
      <w:r w:rsidRPr="00C45749">
        <w:rPr>
          <w:sz w:val="16"/>
        </w:rPr>
        <w:t xml:space="preserve">Other provisions in Biden’s new policy proposal: </w:t>
      </w:r>
      <w:r w:rsidRPr="00C45749">
        <w:rPr>
          <w:rStyle w:val="Emphasis"/>
          <w:highlight w:val="cyan"/>
        </w:rPr>
        <w:t xml:space="preserve">decriminalize marijuana and expunge </w:t>
      </w:r>
      <w:r w:rsidRPr="00C45749">
        <w:rPr>
          <w:rStyle w:val="Emphasis"/>
        </w:rPr>
        <w:t xml:space="preserve">past cannabis-related </w:t>
      </w:r>
      <w:r w:rsidRPr="00C45749">
        <w:rPr>
          <w:rStyle w:val="Emphasis"/>
          <w:highlight w:val="cyan"/>
        </w:rPr>
        <w:t>convictions</w:t>
      </w:r>
      <w:r w:rsidRPr="00BD04BC">
        <w:rPr>
          <w:rStyle w:val="StyleUnderline"/>
        </w:rPr>
        <w:t xml:space="preserve">; end the disparity between sentences for powder and crack cocaine; </w:t>
      </w:r>
      <w:r w:rsidRPr="00C45749">
        <w:rPr>
          <w:rStyle w:val="StyleUnderline"/>
          <w:highlight w:val="cyan"/>
        </w:rPr>
        <w:t>do away with all incarceration for drug use</w:t>
      </w:r>
      <w:r w:rsidRPr="00BD04BC">
        <w:rPr>
          <w:rStyle w:val="StyleUnderline"/>
        </w:rPr>
        <w:t xml:space="preserve"> alone; end cash bail; </w:t>
      </w:r>
      <w:r w:rsidRPr="00C45749">
        <w:rPr>
          <w:rStyle w:val="StyleUnderline"/>
          <w:highlight w:val="cyan"/>
        </w:rPr>
        <w:t>terminate the federal government’s use of private prisons</w:t>
      </w:r>
      <w:r w:rsidRPr="00BD04BC">
        <w:rPr>
          <w:rStyle w:val="StyleUnderline"/>
        </w:rPr>
        <w:t>.</w:t>
      </w:r>
      <w:r>
        <w:rPr>
          <w:rStyle w:val="StyleUnderline"/>
        </w:rPr>
        <w:t xml:space="preserve"> </w:t>
      </w:r>
      <w:r w:rsidRPr="00C45749">
        <w:rPr>
          <w:sz w:val="16"/>
        </w:rPr>
        <w:t>It includes a provision to ensure that people who are imprisoned are treated humanely and that women in custody are provided health-care protections. The plan would invest $1 billion annually in juvenile justice reform, give states incentives to stop incarcerating minors, and create a $20 billion grant program to spur states to move from incarceration to crime prevention and eliminate mandatory-minimum sentences.</w:t>
      </w:r>
      <w:r>
        <w:rPr>
          <w:sz w:val="16"/>
        </w:rPr>
        <w:t xml:space="preserve"> </w:t>
      </w:r>
      <w:r w:rsidRPr="00C45749">
        <w:rPr>
          <w:rStyle w:val="StyleUnderline"/>
        </w:rPr>
        <w:t>The release of Biden’s criminal justice plan comes about a week before the next round of televised Democratic primary debates, when his record is expected to come under renewed scrutiny. His support for the 1994 crime bill has been criticized by both Republicans and Democrats, who argue that it led to mass incarceration and tilted the system unfairly against African Americans.</w:t>
      </w:r>
      <w:r>
        <w:rPr>
          <w:rStyle w:val="StyleUnderline"/>
        </w:rPr>
        <w:t xml:space="preserve"> </w:t>
      </w:r>
      <w:r w:rsidRPr="00C45749">
        <w:rPr>
          <w:sz w:val="16"/>
        </w:rPr>
        <w:t>He telegraphed earlier this month that he was reconsidering his support for capital punishment over his three decades in the Senate, telling a New Hampshire audience, “</w:t>
      </w:r>
      <w:r w:rsidRPr="00C45749">
        <w:rPr>
          <w:rStyle w:val="StyleUnderline"/>
        </w:rPr>
        <w:t xml:space="preserve">By the way, </w:t>
      </w:r>
      <w:r w:rsidRPr="00446171">
        <w:rPr>
          <w:rStyle w:val="StyleUnderline"/>
          <w:highlight w:val="cyan"/>
        </w:rPr>
        <w:t xml:space="preserve">congratulations to </w:t>
      </w:r>
      <w:proofErr w:type="spellStart"/>
      <w:r w:rsidRPr="00446171">
        <w:rPr>
          <w:rStyle w:val="StyleUnderline"/>
          <w:highlight w:val="cyan"/>
        </w:rPr>
        <w:t>y’all</w:t>
      </w:r>
      <w:proofErr w:type="spellEnd"/>
      <w:r w:rsidRPr="00446171">
        <w:rPr>
          <w:rStyle w:val="StyleUnderline"/>
          <w:highlight w:val="cyan"/>
        </w:rPr>
        <w:t xml:space="preserve"> ending the death penalty</w:t>
      </w:r>
      <w:r w:rsidRPr="00C45749">
        <w:rPr>
          <w:rStyle w:val="StyleUnderline"/>
        </w:rPr>
        <w:t xml:space="preserve"> here.”</w:t>
      </w:r>
      <w:r>
        <w:rPr>
          <w:rStyle w:val="StyleUnderline"/>
        </w:rPr>
        <w:t xml:space="preserve">  </w:t>
      </w:r>
    </w:p>
    <w:p w14:paraId="7C50CCF8" w14:textId="49AF509E" w:rsidR="00D66B9B" w:rsidRDefault="00D66B9B" w:rsidP="00D66B9B"/>
    <w:p w14:paraId="65B4973C" w14:textId="59AF5DEC" w:rsidR="00D66B9B" w:rsidRDefault="00210FBD" w:rsidP="00210FBD">
      <w:pPr>
        <w:pStyle w:val="Heading3"/>
      </w:pPr>
      <w:r>
        <w:lastRenderedPageBreak/>
        <w:t>Biden Solves the AFF – 1033</w:t>
      </w:r>
    </w:p>
    <w:p w14:paraId="37B30EA9" w14:textId="6B4640C2" w:rsidR="00210FBD" w:rsidRDefault="00210FBD" w:rsidP="00210FBD"/>
    <w:p w14:paraId="2F29857E" w14:textId="77777777" w:rsidR="00210FBD" w:rsidRDefault="00210FBD" w:rsidP="00210FBD">
      <w:pPr>
        <w:pStyle w:val="Heading4"/>
        <w:rPr>
          <w:rStyle w:val="Style13ptBold"/>
          <w:b/>
          <w:bCs w:val="0"/>
        </w:rPr>
      </w:pPr>
      <w:r>
        <w:rPr>
          <w:rStyle w:val="Style13ptBold"/>
          <w:b/>
          <w:bCs w:val="0"/>
        </w:rPr>
        <w:t xml:space="preserve">Biden will dismantle 1033 </w:t>
      </w:r>
    </w:p>
    <w:p w14:paraId="66F30B90" w14:textId="77777777" w:rsidR="00210FBD" w:rsidRPr="00FC1990" w:rsidRDefault="00210FBD" w:rsidP="00210FBD">
      <w:pPr>
        <w:rPr>
          <w:rStyle w:val="Style13ptBold"/>
          <w:b w:val="0"/>
          <w:bCs w:val="0"/>
          <w:sz w:val="24"/>
        </w:rPr>
      </w:pPr>
      <w:r w:rsidRPr="00FC1990">
        <w:rPr>
          <w:rStyle w:val="Style13ptBold"/>
        </w:rPr>
        <w:t xml:space="preserve">Hohmann 6/9 </w:t>
      </w:r>
      <w:r w:rsidRPr="00FC1990">
        <w:t xml:space="preserve">[James Hohmann, host of the daily 202, political correspondent for </w:t>
      </w:r>
      <w:proofErr w:type="spellStart"/>
      <w:r w:rsidRPr="00FC1990">
        <w:t>WaPo</w:t>
      </w:r>
      <w:proofErr w:type="spellEnd"/>
      <w:r w:rsidRPr="00FC1990">
        <w:t>,  “The Daily 2</w:t>
      </w:r>
      <w:r>
        <w:t xml:space="preserve"> </w:t>
      </w:r>
      <w:r w:rsidRPr="00FC1990">
        <w:t xml:space="preserve"> ‘Demilitarizing’ the police could be a more fruitful rallying cry for reformers than ‘defunding’”, Washington Post: Power Post, </w:t>
      </w:r>
      <w:hyperlink r:id="rId125" w:history="1">
        <w:r w:rsidRPr="00FC1990">
          <w:rPr>
            <w:rStyle w:val="Hyperlink"/>
          </w:rPr>
          <w:t>https://www.washingtonpost.com/news/powerpost/paloma/daily-202/2020/06/09/daily-202-demilitarizing-the-police-could-be-a-more-fruitful-rallying-cry-for-reformers-than-defunding/5edf0e54602ff12947e87c9e/</w:t>
        </w:r>
      </w:hyperlink>
      <w:r w:rsidRPr="00FC1990">
        <w:t>] JAK</w:t>
      </w:r>
    </w:p>
    <w:p w14:paraId="150F7685" w14:textId="77777777" w:rsidR="00210FBD" w:rsidRPr="00582883" w:rsidRDefault="00210FBD" w:rsidP="00210FBD">
      <w:pPr>
        <w:rPr>
          <w:rStyle w:val="Style13ptBold"/>
          <w:b w:val="0"/>
          <w:bCs w:val="0"/>
          <w:sz w:val="16"/>
        </w:rPr>
      </w:pPr>
      <w:r w:rsidRPr="00FC1990">
        <w:rPr>
          <w:rStyle w:val="StyleUnderline"/>
          <w:highlight w:val="cyan"/>
        </w:rPr>
        <w:t>Schatz tried</w:t>
      </w:r>
      <w:r w:rsidRPr="00FC1990">
        <w:rPr>
          <w:rStyle w:val="StyleUnderline"/>
        </w:rPr>
        <w:t xml:space="preserve"> last year </w:t>
      </w:r>
      <w:r w:rsidRPr="00FC1990">
        <w:rPr>
          <w:rStyle w:val="StyleUnderline"/>
          <w:highlight w:val="cyan"/>
        </w:rPr>
        <w:t>to recalibrate</w:t>
      </w:r>
      <w:r w:rsidRPr="00FC1990">
        <w:rPr>
          <w:rStyle w:val="StyleUnderline"/>
        </w:rPr>
        <w:t xml:space="preserve"> the </w:t>
      </w:r>
      <w:r w:rsidRPr="00FC1990">
        <w:rPr>
          <w:rStyle w:val="StyleUnderline"/>
          <w:highlight w:val="cyan"/>
        </w:rPr>
        <w:t>1033</w:t>
      </w:r>
      <w:r w:rsidRPr="00FC1990">
        <w:rPr>
          <w:rStyle w:val="StyleUnderline"/>
        </w:rPr>
        <w:t xml:space="preserve"> program</w:t>
      </w:r>
      <w:r>
        <w:rPr>
          <w:rStyle w:val="Style13ptBold"/>
          <w:b w:val="0"/>
          <w:bCs w:val="0"/>
        </w:rPr>
        <w:t xml:space="preserve">, </w:t>
      </w:r>
      <w:r w:rsidRPr="00FC1990">
        <w:rPr>
          <w:rStyle w:val="StyleUnderline"/>
        </w:rPr>
        <w:t xml:space="preserve">partnering unsuccessfully with Sen. Rand Paul (R-Ky.) to insert an amendment into the annual National Defense Authorization Act. They plan to </w:t>
      </w:r>
      <w:r w:rsidRPr="00FC1990">
        <w:rPr>
          <w:rStyle w:val="StyleUnderline"/>
          <w:highlight w:val="cyan"/>
        </w:rPr>
        <w:t>try again this year</w:t>
      </w:r>
      <w:r w:rsidRPr="00FC1990">
        <w:rPr>
          <w:rStyle w:val="StyleUnderline"/>
        </w:rPr>
        <w:t>.</w:t>
      </w:r>
      <w:r>
        <w:rPr>
          <w:rStyle w:val="StyleUnderline"/>
        </w:rPr>
        <w:t xml:space="preserve"> </w:t>
      </w:r>
      <w:r w:rsidRPr="00FC1990">
        <w:rPr>
          <w:rStyle w:val="StyleUnderline"/>
        </w:rPr>
        <w:t xml:space="preserve">The Justice in Policing Act, unveiled by congressional Democrats on Monday with more than </w:t>
      </w:r>
      <w:r w:rsidRPr="00FC1990">
        <w:rPr>
          <w:rStyle w:val="StyleUnderline"/>
          <w:highlight w:val="cyan"/>
        </w:rPr>
        <w:t>200 co-sponsors</w:t>
      </w:r>
      <w:r w:rsidRPr="00FC1990">
        <w:rPr>
          <w:rStyle w:val="StyleUnderline"/>
        </w:rPr>
        <w:t>, would ban chokeholds, establish a national database to track police misconduct, prohibit certain no-knock warrants and scale back liability shields for police officers in civil and criminal court.</w:t>
      </w:r>
      <w:r w:rsidRPr="00FC1990">
        <w:rPr>
          <w:rStyle w:val="Style13ptBold"/>
          <w:b w:val="0"/>
          <w:bCs w:val="0"/>
          <w:sz w:val="16"/>
        </w:rPr>
        <w:t xml:space="preserve"> The 134-page measure would also ban the Defense Department from transferring military-grade weapons to law enforcement agencies at the federal, state and local levels. The measure would specifically stop the Pentagon from providing bayonets, silencers, grenade launchers, grenades (including flash bangs) and other explosives. </w:t>
      </w:r>
      <w:r w:rsidRPr="00FC1990">
        <w:rPr>
          <w:rStyle w:val="StyleUnderline"/>
        </w:rPr>
        <w:t>The Democratic proposal also bans the military from giving MRAPs to domestic law enforcement agencies, as well as armored or weaponized drones and long-range acoustic devices designed to disorient enemy combatants.</w:t>
      </w:r>
      <w:r>
        <w:rPr>
          <w:rStyle w:val="StyleUnderline"/>
        </w:rPr>
        <w:t xml:space="preserve"> </w:t>
      </w:r>
      <w:r w:rsidRPr="00FC1990">
        <w:rPr>
          <w:rStyle w:val="Style13ptBold"/>
          <w:b w:val="0"/>
          <w:bCs w:val="0"/>
          <w:sz w:val="16"/>
        </w:rPr>
        <w:t>Rep. Ruben Gallego (D-Ariz.), a Marine veteran who sits on the House Armed Services Committee, considers this “one of the most absurd programs in the United States government” and he’s pushing to abolish it in any criminal justice package. “It pains me when I see police acting as if they are soldiers,” said Gallego, who represents the Phoenix area. “They must be seen as interwoven into the fabric of our communities — not as a foreign force — but that is the only image I see when they roll through our streets with more armor than I, and those I served with, had in Iraq.”</w:t>
      </w:r>
      <w:r>
        <w:rPr>
          <w:rStyle w:val="Style13ptBold"/>
          <w:b w:val="0"/>
          <w:bCs w:val="0"/>
          <w:sz w:val="16"/>
        </w:rPr>
        <w:t xml:space="preserve">  </w:t>
      </w:r>
      <w:r w:rsidRPr="00FC1990">
        <w:rPr>
          <w:rStyle w:val="Style13ptBold"/>
          <w:b w:val="0"/>
          <w:bCs w:val="0"/>
          <w:sz w:val="16"/>
        </w:rPr>
        <w:t xml:space="preserve">Former vice president Joe </w:t>
      </w:r>
      <w:r w:rsidRPr="00FC1990">
        <w:rPr>
          <w:rStyle w:val="StyleUnderline"/>
          <w:highlight w:val="cyan"/>
        </w:rPr>
        <w:t>Biden has signaled</w:t>
      </w:r>
      <w:r w:rsidRPr="00FC1990">
        <w:rPr>
          <w:rStyle w:val="StyleUnderline"/>
        </w:rPr>
        <w:t xml:space="preserve"> </w:t>
      </w:r>
      <w:r w:rsidRPr="00FC1990">
        <w:rPr>
          <w:rStyle w:val="StyleUnderline"/>
          <w:highlight w:val="cyan"/>
        </w:rPr>
        <w:t>that he would restore</w:t>
      </w:r>
      <w:r w:rsidRPr="00FC1990">
        <w:rPr>
          <w:rStyle w:val="StyleUnderline"/>
        </w:rPr>
        <w:t xml:space="preserve"> Obama’s </w:t>
      </w:r>
      <w:r w:rsidRPr="00FC1990">
        <w:rPr>
          <w:rStyle w:val="StyleUnderline"/>
          <w:highlight w:val="cyan"/>
        </w:rPr>
        <w:t>restrictions on the 1033</w:t>
      </w:r>
      <w:r w:rsidRPr="00FC1990">
        <w:rPr>
          <w:rStyle w:val="StyleUnderline"/>
        </w:rPr>
        <w:t xml:space="preserve"> program </w:t>
      </w:r>
      <w:r w:rsidRPr="00FC1990">
        <w:rPr>
          <w:rStyle w:val="StyleUnderline"/>
          <w:highlight w:val="cyan"/>
        </w:rPr>
        <w:t>if he is elected in November</w:t>
      </w:r>
      <w:r w:rsidRPr="00FC1990">
        <w:rPr>
          <w:rStyle w:val="StyleUnderline"/>
        </w:rPr>
        <w:t>.</w:t>
      </w:r>
      <w:r w:rsidRPr="00FC1990">
        <w:rPr>
          <w:rStyle w:val="Style13ptBold"/>
          <w:b w:val="0"/>
          <w:bCs w:val="0"/>
          <w:sz w:val="16"/>
        </w:rPr>
        <w:t xml:space="preserve"> The presumptive Democratic presidential nominee </w:t>
      </w:r>
      <w:r w:rsidRPr="00FC1990">
        <w:rPr>
          <w:rStyle w:val="StyleUnderline"/>
          <w:highlight w:val="cyan"/>
        </w:rPr>
        <w:t>said</w:t>
      </w:r>
      <w:r w:rsidRPr="00FC1990">
        <w:rPr>
          <w:rStyle w:val="Style13ptBold"/>
          <w:b w:val="0"/>
          <w:bCs w:val="0"/>
          <w:sz w:val="16"/>
        </w:rPr>
        <w:t xml:space="preserve"> that a</w:t>
      </w:r>
      <w:r w:rsidRPr="00FC1990">
        <w:rPr>
          <w:rStyle w:val="StyleUnderline"/>
        </w:rPr>
        <w:t xml:space="preserve"> </w:t>
      </w:r>
      <w:r w:rsidRPr="00FC1990">
        <w:rPr>
          <w:rStyle w:val="StyleUnderline"/>
          <w:highlight w:val="cyan"/>
        </w:rPr>
        <w:t>law should be passed by the end of this month “</w:t>
      </w:r>
      <w:r w:rsidRPr="00FC1990">
        <w:rPr>
          <w:rStyle w:val="StyleUnderline"/>
        </w:rPr>
        <w:t>to stop transferring weapons of war to police forces</w:t>
      </w:r>
      <w:r w:rsidRPr="00FC1990">
        <w:rPr>
          <w:rStyle w:val="Style13ptBold"/>
          <w:b w:val="0"/>
          <w:bCs w:val="0"/>
          <w:sz w:val="16"/>
        </w:rPr>
        <w:t xml:space="preserve">.” Speaking in Philadelphia last week, Biden said: </w:t>
      </w:r>
      <w:r w:rsidRPr="00FC1990">
        <w:rPr>
          <w:rStyle w:val="StyleUnderline"/>
        </w:rPr>
        <w:t>“</w:t>
      </w:r>
      <w:r w:rsidRPr="00FC1990">
        <w:rPr>
          <w:rStyle w:val="StyleUnderline"/>
          <w:highlight w:val="cyan"/>
        </w:rPr>
        <w:t>No more excuses. No more delays</w:t>
      </w:r>
      <w:r w:rsidRPr="00FC1990">
        <w:rPr>
          <w:rStyle w:val="Style13ptBold"/>
          <w:b w:val="0"/>
          <w:bCs w:val="0"/>
          <w:sz w:val="16"/>
        </w:rPr>
        <w:t>.”</w:t>
      </w:r>
      <w:r>
        <w:rPr>
          <w:rStyle w:val="Style13ptBold"/>
          <w:b w:val="0"/>
          <w:bCs w:val="0"/>
          <w:sz w:val="16"/>
        </w:rPr>
        <w:t xml:space="preserve">  </w:t>
      </w:r>
      <w:r w:rsidRPr="00FC1990">
        <w:rPr>
          <w:rStyle w:val="Style13ptBold"/>
          <w:b w:val="0"/>
          <w:bCs w:val="0"/>
          <w:sz w:val="16"/>
        </w:rPr>
        <w:t>Sessions, who is competing in a GOP primary to win back his old Senate seat in Alabama, attacked the Obama-Biden administration for not just making it harder for local authorities to obtain military-style equipment but also recalling equipment that had already been transferred. “They were basically trying to suggest that the police departments are threats and not to be trusted,” Sessions said during an interview last week. “I've not seen any real complaints of them abusing their equipment. They're just pandering, in my opinion, to the anti-police mood. … I don't think Vice President Biden has a clue about how to safely maintain a big city like Philadelphia or Baltimore.”</w:t>
      </w:r>
      <w:r>
        <w:rPr>
          <w:rStyle w:val="Style13ptBold"/>
          <w:b w:val="0"/>
          <w:bCs w:val="0"/>
          <w:sz w:val="16"/>
        </w:rPr>
        <w:t xml:space="preserve">  </w:t>
      </w:r>
      <w:r w:rsidRPr="00FC1990">
        <w:rPr>
          <w:rStyle w:val="Style13ptBold"/>
          <w:b w:val="0"/>
          <w:bCs w:val="0"/>
          <w:sz w:val="16"/>
        </w:rPr>
        <w:t>The Defense Department has been heavily criticized for faulty record-keeping, but government data show that more than $7.4 billion of materials has been transferred to local law enforcement departments since the program started, and more than 8,000 agencies have benefited.</w:t>
      </w:r>
      <w:r>
        <w:rPr>
          <w:rStyle w:val="Style13ptBold"/>
          <w:b w:val="0"/>
          <w:bCs w:val="0"/>
          <w:sz w:val="16"/>
        </w:rPr>
        <w:t xml:space="preserve">   </w:t>
      </w:r>
      <w:r w:rsidRPr="00FC1990">
        <w:rPr>
          <w:rStyle w:val="Style13ptBold"/>
          <w:b w:val="0"/>
          <w:bCs w:val="0"/>
          <w:sz w:val="16"/>
        </w:rPr>
        <w:t>Seattle police drive by protesters in an armored vehicle. (Lindsey Wasson/</w:t>
      </w:r>
      <w:proofErr w:type="gramStart"/>
      <w:r w:rsidRPr="00FC1990">
        <w:rPr>
          <w:rStyle w:val="Style13ptBold"/>
          <w:b w:val="0"/>
          <w:bCs w:val="0"/>
          <w:sz w:val="16"/>
        </w:rPr>
        <w:t>Reuters)</w:t>
      </w:r>
      <w:r>
        <w:rPr>
          <w:rStyle w:val="Style13ptBold"/>
          <w:b w:val="0"/>
          <w:bCs w:val="0"/>
          <w:sz w:val="16"/>
        </w:rPr>
        <w:t xml:space="preserve">  </w:t>
      </w:r>
      <w:r w:rsidRPr="00FC1990">
        <w:rPr>
          <w:rStyle w:val="Style13ptBold"/>
          <w:b w:val="0"/>
          <w:bCs w:val="0"/>
          <w:sz w:val="16"/>
        </w:rPr>
        <w:t>The</w:t>
      </w:r>
      <w:proofErr w:type="gramEnd"/>
      <w:r w:rsidRPr="00FC1990">
        <w:rPr>
          <w:rStyle w:val="Style13ptBold"/>
          <w:b w:val="0"/>
          <w:bCs w:val="0"/>
          <w:sz w:val="16"/>
        </w:rPr>
        <w:t xml:space="preserve"> constellation of groups backed by billionaire industrialist and libertarian donor Charles Koch has also ripped the program as unnecessary. </w:t>
      </w:r>
      <w:r w:rsidRPr="00FC1990">
        <w:rPr>
          <w:rStyle w:val="StyleUnderline"/>
        </w:rPr>
        <w:t>“The 1033 program improperly treats communities like combat zones, rather than our shared neighborhoods, while inducing fear and suspicion between the public and the police,”</w:t>
      </w:r>
      <w:r w:rsidRPr="00FC1990">
        <w:rPr>
          <w:rStyle w:val="Style13ptBold"/>
          <w:b w:val="0"/>
          <w:bCs w:val="0"/>
          <w:sz w:val="16"/>
        </w:rPr>
        <w:t xml:space="preserve"> said Will Ruger, the vice president of policy at the Charles Koch Institute. </w:t>
      </w:r>
      <w:r w:rsidRPr="00FC1990">
        <w:rPr>
          <w:rStyle w:val="StyleUnderline"/>
        </w:rPr>
        <w:t>“We certainly want police officers to have the gear they need to keep themselves and us safe from violent criminals, but do the police officers in our cities and towns really need bayonets, grenade launchers … and camouflage uniforms?”</w:t>
      </w:r>
    </w:p>
    <w:p w14:paraId="012F4ABE" w14:textId="36FDD9C7" w:rsidR="00210FBD" w:rsidRDefault="00210FBD" w:rsidP="00210FBD">
      <w:pPr>
        <w:rPr>
          <w:rStyle w:val="Style13ptBold"/>
          <w:b w:val="0"/>
          <w:bCs w:val="0"/>
        </w:rPr>
      </w:pPr>
      <w:r>
        <w:rPr>
          <w:rStyle w:val="Style13ptBold"/>
          <w:b w:val="0"/>
          <w:bCs w:val="0"/>
        </w:rPr>
        <w:t xml:space="preserve"> </w:t>
      </w:r>
    </w:p>
    <w:p w14:paraId="439889C0" w14:textId="6C759114" w:rsidR="00210FBD" w:rsidRDefault="00210FBD" w:rsidP="00210FBD">
      <w:pPr>
        <w:pStyle w:val="Heading3"/>
      </w:pPr>
      <w:r>
        <w:lastRenderedPageBreak/>
        <w:t>Biden Solves the AFF – Immigrant Detention</w:t>
      </w:r>
    </w:p>
    <w:p w14:paraId="754BA113" w14:textId="716F5CFF" w:rsidR="00210FBD" w:rsidRDefault="00210FBD" w:rsidP="00210FBD"/>
    <w:p w14:paraId="7F4704F5" w14:textId="77777777" w:rsidR="00210FBD" w:rsidRDefault="00210FBD" w:rsidP="00210FBD">
      <w:pPr>
        <w:pStyle w:val="Heading4"/>
      </w:pPr>
      <w:r>
        <w:t xml:space="preserve">Biden will reduce immigration detention by 75% </w:t>
      </w:r>
    </w:p>
    <w:p w14:paraId="62961E8B" w14:textId="77777777" w:rsidR="00210FBD" w:rsidRDefault="00210FBD" w:rsidP="00210FBD">
      <w:r w:rsidRPr="00AA407D">
        <w:rPr>
          <w:rStyle w:val="Style13ptBold"/>
        </w:rPr>
        <w:t>Biden 19</w:t>
      </w:r>
      <w:r>
        <w:t xml:space="preserve"> - [Joe Biden ACLU,8-9-2019,"Biden on Immigration in Iowa City, IA on 8/7</w:t>
      </w:r>
      <w:proofErr w:type="gramStart"/>
      <w:r>
        <w:t>",YouTube</w:t>
      </w:r>
      <w:proofErr w:type="gramEnd"/>
      <w:r>
        <w:t xml:space="preserve">,https://www.youtube.com/watch?time_continue=20&amp;v=culGZ3Z2dcM&amp;feature=emb_logo, transcribed by: Jake </w:t>
      </w:r>
      <w:proofErr w:type="spellStart"/>
      <w:r>
        <w:t>Kalinovskiy</w:t>
      </w:r>
      <w:proofErr w:type="spellEnd"/>
      <w:r>
        <w:t xml:space="preserve"> GBN ]JAK </w:t>
      </w:r>
    </w:p>
    <w:p w14:paraId="341E97EF" w14:textId="77777777" w:rsidR="00210FBD" w:rsidRPr="00AA407D" w:rsidRDefault="00210FBD" w:rsidP="00210FBD">
      <w:pPr>
        <w:rPr>
          <w:rStyle w:val="StyleUnderline"/>
        </w:rPr>
      </w:pPr>
      <w:r w:rsidRPr="0035221D">
        <w:rPr>
          <w:sz w:val="16"/>
        </w:rPr>
        <w:t xml:space="preserve">ACLU: Can I ask you a question. I am Meredith with the ACLU, rights for all. Biden: I’m Joe Biden with the ACLU. ACLU: That’s great, that’s why I want to ask you this question. </w:t>
      </w:r>
      <w:r w:rsidRPr="00AA407D">
        <w:rPr>
          <w:rStyle w:val="StyleUnderline"/>
        </w:rPr>
        <w:t xml:space="preserve">Will you </w:t>
      </w:r>
      <w:r w:rsidRPr="00AA407D">
        <w:rPr>
          <w:rStyle w:val="StyleUnderline"/>
          <w:highlight w:val="cyan"/>
        </w:rPr>
        <w:t>commit to reducing the detention rates for immigrants by 75%</w:t>
      </w:r>
      <w:r w:rsidRPr="00AA407D">
        <w:rPr>
          <w:rStyle w:val="StyleUnderline"/>
        </w:rPr>
        <w:t xml:space="preserve"> within your first term? </w:t>
      </w:r>
      <w:r w:rsidRPr="0035221D">
        <w:rPr>
          <w:rStyle w:val="StyleUnderline"/>
        </w:rPr>
        <w:t>Biden: Absolutely</w:t>
      </w:r>
      <w:r w:rsidRPr="00AA407D">
        <w:rPr>
          <w:rStyle w:val="StyleUnderline"/>
          <w:highlight w:val="cyan"/>
        </w:rPr>
        <w:t>, there’s no reason to be detaining them</w:t>
      </w:r>
      <w:r w:rsidRPr="00AA407D">
        <w:rPr>
          <w:rStyle w:val="StyleUnderline"/>
        </w:rPr>
        <w:t xml:space="preserve">. We didn’t and what happens is </w:t>
      </w:r>
      <w:r w:rsidRPr="00AA407D">
        <w:rPr>
          <w:rStyle w:val="StyleUnderline"/>
          <w:highlight w:val="cyan"/>
        </w:rPr>
        <w:t>they still show up for their asylum hearings</w:t>
      </w:r>
      <w:r w:rsidRPr="00AA407D">
        <w:rPr>
          <w:rStyle w:val="StyleUnderline"/>
        </w:rPr>
        <w:t xml:space="preserve">.  You don’t have to detain them. </w:t>
      </w:r>
    </w:p>
    <w:p w14:paraId="584F8FA8" w14:textId="5EBDC364" w:rsidR="00210FBD" w:rsidRDefault="00210FBD" w:rsidP="00210FBD"/>
    <w:p w14:paraId="11811E6C" w14:textId="77777777" w:rsidR="00210FBD" w:rsidRDefault="00210FBD" w:rsidP="00210FBD">
      <w:pPr>
        <w:pStyle w:val="Heading3"/>
      </w:pPr>
      <w:r>
        <w:lastRenderedPageBreak/>
        <w:t>at: trump won’t leave yet</w:t>
      </w:r>
    </w:p>
    <w:p w14:paraId="2178CF62" w14:textId="77777777" w:rsidR="00210FBD" w:rsidRPr="00C61839" w:rsidRDefault="00210FBD" w:rsidP="00210FBD">
      <w:pPr>
        <w:pStyle w:val="Heading4"/>
      </w:pPr>
      <w:r>
        <w:t>Trump will be forced to leave</w:t>
      </w:r>
    </w:p>
    <w:p w14:paraId="32B89448" w14:textId="77777777" w:rsidR="00210FBD" w:rsidRDefault="00210FBD" w:rsidP="00210FBD">
      <w:r w:rsidRPr="00C61839">
        <w:rPr>
          <w:b/>
          <w:bCs/>
        </w:rPr>
        <w:t>Kaplan 20</w:t>
      </w:r>
      <w:r>
        <w:t xml:space="preserve"> Fred Kaplan is the author of The Bomb: Presidents, Generals, and the Secret History of Nuclear War. “Trump Can’t Just Refuse to Leave Office”, Slate Magazine, 6/1/20, https://slate.com/news-and-politics/2020/06/trump-election-refusal-leave.html, [6-29-2020]//</w:t>
      </w:r>
      <w:proofErr w:type="spellStart"/>
      <w:r>
        <w:t>cblasi</w:t>
      </w:r>
      <w:proofErr w:type="spellEnd"/>
      <w:r>
        <w:t xml:space="preserve"> | JAK</w:t>
      </w:r>
    </w:p>
    <w:p w14:paraId="6E1D520A" w14:textId="77777777" w:rsidR="00210FBD" w:rsidRDefault="00210FBD" w:rsidP="00210FBD">
      <w:pPr>
        <w:rPr>
          <w:u w:val="single"/>
        </w:rPr>
      </w:pPr>
      <w:r w:rsidRPr="00595D79">
        <w:rPr>
          <w:sz w:val="16"/>
        </w:rPr>
        <w:t xml:space="preserve">The fear is spreading that if President Donald Trump loses the election this November, he’ll refuse to leave office. Bill Maher has been warning of this specter on his HBO show, Real Time, since late last year. This past weekend, New York Times columnist Roger Cohen called Trump’s compliance with the election results “the most critical question for American democracy” and wrote that the “chances are growing” that Trump would not concede if Joe Biden won. Biden himself has raised the possibility on a few occasions. </w:t>
      </w:r>
      <w:r w:rsidRPr="00C61839">
        <w:rPr>
          <w:u w:val="single"/>
        </w:rPr>
        <w:t xml:space="preserve">If Trump could get away with refusing to leave the Oval Office, in order “to extend his autocratic power,” as Cohen put it, he probably would. But </w:t>
      </w:r>
      <w:r w:rsidRPr="00D24616">
        <w:rPr>
          <w:highlight w:val="cyan"/>
          <w:u w:val="single"/>
        </w:rPr>
        <w:t>he wouldn’t get away with it</w:t>
      </w:r>
      <w:r w:rsidRPr="00595D79">
        <w:rPr>
          <w:sz w:val="16"/>
        </w:rPr>
        <w:t xml:space="preserve">; those around him would almost certainly advise him against it, if he asked; </w:t>
      </w:r>
      <w:proofErr w:type="gramStart"/>
      <w:r w:rsidRPr="00595D79">
        <w:rPr>
          <w:sz w:val="16"/>
        </w:rPr>
        <w:t>therefore</w:t>
      </w:r>
      <w:proofErr w:type="gramEnd"/>
      <w:r w:rsidRPr="00595D79">
        <w:rPr>
          <w:sz w:val="16"/>
        </w:rPr>
        <w:t xml:space="preserve"> my guess is, he won’t try. Then again, in recent years many things have happened that I would have bet against. Let’s say the nightmare happens. Here is why it won’t last long. </w:t>
      </w:r>
      <w:proofErr w:type="gramStart"/>
      <w:r w:rsidRPr="00595D79">
        <w:rPr>
          <w:sz w:val="16"/>
        </w:rPr>
        <w:t>So</w:t>
      </w:r>
      <w:proofErr w:type="gramEnd"/>
      <w:r w:rsidRPr="00595D79">
        <w:rPr>
          <w:sz w:val="16"/>
        </w:rPr>
        <w:t xml:space="preserve"> it’s the morning of Jan. 20, 2021. Trump doesn’t meet President-elect Joe Biden and his wife in the White House driveway, nor does he attend the inauguration on Capitol Hill. Instead, he proclaims, as he has many times by this point, that the election was a fraud (he has set the stage for this with his false claims about mail-in ballots), and at noon, instead of acceding to the transfer of power, Trump proclaims that the swearing in was FAKE NEWS and that he remains the president. Here is what would happen next. On the dot of noon, the nuclear codes, which currently allow Trump to order and authenticate a nuclear attack, expire. The officer who has been following him around everywhere with the “football”—which, contrary to popular belief, is not a button or a palm print but rather a book filled with various launch codes—leaves. If Trump and whatever lackeys stay with him prevent the officer from leaving, another officer, holding a backup football, would join Biden at the inauguration ceremony. By the same token</w:t>
      </w:r>
      <w:r w:rsidRPr="00C61839">
        <w:rPr>
          <w:u w:val="single"/>
        </w:rPr>
        <w:t xml:space="preserve">, the entire </w:t>
      </w:r>
      <w:r w:rsidRPr="00D24616">
        <w:rPr>
          <w:highlight w:val="cyan"/>
          <w:u w:val="single"/>
        </w:rPr>
        <w:t>U.S. military</w:t>
      </w:r>
      <w:r w:rsidRPr="00C61839">
        <w:rPr>
          <w:u w:val="single"/>
        </w:rPr>
        <w:t xml:space="preserve"> establishment </w:t>
      </w:r>
      <w:r w:rsidRPr="00D24616">
        <w:rPr>
          <w:rStyle w:val="StyleUnderline"/>
          <w:highlight w:val="cyan"/>
        </w:rPr>
        <w:t>will pivot</w:t>
      </w:r>
      <w:r w:rsidRPr="00C61839">
        <w:rPr>
          <w:u w:val="single"/>
        </w:rPr>
        <w:t xml:space="preserve"> away from ex-President Trump </w:t>
      </w:r>
      <w:r w:rsidRPr="00D24616">
        <w:rPr>
          <w:highlight w:val="cyan"/>
          <w:u w:val="single"/>
        </w:rPr>
        <w:t>and salute</w:t>
      </w:r>
      <w:r w:rsidRPr="00C61839">
        <w:rPr>
          <w:u w:val="single"/>
        </w:rPr>
        <w:t xml:space="preserve"> President </w:t>
      </w:r>
      <w:r w:rsidRPr="00D24616">
        <w:rPr>
          <w:highlight w:val="cyan"/>
          <w:u w:val="single"/>
        </w:rPr>
        <w:t>Biden</w:t>
      </w:r>
      <w:r w:rsidRPr="00595D79">
        <w:rPr>
          <w:sz w:val="16"/>
        </w:rPr>
        <w:t>. The principle of civilian control is hammered into American officers from the time they’re cadets—and the 20th Amendment of the Constitution states, “The terms of the President and Vice President shall end at noon on the 20th day of January”—no ifs, ands, or buts. I</w:t>
      </w:r>
      <w:r w:rsidRPr="00C61839">
        <w:rPr>
          <w:u w:val="single"/>
        </w:rPr>
        <w:t>f Trump orders the military to do anything, they will refuse his orde</w:t>
      </w:r>
      <w:r w:rsidRPr="00595D79">
        <w:rPr>
          <w:sz w:val="16"/>
        </w:rPr>
        <w:t>r. If any officers obey his order—say, to circle the White House to keep him in power—they would certainly be tried and convicted on charges of mutiny and sedition, and they would know this before taking the leap. Meanwhile</w:t>
      </w:r>
      <w:r w:rsidRPr="00C61839">
        <w:rPr>
          <w:u w:val="single"/>
        </w:rPr>
        <w:t xml:space="preserve">, the </w:t>
      </w:r>
      <w:r w:rsidRPr="00D24616">
        <w:rPr>
          <w:rStyle w:val="StyleUnderline"/>
          <w:highlight w:val="cyan"/>
        </w:rPr>
        <w:t>Secret Service will abandon Trump</w:t>
      </w:r>
      <w:r w:rsidRPr="00595D79">
        <w:rPr>
          <w:sz w:val="16"/>
        </w:rPr>
        <w:t xml:space="preserve">, as they do every president whose term is up, except for a small detail assigned to protect him and his family for the rest of their lives. Overseas, </w:t>
      </w:r>
      <w:r w:rsidRPr="00C464F5">
        <w:rPr>
          <w:highlight w:val="cyan"/>
          <w:u w:val="single"/>
        </w:rPr>
        <w:t>foreign leaders will cut off relations</w:t>
      </w:r>
      <w:r w:rsidRPr="00C61839">
        <w:rPr>
          <w:u w:val="single"/>
        </w:rPr>
        <w:t xml:space="preserve"> with the U.S. ambassadors in their capitals and await instructions from Biden or his acting secretary of state.</w:t>
      </w:r>
      <w:r>
        <w:rPr>
          <w:u w:val="single"/>
        </w:rPr>
        <w:t xml:space="preserve"> </w:t>
      </w:r>
      <w:r w:rsidRPr="00595D79">
        <w:rPr>
          <w:sz w:val="16"/>
        </w:rPr>
        <w:t xml:space="preserve">Meanwhile, Biden’s acting attorney general will have drawn up arrest warrants for Donald J. Trump and anyone who remains at his side on charges—at minimum—of criminal trespassing. </w:t>
      </w:r>
      <w:r w:rsidRPr="00C61839">
        <w:rPr>
          <w:u w:val="single"/>
        </w:rPr>
        <w:t xml:space="preserve">If Trump calls on the armed forces or militias or the nation’s sheriffs to come defend him, he </w:t>
      </w:r>
      <w:r w:rsidRPr="00C464F5">
        <w:rPr>
          <w:highlight w:val="cyan"/>
          <w:u w:val="single"/>
        </w:rPr>
        <w:t>might</w:t>
      </w:r>
      <w:r w:rsidRPr="00C61839">
        <w:rPr>
          <w:u w:val="single"/>
        </w:rPr>
        <w:t xml:space="preserve"> also </w:t>
      </w:r>
      <w:r w:rsidRPr="00C464F5">
        <w:rPr>
          <w:highlight w:val="cyan"/>
          <w:u w:val="single"/>
        </w:rPr>
        <w:t>be charged with</w:t>
      </w:r>
      <w:r w:rsidRPr="00C61839">
        <w:rPr>
          <w:u w:val="single"/>
        </w:rPr>
        <w:t xml:space="preserve"> incitement or </w:t>
      </w:r>
      <w:r w:rsidRPr="00C464F5">
        <w:rPr>
          <w:highlight w:val="cyan"/>
          <w:u w:val="single"/>
        </w:rPr>
        <w:t>insurrection</w:t>
      </w:r>
      <w:r w:rsidRPr="00C61839">
        <w:rPr>
          <w:u w:val="single"/>
        </w:rPr>
        <w:t>.</w:t>
      </w:r>
      <w:r>
        <w:rPr>
          <w:u w:val="single"/>
        </w:rPr>
        <w:t xml:space="preserve"> </w:t>
      </w:r>
      <w:r w:rsidRPr="00595D79">
        <w:rPr>
          <w:sz w:val="16"/>
        </w:rPr>
        <w:t>If any of Trump’s aides or Cabinet officers continue to take his orders, they too could face criminal charges and, in any case, would have a hard time finding respectable employment after the pretend monarch is taken away in handcuffs. If armed militiamen and sheriffs rally to the White House and they refuse to let U.S. marshals through the gates, a small contingent of Secret Service or the National Guard could be called up to enforce the law. If that doesn’t work</w:t>
      </w:r>
      <w:r w:rsidRPr="00C61839">
        <w:rPr>
          <w:u w:val="single"/>
        </w:rPr>
        <w:t>, a few M1 tanks rolling down Pennsylvania Avenue should make the would-be rebels flee.</w:t>
      </w:r>
      <w:r w:rsidRPr="00595D79">
        <w:rPr>
          <w:sz w:val="16"/>
        </w:rPr>
        <w:t xml:space="preserve"> It would be terrible if the standoff came to this, but Commander in Chief Biden would have this option available, if necessary. In other words</w:t>
      </w:r>
      <w:r w:rsidRPr="00C61839">
        <w:rPr>
          <w:u w:val="single"/>
        </w:rPr>
        <w:t>, Trump could hole himself up in the Oval Office, but the Oval Office would very soon be cut off from all power</w:t>
      </w:r>
      <w:r w:rsidRPr="00595D79">
        <w:rPr>
          <w:sz w:val="16"/>
        </w:rPr>
        <w:t xml:space="preserve">. He would have no choice but to give up. </w:t>
      </w:r>
      <w:r w:rsidRPr="00C61839">
        <w:rPr>
          <w:u w:val="single"/>
        </w:rPr>
        <w:t xml:space="preserve">It is hard to imagine, even in this time of hard-to-imagine things happening, that a single Supreme Court justice or more than a handful of congressional Republicans—and probably </w:t>
      </w:r>
      <w:r w:rsidRPr="00C464F5">
        <w:rPr>
          <w:highlight w:val="cyan"/>
          <w:u w:val="single"/>
        </w:rPr>
        <w:t>not a single member of</w:t>
      </w:r>
      <w:r w:rsidRPr="00C61839">
        <w:rPr>
          <w:u w:val="single"/>
        </w:rPr>
        <w:t xml:space="preserve"> the </w:t>
      </w:r>
      <w:r w:rsidRPr="00C464F5">
        <w:rPr>
          <w:highlight w:val="cyan"/>
          <w:u w:val="single"/>
        </w:rPr>
        <w:t>GOP leadership</w:t>
      </w:r>
      <w:r w:rsidRPr="00C61839">
        <w:rPr>
          <w:u w:val="single"/>
        </w:rPr>
        <w:t>, not even Senate Majority Leader Mitch McConnell</w:t>
      </w:r>
      <w:r w:rsidRPr="00595D79">
        <w:rPr>
          <w:sz w:val="16"/>
        </w:rPr>
        <w:t xml:space="preserve"> (who, depending on how Election Day had gone, might be downgraded to minority leader on Inauguration Day)—</w:t>
      </w:r>
      <w:r w:rsidRPr="00C464F5">
        <w:rPr>
          <w:highlight w:val="cyan"/>
          <w:u w:val="single"/>
        </w:rPr>
        <w:t>would stand up for Trump</w:t>
      </w:r>
      <w:r w:rsidRPr="00C464F5">
        <w:rPr>
          <w:u w:val="single"/>
        </w:rPr>
        <w:t>’s</w:t>
      </w:r>
      <w:r w:rsidRPr="00C61839">
        <w:rPr>
          <w:u w:val="single"/>
        </w:rPr>
        <w:t xml:space="preserve"> blatantly unconstitutional ploy to stay in power.</w:t>
      </w:r>
      <w:r w:rsidRPr="00595D79">
        <w:rPr>
          <w:sz w:val="16"/>
        </w:rPr>
        <w:t xml:space="preserve"> </w:t>
      </w:r>
      <w:bookmarkStart w:id="0" w:name="_Hlk44360176"/>
      <w:r w:rsidRPr="00595D79">
        <w:rPr>
          <w:sz w:val="16"/>
        </w:rPr>
        <w:t xml:space="preserve">The next 7½ months of Trump’s presidency will likely be rife with tension and scandals and outrage, no matter how the election goes. There will be plenty to deal with for all of us who care about the future of the United States as a nation, a people, and a democracy. </w:t>
      </w:r>
      <w:bookmarkEnd w:id="0"/>
      <w:r w:rsidRPr="00595D79">
        <w:rPr>
          <w:sz w:val="16"/>
        </w:rPr>
        <w:t xml:space="preserve">To the extent this concerns the election, there’s more cause for worry about Trump suppressing turnout, or 2016-style tampering. </w:t>
      </w:r>
      <w:r w:rsidRPr="00595D79">
        <w:rPr>
          <w:u w:val="single"/>
        </w:rPr>
        <w:t xml:space="preserve">The possibility that Trump won’t leave office, even if he loses, is a scenario for which Biden’s aides </w:t>
      </w:r>
      <w:r w:rsidRPr="00595D79">
        <w:rPr>
          <w:u w:val="single"/>
        </w:rPr>
        <w:lastRenderedPageBreak/>
        <w:t>should draw up contingencies—but it doesn’t rank high among the things for citizens to take seriously, and take action about, now</w:t>
      </w:r>
    </w:p>
    <w:p w14:paraId="75E13933" w14:textId="77777777" w:rsidR="00210FBD" w:rsidRDefault="00210FBD" w:rsidP="00210FBD">
      <w:pPr>
        <w:rPr>
          <w:u w:val="single"/>
        </w:rPr>
      </w:pPr>
    </w:p>
    <w:p w14:paraId="5C5C4533" w14:textId="77777777" w:rsidR="00210FBD" w:rsidRDefault="00210FBD" w:rsidP="00210FBD">
      <w:pPr>
        <w:pStyle w:val="Heading3"/>
      </w:pPr>
      <w:r>
        <w:lastRenderedPageBreak/>
        <w:t>at: trump cancels elections</w:t>
      </w:r>
    </w:p>
    <w:p w14:paraId="5AD7901D" w14:textId="77777777" w:rsidR="00210FBD" w:rsidRPr="00177F82" w:rsidRDefault="00210FBD" w:rsidP="00210FBD">
      <w:pPr>
        <w:pStyle w:val="Heading4"/>
      </w:pPr>
      <w:r>
        <w:t xml:space="preserve">Trump can’t cancel the election—no constitutional basis </w:t>
      </w:r>
    </w:p>
    <w:p w14:paraId="1AC09988" w14:textId="77777777" w:rsidR="00210FBD" w:rsidRPr="00177F82" w:rsidRDefault="00210FBD" w:rsidP="00210FBD">
      <w:proofErr w:type="spellStart"/>
      <w:r w:rsidRPr="00177F82">
        <w:rPr>
          <w:b/>
          <w:bCs/>
        </w:rPr>
        <w:t>Cilliz</w:t>
      </w:r>
      <w:proofErr w:type="spellEnd"/>
      <w:r w:rsidRPr="00177F82">
        <w:rPr>
          <w:b/>
          <w:bCs/>
        </w:rPr>
        <w:t xml:space="preserve"> 20</w:t>
      </w:r>
      <w:r>
        <w:t xml:space="preserve"> Chris </w:t>
      </w:r>
      <w:proofErr w:type="spellStart"/>
      <w:r>
        <w:t>Cillizz</w:t>
      </w:r>
      <w:proofErr w:type="spellEnd"/>
      <w:r>
        <w:t xml:space="preserve"> is a </w:t>
      </w:r>
      <w:proofErr w:type="spellStart"/>
      <w:r>
        <w:t>Cnn</w:t>
      </w:r>
      <w:proofErr w:type="spellEnd"/>
      <w:r>
        <w:t xml:space="preserve"> Editor-At-Large, “Why Donald Trump can't just postpone the November election”, CNN, 4/24/20, https://www.cnn.com/2020/04/24/politics/donald-trump-joe-biden-november-election-postpone/index.html, [6-29-2020]//</w:t>
      </w:r>
      <w:proofErr w:type="spellStart"/>
      <w:r>
        <w:t>cblasi</w:t>
      </w:r>
      <w:proofErr w:type="spellEnd"/>
      <w:r>
        <w:t xml:space="preserve"> | JAK</w:t>
      </w:r>
    </w:p>
    <w:p w14:paraId="69CEA695" w14:textId="77777777" w:rsidR="00210FBD" w:rsidRPr="00177F82" w:rsidRDefault="00210FBD" w:rsidP="00210FBD">
      <w:pPr>
        <w:rPr>
          <w:u w:val="single"/>
        </w:rPr>
      </w:pPr>
      <w:r w:rsidRPr="00177F82">
        <w:rPr>
          <w:sz w:val="16"/>
        </w:rPr>
        <w:t xml:space="preserve">On Thursday night during a virtual fundraiser, former Vice President Joe Biden floated a very scary notion. "Mark my words: I think he is </w:t>
      </w:r>
      <w:proofErr w:type="spellStart"/>
      <w:r w:rsidRPr="00177F82">
        <w:rPr>
          <w:sz w:val="16"/>
        </w:rPr>
        <w:t>gonna</w:t>
      </w:r>
      <w:proofErr w:type="spellEnd"/>
      <w:r w:rsidRPr="00177F82">
        <w:rPr>
          <w:sz w:val="16"/>
        </w:rPr>
        <w:t xml:space="preserve"> try to kick back the election somehow, come up with some rationale why it can't be held," Biden said of President Donald Trump. Big deal! After all, if Trump can "kick back" the 2020 election, what's to say he won't cancel it altogether? Here's the thing: </w:t>
      </w:r>
      <w:r w:rsidRPr="00177F82">
        <w:rPr>
          <w:u w:val="single"/>
        </w:rPr>
        <w:t xml:space="preserve">No matter what Biden says -- or what Trump says -- there's very, very, </w:t>
      </w:r>
      <w:r w:rsidRPr="00C464F5">
        <w:rPr>
          <w:highlight w:val="cyan"/>
          <w:u w:val="single"/>
        </w:rPr>
        <w:t>very little chance</w:t>
      </w:r>
      <w:r w:rsidRPr="00177F82">
        <w:rPr>
          <w:u w:val="single"/>
        </w:rPr>
        <w:t xml:space="preserve"> of the November </w:t>
      </w:r>
      <w:r w:rsidRPr="00C464F5">
        <w:rPr>
          <w:highlight w:val="cyan"/>
          <w:u w:val="single"/>
        </w:rPr>
        <w:t>election being</w:t>
      </w:r>
      <w:r w:rsidRPr="00177F82">
        <w:rPr>
          <w:u w:val="single"/>
        </w:rPr>
        <w:t xml:space="preserve"> either </w:t>
      </w:r>
      <w:r w:rsidRPr="00C464F5">
        <w:rPr>
          <w:highlight w:val="cyan"/>
          <w:u w:val="single"/>
        </w:rPr>
        <w:t>delayed or canceled</w:t>
      </w:r>
      <w:r w:rsidRPr="00177F82">
        <w:rPr>
          <w:u w:val="single"/>
        </w:rPr>
        <w:t>.</w:t>
      </w:r>
      <w:r>
        <w:rPr>
          <w:u w:val="single"/>
        </w:rPr>
        <w:t xml:space="preserve"> </w:t>
      </w:r>
      <w:r w:rsidRPr="00177F82">
        <w:rPr>
          <w:sz w:val="16"/>
        </w:rPr>
        <w:t xml:space="preserve">The first thing to know is </w:t>
      </w:r>
      <w:r w:rsidRPr="00177F82">
        <w:rPr>
          <w:u w:val="single"/>
        </w:rPr>
        <w:t>that a general election isn't like a primary in a state.</w:t>
      </w:r>
      <w:r>
        <w:rPr>
          <w:u w:val="single"/>
        </w:rPr>
        <w:t xml:space="preserve"> </w:t>
      </w:r>
      <w:r w:rsidRPr="00177F82">
        <w:rPr>
          <w:u w:val="single"/>
        </w:rPr>
        <w:t xml:space="preserve">Postponing primaries </w:t>
      </w:r>
      <w:r w:rsidRPr="00177F82">
        <w:rPr>
          <w:sz w:val="16"/>
        </w:rPr>
        <w:t xml:space="preserve">-- as we have seen lots of states do amid the ongoing coronavirus pandemic </w:t>
      </w:r>
      <w:r w:rsidRPr="00177F82">
        <w:rPr>
          <w:u w:val="single"/>
        </w:rPr>
        <w:t>-- is doable</w:t>
      </w:r>
      <w:r w:rsidRPr="00177F82">
        <w:rPr>
          <w:sz w:val="16"/>
        </w:rPr>
        <w:t xml:space="preserve">. Primaries are state-run elections, meaning that the state has wide latitude to change or adjust primary voting as they see fit. </w:t>
      </w:r>
      <w:r w:rsidRPr="00177F82">
        <w:rPr>
          <w:u w:val="single"/>
        </w:rPr>
        <w:t>While postponing a primary isn't easy, and there are massive logistical challenges to doing so, it is broadly speaking up to state governments to make these calls.</w:t>
      </w:r>
      <w:r>
        <w:rPr>
          <w:u w:val="single"/>
        </w:rPr>
        <w:t xml:space="preserve"> </w:t>
      </w:r>
      <w:r w:rsidRPr="00177F82">
        <w:rPr>
          <w:sz w:val="16"/>
        </w:rPr>
        <w:t xml:space="preserve">That's the not the case with a general election, which is governed by federal statute. This one, in particular: "The Tuesday next after the 1st Monday in November, in every even numbered year, is established as the day for the election, in each of the States and Territories of the United States, of Representatives and Delegates to the Congress commencing on the 3d day of January next thereafter." </w:t>
      </w:r>
      <w:r w:rsidRPr="00177F82">
        <w:rPr>
          <w:u w:val="single"/>
        </w:rPr>
        <w:t>Because of</w:t>
      </w:r>
      <w:r w:rsidRPr="00177F82">
        <w:rPr>
          <w:sz w:val="16"/>
        </w:rPr>
        <w:t xml:space="preserve"> the </w:t>
      </w:r>
      <w:r w:rsidRPr="00177F82">
        <w:rPr>
          <w:b/>
          <w:bCs/>
          <w:u w:val="single"/>
        </w:rPr>
        <w:t>s</w:t>
      </w:r>
      <w:r w:rsidRPr="00177F82">
        <w:rPr>
          <w:sz w:val="16"/>
        </w:rPr>
        <w:t xml:space="preserve">eparation </w:t>
      </w:r>
      <w:r w:rsidRPr="00177F82">
        <w:rPr>
          <w:b/>
          <w:bCs/>
          <w:u w:val="single"/>
        </w:rPr>
        <w:t>o</w:t>
      </w:r>
      <w:r w:rsidRPr="00177F82">
        <w:rPr>
          <w:sz w:val="16"/>
        </w:rPr>
        <w:t xml:space="preserve">f </w:t>
      </w:r>
      <w:r w:rsidRPr="00177F82">
        <w:rPr>
          <w:b/>
          <w:bCs/>
          <w:u w:val="single"/>
        </w:rPr>
        <w:t>p</w:t>
      </w:r>
      <w:r w:rsidRPr="00177F82">
        <w:rPr>
          <w:sz w:val="16"/>
        </w:rPr>
        <w:t xml:space="preserve">ower built into our government, </w:t>
      </w:r>
      <w:r w:rsidRPr="00C464F5">
        <w:rPr>
          <w:highlight w:val="cyan"/>
          <w:u w:val="single"/>
        </w:rPr>
        <w:t>the President doesn't have the ability to</w:t>
      </w:r>
      <w:r w:rsidRPr="00177F82">
        <w:rPr>
          <w:u w:val="single"/>
        </w:rPr>
        <w:t xml:space="preserve"> simply nullify or </w:t>
      </w:r>
      <w:r w:rsidRPr="00C464F5">
        <w:rPr>
          <w:highlight w:val="cyan"/>
          <w:u w:val="single"/>
        </w:rPr>
        <w:t xml:space="preserve">ignore </w:t>
      </w:r>
      <w:r w:rsidRPr="00C464F5">
        <w:rPr>
          <w:u w:val="single"/>
        </w:rPr>
        <w:t xml:space="preserve">a </w:t>
      </w:r>
      <w:r w:rsidRPr="00C464F5">
        <w:rPr>
          <w:highlight w:val="cyan"/>
          <w:u w:val="single"/>
        </w:rPr>
        <w:t>federal law</w:t>
      </w:r>
      <w:r w:rsidRPr="00177F82">
        <w:rPr>
          <w:u w:val="single"/>
        </w:rPr>
        <w:t xml:space="preserve"> created by Congress. Only Congress can do that.</w:t>
      </w:r>
      <w:r>
        <w:rPr>
          <w:u w:val="single"/>
        </w:rPr>
        <w:t xml:space="preserve"> </w:t>
      </w:r>
      <w:r w:rsidRPr="00177F82">
        <w:rPr>
          <w:sz w:val="16"/>
        </w:rPr>
        <w:t>Which bring us to the current composition of Congress, where Democrats control the House and Republicans the Senate</w:t>
      </w:r>
      <w:r w:rsidRPr="00177F82">
        <w:rPr>
          <w:u w:val="single"/>
        </w:rPr>
        <w:t>. Do you honestly believe that House Speaker Nancy Pelosi (D-California) would go along with a Trump-led effort to postpone Election Day? Uh no.</w:t>
      </w:r>
      <w:r>
        <w:rPr>
          <w:u w:val="single"/>
        </w:rPr>
        <w:t xml:space="preserve"> </w:t>
      </w:r>
      <w:r w:rsidRPr="00177F82">
        <w:rPr>
          <w:sz w:val="16"/>
        </w:rPr>
        <w:t xml:space="preserve">But let's just say, for the sake of argument, that she did. And that the election was postponed until the first Tuesday in March 2021. Know what the Constitution says about presidential terms? </w:t>
      </w:r>
      <w:r w:rsidRPr="00177F82">
        <w:rPr>
          <w:u w:val="single"/>
        </w:rPr>
        <w:t>Here's the 20th Amendment</w:t>
      </w:r>
      <w:r w:rsidRPr="00177F82">
        <w:rPr>
          <w:sz w:val="16"/>
        </w:rPr>
        <w:t xml:space="preserve"> just in case you need a refresher: "The terms of the President and the Vice President shall end at noon on the 20th day of January, and the terms of Senators and Representatives at noon on the 3d day of January, of the years in which such terms would have ended if this article had not been ratified; and the terms of their successors shall then begin." What that means is that </w:t>
      </w:r>
      <w:r w:rsidRPr="00C464F5">
        <w:rPr>
          <w:highlight w:val="cyan"/>
          <w:u w:val="single"/>
        </w:rPr>
        <w:t>if</w:t>
      </w:r>
      <w:r w:rsidRPr="00177F82">
        <w:rPr>
          <w:u w:val="single"/>
        </w:rPr>
        <w:t xml:space="preserve"> the presidential </w:t>
      </w:r>
      <w:r w:rsidRPr="00C464F5">
        <w:rPr>
          <w:highlight w:val="cyan"/>
          <w:u w:val="single"/>
        </w:rPr>
        <w:t>election were postponed</w:t>
      </w:r>
      <w:r w:rsidRPr="00177F82">
        <w:rPr>
          <w:u w:val="single"/>
        </w:rPr>
        <w:t xml:space="preserve">, </w:t>
      </w:r>
      <w:r w:rsidRPr="00C464F5">
        <w:rPr>
          <w:highlight w:val="cyan"/>
          <w:u w:val="single"/>
        </w:rPr>
        <w:t>Trump</w:t>
      </w:r>
      <w:r w:rsidRPr="00177F82">
        <w:rPr>
          <w:u w:val="single"/>
        </w:rPr>
        <w:t xml:space="preserve"> and Vice President Mike Pence </w:t>
      </w:r>
      <w:r w:rsidRPr="00C464F5">
        <w:rPr>
          <w:highlight w:val="cyan"/>
          <w:u w:val="single"/>
        </w:rPr>
        <w:t>would no longer have</w:t>
      </w:r>
      <w:r w:rsidRPr="00177F82">
        <w:rPr>
          <w:u w:val="single"/>
        </w:rPr>
        <w:t xml:space="preserve"> their </w:t>
      </w:r>
      <w:r w:rsidRPr="00C464F5">
        <w:rPr>
          <w:highlight w:val="cyan"/>
          <w:u w:val="single"/>
        </w:rPr>
        <w:t>jobs</w:t>
      </w:r>
      <w:r w:rsidRPr="00177F82">
        <w:rPr>
          <w:sz w:val="16"/>
        </w:rPr>
        <w:t xml:space="preserve">. And because of the line of succession, </w:t>
      </w:r>
      <w:r w:rsidRPr="00C464F5">
        <w:rPr>
          <w:highlight w:val="cyan"/>
          <w:u w:val="single"/>
        </w:rPr>
        <w:t>Pelosi</w:t>
      </w:r>
      <w:r w:rsidRPr="00177F82">
        <w:rPr>
          <w:sz w:val="16"/>
        </w:rPr>
        <w:t xml:space="preserve">, as likely Speaker of the House in 2021, </w:t>
      </w:r>
      <w:r w:rsidRPr="00C464F5">
        <w:rPr>
          <w:highlight w:val="cyan"/>
          <w:u w:val="single"/>
        </w:rPr>
        <w:t>would</w:t>
      </w:r>
      <w:r w:rsidRPr="00177F82">
        <w:rPr>
          <w:u w:val="single"/>
        </w:rPr>
        <w:t xml:space="preserve"> almost certainly </w:t>
      </w:r>
      <w:r w:rsidRPr="00C464F5">
        <w:rPr>
          <w:highlight w:val="cyan"/>
          <w:u w:val="single"/>
        </w:rPr>
        <w:t>be president</w:t>
      </w:r>
      <w:r w:rsidRPr="00177F82">
        <w:rPr>
          <w:sz w:val="16"/>
        </w:rPr>
        <w:t xml:space="preserve"> </w:t>
      </w:r>
      <w:r w:rsidRPr="00177F82">
        <w:rPr>
          <w:u w:val="single"/>
        </w:rPr>
        <w:t>for a few months</w:t>
      </w:r>
      <w:r w:rsidRPr="00177F82">
        <w:rPr>
          <w:sz w:val="16"/>
        </w:rPr>
        <w:t xml:space="preserve">. Or if not Pelosi then the Senate pro tempore, which is the longest serving member of the majority party. If Republicans held the majority that would be Iowa Sen. Chuck Grassley. If Democrats retook the Senate, it would Vermont Sen. Patrick Leahy. Of course, none of that is going to happen because Trump </w:t>
      </w:r>
      <w:proofErr w:type="gramStart"/>
      <w:r w:rsidRPr="00177F82">
        <w:rPr>
          <w:sz w:val="16"/>
        </w:rPr>
        <w:t>can's</w:t>
      </w:r>
      <w:proofErr w:type="gramEnd"/>
      <w:r w:rsidRPr="00177F82">
        <w:rPr>
          <w:sz w:val="16"/>
        </w:rPr>
        <w:t xml:space="preserve"> postpone the election. What, you might ask, </w:t>
      </w:r>
      <w:r w:rsidRPr="00177F82">
        <w:rPr>
          <w:u w:val="single"/>
        </w:rPr>
        <w:t xml:space="preserve">if Trump declared </w:t>
      </w:r>
      <w:r w:rsidRPr="00C464F5">
        <w:rPr>
          <w:highlight w:val="cyan"/>
          <w:u w:val="single"/>
        </w:rPr>
        <w:t>martial law</w:t>
      </w:r>
      <w:r w:rsidRPr="00177F82">
        <w:rPr>
          <w:u w:val="single"/>
        </w:rPr>
        <w:t xml:space="preserve"> under the auspices of the fight against coronavirus and then canceled or postponed the election?</w:t>
      </w:r>
      <w:r>
        <w:rPr>
          <w:u w:val="single"/>
        </w:rPr>
        <w:t xml:space="preserve"> </w:t>
      </w:r>
      <w:r w:rsidRPr="00177F82">
        <w:rPr>
          <w:sz w:val="16"/>
        </w:rPr>
        <w:t xml:space="preserve">"Even </w:t>
      </w:r>
      <w:r w:rsidRPr="00177F82">
        <w:rPr>
          <w:u w:val="single"/>
        </w:rPr>
        <w:t xml:space="preserve">that </w:t>
      </w:r>
      <w:r w:rsidRPr="00C464F5">
        <w:rPr>
          <w:highlight w:val="cyan"/>
          <w:u w:val="single"/>
        </w:rPr>
        <w:t>would</w:t>
      </w:r>
      <w:r w:rsidRPr="00177F82">
        <w:rPr>
          <w:u w:val="single"/>
        </w:rPr>
        <w:t xml:space="preserve"> likely </w:t>
      </w:r>
      <w:r w:rsidRPr="00C464F5">
        <w:rPr>
          <w:highlight w:val="cyan"/>
          <w:u w:val="single"/>
        </w:rPr>
        <w:t>not give him power</w:t>
      </w:r>
      <w:r w:rsidRPr="00177F82">
        <w:rPr>
          <w:u w:val="single"/>
        </w:rPr>
        <w:t xml:space="preserve"> to postpone election or delay end of his term</w:t>
      </w:r>
      <w:r w:rsidRPr="00177F82">
        <w:rPr>
          <w:sz w:val="16"/>
        </w:rPr>
        <w:t xml:space="preserve"> on Jan. 20, 2021," tweeted University of Kentucky Law School election law expert Josh Douglas. "As Supreme Court said in ex </w:t>
      </w:r>
      <w:proofErr w:type="spellStart"/>
      <w:r w:rsidRPr="00177F82">
        <w:rPr>
          <w:sz w:val="16"/>
        </w:rPr>
        <w:t>parte</w:t>
      </w:r>
      <w:proofErr w:type="spellEnd"/>
      <w:r w:rsidRPr="00177F82">
        <w:rPr>
          <w:sz w:val="16"/>
        </w:rPr>
        <w:t xml:space="preserve"> Milligan (1866), martial law does not suspend the Constitution." Now, there's no question that Trump will work -- as he has already been doing -- to limit the amount of vote-by-mail and absentee balloting that happens in the November election. "Mail ballots, they cheat. People cheat," Trump said earlier this month when asked about the possibility of expanding absentee balloting during the pandemic. "Mail ballots are very dangerous thing for this country because they're cheaters. They go and collect them. They're fraudulent in many cases." As CNN has noted, that claim is false. There is simply no real evidence of widespread voter fraud. </w:t>
      </w:r>
      <w:r w:rsidRPr="00177F82">
        <w:rPr>
          <w:u w:val="single"/>
        </w:rPr>
        <w:t>But that won't stop Trump from repeating it relentlessly as the election draws closer, and seeking to extinguish attempts to make it easier for voters to cast ballots amid the lingering effects of the coronavirus.</w:t>
      </w:r>
      <w:r>
        <w:rPr>
          <w:u w:val="single"/>
        </w:rPr>
        <w:t xml:space="preserve"> </w:t>
      </w:r>
      <w:r w:rsidRPr="00177F82">
        <w:rPr>
          <w:sz w:val="16"/>
        </w:rPr>
        <w:t xml:space="preserve">But what </w:t>
      </w:r>
      <w:r w:rsidRPr="00177F82">
        <w:rPr>
          <w:u w:val="single"/>
        </w:rPr>
        <w:t xml:space="preserve">Trump cannot do -- under, really, any circumstances -- is postpone or cancel the election. That's a </w:t>
      </w:r>
      <w:r w:rsidRPr="00C464F5">
        <w:rPr>
          <w:highlight w:val="cyan"/>
          <w:u w:val="single"/>
        </w:rPr>
        <w:t>Constitutional bridge too far</w:t>
      </w:r>
      <w:r w:rsidRPr="00177F82">
        <w:rPr>
          <w:u w:val="single"/>
        </w:rPr>
        <w:t>, even for this President.</w:t>
      </w:r>
    </w:p>
    <w:p w14:paraId="30FDBE7A" w14:textId="77777777" w:rsidR="00210FBD" w:rsidRPr="00210FBD" w:rsidRDefault="00210FBD" w:rsidP="00210FBD"/>
    <w:p w14:paraId="0C51FD69" w14:textId="2CFA5753" w:rsidR="00D02915" w:rsidRDefault="00D02915" w:rsidP="00D02915">
      <w:pPr>
        <w:pStyle w:val="Heading2"/>
      </w:pPr>
      <w:r>
        <w:lastRenderedPageBreak/>
        <w:t>AFF</w:t>
      </w:r>
    </w:p>
    <w:p w14:paraId="106BC607" w14:textId="77777777" w:rsidR="00D02915" w:rsidRDefault="00D02915" w:rsidP="00D02915">
      <w:pPr>
        <w:pStyle w:val="Heading3"/>
      </w:pPr>
      <w:r>
        <w:lastRenderedPageBreak/>
        <w:t>Uniqueness Overwhelms</w:t>
      </w:r>
    </w:p>
    <w:p w14:paraId="1198B357" w14:textId="77777777" w:rsidR="00D02915" w:rsidRPr="00137F2B" w:rsidRDefault="00D02915" w:rsidP="00D02915"/>
    <w:p w14:paraId="2A24DE4F" w14:textId="77777777" w:rsidR="00D02915" w:rsidRDefault="00D02915" w:rsidP="00D02915">
      <w:pPr>
        <w:pStyle w:val="Heading4"/>
      </w:pPr>
      <w:r>
        <w:t>No chance of Trump winning – polls give Biden a commanding lead which outweighs upcoming events</w:t>
      </w:r>
    </w:p>
    <w:p w14:paraId="63713E09" w14:textId="77777777" w:rsidR="00D02915" w:rsidRPr="00574A36" w:rsidRDefault="00D02915" w:rsidP="00D02915">
      <w:proofErr w:type="spellStart"/>
      <w:r w:rsidRPr="00574A36">
        <w:rPr>
          <w:rStyle w:val="Style13ptBold"/>
        </w:rPr>
        <w:t>Rakich</w:t>
      </w:r>
      <w:proofErr w:type="spellEnd"/>
      <w:r w:rsidRPr="00574A36">
        <w:rPr>
          <w:rStyle w:val="Style13ptBold"/>
        </w:rPr>
        <w:t xml:space="preserve"> 20</w:t>
      </w:r>
      <w:r>
        <w:t xml:space="preserve"> (Nathaniel </w:t>
      </w:r>
      <w:proofErr w:type="spellStart"/>
      <w:r>
        <w:t>Rakich</w:t>
      </w:r>
      <w:proofErr w:type="spellEnd"/>
      <w:r>
        <w:t xml:space="preserve"> - FiveThirtyEight’s elections analyst, 6-25-2020, Accessed 6-30-2020, Why Biden’s Polling Lead Is Different </w:t>
      </w:r>
      <w:proofErr w:type="gramStart"/>
      <w:r>
        <w:t>From</w:t>
      </w:r>
      <w:proofErr w:type="gramEnd"/>
      <w:r>
        <w:t xml:space="preserve"> Clinton’s In 2016, FiveThirtyEight, https://fivethirtyeight.com/features/why-bidens-polling-lead-is-different-from-clintons-in-2016/)// Lex KK</w:t>
      </w:r>
    </w:p>
    <w:p w14:paraId="0A65C819" w14:textId="77777777" w:rsidR="00D02915" w:rsidRPr="00574A36" w:rsidRDefault="00D02915" w:rsidP="00D02915">
      <w:pPr>
        <w:rPr>
          <w:sz w:val="16"/>
        </w:rPr>
      </w:pPr>
      <w:r w:rsidRPr="00574A36">
        <w:rPr>
          <w:sz w:val="16"/>
        </w:rPr>
        <w:t xml:space="preserve">There are still 131 days — an eternity in politics — to go before the general election, but as of right now, </w:t>
      </w:r>
      <w:r w:rsidRPr="00574A36">
        <w:rPr>
          <w:rStyle w:val="StyleUnderline"/>
        </w:rPr>
        <w:t xml:space="preserve">former Vice President Joe </w:t>
      </w:r>
      <w:r w:rsidRPr="00574A36">
        <w:rPr>
          <w:rStyle w:val="StyleUnderline"/>
          <w:highlight w:val="green"/>
        </w:rPr>
        <w:t>Biden has a commanding lead</w:t>
      </w:r>
      <w:r w:rsidRPr="00574A36">
        <w:rPr>
          <w:rStyle w:val="StyleUnderline"/>
        </w:rPr>
        <w:t xml:space="preserve"> over President Trump</w:t>
      </w:r>
      <w:r w:rsidRPr="00574A36">
        <w:rPr>
          <w:sz w:val="16"/>
        </w:rPr>
        <w:t xml:space="preserve">. Last week, we unveiled FiveThirtyEight’s polling average for the 2020 presidential election, which adjusts for things like the quality or recency of the poll. (If you’re curious, you can read more about how it’s calculated here.) And </w:t>
      </w:r>
      <w:r w:rsidRPr="00574A36">
        <w:rPr>
          <w:rStyle w:val="StyleUnderline"/>
        </w:rPr>
        <w:t xml:space="preserve">as of Wednesday, June 24,1 </w:t>
      </w:r>
      <w:r w:rsidRPr="00574A36">
        <w:rPr>
          <w:rStyle w:val="StyleUnderline"/>
          <w:highlight w:val="green"/>
        </w:rPr>
        <w:t>Biden leads Trump nationally</w:t>
      </w:r>
      <w:r w:rsidRPr="00574A36">
        <w:rPr>
          <w:rStyle w:val="StyleUnderline"/>
        </w:rPr>
        <w:t xml:space="preserve"> 50.9 percent to 41.3 percent (</w:t>
      </w:r>
      <w:r w:rsidRPr="00574A36">
        <w:rPr>
          <w:rStyle w:val="StyleUnderline"/>
          <w:highlight w:val="green"/>
        </w:rPr>
        <w:t>a margin of 9.6</w:t>
      </w:r>
      <w:r w:rsidRPr="00574A36">
        <w:rPr>
          <w:rStyle w:val="StyleUnderline"/>
        </w:rPr>
        <w:t xml:space="preserve"> points).</w:t>
      </w:r>
      <w:r w:rsidRPr="00574A36">
        <w:rPr>
          <w:sz w:val="12"/>
        </w:rPr>
        <w:t>¶</w:t>
      </w:r>
      <w:r w:rsidRPr="00574A36">
        <w:rPr>
          <w:sz w:val="16"/>
        </w:rPr>
        <w:t xml:space="preserve"> So although it’s still early (and the race can still change), we thought it would be good to set a marker for what the state of the race is at this point. So here are a few takeaways from our polling </w:t>
      </w:r>
      <w:proofErr w:type="gramStart"/>
      <w:r w:rsidRPr="00574A36">
        <w:rPr>
          <w:sz w:val="16"/>
        </w:rPr>
        <w:t>averages:</w:t>
      </w:r>
      <w:r w:rsidRPr="00574A36">
        <w:rPr>
          <w:sz w:val="12"/>
        </w:rPr>
        <w:t>¶</w:t>
      </w:r>
      <w:proofErr w:type="gramEnd"/>
      <w:r w:rsidRPr="00574A36">
        <w:rPr>
          <w:sz w:val="16"/>
        </w:rPr>
        <w:t xml:space="preserve"> First, </w:t>
      </w:r>
      <w:r w:rsidRPr="00574A36">
        <w:rPr>
          <w:rStyle w:val="StyleUnderline"/>
          <w:highlight w:val="green"/>
        </w:rPr>
        <w:t>Biden’s lead has</w:t>
      </w:r>
      <w:r w:rsidRPr="00574A36">
        <w:rPr>
          <w:rStyle w:val="StyleUnderline"/>
        </w:rPr>
        <w:t xml:space="preserve"> clearly </w:t>
      </w:r>
      <w:r w:rsidRPr="00574A36">
        <w:rPr>
          <w:rStyle w:val="StyleUnderline"/>
          <w:highlight w:val="green"/>
        </w:rPr>
        <w:t>widened</w:t>
      </w:r>
      <w:r w:rsidRPr="00574A36">
        <w:rPr>
          <w:rStyle w:val="StyleUnderline"/>
        </w:rPr>
        <w:t xml:space="preserve"> in the past month. He now leads by more than 9 points, but on May 25, Biden led by an average of only 5.8 points</w:t>
      </w:r>
      <w:r w:rsidRPr="00574A36">
        <w:rPr>
          <w:sz w:val="16"/>
        </w:rPr>
        <w:t xml:space="preserve"> (48.9 percent to 43.1 percent). On that day, though, police officers killed George Floyd in Minneapolis, touching off weeks of protests nationwide. </w:t>
      </w:r>
      <w:r w:rsidRPr="00574A36">
        <w:rPr>
          <w:rStyle w:val="StyleUnderline"/>
          <w:highlight w:val="green"/>
        </w:rPr>
        <w:t>Americans gave Trump poor marks for his heavy-handed response</w:t>
      </w:r>
      <w:r w:rsidRPr="00574A36">
        <w:rPr>
          <w:rStyle w:val="StyleUnderline"/>
        </w:rPr>
        <w:t>, such as his administration’s use of the military to clear protesters</w:t>
      </w:r>
      <w:r w:rsidRPr="00574A36">
        <w:rPr>
          <w:sz w:val="16"/>
        </w:rPr>
        <w:t xml:space="preserve"> from in front of the White House so he could pose for a photo. In addition, </w:t>
      </w:r>
      <w:r w:rsidRPr="00574A36">
        <w:rPr>
          <w:rStyle w:val="StyleUnderline"/>
          <w:highlight w:val="green"/>
        </w:rPr>
        <w:t>voter approval of Trump’s handling of</w:t>
      </w:r>
      <w:r w:rsidRPr="00574A36">
        <w:rPr>
          <w:rStyle w:val="StyleUnderline"/>
        </w:rPr>
        <w:t xml:space="preserve"> the </w:t>
      </w:r>
      <w:r w:rsidRPr="00574A36">
        <w:rPr>
          <w:rStyle w:val="StyleUnderline"/>
          <w:highlight w:val="green"/>
        </w:rPr>
        <w:t>coronavirus</w:t>
      </w:r>
      <w:r w:rsidRPr="00574A36">
        <w:rPr>
          <w:rStyle w:val="StyleUnderline"/>
        </w:rPr>
        <w:t xml:space="preserve"> pandemic </w:t>
      </w:r>
      <w:r w:rsidRPr="00574A36">
        <w:rPr>
          <w:rStyle w:val="StyleUnderline"/>
          <w:highlight w:val="green"/>
        </w:rPr>
        <w:t>continues to sink</w:t>
      </w:r>
      <w:r w:rsidRPr="00574A36">
        <w:rPr>
          <w:rStyle w:val="StyleUnderline"/>
        </w:rPr>
        <w:t>, and the president has faced several other controversies in the past week or so</w:t>
      </w:r>
      <w:r w:rsidRPr="00574A36">
        <w:rPr>
          <w:sz w:val="16"/>
        </w:rPr>
        <w:t xml:space="preserve">. So while we can’t say for sure how much these events might be driving Biden’s increasing advantage in the polls, </w:t>
      </w:r>
      <w:r w:rsidRPr="00574A36">
        <w:rPr>
          <w:rStyle w:val="StyleUnderline"/>
        </w:rPr>
        <w:t>it seems probable that recent events have hurt Trump’s reelection chances.</w:t>
      </w:r>
      <w:r w:rsidRPr="00574A36">
        <w:rPr>
          <w:rStyle w:val="StyleUnderline"/>
          <w:sz w:val="12"/>
          <w:u w:val="none"/>
        </w:rPr>
        <w:t>¶</w:t>
      </w:r>
      <w:r w:rsidRPr="00574A36">
        <w:rPr>
          <w:sz w:val="16"/>
        </w:rPr>
        <w:t xml:space="preserve"> But </w:t>
      </w:r>
      <w:r w:rsidRPr="00574A36">
        <w:rPr>
          <w:rStyle w:val="StyleUnderline"/>
        </w:rPr>
        <w:t>some people have dismissed Biden’s lead by pointing out that Hillary Clinton also led in most polls of the 2016 election</w:t>
      </w:r>
      <w:r w:rsidRPr="00574A36">
        <w:rPr>
          <w:sz w:val="16"/>
        </w:rPr>
        <w:t xml:space="preserve"> (Clinton, obviously, ended up losing to Trump). </w:t>
      </w:r>
      <w:r w:rsidRPr="00574A36">
        <w:rPr>
          <w:rStyle w:val="StyleUnderline"/>
        </w:rPr>
        <w:t xml:space="preserve">While this is true, </w:t>
      </w:r>
      <w:r w:rsidRPr="00574A36">
        <w:rPr>
          <w:rStyle w:val="StyleUnderline"/>
          <w:highlight w:val="green"/>
        </w:rPr>
        <w:t>Clinton’s lead was much smaller</w:t>
      </w:r>
      <w:r w:rsidRPr="00574A36">
        <w:rPr>
          <w:rStyle w:val="StyleUnderline"/>
        </w:rPr>
        <w:t xml:space="preserve">. Applying our current polling-average methodology to 2016 polls, </w:t>
      </w:r>
      <w:r w:rsidRPr="00574A36">
        <w:rPr>
          <w:rStyle w:val="StyleUnderline"/>
          <w:highlight w:val="green"/>
        </w:rPr>
        <w:t>Clinton led</w:t>
      </w:r>
      <w:r w:rsidRPr="00574A36">
        <w:rPr>
          <w:rStyle w:val="StyleUnderline"/>
        </w:rPr>
        <w:t xml:space="preserve"> national </w:t>
      </w:r>
      <w:r w:rsidRPr="00574A36">
        <w:rPr>
          <w:rStyle w:val="StyleUnderline"/>
          <w:highlight w:val="green"/>
        </w:rPr>
        <w:t>polls by</w:t>
      </w:r>
      <w:r w:rsidRPr="00574A36">
        <w:rPr>
          <w:rStyle w:val="StyleUnderline"/>
        </w:rPr>
        <w:t xml:space="preserve"> an average of about </w:t>
      </w:r>
      <w:r w:rsidRPr="00574A36">
        <w:rPr>
          <w:rStyle w:val="StyleUnderline"/>
          <w:highlight w:val="green"/>
        </w:rPr>
        <w:t>4.0 points</w:t>
      </w:r>
      <w:r w:rsidRPr="00574A36">
        <w:rPr>
          <w:rStyle w:val="StyleUnderline"/>
        </w:rPr>
        <w:t xml:space="preserve"> four months before the 2016 election, and 3.8 points on Election Day itself. So while </w:t>
      </w:r>
      <w:r w:rsidRPr="00574A36">
        <w:rPr>
          <w:rStyle w:val="StyleUnderline"/>
          <w:highlight w:val="green"/>
        </w:rPr>
        <w:t>a normal</w:t>
      </w:r>
      <w:r w:rsidRPr="00574A36">
        <w:rPr>
          <w:rStyle w:val="StyleUnderline"/>
        </w:rPr>
        <w:t xml:space="preserve">-sized </w:t>
      </w:r>
      <w:r w:rsidRPr="00574A36">
        <w:rPr>
          <w:rStyle w:val="StyleUnderline"/>
          <w:highlight w:val="green"/>
        </w:rPr>
        <w:t xml:space="preserve">polling error was enough to throw the </w:t>
      </w:r>
      <w:r w:rsidRPr="00574A36">
        <w:rPr>
          <w:rStyle w:val="StyleUnderline"/>
        </w:rPr>
        <w:t xml:space="preserve">2016 </w:t>
      </w:r>
      <w:r w:rsidRPr="00574A36">
        <w:rPr>
          <w:rStyle w:val="StyleUnderline"/>
          <w:highlight w:val="green"/>
        </w:rPr>
        <w:t>election to Trump, it would take a</w:t>
      </w:r>
      <w:r w:rsidRPr="00574A36">
        <w:rPr>
          <w:rStyle w:val="StyleUnderline"/>
        </w:rPr>
        <w:t xml:space="preserve"> much bigger — and </w:t>
      </w:r>
      <w:r w:rsidRPr="00574A36">
        <w:rPr>
          <w:rStyle w:val="StyleUnderline"/>
          <w:highlight w:val="green"/>
        </w:rPr>
        <w:t>much unlikelier</w:t>
      </w:r>
      <w:r w:rsidRPr="00574A36">
        <w:rPr>
          <w:rStyle w:val="StyleUnderline"/>
        </w:rPr>
        <w:t xml:space="preserve"> — </w:t>
      </w:r>
      <w:r w:rsidRPr="00574A36">
        <w:rPr>
          <w:rStyle w:val="StyleUnderline"/>
          <w:highlight w:val="green"/>
        </w:rPr>
        <w:t>polling error for Trump to be ahead</w:t>
      </w:r>
      <w:r w:rsidRPr="00574A36">
        <w:rPr>
          <w:rStyle w:val="StyleUnderline"/>
        </w:rPr>
        <w:t xml:space="preserve"> right </w:t>
      </w:r>
      <w:proofErr w:type="gramStart"/>
      <w:r w:rsidRPr="00574A36">
        <w:rPr>
          <w:rStyle w:val="StyleUnderline"/>
          <w:highlight w:val="green"/>
        </w:rPr>
        <w:t>now</w:t>
      </w:r>
      <w:r w:rsidRPr="00574A36">
        <w:rPr>
          <w:rStyle w:val="StyleUnderline"/>
        </w:rPr>
        <w:t>.</w:t>
      </w:r>
      <w:r w:rsidRPr="00574A36">
        <w:rPr>
          <w:rStyle w:val="StyleUnderline"/>
          <w:sz w:val="12"/>
          <w:u w:val="none"/>
        </w:rPr>
        <w:t>¶</w:t>
      </w:r>
      <w:proofErr w:type="gramEnd"/>
      <w:r w:rsidRPr="00574A36">
        <w:rPr>
          <w:sz w:val="16"/>
        </w:rPr>
        <w:t xml:space="preserve"> Of course, Trump became president because he won the Electoral College despite losing the national popular vote. </w:t>
      </w:r>
      <w:r w:rsidRPr="00574A36">
        <w:rPr>
          <w:rStyle w:val="StyleUnderline"/>
        </w:rPr>
        <w:t xml:space="preserve">But if Biden wins the popular vote by 9.6 points, his current lead, Trump would be extremely unlikely to pull off the same trick. In our state-by-state polling averages, </w:t>
      </w:r>
      <w:r w:rsidRPr="00574A36">
        <w:rPr>
          <w:rStyle w:val="StyleUnderline"/>
          <w:highlight w:val="green"/>
        </w:rPr>
        <w:t>Biden</w:t>
      </w:r>
      <w:r w:rsidRPr="00574A36">
        <w:rPr>
          <w:rStyle w:val="StyleUnderline"/>
        </w:rPr>
        <w:t xml:space="preserve"> currently </w:t>
      </w:r>
      <w:r w:rsidRPr="00574A36">
        <w:rPr>
          <w:rStyle w:val="StyleUnderline"/>
          <w:highlight w:val="green"/>
        </w:rPr>
        <w:t>leads</w:t>
      </w:r>
      <w:r w:rsidRPr="00574A36">
        <w:rPr>
          <w:rStyle w:val="StyleUnderline"/>
        </w:rPr>
        <w:t xml:space="preserve"> </w:t>
      </w:r>
      <w:r w:rsidRPr="00574A36">
        <w:rPr>
          <w:rStyle w:val="StyleUnderline"/>
          <w:highlight w:val="green"/>
        </w:rPr>
        <w:t>in states worth 368</w:t>
      </w:r>
      <w:r w:rsidRPr="00574A36">
        <w:rPr>
          <w:rStyle w:val="StyleUnderline"/>
        </w:rPr>
        <w:t xml:space="preserve"> electoral </w:t>
      </w:r>
      <w:r w:rsidRPr="00574A36">
        <w:rPr>
          <w:rStyle w:val="StyleUnderline"/>
          <w:highlight w:val="green"/>
        </w:rPr>
        <w:t>votes</w:t>
      </w:r>
      <w:r w:rsidRPr="00574A36">
        <w:rPr>
          <w:rStyle w:val="StyleUnderline"/>
        </w:rPr>
        <w:t>, far more than the 270 needed to win</w:t>
      </w:r>
      <w:r w:rsidRPr="00574A36">
        <w:rPr>
          <w:sz w:val="16"/>
        </w:rPr>
        <w:t>.</w:t>
      </w:r>
    </w:p>
    <w:p w14:paraId="7DBA1EFA" w14:textId="1BC06C62" w:rsidR="00D02915" w:rsidRDefault="00D02915" w:rsidP="00D02915"/>
    <w:p w14:paraId="7462C9F8" w14:textId="77777777" w:rsidR="00210FBD" w:rsidRDefault="00210FBD" w:rsidP="00210FBD">
      <w:pPr>
        <w:pStyle w:val="Heading4"/>
        <w:rPr>
          <w:rStyle w:val="Style13ptBold"/>
          <w:b/>
          <w:bCs w:val="0"/>
        </w:rPr>
      </w:pPr>
      <w:r>
        <w:rPr>
          <w:rStyle w:val="Style13ptBold"/>
          <w:b/>
          <w:bCs w:val="0"/>
        </w:rPr>
        <w:t xml:space="preserve">Uniqueness overwhelms by a WIDE margin – even Texas trends blue </w:t>
      </w:r>
    </w:p>
    <w:p w14:paraId="0CEB1D8B" w14:textId="77777777" w:rsidR="00210FBD" w:rsidRDefault="00210FBD" w:rsidP="00210FBD">
      <w:pPr>
        <w:rPr>
          <w:rStyle w:val="Style13ptBold"/>
          <w:b w:val="0"/>
          <w:bCs w:val="0"/>
        </w:rPr>
      </w:pPr>
      <w:r w:rsidRPr="00DB17DA">
        <w:rPr>
          <w:rStyle w:val="Style13ptBold"/>
        </w:rPr>
        <w:t>Brownstein 6/25</w:t>
      </w:r>
      <w:r>
        <w:rPr>
          <w:rStyle w:val="Style13ptBold"/>
          <w:b w:val="0"/>
          <w:bCs w:val="0"/>
        </w:rPr>
        <w:t xml:space="preserve"> - [Ronald Brownstein, Atlantic Senior editor, 6-25-2020,"The Sun Belt Spikes Could Be a Disaster for Trump</w:t>
      </w:r>
      <w:proofErr w:type="gramStart"/>
      <w:r>
        <w:rPr>
          <w:rStyle w:val="Style13ptBold"/>
          <w:b w:val="0"/>
          <w:bCs w:val="0"/>
        </w:rPr>
        <w:t>",Atlantic</w:t>
      </w:r>
      <w:proofErr w:type="gramEnd"/>
      <w:r>
        <w:rPr>
          <w:rStyle w:val="Style13ptBold"/>
          <w:b w:val="0"/>
          <w:bCs w:val="0"/>
        </w:rPr>
        <w:t>,https://www.theatlantic.com/politics/archive/2020/06/coronavirus-surge-sun-belt-could-doom-trump/613495/ ]JAK</w:t>
      </w:r>
    </w:p>
    <w:p w14:paraId="32D90715" w14:textId="77777777" w:rsidR="00210FBD" w:rsidRDefault="00210FBD" w:rsidP="00210FBD">
      <w:pPr>
        <w:rPr>
          <w:rStyle w:val="Style13ptBold"/>
          <w:b w:val="0"/>
          <w:bCs w:val="0"/>
          <w:sz w:val="16"/>
        </w:rPr>
      </w:pPr>
      <w:r w:rsidRPr="004979B2">
        <w:rPr>
          <w:rStyle w:val="Style13ptBold"/>
          <w:b w:val="0"/>
          <w:bCs w:val="0"/>
          <w:sz w:val="16"/>
        </w:rPr>
        <w:t xml:space="preserve">The wildfire of </w:t>
      </w:r>
      <w:r w:rsidRPr="00FB54B9">
        <w:rPr>
          <w:rStyle w:val="StyleUnderline"/>
          <w:highlight w:val="cyan"/>
        </w:rPr>
        <w:t>coronavirus</w:t>
      </w:r>
      <w:r w:rsidRPr="00DB17DA">
        <w:rPr>
          <w:rStyle w:val="StyleUnderline"/>
        </w:rPr>
        <w:t xml:space="preserve"> cases </w:t>
      </w:r>
      <w:r w:rsidRPr="00FB54B9">
        <w:rPr>
          <w:rStyle w:val="StyleUnderline"/>
          <w:highlight w:val="cyan"/>
        </w:rPr>
        <w:t>burning through</w:t>
      </w:r>
      <w:r w:rsidRPr="00DB17DA">
        <w:rPr>
          <w:rStyle w:val="StyleUnderline"/>
        </w:rPr>
        <w:t xml:space="preserve"> the </w:t>
      </w:r>
      <w:r w:rsidRPr="00FB54B9">
        <w:rPr>
          <w:rStyle w:val="StyleUnderline"/>
          <w:highlight w:val="cyan"/>
        </w:rPr>
        <w:t>Sun Belt</w:t>
      </w:r>
      <w:r w:rsidRPr="00DB17DA">
        <w:rPr>
          <w:rStyle w:val="StyleUnderline"/>
        </w:rPr>
        <w:t xml:space="preserve">’s largest cities and suburbs </w:t>
      </w:r>
      <w:r w:rsidRPr="00FB54B9">
        <w:rPr>
          <w:rStyle w:val="StyleUnderline"/>
          <w:highlight w:val="cyan"/>
        </w:rPr>
        <w:t>could accelerate their movement away from</w:t>
      </w:r>
      <w:r w:rsidRPr="00DB17DA">
        <w:rPr>
          <w:rStyle w:val="StyleUnderline"/>
        </w:rPr>
        <w:t xml:space="preserve"> President Donald </w:t>
      </w:r>
      <w:r w:rsidRPr="00FB54B9">
        <w:rPr>
          <w:rStyle w:val="StyleUnderline"/>
          <w:highlight w:val="cyan"/>
        </w:rPr>
        <w:t>Trump and the GOP</w:t>
      </w:r>
      <w:r w:rsidRPr="00DB17DA">
        <w:rPr>
          <w:rStyle w:val="StyleUnderline"/>
        </w:rPr>
        <w:t xml:space="preserve">—a dynamic with the potential to </w:t>
      </w:r>
      <w:r w:rsidRPr="00FB54B9">
        <w:rPr>
          <w:rStyle w:val="StyleUnderline"/>
          <w:highlight w:val="cyan"/>
        </w:rPr>
        <w:t>tip the balance</w:t>
      </w:r>
      <w:r w:rsidRPr="00DB17DA">
        <w:rPr>
          <w:rStyle w:val="StyleUnderline"/>
        </w:rPr>
        <w:t xml:space="preserve"> in national elections not only </w:t>
      </w:r>
      <w:r w:rsidRPr="00FB54B9">
        <w:rPr>
          <w:rStyle w:val="StyleUnderline"/>
          <w:highlight w:val="cyan"/>
        </w:rPr>
        <w:t>in 2020</w:t>
      </w:r>
      <w:r w:rsidRPr="00DB17DA">
        <w:rPr>
          <w:rStyle w:val="StyleUnderline"/>
        </w:rPr>
        <w:t xml:space="preserve">, but </w:t>
      </w:r>
      <w:r w:rsidRPr="00FB54B9">
        <w:rPr>
          <w:rStyle w:val="StyleUnderline"/>
          <w:highlight w:val="cyan"/>
        </w:rPr>
        <w:t>for years to come</w:t>
      </w:r>
      <w:r w:rsidRPr="00DB17DA">
        <w:rPr>
          <w:rStyle w:val="StyleUnderline"/>
        </w:rPr>
        <w:t>.</w:t>
      </w:r>
      <w:r>
        <w:rPr>
          <w:rStyle w:val="StyleUnderline"/>
        </w:rPr>
        <w:t xml:space="preserve"> </w:t>
      </w:r>
      <w:r w:rsidRPr="004979B2">
        <w:rPr>
          <w:rStyle w:val="Style13ptBold"/>
          <w:b w:val="0"/>
          <w:bCs w:val="0"/>
          <w:sz w:val="16"/>
        </w:rPr>
        <w:t xml:space="preserve">Until the 2016 election, </w:t>
      </w:r>
      <w:r w:rsidRPr="00DB17DA">
        <w:rPr>
          <w:rStyle w:val="StyleUnderline"/>
        </w:rPr>
        <w:t xml:space="preserve">Republicans </w:t>
      </w:r>
      <w:r w:rsidRPr="00DB17DA">
        <w:rPr>
          <w:rStyle w:val="StyleUnderline"/>
        </w:rPr>
        <w:lastRenderedPageBreak/>
        <w:t>had maintained a consistent advantage in the region’s big metros—including Atlanta, Houston, Dallas, and Phoenix—even as Democrats took hold of comparable urban centers in other parts of the country. But under Trump, the GOP has lost ground in these diverse and economically thriving communities.</w:t>
      </w:r>
      <w:r w:rsidRPr="004979B2">
        <w:rPr>
          <w:rStyle w:val="Style13ptBold"/>
          <w:b w:val="0"/>
          <w:bCs w:val="0"/>
          <w:sz w:val="16"/>
        </w:rPr>
        <w:t xml:space="preserve"> And now, a ferocious upsurge of COVID-19 across the Sun Belt’s population hubs—including major cities in Florida and North Carolina where Democrats are already more competitive—is adding a new threat to the traditional Republican hold on these places. “There’s a </w:t>
      </w:r>
      <w:r w:rsidRPr="00FB54B9">
        <w:rPr>
          <w:rStyle w:val="StyleUnderline"/>
          <w:highlight w:val="cyan"/>
        </w:rPr>
        <w:t>lag between</w:t>
      </w:r>
      <w:r w:rsidRPr="00DB17DA">
        <w:rPr>
          <w:rStyle w:val="StyleUnderline"/>
        </w:rPr>
        <w:t xml:space="preserve"> the trends that we have seen in some of these big </w:t>
      </w:r>
      <w:r w:rsidRPr="00FB54B9">
        <w:rPr>
          <w:rStyle w:val="StyleUnderline"/>
          <w:highlight w:val="cyan"/>
        </w:rPr>
        <w:t>northern</w:t>
      </w:r>
      <w:r w:rsidRPr="00DB17DA">
        <w:rPr>
          <w:rStyle w:val="StyleUnderline"/>
        </w:rPr>
        <w:t xml:space="preserve"> metropolitan </w:t>
      </w:r>
      <w:r w:rsidRPr="00FB54B9">
        <w:rPr>
          <w:rStyle w:val="StyleUnderline"/>
          <w:highlight w:val="cyan"/>
        </w:rPr>
        <w:t>areas and</w:t>
      </w:r>
      <w:r w:rsidRPr="00DB17DA">
        <w:rPr>
          <w:rStyle w:val="StyleUnderline"/>
        </w:rPr>
        <w:t xml:space="preserve"> the </w:t>
      </w:r>
      <w:r w:rsidRPr="00FB54B9">
        <w:rPr>
          <w:rStyle w:val="StyleUnderline"/>
          <w:highlight w:val="cyan"/>
        </w:rPr>
        <w:t>southern metros</w:t>
      </w:r>
      <w:r w:rsidRPr="004979B2">
        <w:rPr>
          <w:rStyle w:val="Style13ptBold"/>
          <w:b w:val="0"/>
          <w:bCs w:val="0"/>
          <w:sz w:val="16"/>
        </w:rPr>
        <w:t xml:space="preserve">,” Alan Abramowitz, a political scientist at Emory University, told me. </w:t>
      </w:r>
      <w:r w:rsidRPr="00FB54B9">
        <w:rPr>
          <w:rStyle w:val="StyleUnderline"/>
          <w:highlight w:val="cyan"/>
        </w:rPr>
        <w:t>“But they are definitely going in that same direction</w:t>
      </w:r>
    </w:p>
    <w:p w14:paraId="4AF18333" w14:textId="77777777" w:rsidR="00210FBD" w:rsidRPr="00FB54B9" w:rsidRDefault="00210FBD" w:rsidP="00210FBD">
      <w:pPr>
        <w:rPr>
          <w:rStyle w:val="Style13ptBold"/>
          <w:b w:val="0"/>
          <w:bCs w:val="0"/>
          <w:sz w:val="24"/>
          <w:u w:val="single"/>
        </w:rPr>
      </w:pPr>
      <w:r w:rsidRPr="004979B2">
        <w:rPr>
          <w:rStyle w:val="Style13ptBold"/>
          <w:b w:val="0"/>
          <w:bCs w:val="0"/>
          <w:sz w:val="16"/>
        </w:rPr>
        <w:t xml:space="preserve">In 2016, Trump won all five of the large Sun Belt states that could be battlegrounds in November. But the improving Democratic performance in the big metros provides Joe Biden a beachhead to contest each of them. Polls consistently give the former vice president a lead in Arizona and Florida, show him and Trump locked closely in North Carolina, and provide the president only a small edge (at best) in Texas and Georgia. </w:t>
      </w:r>
      <w:r w:rsidRPr="004979B2">
        <w:rPr>
          <w:rStyle w:val="StyleUnderline"/>
          <w:highlight w:val="cyan"/>
        </w:rPr>
        <w:t>New York Times</w:t>
      </w:r>
      <w:r w:rsidRPr="00DB17DA">
        <w:rPr>
          <w:rStyle w:val="StyleUnderline"/>
        </w:rPr>
        <w:t xml:space="preserve">/Siena College </w:t>
      </w:r>
      <w:r w:rsidRPr="004979B2">
        <w:rPr>
          <w:rStyle w:val="StyleUnderline"/>
          <w:highlight w:val="cyan"/>
        </w:rPr>
        <w:t>polls released</w:t>
      </w:r>
      <w:r w:rsidRPr="00DB17DA">
        <w:rPr>
          <w:rStyle w:val="StyleUnderline"/>
        </w:rPr>
        <w:t xml:space="preserve"> today </w:t>
      </w:r>
      <w:r w:rsidRPr="00FB54B9">
        <w:rPr>
          <w:rStyle w:val="StyleUnderline"/>
          <w:highlight w:val="cyan"/>
        </w:rPr>
        <w:t>give Biden solid leads in Arizona, Florida, and North Carolina,</w:t>
      </w:r>
      <w:r w:rsidRPr="00DB17DA">
        <w:rPr>
          <w:rStyle w:val="StyleUnderline"/>
        </w:rPr>
        <w:t xml:space="preserve"> and commanding advantages in the major population centers of each state, including Phoenix, Miami, Charlotte, and Raleigh. </w:t>
      </w:r>
      <w:r w:rsidRPr="00FB54B9">
        <w:rPr>
          <w:rStyle w:val="StyleUnderline"/>
          <w:highlight w:val="cyan"/>
        </w:rPr>
        <w:t>Fox News polls</w:t>
      </w:r>
      <w:r w:rsidRPr="00DB17DA">
        <w:rPr>
          <w:rStyle w:val="StyleUnderline"/>
        </w:rPr>
        <w:t xml:space="preserve"> also released today </w:t>
      </w:r>
      <w:r w:rsidRPr="00FB54B9">
        <w:rPr>
          <w:rStyle w:val="StyleUnderline"/>
          <w:highlight w:val="cyan"/>
        </w:rPr>
        <w:t>show Biden leading Trump</w:t>
      </w:r>
      <w:r w:rsidRPr="00DB17DA">
        <w:rPr>
          <w:rStyle w:val="StyleUnderline"/>
        </w:rPr>
        <w:t xml:space="preserve"> narrowly </w:t>
      </w:r>
      <w:r w:rsidRPr="00FB54B9">
        <w:rPr>
          <w:rStyle w:val="StyleUnderline"/>
          <w:highlight w:val="cyan"/>
        </w:rPr>
        <w:t>in North Carolina, Georgia, and</w:t>
      </w:r>
      <w:r w:rsidRPr="00DB17DA">
        <w:rPr>
          <w:rStyle w:val="StyleUnderline"/>
        </w:rPr>
        <w:t xml:space="preserve"> (even) </w:t>
      </w:r>
      <w:r w:rsidRPr="00FB54B9">
        <w:rPr>
          <w:rStyle w:val="StyleUnderline"/>
          <w:highlight w:val="cyan"/>
        </w:rPr>
        <w:t>Texas</w:t>
      </w:r>
      <w:r w:rsidRPr="00DB17DA">
        <w:rPr>
          <w:rStyle w:val="StyleUnderline"/>
        </w:rPr>
        <w:t xml:space="preserve">, while opening up a comfortable 9-point advantage in Florida. Among suburban voters, </w:t>
      </w:r>
      <w:r w:rsidRPr="00FB54B9">
        <w:rPr>
          <w:rStyle w:val="StyleUnderline"/>
          <w:highlight w:val="cyan"/>
        </w:rPr>
        <w:t>Biden led by 20 percentage points</w:t>
      </w:r>
      <w:r w:rsidRPr="00DB17DA">
        <w:rPr>
          <w:rStyle w:val="StyleUnderline"/>
        </w:rPr>
        <w:t xml:space="preserve"> or more </w:t>
      </w:r>
      <w:r w:rsidRPr="00FB54B9">
        <w:rPr>
          <w:rStyle w:val="StyleUnderline"/>
          <w:highlight w:val="cyan"/>
        </w:rPr>
        <w:t>in each</w:t>
      </w:r>
      <w:r w:rsidRPr="00DB17DA">
        <w:rPr>
          <w:rStyle w:val="StyleUnderline"/>
        </w:rPr>
        <w:t xml:space="preserve"> of those </w:t>
      </w:r>
      <w:r w:rsidRPr="00FB54B9">
        <w:rPr>
          <w:rStyle w:val="StyleUnderline"/>
          <w:highlight w:val="cyan"/>
        </w:rPr>
        <w:t>state</w:t>
      </w:r>
      <w:r w:rsidRPr="00DB17DA">
        <w:rPr>
          <w:rStyle w:val="StyleUnderline"/>
        </w:rPr>
        <w:t xml:space="preserve">s except Texas, where suburbanites still preferred him by 9 </w:t>
      </w:r>
      <w:proofErr w:type="spellStart"/>
      <w:r w:rsidRPr="00DB17DA">
        <w:rPr>
          <w:rStyle w:val="StyleUnderline"/>
        </w:rPr>
        <w:t>points.</w:t>
      </w:r>
      <w:r w:rsidRPr="004979B2">
        <w:rPr>
          <w:rStyle w:val="Style13ptBold"/>
          <w:b w:val="0"/>
          <w:bCs w:val="0"/>
          <w:sz w:val="16"/>
        </w:rPr>
        <w:t>After</w:t>
      </w:r>
      <w:proofErr w:type="spellEnd"/>
      <w:r w:rsidRPr="004979B2">
        <w:rPr>
          <w:rStyle w:val="Style13ptBold"/>
          <w:b w:val="0"/>
          <w:bCs w:val="0"/>
          <w:sz w:val="16"/>
        </w:rPr>
        <w:t xml:space="preserve"> winning one Arizona Senate seat in 2018, Democrats are also pressing to capture Republican-held Senate seats in Arizona, North Carolina, and Georgia, and more suburban House seats near Raleigh, Atlanta, Houston, Dallas, and Tampa, among others. Even the Republicans relatively confident that Trump’s grip on rural voters will allow him to hold most, if not all, of these states recognize the implications of a trend that has them losing ground in the communities that are preponderantly driving economic and population growth. “The trends of 2016, ’17, ’18 are continuing apace, with continuing weakness of the Republican brand in suburban areas that had traditionally voted Republican, coupled with strengthening of the Republican brand in rural areas that had traditionally voted Democrat,” Whit Ayres, a Republican pollster who has long specialized in southern suburbs, told me. “The problem, of course, is that the Republicans are trading larger, faster-growing areas for smaller, slower-growing areas, and the math does not work out in the long run with that sort of trade.” Read: An unprecedented divide between red and blue America </w:t>
      </w:r>
      <w:proofErr w:type="gramStart"/>
      <w:r w:rsidRPr="004979B2">
        <w:rPr>
          <w:rStyle w:val="Style13ptBold"/>
          <w:b w:val="0"/>
          <w:bCs w:val="0"/>
          <w:sz w:val="16"/>
        </w:rPr>
        <w:t>The</w:t>
      </w:r>
      <w:proofErr w:type="gramEnd"/>
      <w:r w:rsidRPr="004979B2">
        <w:rPr>
          <w:rStyle w:val="Style13ptBold"/>
          <w:b w:val="0"/>
          <w:bCs w:val="0"/>
          <w:sz w:val="16"/>
        </w:rPr>
        <w:t xml:space="preserve"> new twist in this ongoing reconfiguration is the coronavirus. After weeks in which the outbreak did not hit the southern metropolitan areas nearly as hard as major northern cities, the number of new cases in and around Sun Belt cities is exploding. “If we stay on this current trajectory, then we will overwhelm our hospitals” in July, Steve Adler, the mayor of Austin, Texas, told me yesterday, echoing the public alarms of many mayors across the region. The trend lines are daunting. From May 23 through Tuesday, the </w:t>
      </w:r>
      <w:r w:rsidRPr="00DB17DA">
        <w:rPr>
          <w:rStyle w:val="StyleUnderline"/>
        </w:rPr>
        <w:t>total number of confirmed cases more than doubled in the counties centered on Austin (Travis), Houston (Harris), and Dallas; nearly doubled in Fort Worth (Tarrant); and roughly tripled in San</w:t>
      </w:r>
      <w:r w:rsidRPr="004979B2">
        <w:rPr>
          <w:rStyle w:val="Style13ptBold"/>
          <w:b w:val="0"/>
          <w:bCs w:val="0"/>
          <w:sz w:val="16"/>
        </w:rPr>
        <w:t xml:space="preserve"> Antonio (Bexar). In Maricopa County, Arizona, which comprises Phoenix and its sprawling suburbs, the total number of cases more than quadrupled from 8,151 on May 23 to 34,992 yesterday. In Florida, daily new cases in Miami-Dade County rose from 113 on May 24 to 947 on June 22. The map of cumulative cases maintained by the Georgia Department of Public Health is a soothing shade of blue across most of the state—except for the bright red marking Atlanta and its sizable surrounding suburbs of DeKalb, Cobb, and Gwinnett counties. S</w:t>
      </w:r>
      <w:r w:rsidRPr="00DB17DA">
        <w:rPr>
          <w:rStyle w:val="StyleUnderline"/>
        </w:rPr>
        <w:t>tatewide, both Florida and Texas announced more than 5,500 new cases yesterday, a record for each. (California, the largest Sun Belt state, is also suffering a surge, but it is not politically competitive, with Biden enjoying a huge lead there.)</w:t>
      </w:r>
      <w:r>
        <w:rPr>
          <w:rStyle w:val="StyleUnderline"/>
        </w:rPr>
        <w:t xml:space="preserve"> </w:t>
      </w:r>
      <w:r w:rsidRPr="004979B2">
        <w:rPr>
          <w:rStyle w:val="Style13ptBold"/>
          <w:b w:val="0"/>
          <w:bCs w:val="0"/>
          <w:sz w:val="16"/>
        </w:rPr>
        <w:t xml:space="preserve">Public-health experts expect the numbers to continue rising for weeks. In Arizona, “we are experiencing a second surge after an early-May plateau,” Joe Gerald, a professor at the University of Arizona College of Public Health, told me. “This surge is much larger than the first one and basically our foot is still on the accelerator. It is going to get worse before it gets better.” In Texas, Peter </w:t>
      </w:r>
      <w:proofErr w:type="spellStart"/>
      <w:r w:rsidRPr="004979B2">
        <w:rPr>
          <w:rStyle w:val="Style13ptBold"/>
          <w:b w:val="0"/>
          <w:bCs w:val="0"/>
          <w:sz w:val="16"/>
        </w:rPr>
        <w:t>Hotez</w:t>
      </w:r>
      <w:proofErr w:type="spellEnd"/>
      <w:r w:rsidRPr="004979B2">
        <w:rPr>
          <w:rStyle w:val="Style13ptBold"/>
          <w:b w:val="0"/>
          <w:bCs w:val="0"/>
          <w:sz w:val="16"/>
        </w:rPr>
        <w:t xml:space="preserve">, the dean of the National School of Tropical Medicine at Baylor College of Medicine in Houston, described the situation in equally ominous terms. “I’m extremely worried,” he told me. “I sometimes use the word dire because the numbers are just accelerating so dramatically. If you look at the curve [of case growth], it’s very much an exponential curve.” Both Gerald and </w:t>
      </w:r>
      <w:proofErr w:type="spellStart"/>
      <w:r w:rsidRPr="004979B2">
        <w:rPr>
          <w:rStyle w:val="Style13ptBold"/>
          <w:b w:val="0"/>
          <w:bCs w:val="0"/>
          <w:sz w:val="16"/>
        </w:rPr>
        <w:t>Hotez</w:t>
      </w:r>
      <w:proofErr w:type="spellEnd"/>
      <w:r w:rsidRPr="004979B2">
        <w:rPr>
          <w:rStyle w:val="Style13ptBold"/>
          <w:b w:val="0"/>
          <w:bCs w:val="0"/>
          <w:sz w:val="16"/>
        </w:rPr>
        <w:t xml:space="preserve">, like Adler, told me that if the current trend is not slowed, hospitals’ capacity in their areas will be overwhelmed in the next few weeks. “The implications are: We’ll see in Houston what we saw in New York City in the spring, which is a surge on intensive-care units and hospitalizations, and we’ll reach or exceed capacity,” </w:t>
      </w:r>
      <w:proofErr w:type="spellStart"/>
      <w:r w:rsidRPr="004979B2">
        <w:rPr>
          <w:rStyle w:val="Style13ptBold"/>
          <w:b w:val="0"/>
          <w:bCs w:val="0"/>
          <w:sz w:val="16"/>
        </w:rPr>
        <w:t>Hotez</w:t>
      </w:r>
      <w:proofErr w:type="spellEnd"/>
      <w:r w:rsidRPr="004979B2">
        <w:rPr>
          <w:rStyle w:val="Style13ptBold"/>
          <w:b w:val="0"/>
          <w:bCs w:val="0"/>
          <w:sz w:val="16"/>
        </w:rPr>
        <w:t xml:space="preserve"> said. “You don’t want to do that, because that’s when the mortality rates start to climb.” Yesterday, Houston’s massive Texas Medical Center projected it could exceed its intensive-care capacity by as soon as today. Coronavirus hospitalizations in the Houston area have nearly tripled since Memorial Day, the Houston Chronicle has reported. Likewise, the number of coronavirus patients hospitalized in Maricopa has more than doubled since late May, and just 12 percent of the state’s intensive-care-unit beds were available as of yesterday. The pressure on local medical workers is growing so intense that Ross Goldberg, the president of the Arizona Medical Association, told me the state may soon need to ask for volunteer health-care professionals from other states, as New York did earlier this year. “Obviously there is going to be a finite amount of space and a finite amount of staff,” Goldberg, a surgeon in Phoenix, said. “Is this a time where we start looking for help elsewhere? That is something we need to be considering.” Across almost all of the Sun Belt states, the spikes are exacerbating tensions between Republican governors who rely mostly on suburban and rural areas for their votes, and </w:t>
      </w:r>
      <w:r w:rsidRPr="004979B2">
        <w:rPr>
          <w:rStyle w:val="Style13ptBold"/>
          <w:b w:val="0"/>
          <w:bCs w:val="0"/>
          <w:sz w:val="16"/>
        </w:rPr>
        <w:lastRenderedPageBreak/>
        <w:t xml:space="preserve">Democratic local officials in the most populous cities and counties. Taking cues from Trump, Republican Governors Ron DeSantis in Florida, Brian Kemp in Georgia, Greg Abbott in Texas, and Doug </w:t>
      </w:r>
      <w:proofErr w:type="spellStart"/>
      <w:r w:rsidRPr="004979B2">
        <w:rPr>
          <w:rStyle w:val="Style13ptBold"/>
          <w:b w:val="0"/>
          <w:bCs w:val="0"/>
          <w:sz w:val="16"/>
        </w:rPr>
        <w:t>Ducey</w:t>
      </w:r>
      <w:proofErr w:type="spellEnd"/>
      <w:r w:rsidRPr="004979B2">
        <w:rPr>
          <w:rStyle w:val="Style13ptBold"/>
          <w:b w:val="0"/>
          <w:bCs w:val="0"/>
          <w:sz w:val="16"/>
        </w:rPr>
        <w:t xml:space="preserve"> in Arizona have all moved aggressively to reopen their state economies; refused to deviate from that course as the caseloads have increased; and blocked municipal officials from reversing or even slowing the pace of the reopening. The one concession from DeSantis, Abbott, and </w:t>
      </w:r>
      <w:proofErr w:type="spellStart"/>
      <w:r w:rsidRPr="004979B2">
        <w:rPr>
          <w:rStyle w:val="Style13ptBold"/>
          <w:b w:val="0"/>
          <w:bCs w:val="0"/>
          <w:sz w:val="16"/>
        </w:rPr>
        <w:t>Ducey</w:t>
      </w:r>
      <w:proofErr w:type="spellEnd"/>
      <w:r w:rsidRPr="004979B2">
        <w:rPr>
          <w:rStyle w:val="Style13ptBold"/>
          <w:b w:val="0"/>
          <w:bCs w:val="0"/>
          <w:sz w:val="16"/>
        </w:rPr>
        <w:t xml:space="preserve"> has been to allow local governments to require some degree of mask wearing. But experts say that requirement alone, especially given the uncertainties of compliance and enforcement, cannot stop the rapidly rising caseload in these states. “I don’t think [masks] are going to be sufficient to slow the spread or prevent us from exceeding our hospital capacity,” Gerard told me. Very little polling is available to show how voters across these Sun Belt states are reacting to the surge in new cases or the determination of the GOP governors to plow forward despite them. Mike Noble, who polls for nonpartisan clients in Arizona, told me that in his surveys this year, most residents have consistently worried more about reopening too quickly than too slowly—though with a sharp partisan divide between Democrats and Republicans. He told me that he expects his next survey in early July to show heightened anxiety and diminished confidence in </w:t>
      </w:r>
      <w:proofErr w:type="spellStart"/>
      <w:r w:rsidRPr="004979B2">
        <w:rPr>
          <w:rStyle w:val="Style13ptBold"/>
          <w:b w:val="0"/>
          <w:bCs w:val="0"/>
          <w:sz w:val="16"/>
        </w:rPr>
        <w:t>Ducey’s</w:t>
      </w:r>
      <w:proofErr w:type="spellEnd"/>
      <w:r w:rsidRPr="004979B2">
        <w:rPr>
          <w:rStyle w:val="Style13ptBold"/>
          <w:b w:val="0"/>
          <w:bCs w:val="0"/>
          <w:sz w:val="16"/>
        </w:rPr>
        <w:t xml:space="preserve"> handling of the outbreak. “I assume voters will be souring,” Noble said. “We thought originally that here in the desert, we’re not going to be affected.” The core political question in the large Sun Belt metro areas may be whether residents are grateful that their governors have given them more freedom to resume daily activities or resentful that they have put them at greater risk by reopening so widely. Ayres said the answer is likely some of both. “I really think there’s a limit to how long you can enforce a rigid lockdown in a country where freedom and liberty are core values,” he told me. “That said, it is now impossible to dismiss this pandemic as a hoax or just the flu or any of the other dismissive appellations that have been applied to it.” For Trump and the GOP, an urban/suburban backlash against these Republican governors—combined with a broader negative verdict on the federal pandemic response—risks accelerating the trends reshaping metropolitan politics across the Sun Belt. Read: The real threats to America’s cities After advancing in the populous white-collar suburban areas in the Northeast, the Midwest, and California during the 1990s, followed by gains in the metros of Virginia, Colorado, and North Carolina starting around 2004, Democrats are now finally seeing the same trends fortify their position in the Sun Belt population centers. Take Gwinnett and Cobb counties, outside Atlanta. In 2014, Republican Senator David Perdue, who’s up for reelection in November, won comfortable margins of about 55 percent in each. In 2016, though, Hillary Clinton won both by relatively narrow margins against Trump, and in 2018, the Democratic gubernatorial nominee, Stacey Abrams, carried them more resoundingly. Abramowitz expects them to continue moving toward the Democrats in 2020, with margins sufficient enough to give Biden and Perdue’s Democratic opponent, Jon </w:t>
      </w:r>
      <w:proofErr w:type="spellStart"/>
      <w:r w:rsidRPr="004979B2">
        <w:rPr>
          <w:rStyle w:val="Style13ptBold"/>
          <w:b w:val="0"/>
          <w:bCs w:val="0"/>
          <w:sz w:val="16"/>
        </w:rPr>
        <w:t>Ossoff</w:t>
      </w:r>
      <w:proofErr w:type="spellEnd"/>
      <w:r w:rsidRPr="004979B2">
        <w:rPr>
          <w:rStyle w:val="Style13ptBold"/>
          <w:b w:val="0"/>
          <w:bCs w:val="0"/>
          <w:sz w:val="16"/>
        </w:rPr>
        <w:t xml:space="preserve">, a competitive shot at the state, and also to flip an open U.S. House seat in Gwinnett. In Texas, the arc looks similar. The University of Houston political scientist Richard Murray has charted a clear blue bend in voters’ political preferences in the 27 counties that comprise the state’s four huge metro areas—Houston, Dallas, San Antonio, and Austin—which together account for about 70 percent of the state’s votes and jobs. As recently as 2012, GOP presidential nominee Mitt Romney won 55 percent of the vote across them. But in 2016, Trump fell just under 50 percent, the first GOP nominee to lose them since Barry Goldwater running against native son Lyndon B. Johnson in 1964. In 2018, Democratic Senate candidate </w:t>
      </w:r>
      <w:proofErr w:type="spellStart"/>
      <w:r w:rsidRPr="004979B2">
        <w:rPr>
          <w:rStyle w:val="Style13ptBold"/>
          <w:b w:val="0"/>
          <w:bCs w:val="0"/>
          <w:sz w:val="16"/>
        </w:rPr>
        <w:t>Beto</w:t>
      </w:r>
      <w:proofErr w:type="spellEnd"/>
      <w:r w:rsidRPr="004979B2">
        <w:rPr>
          <w:rStyle w:val="Style13ptBold"/>
          <w:b w:val="0"/>
          <w:bCs w:val="0"/>
          <w:sz w:val="16"/>
        </w:rPr>
        <w:t xml:space="preserve"> O’Rourke carried all four of those metros with 54 percent of the vote. </w:t>
      </w:r>
      <w:r w:rsidRPr="004979B2">
        <w:rPr>
          <w:rStyle w:val="StyleUnderline"/>
        </w:rPr>
        <w:t xml:space="preserve">Murray said he </w:t>
      </w:r>
      <w:r w:rsidRPr="004979B2">
        <w:rPr>
          <w:rStyle w:val="StyleUnderline"/>
          <w:highlight w:val="cyan"/>
        </w:rPr>
        <w:t>expects Biden to</w:t>
      </w:r>
      <w:r w:rsidRPr="004979B2">
        <w:rPr>
          <w:rStyle w:val="StyleUnderline"/>
        </w:rPr>
        <w:t xml:space="preserve"> capture as much as </w:t>
      </w:r>
      <w:r w:rsidRPr="004979B2">
        <w:rPr>
          <w:rStyle w:val="StyleUnderline"/>
          <w:highlight w:val="cyan"/>
        </w:rPr>
        <w:t>58 percent in November</w:t>
      </w:r>
      <w:r w:rsidRPr="004979B2">
        <w:rPr>
          <w:rStyle w:val="StyleUnderline"/>
        </w:rPr>
        <w:t xml:space="preserve">. With the higher presidential-year turnout, he predicts, that could produce an advantage of more than 1 million votes for Biden in and around those four cities. Murray said there is </w:t>
      </w:r>
      <w:r w:rsidRPr="004979B2">
        <w:rPr>
          <w:rStyle w:val="StyleUnderline"/>
          <w:highlight w:val="cyan"/>
        </w:rPr>
        <w:t>no guarantee Trump can squeeze out</w:t>
      </w:r>
      <w:r w:rsidRPr="004979B2">
        <w:rPr>
          <w:rStyle w:val="StyleUnderline"/>
        </w:rPr>
        <w:t xml:space="preserve"> </w:t>
      </w:r>
      <w:r w:rsidRPr="004979B2">
        <w:rPr>
          <w:rStyle w:val="StyleUnderline"/>
          <w:highlight w:val="cyan"/>
        </w:rPr>
        <w:t>enough</w:t>
      </w:r>
      <w:r w:rsidRPr="004979B2">
        <w:rPr>
          <w:rStyle w:val="StyleUnderline"/>
        </w:rPr>
        <w:t xml:space="preserve"> </w:t>
      </w:r>
      <w:r w:rsidRPr="004979B2">
        <w:rPr>
          <w:rStyle w:val="StyleUnderline"/>
          <w:highlight w:val="cyan"/>
        </w:rPr>
        <w:t>rural votes to hold Texas</w:t>
      </w:r>
      <w:r w:rsidRPr="004979B2">
        <w:rPr>
          <w:rStyle w:val="StyleUnderline"/>
        </w:rPr>
        <w:t>. But even if he does, the GOP faces some brutal arithmetic</w:t>
      </w:r>
      <w:r w:rsidRPr="004979B2">
        <w:rPr>
          <w:rStyle w:val="Style13ptBold"/>
          <w:b w:val="0"/>
          <w:bCs w:val="0"/>
          <w:sz w:val="16"/>
        </w:rPr>
        <w:t xml:space="preserve">: As Ayres and Murray both noted, it’s relying more and more on the places that are shrinking or stagnant in population while retreating in the growing places. </w:t>
      </w:r>
      <w:r w:rsidRPr="004979B2">
        <w:rPr>
          <w:rStyle w:val="StyleUnderline"/>
        </w:rPr>
        <w:t>This problem is especially acute in Texas, Murray said, because the metropolitan areas are among the nation’s fastest growing, and they are becoming much more racially diverse as they expand.</w:t>
      </w:r>
      <w:r>
        <w:rPr>
          <w:rStyle w:val="StyleUnderline"/>
        </w:rPr>
        <w:t xml:space="preserve"> </w:t>
      </w:r>
      <w:r w:rsidRPr="004979B2">
        <w:rPr>
          <w:rStyle w:val="Style13ptBold"/>
          <w:b w:val="0"/>
          <w:bCs w:val="0"/>
          <w:sz w:val="16"/>
        </w:rPr>
        <w:t xml:space="preserve">Paul </w:t>
      </w:r>
      <w:proofErr w:type="spellStart"/>
      <w:r w:rsidRPr="004979B2">
        <w:rPr>
          <w:rStyle w:val="Style13ptBold"/>
          <w:b w:val="0"/>
          <w:bCs w:val="0"/>
          <w:sz w:val="16"/>
        </w:rPr>
        <w:t>Begala</w:t>
      </w:r>
      <w:proofErr w:type="spellEnd"/>
      <w:r w:rsidRPr="004979B2">
        <w:rPr>
          <w:rStyle w:val="Style13ptBold"/>
          <w:b w:val="0"/>
          <w:bCs w:val="0"/>
          <w:sz w:val="16"/>
        </w:rPr>
        <w:t xml:space="preserve">, the veteran Democratic strategist and a Houston native, predicts this realignment will be on hyperdrive because of the pandemic. “People in the suburbs today more readily identify with their neighbors in the city than they do with folks 100 miles away who refuse to wear a mask,” he told me. “That’s a tectonic change. The suburbs exist because people there didn’t want to be around people in the cities. But the shift has been happening for quite some time, and this COVID makes it worse.” </w:t>
      </w:r>
      <w:r w:rsidRPr="004979B2">
        <w:rPr>
          <w:rStyle w:val="StyleUnderline"/>
        </w:rPr>
        <w:t>Gains for Democrats in the Texas suburbs sufficient to allow them to win statewide would likely qualify as the most significant political development of the 2020s. But for November, Arizona is the state where these dynamics may matter most. Many Democrats see Arizona, which Democrats have carried only once since 1948, as Biden’s best chance to reach 270 Electoral College votes if he can’t dislodge Trump’s</w:t>
      </w:r>
      <w:r w:rsidRPr="004979B2">
        <w:rPr>
          <w:rStyle w:val="Style13ptBold"/>
          <w:b w:val="0"/>
          <w:bCs w:val="0"/>
          <w:sz w:val="16"/>
        </w:rPr>
        <w:t xml:space="preserve"> hold on either Wisconsin or Florida. Maricopa County is the key to those hopes. It was the biggest county in America that Trump won in 2016, when he carried it by almost 45,000 votes. But in 2018, it propelled the Democratic Senator </w:t>
      </w:r>
      <w:proofErr w:type="spellStart"/>
      <w:r w:rsidRPr="004979B2">
        <w:rPr>
          <w:rStyle w:val="Style13ptBold"/>
          <w:b w:val="0"/>
          <w:bCs w:val="0"/>
          <w:sz w:val="16"/>
        </w:rPr>
        <w:t>Kyrsten</w:t>
      </w:r>
      <w:proofErr w:type="spellEnd"/>
      <w:r w:rsidRPr="004979B2">
        <w:rPr>
          <w:rStyle w:val="Style13ptBold"/>
          <w:b w:val="0"/>
          <w:bCs w:val="0"/>
          <w:sz w:val="16"/>
        </w:rPr>
        <w:t xml:space="preserve"> </w:t>
      </w:r>
      <w:proofErr w:type="spellStart"/>
      <w:r w:rsidRPr="004979B2">
        <w:rPr>
          <w:rStyle w:val="Style13ptBold"/>
          <w:b w:val="0"/>
          <w:bCs w:val="0"/>
          <w:sz w:val="16"/>
        </w:rPr>
        <w:t>Sinema</w:t>
      </w:r>
      <w:proofErr w:type="spellEnd"/>
      <w:r w:rsidRPr="004979B2">
        <w:rPr>
          <w:rStyle w:val="Style13ptBold"/>
          <w:b w:val="0"/>
          <w:bCs w:val="0"/>
          <w:sz w:val="16"/>
        </w:rPr>
        <w:t xml:space="preserve"> to her victory when she took it by about 60,000 votes. Noble’s recent polls have consistently found both Biden and Democratic Senate candidate Mark Kelly leading their respective Republican opponents by roughly double digits in the sprawling county—unprecedented in recent years for Democrats. As Noble noted, only one Republican (a superintendent of public instruction, in 2014) has recently won a statewide race while losing Maricopa, no matter how much Republicans run up the score, as Trump is likely to do, in the state’s rural regions. “They are still in trouble in Maricopa County,” he said. Both a precinct-by-precinct analysis of the 2018 results that Noble conducted and his monthly polling this year have convinced him that Republicans are leaking support from two groups in Maricopa: college-educated white voters (especially women) and seniors. Both populations are among those who have expressed the most concern about the coronavirus, even before the fearsome surge now buffeting the area. Trump’s response? When he stopped in Maricopa for a rally in north Phoenix on Tuesday, he did not wear a mask or require one for those attending the event, despite public pleas to do so from Mayor Kate Gallego. He barely mentioned the outbreak in his 90-minute speech. In other words, even while visiting metropolitan Phoenix, Trump’s focus seemed to be on his preponderantly white base in the exurban and rural communities </w:t>
      </w:r>
      <w:r w:rsidRPr="004979B2">
        <w:rPr>
          <w:rStyle w:val="Style13ptBold"/>
          <w:b w:val="0"/>
          <w:bCs w:val="0"/>
          <w:sz w:val="16"/>
        </w:rPr>
        <w:lastRenderedPageBreak/>
        <w:t>beyond it. Across the Sun Belt, November will test whether Trump’s base-first strategy can overcome the resistance that’s coalescing against him in the population centers now confronting the full force of the coronavirus outbreak.</w:t>
      </w:r>
    </w:p>
    <w:p w14:paraId="2E431BD0" w14:textId="77777777" w:rsidR="00210FBD" w:rsidRPr="00352830" w:rsidRDefault="00210FBD" w:rsidP="00210FBD"/>
    <w:p w14:paraId="5F8EBDB2" w14:textId="77777777" w:rsidR="00210FBD" w:rsidRPr="007D44F4" w:rsidRDefault="00210FBD" w:rsidP="00210FBD">
      <w:pPr>
        <w:pStyle w:val="Heading4"/>
        <w:rPr>
          <w:rStyle w:val="Style13ptBold"/>
          <w:b/>
          <w:bCs w:val="0"/>
          <w:sz w:val="52"/>
        </w:rPr>
      </w:pPr>
      <w:r w:rsidRPr="007D44F4">
        <w:rPr>
          <w:rStyle w:val="Style13ptBold"/>
          <w:b/>
          <w:bCs w:val="0"/>
        </w:rPr>
        <w:t>Trump can’t win – new info stacks against him</w:t>
      </w:r>
      <w:r>
        <w:rPr>
          <w:rStyle w:val="Style13ptBold"/>
          <w:b/>
          <w:bCs w:val="0"/>
        </w:rPr>
        <w:t xml:space="preserve"> – </w:t>
      </w:r>
      <w:proofErr w:type="spellStart"/>
      <w:r>
        <w:rPr>
          <w:rStyle w:val="Style13ptBold"/>
          <w:b/>
          <w:bCs w:val="0"/>
        </w:rPr>
        <w:t>hes</w:t>
      </w:r>
      <w:proofErr w:type="spellEnd"/>
      <w:r>
        <w:rPr>
          <w:rStyle w:val="Style13ptBold"/>
          <w:b/>
          <w:bCs w:val="0"/>
        </w:rPr>
        <w:t xml:space="preserve"> lost his 2016 leverage</w:t>
      </w:r>
    </w:p>
    <w:p w14:paraId="02104C48" w14:textId="77777777" w:rsidR="00210FBD" w:rsidRDefault="00210FBD" w:rsidP="00210FBD">
      <w:r w:rsidRPr="00B30DEB">
        <w:rPr>
          <w:rStyle w:val="Style13ptBold"/>
        </w:rPr>
        <w:t>Bruni 7/1</w:t>
      </w:r>
      <w:r>
        <w:t xml:space="preserve"> - [Frank Bruni, Op-Ed columnist for The New York Times since June 2011, joined the newspaper in 1995 and has ranged broadly across its pages</w:t>
      </w:r>
      <w:proofErr w:type="gramStart"/>
      <w:r>
        <w:t>. ,</w:t>
      </w:r>
      <w:proofErr w:type="gramEnd"/>
      <w:r>
        <w:t xml:space="preserve"> 7-1-2020,"Is Trump </w:t>
      </w:r>
      <w:proofErr w:type="spellStart"/>
      <w:r>
        <w:t>Toast?",New</w:t>
      </w:r>
      <w:proofErr w:type="spellEnd"/>
      <w:r>
        <w:t xml:space="preserve"> York Times,https://www.nytimes.com/2020/07/01/opinion/trump-lose-2020-election.html?action=click&amp;module=Opinion&amp;pgtype=Homepage ]JAK</w:t>
      </w:r>
    </w:p>
    <w:p w14:paraId="464B07E0" w14:textId="77777777" w:rsidR="00210FBD" w:rsidRPr="007D44F4" w:rsidRDefault="00210FBD" w:rsidP="00210FBD">
      <w:pPr>
        <w:rPr>
          <w:sz w:val="16"/>
        </w:rPr>
      </w:pPr>
      <w:r w:rsidRPr="007D44F4">
        <w:rPr>
          <w:sz w:val="16"/>
        </w:rPr>
        <w:t>Only two of the past six presidents before Donald Trump lost their bids for re-election. That’s good news for him.</w:t>
      </w:r>
      <w:r>
        <w:rPr>
          <w:sz w:val="16"/>
        </w:rPr>
        <w:t xml:space="preserve"> </w:t>
      </w:r>
      <w:r w:rsidRPr="007D44F4">
        <w:rPr>
          <w:sz w:val="16"/>
        </w:rPr>
        <w:t>But their stories are bad news for him, too.</w:t>
      </w:r>
      <w:r>
        <w:rPr>
          <w:sz w:val="16"/>
        </w:rPr>
        <w:t xml:space="preserve"> </w:t>
      </w:r>
      <w:r w:rsidRPr="007D44F4">
        <w:rPr>
          <w:sz w:val="16"/>
        </w:rPr>
        <w:t>In their final years in office, both of those presidents, Jimmy Carter and George H.W. Bush, experienced a noticeable slide in popularity right around the time — early May through late June — that Trump hit his current ugly patch.</w:t>
      </w:r>
      <w:r>
        <w:rPr>
          <w:sz w:val="16"/>
        </w:rPr>
        <w:t xml:space="preserve"> </w:t>
      </w:r>
      <w:r w:rsidRPr="007D44F4">
        <w:rPr>
          <w:sz w:val="16"/>
        </w:rPr>
        <w:t>According to Gallup’s ongoing tracking of the percentage of Americans who approve of a president’s job performance, Carter’s and Bush’s numbers sank below 40 percent during this period and pretty much stayed there through Election Day. It’s as if they both met their fates on the cusp of summer.</w:t>
      </w:r>
      <w:r>
        <w:rPr>
          <w:sz w:val="16"/>
        </w:rPr>
        <w:t xml:space="preserve"> </w:t>
      </w:r>
      <w:r w:rsidRPr="007D44F4">
        <w:rPr>
          <w:sz w:val="16"/>
        </w:rPr>
        <w:t xml:space="preserve">And the cusp of summer has been a mean season for Trump, who has never flailed more pathetically or lashed out more desperately and who just experienced the Carter-Bush dip. According to Gallup, his approval rating fell to 39 percent in early June from 49 a month earlier. </w:t>
      </w:r>
      <w:proofErr w:type="gramStart"/>
      <w:r w:rsidRPr="007D44F4">
        <w:rPr>
          <w:sz w:val="16"/>
        </w:rPr>
        <w:t>So</w:t>
      </w:r>
      <w:proofErr w:type="gramEnd"/>
      <w:r w:rsidRPr="007D44F4">
        <w:rPr>
          <w:sz w:val="16"/>
        </w:rPr>
        <w:t xml:space="preserve"> if Carter and Bush are harbingers, Trump is toast.</w:t>
      </w:r>
      <w:r>
        <w:rPr>
          <w:sz w:val="16"/>
        </w:rPr>
        <w:t xml:space="preserve"> </w:t>
      </w:r>
      <w:r w:rsidRPr="007D44F4">
        <w:rPr>
          <w:sz w:val="16"/>
        </w:rPr>
        <w:t>Continue reading the main story</w:t>
      </w:r>
      <w:r>
        <w:rPr>
          <w:sz w:val="16"/>
        </w:rPr>
        <w:t xml:space="preserve"> </w:t>
      </w:r>
      <w:r w:rsidRPr="00B30DEB">
        <w:rPr>
          <w:rStyle w:val="StyleUnderline"/>
        </w:rPr>
        <w:t>He’s toast by other measures as well. Two much-discussed polls by The Times and Siena College that were</w:t>
      </w:r>
      <w:r w:rsidRPr="007D44F4">
        <w:rPr>
          <w:sz w:val="16"/>
        </w:rPr>
        <w:t xml:space="preserve"> published last week </w:t>
      </w:r>
      <w:r w:rsidRPr="00B30DEB">
        <w:rPr>
          <w:rStyle w:val="StyleUnderline"/>
        </w:rPr>
        <w:t>suggested that in key swing states</w:t>
      </w:r>
      <w:r w:rsidRPr="007D44F4">
        <w:rPr>
          <w:sz w:val="16"/>
        </w:rPr>
        <w:t xml:space="preserve">, as well as nationally, </w:t>
      </w:r>
      <w:r w:rsidRPr="007D44F4">
        <w:rPr>
          <w:rStyle w:val="StyleUnderline"/>
          <w:highlight w:val="cyan"/>
        </w:rPr>
        <w:t xml:space="preserve">he’s the limping dead, trailing </w:t>
      </w:r>
      <w:r w:rsidRPr="007D44F4">
        <w:rPr>
          <w:rStyle w:val="StyleUnderline"/>
        </w:rPr>
        <w:t xml:space="preserve">Joe </w:t>
      </w:r>
      <w:r w:rsidRPr="007D44F4">
        <w:rPr>
          <w:rStyle w:val="StyleUnderline"/>
          <w:highlight w:val="cyan"/>
        </w:rPr>
        <w:t>Biden by double digits</w:t>
      </w:r>
      <w:r w:rsidRPr="007D44F4">
        <w:rPr>
          <w:sz w:val="16"/>
        </w:rPr>
        <w:t>. That assessment is mostly consistent with other modeling and projections since the economy turned on Trump.</w:t>
      </w:r>
      <w:r>
        <w:rPr>
          <w:sz w:val="16"/>
        </w:rPr>
        <w:t xml:space="preserve"> </w:t>
      </w:r>
      <w:r w:rsidRPr="007D44F4">
        <w:rPr>
          <w:sz w:val="16"/>
        </w:rPr>
        <w:t>According to some abstruse algorithm that The Economist regularly updates,</w:t>
      </w:r>
      <w:r w:rsidRPr="00B30DEB">
        <w:rPr>
          <w:rStyle w:val="StyleUnderline"/>
        </w:rPr>
        <w:t xml:space="preserve"> he has </w:t>
      </w:r>
      <w:r w:rsidRPr="007D44F4">
        <w:rPr>
          <w:rStyle w:val="StyleUnderline"/>
          <w:highlight w:val="cyan"/>
        </w:rPr>
        <w:t>only a one in 10 chance</w:t>
      </w:r>
      <w:r w:rsidRPr="00B30DEB">
        <w:rPr>
          <w:rStyle w:val="StyleUnderline"/>
        </w:rPr>
        <w:t xml:space="preserve"> of winning the Electoral College and thus the presidency.</w:t>
      </w:r>
      <w:r w:rsidRPr="007D44F4">
        <w:rPr>
          <w:sz w:val="16"/>
        </w:rPr>
        <w:t xml:space="preserve"> According to a historical averaging of election-year polls by the website FiveThirtyEight, </w:t>
      </w:r>
      <w:r w:rsidRPr="00B30DEB">
        <w:rPr>
          <w:rStyle w:val="StyleUnderline"/>
        </w:rPr>
        <w:t>Biden’s lead over Trump right now is the biggest at this stage of the contest since Bill Clinton’s over Bob Dole in 1996, when Clinton won his second term</w:t>
      </w:r>
      <w:r w:rsidRPr="007D44F4">
        <w:rPr>
          <w:sz w:val="16"/>
        </w:rPr>
        <w:t>.</w:t>
      </w:r>
      <w:r>
        <w:rPr>
          <w:sz w:val="16"/>
        </w:rPr>
        <w:t xml:space="preserve"> </w:t>
      </w:r>
      <w:r w:rsidRPr="007D44F4">
        <w:rPr>
          <w:sz w:val="16"/>
        </w:rPr>
        <w:t>His gratuitously touted instincts are nowhere to be found, supplanted by self-defeating provocations, kamikaze tantrums and an itchy Twitter finger. There’s a culture war for him to exploit, but instead of simply pillorying monument destroyers, he created his own living monuments: a white supremacist astride a golf cart in a Florida retirement community and a pistol-toting Karen shouting at peaceful Black protesters from the stoop of her St. Louis manse. As a statement of values, it’s grotesque. As a re-election strategy, it’s deranged.</w:t>
      </w:r>
      <w:r>
        <w:rPr>
          <w:sz w:val="16"/>
        </w:rPr>
        <w:t xml:space="preserve"> </w:t>
      </w:r>
      <w:r w:rsidRPr="007D44F4">
        <w:rPr>
          <w:sz w:val="16"/>
        </w:rPr>
        <w:t xml:space="preserve">Frank Bruni’s Newsletter: Get a more personal take on politics, newsmakers and more with Frank’s exclusive commentary every </w:t>
      </w:r>
      <w:proofErr w:type="spellStart"/>
      <w:proofErr w:type="gramStart"/>
      <w:r w:rsidRPr="007D44F4">
        <w:rPr>
          <w:sz w:val="16"/>
        </w:rPr>
        <w:t>week.Sign</w:t>
      </w:r>
      <w:proofErr w:type="spellEnd"/>
      <w:proofErr w:type="gramEnd"/>
      <w:r w:rsidRPr="007D44F4">
        <w:rPr>
          <w:sz w:val="16"/>
        </w:rPr>
        <w:t xml:space="preserve"> Up</w:t>
      </w:r>
      <w:r>
        <w:rPr>
          <w:sz w:val="16"/>
        </w:rPr>
        <w:t xml:space="preserve"> </w:t>
      </w:r>
      <w:r w:rsidRPr="00B30DEB">
        <w:rPr>
          <w:rStyle w:val="StyleUnderline"/>
        </w:rPr>
        <w:t>“</w:t>
      </w:r>
      <w:r w:rsidRPr="007D44F4">
        <w:rPr>
          <w:rStyle w:val="StyleUnderline"/>
          <w:highlight w:val="cyan"/>
        </w:rPr>
        <w:t>Trump is in a deep hole and his reaction is to keep digging</w:t>
      </w:r>
      <w:r w:rsidRPr="007D44F4">
        <w:rPr>
          <w:sz w:val="16"/>
        </w:rPr>
        <w:t>,” David Axelrod told me</w:t>
      </w:r>
      <w:r w:rsidRPr="00B30DEB">
        <w:rPr>
          <w:rStyle w:val="StyleUnderline"/>
        </w:rPr>
        <w:t xml:space="preserve">. “What he’s doing is </w:t>
      </w:r>
      <w:r w:rsidRPr="007D44F4">
        <w:rPr>
          <w:rStyle w:val="StyleUnderline"/>
          <w:highlight w:val="cyan"/>
        </w:rPr>
        <w:t>shrinking his vote to excite his base</w:t>
      </w:r>
      <w:r w:rsidRPr="00B30DEB">
        <w:rPr>
          <w:rStyle w:val="StyleUnderline"/>
        </w:rPr>
        <w:t>.”</w:t>
      </w:r>
      <w:r w:rsidRPr="007D44F4">
        <w:rPr>
          <w:sz w:val="16"/>
        </w:rPr>
        <w:t xml:space="preserve"> But that base is almost certainly not big enough to carry him to victory.</w:t>
      </w:r>
      <w:r>
        <w:rPr>
          <w:sz w:val="16"/>
        </w:rPr>
        <w:t xml:space="preserve"> </w:t>
      </w:r>
      <w:r w:rsidRPr="005F17C6">
        <w:rPr>
          <w:rStyle w:val="StyleUnderline"/>
        </w:rPr>
        <w:t>Of course, November is still plenty distant. “Nobody could have predicted what these last four months would bring,”</w:t>
      </w:r>
      <w:r w:rsidRPr="005F17C6">
        <w:rPr>
          <w:sz w:val="16"/>
        </w:rPr>
        <w:t xml:space="preserve"> Axelrod said. </w:t>
      </w:r>
      <w:r w:rsidRPr="005F17C6">
        <w:rPr>
          <w:rStyle w:val="StyleUnderline"/>
        </w:rPr>
        <w:t>“We can’t predict what the next four months</w:t>
      </w:r>
      <w:r w:rsidRPr="00B30DEB">
        <w:rPr>
          <w:rStyle w:val="StyleUnderline"/>
        </w:rPr>
        <w:t xml:space="preserve"> will bring.”</w:t>
      </w:r>
      <w:r>
        <w:rPr>
          <w:rStyle w:val="StyleUnderline"/>
        </w:rPr>
        <w:t xml:space="preserve"> </w:t>
      </w:r>
      <w:r w:rsidRPr="007D44F4">
        <w:rPr>
          <w:sz w:val="16"/>
        </w:rPr>
        <w:t xml:space="preserve">And Trump has at times seemed to live beyond the laws of political gravity, untethered by precedents and unanswerable to pundits. For instance, </w:t>
      </w:r>
      <w:r w:rsidRPr="007D44F4">
        <w:rPr>
          <w:rStyle w:val="StyleUnderline"/>
        </w:rPr>
        <w:t>his approval rating since his inauguration has been consistently — and unusually — low, lingering between 35 percent and 45 percent</w:t>
      </w:r>
      <w:r w:rsidRPr="007D44F4">
        <w:rPr>
          <w:sz w:val="16"/>
        </w:rPr>
        <w:t>, according to Gallup.</w:t>
      </w:r>
      <w:r>
        <w:rPr>
          <w:sz w:val="16"/>
        </w:rPr>
        <w:t xml:space="preserve"> </w:t>
      </w:r>
      <w:r w:rsidRPr="007D44F4">
        <w:rPr>
          <w:sz w:val="16"/>
        </w:rPr>
        <w:t>But his situation appears to be dire — direr than Democrats allow themselves to admit. They remember how they counted their chickens last time around and got totally plucked.</w:t>
      </w:r>
      <w:r>
        <w:rPr>
          <w:sz w:val="16"/>
        </w:rPr>
        <w:t xml:space="preserve"> </w:t>
      </w:r>
      <w:r w:rsidRPr="007D44F4">
        <w:rPr>
          <w:rStyle w:val="StyleUnderline"/>
        </w:rPr>
        <w:t>“Every Democrat rightly has 2016 PTSD,”</w:t>
      </w:r>
      <w:r w:rsidRPr="007D44F4">
        <w:rPr>
          <w:sz w:val="16"/>
        </w:rPr>
        <w:t xml:space="preserve"> Lis Smith, a communications strategist who has advised Pete Buttigieg and Andrew Cuomo, told me. “But right now? </w:t>
      </w:r>
      <w:r w:rsidRPr="007D44F4">
        <w:rPr>
          <w:rStyle w:val="StyleUnderline"/>
        </w:rPr>
        <w:t xml:space="preserve">You can’t imagine normal suburban people voting for Trump anymore. </w:t>
      </w:r>
      <w:r w:rsidRPr="005F17C6">
        <w:rPr>
          <w:rStyle w:val="StyleUnderline"/>
          <w:highlight w:val="cyan"/>
        </w:rPr>
        <w:t>He has really</w:t>
      </w:r>
      <w:r w:rsidRPr="007D44F4">
        <w:rPr>
          <w:rStyle w:val="StyleUnderline"/>
        </w:rPr>
        <w:t xml:space="preserve">, really </w:t>
      </w:r>
      <w:r w:rsidRPr="005F17C6">
        <w:rPr>
          <w:rStyle w:val="StyleUnderline"/>
          <w:highlight w:val="cyan"/>
        </w:rPr>
        <w:t>alienated everyone but the MAGA true believers</w:t>
      </w:r>
      <w:r w:rsidRPr="007D44F4">
        <w:rPr>
          <w:rStyle w:val="StyleUnderline"/>
        </w:rPr>
        <w:t>.”</w:t>
      </w:r>
      <w:r>
        <w:rPr>
          <w:rStyle w:val="StyleUnderline"/>
        </w:rPr>
        <w:t xml:space="preserve"> </w:t>
      </w:r>
      <w:r w:rsidRPr="007D44F4">
        <w:rPr>
          <w:sz w:val="16"/>
        </w:rPr>
        <w:t>Additionally, 20</w:t>
      </w:r>
      <w:r w:rsidRPr="007D44F4">
        <w:rPr>
          <w:rStyle w:val="StyleUnderline"/>
        </w:rPr>
        <w:t>16 is a possibly irrelevant point of reference, for reasons that become clearer all the time</w:t>
      </w:r>
      <w:r w:rsidRPr="007D44F4">
        <w:rPr>
          <w:sz w:val="16"/>
        </w:rPr>
        <w:t xml:space="preserve">. I wouldn’t be entirely shocked if Biden stages a rout in November — or at least as much of a rout as this era of </w:t>
      </w:r>
      <w:proofErr w:type="spellStart"/>
      <w:r w:rsidRPr="007D44F4">
        <w:rPr>
          <w:sz w:val="16"/>
        </w:rPr>
        <w:t>hyperpartisanship</w:t>
      </w:r>
      <w:proofErr w:type="spellEnd"/>
      <w:r w:rsidRPr="007D44F4">
        <w:rPr>
          <w:sz w:val="16"/>
        </w:rPr>
        <w:t xml:space="preserve"> permits — and the commentary afterward casts Trump’s reign not as some profound wake-up call but as a freak accident made possible by a perfect storm of circumstances.</w:t>
      </w:r>
      <w:r>
        <w:rPr>
          <w:sz w:val="16"/>
        </w:rPr>
        <w:t xml:space="preserve"> </w:t>
      </w:r>
      <w:r w:rsidRPr="007D44F4">
        <w:rPr>
          <w:sz w:val="16"/>
        </w:rPr>
        <w:t xml:space="preserve">In </w:t>
      </w:r>
      <w:proofErr w:type="gramStart"/>
      <w:r w:rsidRPr="007D44F4">
        <w:rPr>
          <w:sz w:val="16"/>
        </w:rPr>
        <w:t>fact</w:t>
      </w:r>
      <w:proofErr w:type="gramEnd"/>
      <w:r w:rsidRPr="007D44F4">
        <w:rPr>
          <w:sz w:val="16"/>
        </w:rPr>
        <w:t xml:space="preserve"> that commentary has started. In </w:t>
      </w:r>
      <w:proofErr w:type="gramStart"/>
      <w:r w:rsidRPr="007D44F4">
        <w:rPr>
          <w:sz w:val="16"/>
        </w:rPr>
        <w:t>The</w:t>
      </w:r>
      <w:proofErr w:type="gramEnd"/>
      <w:r w:rsidRPr="007D44F4">
        <w:rPr>
          <w:sz w:val="16"/>
        </w:rPr>
        <w:t xml:space="preserve"> Washington Post last week, Matt Bai astutely observed that even as Trump won the presidency, most Americans rejected the core tenets of his campaign and viewed him darkly. </w:t>
      </w:r>
      <w:r w:rsidRPr="007D44F4">
        <w:rPr>
          <w:rStyle w:val="StyleUnderline"/>
        </w:rPr>
        <w:t xml:space="preserve">His </w:t>
      </w:r>
      <w:r w:rsidRPr="005F17C6">
        <w:rPr>
          <w:rStyle w:val="StyleUnderline"/>
          <w:highlight w:val="cyan"/>
        </w:rPr>
        <w:t>margin of victory “came from reluctant voters</w:t>
      </w:r>
      <w:r w:rsidRPr="007D44F4">
        <w:rPr>
          <w:rStyle w:val="StyleUnderline"/>
        </w:rPr>
        <w:t xml:space="preserve"> who almost certainly thought they were voting for the losing candidate, and who felt confident he’d make a terrible president,”</w:t>
      </w:r>
      <w:r w:rsidRPr="007D44F4">
        <w:rPr>
          <w:sz w:val="16"/>
        </w:rPr>
        <w:t xml:space="preserve"> Bai wrote.</w:t>
      </w:r>
      <w:r>
        <w:rPr>
          <w:sz w:val="16"/>
        </w:rPr>
        <w:t xml:space="preserve"> </w:t>
      </w:r>
      <w:r w:rsidRPr="007D44F4">
        <w:rPr>
          <w:sz w:val="16"/>
        </w:rPr>
        <w:t>“It was mostly about the intense emotions triggered by his opponent,” he added, referring to Hillary Clinton. “In the only national referendum on Trumpism since 2016 — the midterm cycle two years later — the president’s party was resoundingly rejected.”</w:t>
      </w:r>
      <w:r>
        <w:rPr>
          <w:sz w:val="16"/>
        </w:rPr>
        <w:t xml:space="preserve"> </w:t>
      </w:r>
      <w:r w:rsidRPr="007D44F4">
        <w:rPr>
          <w:sz w:val="16"/>
        </w:rPr>
        <w:t xml:space="preserve">There are many ways in which the </w:t>
      </w:r>
      <w:r w:rsidRPr="005F17C6">
        <w:rPr>
          <w:rStyle w:val="StyleUnderline"/>
        </w:rPr>
        <w:t>last</w:t>
      </w:r>
      <w:r w:rsidRPr="007D44F4">
        <w:rPr>
          <w:rStyle w:val="StyleUnderline"/>
        </w:rPr>
        <w:t xml:space="preserve"> presidential election doesn’t apply to this one</w:t>
      </w:r>
      <w:r w:rsidRPr="007D44F4">
        <w:rPr>
          <w:sz w:val="16"/>
        </w:rPr>
        <w:t>, when Trump faces a much tougher challenge.</w:t>
      </w:r>
      <w:r w:rsidRPr="005F17C6">
        <w:rPr>
          <w:rStyle w:val="StyleUnderline"/>
        </w:rPr>
        <w:t xml:space="preserve"> </w:t>
      </w:r>
      <w:r w:rsidRPr="005F17C6">
        <w:rPr>
          <w:rStyle w:val="StyleUnderline"/>
          <w:highlight w:val="cyan"/>
        </w:rPr>
        <w:t>In 2016</w:t>
      </w:r>
      <w:r w:rsidRPr="007D44F4">
        <w:rPr>
          <w:rStyle w:val="StyleUnderline"/>
        </w:rPr>
        <w:t xml:space="preserve">, an unusually high percentage of voters, especially in such pivotal states as Pennsylvania, </w:t>
      </w:r>
      <w:r w:rsidRPr="007D44F4">
        <w:rPr>
          <w:rStyle w:val="StyleUnderline"/>
        </w:rPr>
        <w:lastRenderedPageBreak/>
        <w:t xml:space="preserve">Michigan and Wisconsin, told pollsters that they’d decided whom to vote for in the final week. And these </w:t>
      </w:r>
      <w:r w:rsidRPr="005F17C6">
        <w:rPr>
          <w:rStyle w:val="StyleUnderline"/>
          <w:highlight w:val="cyan"/>
        </w:rPr>
        <w:t>late deciders favored Trump</w:t>
      </w:r>
      <w:r w:rsidRPr="007D44F4">
        <w:rPr>
          <w:rStyle w:val="StyleUnderline"/>
        </w:rPr>
        <w:t>.</w:t>
      </w:r>
      <w:r>
        <w:rPr>
          <w:rStyle w:val="StyleUnderline"/>
        </w:rPr>
        <w:t xml:space="preserve"> </w:t>
      </w:r>
      <w:r w:rsidRPr="007D44F4">
        <w:rPr>
          <w:sz w:val="16"/>
        </w:rPr>
        <w:t>That could mean that many of them didn’t have an entirely fixed opinion of him. But just about every American does now. He has dominated the media like none of his recent predecessors, with flamboyant behavior that repels ambivalence.</w:t>
      </w:r>
      <w:r>
        <w:rPr>
          <w:sz w:val="16"/>
        </w:rPr>
        <w:t xml:space="preserve"> </w:t>
      </w:r>
      <w:r w:rsidRPr="007D44F4">
        <w:rPr>
          <w:sz w:val="16"/>
        </w:rPr>
        <w:t xml:space="preserve">His luck with </w:t>
      </w:r>
      <w:r w:rsidRPr="007D44F4">
        <w:rPr>
          <w:rStyle w:val="StyleUnderline"/>
        </w:rPr>
        <w:t>late deciders in 20</w:t>
      </w:r>
      <w:r w:rsidRPr="005F17C6">
        <w:rPr>
          <w:rStyle w:val="StyleUnderline"/>
          <w:highlight w:val="cyan"/>
        </w:rPr>
        <w:t>16 could also speak to Clinton aversion</w:t>
      </w:r>
      <w:r w:rsidRPr="007D44F4">
        <w:rPr>
          <w:rStyle w:val="StyleUnderline"/>
        </w:rPr>
        <w:t xml:space="preserve">. But there’s </w:t>
      </w:r>
      <w:r w:rsidRPr="005F17C6">
        <w:rPr>
          <w:rStyle w:val="StyleUnderline"/>
          <w:highlight w:val="cyan"/>
        </w:rPr>
        <w:t>no comparable Biden aversion</w:t>
      </w:r>
      <w:r w:rsidRPr="007D44F4">
        <w:rPr>
          <w:rStyle w:val="StyleUnderline"/>
        </w:rPr>
        <w:t>. If many voters can’t bring themselves to adore him, they also can’t bring themselves to abhor him.</w:t>
      </w:r>
      <w:r>
        <w:rPr>
          <w:rStyle w:val="StyleUnderline"/>
        </w:rPr>
        <w:t xml:space="preserve"> </w:t>
      </w:r>
      <w:r w:rsidRPr="007D44F4">
        <w:rPr>
          <w:sz w:val="16"/>
        </w:rPr>
        <w:t>And Trump and his minions know it. That’s why, instead of simply portraying Biden as some lefty nightmare, they’re claiming that he’s so mentally diminished that he’ll be the puppet of progressive extremists.</w:t>
      </w:r>
      <w:r>
        <w:rPr>
          <w:sz w:val="16"/>
        </w:rPr>
        <w:t xml:space="preserve"> </w:t>
      </w:r>
      <w:r w:rsidRPr="007D44F4">
        <w:rPr>
          <w:sz w:val="16"/>
        </w:rPr>
        <w:t>“</w:t>
      </w:r>
      <w:r w:rsidRPr="007D44F4">
        <w:rPr>
          <w:rStyle w:val="StyleUnderline"/>
        </w:rPr>
        <w:t>Biden is just not scary enough for Trump,” Axelrod said. “He’s culturally inconvenient.”</w:t>
      </w:r>
      <w:r>
        <w:rPr>
          <w:rStyle w:val="StyleUnderline"/>
        </w:rPr>
        <w:t xml:space="preserve"> </w:t>
      </w:r>
      <w:r w:rsidRPr="007D44F4">
        <w:rPr>
          <w:sz w:val="16"/>
        </w:rPr>
        <w:t xml:space="preserve">THE </w:t>
      </w:r>
      <w:proofErr w:type="spellStart"/>
      <w:r w:rsidRPr="007D44F4">
        <w:rPr>
          <w:sz w:val="16"/>
        </w:rPr>
        <w:t>ARGUMENTListen</w:t>
      </w:r>
      <w:proofErr w:type="spellEnd"/>
      <w:r w:rsidRPr="007D44F4">
        <w:rPr>
          <w:sz w:val="16"/>
        </w:rPr>
        <w:t xml:space="preserve"> to the podcast every Thursday morning, with Ross Douthat, Michelle Goldberg and Frank Bruni</w:t>
      </w:r>
      <w:r>
        <w:rPr>
          <w:sz w:val="16"/>
        </w:rPr>
        <w:t xml:space="preserve"> </w:t>
      </w:r>
      <w:r w:rsidRPr="007D44F4">
        <w:rPr>
          <w:sz w:val="16"/>
        </w:rPr>
        <w:t>And because of the coronavirus pandemic, Trump has less time and fewer ways to change the dynamics of the presidential race than he would have had in some other year.</w:t>
      </w:r>
      <w:r>
        <w:rPr>
          <w:sz w:val="16"/>
        </w:rPr>
        <w:t xml:space="preserve"> </w:t>
      </w:r>
      <w:r w:rsidRPr="007D44F4">
        <w:rPr>
          <w:sz w:val="16"/>
        </w:rPr>
        <w:t>The party conventions, for example, may have less impact than ever: They’re not rival shows but rival coronavirus narratives, with the Democrats planning a largely virtual event. Also, more Americans than usual are certain to vote early, by mail, possibly casting ballots even before the expected Trump-Biden debates.</w:t>
      </w:r>
      <w:r>
        <w:rPr>
          <w:sz w:val="16"/>
        </w:rPr>
        <w:t xml:space="preserve"> </w:t>
      </w:r>
      <w:r w:rsidRPr="007D44F4">
        <w:rPr>
          <w:sz w:val="16"/>
        </w:rPr>
        <w:t>ADVERTISEMENT</w:t>
      </w:r>
      <w:r>
        <w:rPr>
          <w:sz w:val="16"/>
        </w:rPr>
        <w:t xml:space="preserve"> </w:t>
      </w:r>
      <w:r w:rsidRPr="007D44F4">
        <w:rPr>
          <w:sz w:val="16"/>
        </w:rPr>
        <w:t>Continue reading the main story</w:t>
      </w:r>
      <w:r>
        <w:rPr>
          <w:sz w:val="16"/>
        </w:rPr>
        <w:t xml:space="preserve"> </w:t>
      </w:r>
      <w:r w:rsidRPr="007D44F4">
        <w:rPr>
          <w:sz w:val="16"/>
        </w:rPr>
        <w:t>“If somebody were asking me for advice on an October surprise, I’d tell them to do it in September,” Doug Sosnik, a longtime Democratic strategist, told me.</w:t>
      </w:r>
      <w:r>
        <w:rPr>
          <w:sz w:val="16"/>
        </w:rPr>
        <w:t xml:space="preserve"> </w:t>
      </w:r>
      <w:r w:rsidRPr="007D44F4">
        <w:rPr>
          <w:sz w:val="16"/>
        </w:rPr>
        <w:t xml:space="preserve">Meantime </w:t>
      </w:r>
      <w:r w:rsidRPr="005F17C6">
        <w:rPr>
          <w:rStyle w:val="StyleUnderline"/>
          <w:highlight w:val="cyan"/>
        </w:rPr>
        <w:t>we’ve had other surprises, all cutting against Trump</w:t>
      </w:r>
      <w:r w:rsidRPr="007D44F4">
        <w:rPr>
          <w:sz w:val="16"/>
        </w:rPr>
        <w:t xml:space="preserve">. There was the early June surprise of tear gas being used on peaceful protesters so that he could walk across Lafayette Square for a photo op; the mid-June surprise of John Bolton’s book; the late June surprise of The Times’s scoop that </w:t>
      </w:r>
      <w:r w:rsidRPr="007D44F4">
        <w:rPr>
          <w:rStyle w:val="StyleUnderline"/>
        </w:rPr>
        <w:t>Trump was informed about Russian bounties on American soldiers but didn’t pay attention or care.</w:t>
      </w:r>
      <w:r>
        <w:rPr>
          <w:sz w:val="16"/>
        </w:rPr>
        <w:t xml:space="preserve"> </w:t>
      </w:r>
      <w:r w:rsidRPr="007D44F4">
        <w:rPr>
          <w:sz w:val="16"/>
        </w:rPr>
        <w:t xml:space="preserve">The </w:t>
      </w:r>
      <w:r w:rsidRPr="005F17C6">
        <w:rPr>
          <w:rStyle w:val="StyleUnderline"/>
          <w:highlight w:val="cyan"/>
        </w:rPr>
        <w:t>surprises will</w:t>
      </w:r>
      <w:r w:rsidRPr="007D44F4">
        <w:rPr>
          <w:rStyle w:val="StyleUnderline"/>
        </w:rPr>
        <w:t xml:space="preserve"> no doubt </w:t>
      </w:r>
      <w:r w:rsidRPr="005F17C6">
        <w:rPr>
          <w:rStyle w:val="StyleUnderline"/>
          <w:highlight w:val="cyan"/>
        </w:rPr>
        <w:t>keep coming</w:t>
      </w:r>
      <w:r w:rsidRPr="007D44F4">
        <w:rPr>
          <w:rStyle w:val="StyleUnderline"/>
        </w:rPr>
        <w:t xml:space="preserve"> for an administration as </w:t>
      </w:r>
      <w:r w:rsidRPr="005F17C6">
        <w:rPr>
          <w:rStyle w:val="StyleUnderline"/>
          <w:highlight w:val="cyan"/>
        </w:rPr>
        <w:t>steeped in incompetence</w:t>
      </w:r>
      <w:r w:rsidRPr="007D44F4">
        <w:rPr>
          <w:rStyle w:val="StyleUnderline"/>
        </w:rPr>
        <w:t xml:space="preserve"> and corruption as Trump’s</w:t>
      </w:r>
      <w:r w:rsidRPr="007D44F4">
        <w:rPr>
          <w:sz w:val="16"/>
        </w:rPr>
        <w:t>. That’s the other thing about chickens: They come home to roost.</w:t>
      </w:r>
    </w:p>
    <w:p w14:paraId="4779EC2D" w14:textId="77777777" w:rsidR="00210FBD" w:rsidRPr="00352830" w:rsidRDefault="00210FBD" w:rsidP="00210FBD"/>
    <w:p w14:paraId="2B6655FD" w14:textId="77777777" w:rsidR="00210FBD" w:rsidRDefault="00210FBD" w:rsidP="00210FBD">
      <w:pPr>
        <w:pStyle w:val="Heading4"/>
      </w:pPr>
      <w:r>
        <w:t xml:space="preserve">Uniqueness overwhelms the link—Trump is past the threshold of regaining voters </w:t>
      </w:r>
    </w:p>
    <w:p w14:paraId="0FFD8402" w14:textId="77777777" w:rsidR="00210FBD" w:rsidRDefault="00210FBD" w:rsidP="00210FBD">
      <w:r w:rsidRPr="00A141E0">
        <w:rPr>
          <w:b/>
          <w:bCs/>
        </w:rPr>
        <w:t>Longman 6/26</w:t>
      </w:r>
      <w:r>
        <w:t xml:space="preserve"> “What Happens When Trump Stops Believing He Can Win Reelection?”, Washington Monthly, https://washingtonmonthly.com/2020/06/26/what-happens-when-trump-stops-believing-he-can-win-reelection/, [6-29-2020]//</w:t>
      </w:r>
      <w:proofErr w:type="spellStart"/>
      <w:r>
        <w:t>cblasi</w:t>
      </w:r>
      <w:proofErr w:type="spellEnd"/>
      <w:r>
        <w:t xml:space="preserve"> | JAK</w:t>
      </w:r>
    </w:p>
    <w:p w14:paraId="0BBE03F1" w14:textId="77777777" w:rsidR="00210FBD" w:rsidRPr="00A141E0" w:rsidRDefault="00210FBD" w:rsidP="00210FBD">
      <w:pPr>
        <w:rPr>
          <w:u w:val="single"/>
        </w:rPr>
      </w:pPr>
      <w:r w:rsidRPr="00A141E0">
        <w:rPr>
          <w:sz w:val="16"/>
        </w:rPr>
        <w:t xml:space="preserve">If </w:t>
      </w:r>
      <w:r w:rsidRPr="00F971DA">
        <w:rPr>
          <w:u w:val="single"/>
        </w:rPr>
        <w:t xml:space="preserve">President </w:t>
      </w:r>
      <w:r w:rsidRPr="00D24616">
        <w:rPr>
          <w:highlight w:val="cyan"/>
          <w:u w:val="single"/>
        </w:rPr>
        <w:t>Trump seems resigned to losing November’s election</w:t>
      </w:r>
      <w:r w:rsidRPr="00F971DA">
        <w:rPr>
          <w:u w:val="single"/>
        </w:rPr>
        <w:t>, he has good reason</w:t>
      </w:r>
      <w:r w:rsidRPr="00A141E0">
        <w:rPr>
          <w:sz w:val="16"/>
        </w:rPr>
        <w:t xml:space="preserve">. The strategy he is pursuing—and it’s generous to call it a </w:t>
      </w:r>
      <w:r w:rsidRPr="00F971DA">
        <w:rPr>
          <w:u w:val="single"/>
        </w:rPr>
        <w:t>strategy—is premised on the idea that he is going to lose</w:t>
      </w:r>
      <w:r w:rsidRPr="00A141E0">
        <w:rPr>
          <w:sz w:val="16"/>
        </w:rPr>
        <w:t xml:space="preserve">. His own advisers acknowledge that there are very few people who can be persuaded to vote for him, and his aim therefore is to do whatever he can to hold his strong supporters while reducing the overall level of turnout. Trump’s team feels confident that </w:t>
      </w:r>
      <w:r w:rsidRPr="00A141E0">
        <w:rPr>
          <w:u w:val="single"/>
        </w:rPr>
        <w:t>approximately 40% of the electorate supports him</w:t>
      </w:r>
      <w:r w:rsidRPr="00A141E0">
        <w:rPr>
          <w:sz w:val="16"/>
        </w:rPr>
        <w:t xml:space="preserve"> and notes his approval rating has remained unusually stable during his term. The president’s campaign advisers believe it comes down to getting a bigger proportion of the smaller group of people who love Trump to turn out than the larger group of voters who express tepid support for Biden. Some people realize this is not going to work, but when they offer alternative strategies they just sound like morons: South Carolina Sen. Lindsey Graham, one of Trump’s closest allies in Congress, said Trump can win with “a little more message discipline” and a focus on policies that separate him and Biden. “Just make it more about policy and less about your personality,” Graham told reporters. Asking Trump to stop being a narcissist is some kind of psychiatric malpractice, since a narcissist isn’t free to think about other people. </w:t>
      </w:r>
      <w:r w:rsidRPr="00A141E0">
        <w:rPr>
          <w:b/>
          <w:bCs/>
          <w:u w:val="single"/>
        </w:rPr>
        <w:t>Asking him to talk policy is laughable</w:t>
      </w:r>
      <w:r w:rsidRPr="00A141E0">
        <w:rPr>
          <w:sz w:val="16"/>
        </w:rPr>
        <w:t>. And to ask him to debate policy with a man who has spent a lifetime in the Senate and White House is a suicide mission. Lindsey Graham might as well advise Trump to levitate while farting firecrackers. His advisers are too optimistic in any case</w:t>
      </w:r>
      <w:r w:rsidRPr="00D24616">
        <w:rPr>
          <w:sz w:val="16"/>
          <w:highlight w:val="cyan"/>
        </w:rPr>
        <w:t xml:space="preserve">, </w:t>
      </w:r>
      <w:r w:rsidRPr="00D24616">
        <w:rPr>
          <w:highlight w:val="cyan"/>
          <w:u w:val="single"/>
        </w:rPr>
        <w:t>since Trump has fallen below 40 percent</w:t>
      </w:r>
      <w:r w:rsidRPr="00F971DA">
        <w:rPr>
          <w:u w:val="single"/>
        </w:rPr>
        <w:t xml:space="preserve"> in several recent national surveys, and in many new battleground state polls</w:t>
      </w:r>
      <w:r w:rsidRPr="00A141E0">
        <w:rPr>
          <w:sz w:val="16"/>
        </w:rPr>
        <w:t xml:space="preserve">. Fox News now has him down by a point in Texas. If you’re being honest, </w:t>
      </w:r>
      <w:r w:rsidRPr="00D24616">
        <w:rPr>
          <w:highlight w:val="cyan"/>
          <w:u w:val="single"/>
        </w:rPr>
        <w:t>there’s no reason to see the present as</w:t>
      </w:r>
      <w:r w:rsidRPr="00F971DA">
        <w:rPr>
          <w:u w:val="single"/>
        </w:rPr>
        <w:t xml:space="preserve"> some nadir or </w:t>
      </w:r>
      <w:r w:rsidRPr="00D24616">
        <w:rPr>
          <w:highlight w:val="cyan"/>
          <w:u w:val="single"/>
        </w:rPr>
        <w:t>low-water mark</w:t>
      </w:r>
      <w:r w:rsidRPr="00F971DA">
        <w:rPr>
          <w:u w:val="single"/>
        </w:rPr>
        <w:t xml:space="preserve"> for Trump.</w:t>
      </w:r>
      <w:r w:rsidRPr="00A141E0">
        <w:rPr>
          <w:sz w:val="16"/>
        </w:rPr>
        <w:t xml:space="preserve"> There’s virtually </w:t>
      </w:r>
      <w:r w:rsidRPr="00D24616">
        <w:rPr>
          <w:b/>
          <w:bCs/>
          <w:highlight w:val="cyan"/>
          <w:u w:val="single"/>
        </w:rPr>
        <w:t>no reason to think he’ll</w:t>
      </w:r>
      <w:r w:rsidRPr="00A141E0">
        <w:rPr>
          <w:b/>
          <w:bCs/>
          <w:u w:val="single"/>
        </w:rPr>
        <w:t xml:space="preserve"> suddenly </w:t>
      </w:r>
      <w:r w:rsidRPr="00D24616">
        <w:rPr>
          <w:b/>
          <w:bCs/>
          <w:highlight w:val="cyan"/>
          <w:u w:val="single"/>
        </w:rPr>
        <w:t>become a more effective crisis manager</w:t>
      </w:r>
      <w:r w:rsidRPr="00F971DA">
        <w:rPr>
          <w:u w:val="single"/>
        </w:rPr>
        <w:t xml:space="preserve"> or that the current crises are about to lessen in their severity</w:t>
      </w:r>
      <w:r w:rsidRPr="00A141E0">
        <w:rPr>
          <w:sz w:val="16"/>
        </w:rPr>
        <w:t xml:space="preserve">. If he’s down in Texas today, he’s likely to lose there. Hoping for some miracle on COVID-19 is not a medical or a political strategy, and it’s clear that the outbreak is as bad today as it has been at any point so far. This is going to prolong and deepen the economic damage. Trump seems to have realized this, which is why he said on Wednesday that </w:t>
      </w:r>
      <w:r w:rsidRPr="00D24616">
        <w:rPr>
          <w:highlight w:val="cyan"/>
          <w:u w:val="single"/>
        </w:rPr>
        <w:t>Biden “is going to be president</w:t>
      </w:r>
      <w:r w:rsidRPr="00A141E0">
        <w:rPr>
          <w:u w:val="single"/>
        </w:rPr>
        <w:t xml:space="preserve"> because some people don’t love me.” For once, he’s probably right.</w:t>
      </w:r>
    </w:p>
    <w:p w14:paraId="400AAB84" w14:textId="77777777" w:rsidR="00210FBD" w:rsidRDefault="00210FBD" w:rsidP="00D02915"/>
    <w:p w14:paraId="3478C5D8" w14:textId="522C0AE5" w:rsidR="00EB1104" w:rsidRDefault="00EB1104" w:rsidP="00EB1104">
      <w:pPr>
        <w:pStyle w:val="Heading3"/>
      </w:pPr>
      <w:r>
        <w:lastRenderedPageBreak/>
        <w:t>Yes Trump</w:t>
      </w:r>
    </w:p>
    <w:p w14:paraId="7EAACE00" w14:textId="77777777" w:rsidR="00EB1104" w:rsidRPr="00EB1104" w:rsidRDefault="00EB1104" w:rsidP="00EB1104"/>
    <w:p w14:paraId="58385E29" w14:textId="77777777" w:rsidR="006F152A" w:rsidRPr="00D80341" w:rsidRDefault="006F152A" w:rsidP="006F152A">
      <w:pPr>
        <w:pStyle w:val="Heading4"/>
      </w:pPr>
      <w:r>
        <w:t xml:space="preserve">Trump will win the election – general poll numbers are flawed and voters don’t care about offensive behavior  </w:t>
      </w:r>
    </w:p>
    <w:p w14:paraId="058138BE" w14:textId="77777777" w:rsidR="006F152A" w:rsidRPr="00D80341" w:rsidRDefault="006F152A" w:rsidP="006F152A">
      <w:r w:rsidRPr="00D80341">
        <w:t>Joshua H.</w:t>
      </w:r>
      <w:r>
        <w:t xml:space="preserve"> </w:t>
      </w:r>
      <w:r w:rsidRPr="00D80341">
        <w:rPr>
          <w:rStyle w:val="Style13ptBold"/>
        </w:rPr>
        <w:t>Sandman</w:t>
      </w:r>
      <w:r>
        <w:t xml:space="preserve"> [J</w:t>
      </w:r>
      <w:r w:rsidRPr="00D80341">
        <w:t>oshua Sandman is a professor of political science at the University of New Haven. He has studied the American presidency for five decades</w:t>
      </w:r>
      <w:r>
        <w:t>]</w:t>
      </w:r>
      <w:r w:rsidRPr="00D80341">
        <w:t xml:space="preserve">, </w:t>
      </w:r>
      <w:r w:rsidRPr="00D80341">
        <w:rPr>
          <w:rStyle w:val="Style13ptBold"/>
        </w:rPr>
        <w:t>6-20</w:t>
      </w:r>
      <w:r w:rsidRPr="00D80341">
        <w:t xml:space="preserve">-2020, "Don't believe the polls: Trump's populist presidency may carry him to victory in 2020," </w:t>
      </w:r>
      <w:proofErr w:type="spellStart"/>
      <w:r w:rsidRPr="00D80341">
        <w:t>TheHill</w:t>
      </w:r>
      <w:proofErr w:type="spellEnd"/>
      <w:r w:rsidRPr="00D80341">
        <w:t xml:space="preserve">, </w:t>
      </w:r>
      <w:hyperlink r:id="rId126" w:history="1">
        <w:r w:rsidRPr="003B33D4">
          <w:rPr>
            <w:rStyle w:val="Hyperlink"/>
          </w:rPr>
          <w:t>https://thehill.com/opinion/campaign/503714-dont-believe-the-polls-trumps-populist-presidency-may-carry-him-to-victory</w:t>
        </w:r>
      </w:hyperlink>
      <w:r>
        <w:t xml:space="preserve"> MB </w:t>
      </w:r>
    </w:p>
    <w:p w14:paraId="496A8F70" w14:textId="77777777" w:rsidR="006F152A" w:rsidRDefault="006F152A" w:rsidP="006F152A">
      <w:pPr>
        <w:rPr>
          <w:u w:val="single"/>
        </w:rPr>
      </w:pPr>
      <w:r w:rsidRPr="00D80341">
        <w:rPr>
          <w:u w:val="single"/>
        </w:rPr>
        <w:t xml:space="preserve">Current </w:t>
      </w:r>
      <w:r w:rsidRPr="00072AD8">
        <w:rPr>
          <w:highlight w:val="cyan"/>
          <w:u w:val="single"/>
        </w:rPr>
        <w:t>polling shows</w:t>
      </w:r>
      <w:r w:rsidRPr="00D80341">
        <w:rPr>
          <w:u w:val="single"/>
        </w:rPr>
        <w:t xml:space="preserve"> President </w:t>
      </w:r>
      <w:r w:rsidRPr="00072AD8">
        <w:rPr>
          <w:highlight w:val="cyan"/>
          <w:u w:val="single"/>
        </w:rPr>
        <w:t>Trump</w:t>
      </w:r>
      <w:r w:rsidRPr="00D80341">
        <w:rPr>
          <w:u w:val="single"/>
        </w:rPr>
        <w:t xml:space="preserve"> seriously </w:t>
      </w:r>
      <w:r w:rsidRPr="00072AD8">
        <w:rPr>
          <w:highlight w:val="cyan"/>
          <w:u w:val="single"/>
        </w:rPr>
        <w:t>trailing</w:t>
      </w:r>
      <w:r w:rsidRPr="00D80341">
        <w:rPr>
          <w:u w:val="single"/>
        </w:rPr>
        <w:t xml:space="preserve"> former Vice President Joe </w:t>
      </w:r>
      <w:r w:rsidRPr="00072AD8">
        <w:rPr>
          <w:highlight w:val="cyan"/>
          <w:u w:val="single"/>
        </w:rPr>
        <w:t>Biden</w:t>
      </w:r>
      <w:r w:rsidRPr="00D80341">
        <w:rPr>
          <w:u w:val="single"/>
        </w:rPr>
        <w:t xml:space="preserve"> in the 2020 presidential race — </w:t>
      </w:r>
      <w:r w:rsidRPr="00072AD8">
        <w:rPr>
          <w:highlight w:val="cyan"/>
          <w:u w:val="single"/>
        </w:rPr>
        <w:t>but</w:t>
      </w:r>
      <w:r w:rsidRPr="00D80341">
        <w:rPr>
          <w:u w:val="single"/>
        </w:rPr>
        <w:t xml:space="preserve"> current </w:t>
      </w:r>
      <w:r w:rsidRPr="001F4047">
        <w:rPr>
          <w:highlight w:val="cyan"/>
          <w:u w:val="single"/>
        </w:rPr>
        <w:t>polls are not</w:t>
      </w:r>
      <w:r w:rsidRPr="00D80341">
        <w:rPr>
          <w:u w:val="single"/>
        </w:rPr>
        <w:t xml:space="preserve"> an </w:t>
      </w:r>
      <w:r w:rsidRPr="001F4047">
        <w:rPr>
          <w:highlight w:val="cyan"/>
          <w:u w:val="single"/>
        </w:rPr>
        <w:t>accurate</w:t>
      </w:r>
      <w:r w:rsidRPr="00D80341">
        <w:rPr>
          <w:u w:val="single"/>
        </w:rPr>
        <w:t xml:space="preserve"> gauge for predicting the November election outcome.</w:t>
      </w:r>
      <w:r>
        <w:rPr>
          <w:u w:val="single"/>
        </w:rPr>
        <w:t xml:space="preserve"> </w:t>
      </w:r>
      <w:r w:rsidRPr="00D80341">
        <w:rPr>
          <w:sz w:val="16"/>
        </w:rPr>
        <w:t xml:space="preserve">After all, if all the polling data up to the day of the 2016 election was correct, Hillary Clinton would be president. Polling is an art as well as a science. </w:t>
      </w:r>
      <w:r w:rsidRPr="00D80341">
        <w:rPr>
          <w:u w:val="single"/>
        </w:rPr>
        <w:t>Evaluating raw polling data depends on the perceptions — or misperceptions — of those doing the polling.</w:t>
      </w:r>
      <w:r>
        <w:rPr>
          <w:u w:val="single"/>
        </w:rPr>
        <w:t xml:space="preserve"> </w:t>
      </w:r>
      <w:r w:rsidRPr="00D80341">
        <w:rPr>
          <w:sz w:val="16"/>
        </w:rPr>
        <w:t xml:space="preserve">President </w:t>
      </w:r>
      <w:r w:rsidRPr="00D80341">
        <w:rPr>
          <w:u w:val="single"/>
        </w:rPr>
        <w:t xml:space="preserve">Trump’s enduring strength emanates from his being a populist president. Populist candidates and leaders, like Trump, reach out to the common citizens who believe that their interests and concerns have not been addressed by the established government, economic, and social institutions. </w:t>
      </w:r>
      <w:r w:rsidRPr="00D80341">
        <w:rPr>
          <w:sz w:val="16"/>
        </w:rPr>
        <w:t xml:space="preserve">Trump pledged to be the voice of the forgotten man and woman. </w:t>
      </w:r>
      <w:r w:rsidRPr="001F4047">
        <w:rPr>
          <w:highlight w:val="cyan"/>
          <w:u w:val="single"/>
        </w:rPr>
        <w:t>Trump’s populist messages</w:t>
      </w:r>
      <w:r w:rsidRPr="00D80341">
        <w:rPr>
          <w:u w:val="single"/>
        </w:rPr>
        <w:t xml:space="preserve"> and actions in office </w:t>
      </w:r>
      <w:r w:rsidRPr="001F4047">
        <w:rPr>
          <w:highlight w:val="cyan"/>
          <w:u w:val="single"/>
        </w:rPr>
        <w:t>have been directed towards his</w:t>
      </w:r>
      <w:r w:rsidRPr="00D80341">
        <w:rPr>
          <w:u w:val="single"/>
        </w:rPr>
        <w:t xml:space="preserve"> loyal and supportive </w:t>
      </w:r>
      <w:r w:rsidRPr="001F4047">
        <w:rPr>
          <w:highlight w:val="cyan"/>
          <w:u w:val="single"/>
        </w:rPr>
        <w:t>base</w:t>
      </w:r>
      <w:r w:rsidRPr="00D80341">
        <w:rPr>
          <w:u w:val="single"/>
        </w:rPr>
        <w:t xml:space="preserve"> — the “forgotten,” the non-college educated and working class (especially in small towns and rural areas), Evangelical Christians and social and cultural conservatives, as well as conservative Republicans.</w:t>
      </w:r>
      <w:r>
        <w:rPr>
          <w:u w:val="single"/>
        </w:rPr>
        <w:t xml:space="preserve"> </w:t>
      </w:r>
      <w:r w:rsidRPr="001F4047">
        <w:rPr>
          <w:highlight w:val="cyan"/>
          <w:u w:val="single"/>
        </w:rPr>
        <w:t>And it’s working. A</w:t>
      </w:r>
      <w:r w:rsidRPr="00D80341">
        <w:rPr>
          <w:u w:val="single"/>
        </w:rPr>
        <w:t xml:space="preserve">n NBC/Wall Street Journal </w:t>
      </w:r>
      <w:r w:rsidRPr="001F4047">
        <w:rPr>
          <w:highlight w:val="cyan"/>
          <w:u w:val="single"/>
        </w:rPr>
        <w:t>poll</w:t>
      </w:r>
      <w:r w:rsidRPr="00D80341">
        <w:rPr>
          <w:u w:val="single"/>
        </w:rPr>
        <w:t xml:space="preserve">, taken a few weeks ago, </w:t>
      </w:r>
      <w:r w:rsidRPr="001F4047">
        <w:rPr>
          <w:highlight w:val="cyan"/>
          <w:u w:val="single"/>
        </w:rPr>
        <w:t>found</w:t>
      </w:r>
      <w:r w:rsidRPr="00D80341">
        <w:rPr>
          <w:u w:val="single"/>
        </w:rPr>
        <w:t xml:space="preserve"> that Trump's overall </w:t>
      </w:r>
      <w:r w:rsidRPr="001F4047">
        <w:rPr>
          <w:highlight w:val="cyan"/>
          <w:u w:val="single"/>
        </w:rPr>
        <w:t>approval rating stood at 46 percent</w:t>
      </w:r>
      <w:r w:rsidRPr="00D80341">
        <w:rPr>
          <w:u w:val="single"/>
        </w:rPr>
        <w:t xml:space="preserve">. His standing among </w:t>
      </w:r>
      <w:r w:rsidRPr="001F4047">
        <w:rPr>
          <w:highlight w:val="cyan"/>
          <w:u w:val="single"/>
        </w:rPr>
        <w:t>moderates was</w:t>
      </w:r>
      <w:r w:rsidRPr="00D80341">
        <w:rPr>
          <w:u w:val="single"/>
        </w:rPr>
        <w:t xml:space="preserve"> a modest </w:t>
      </w:r>
      <w:r w:rsidRPr="001F4047">
        <w:rPr>
          <w:highlight w:val="cyan"/>
          <w:u w:val="single"/>
        </w:rPr>
        <w:t>36</w:t>
      </w:r>
      <w:r w:rsidRPr="00D80341">
        <w:rPr>
          <w:u w:val="single"/>
        </w:rPr>
        <w:t xml:space="preserve"> percent; </w:t>
      </w:r>
      <w:r w:rsidRPr="001F4047">
        <w:rPr>
          <w:highlight w:val="cyan"/>
          <w:u w:val="single"/>
        </w:rPr>
        <w:t>however</w:t>
      </w:r>
      <w:r w:rsidRPr="00D80341">
        <w:rPr>
          <w:u w:val="single"/>
        </w:rPr>
        <w:t xml:space="preserve">, his standing among </w:t>
      </w:r>
      <w:r w:rsidRPr="001F4047">
        <w:rPr>
          <w:highlight w:val="cyan"/>
          <w:u w:val="single"/>
        </w:rPr>
        <w:t>Republicans was 89</w:t>
      </w:r>
      <w:r w:rsidRPr="00D80341">
        <w:rPr>
          <w:u w:val="single"/>
        </w:rPr>
        <w:t xml:space="preserve"> percent. </w:t>
      </w:r>
      <w:r w:rsidRPr="001F4047">
        <w:rPr>
          <w:highlight w:val="cyan"/>
          <w:u w:val="single"/>
        </w:rPr>
        <w:t>General poll numbers do not tell the full story</w:t>
      </w:r>
      <w:r w:rsidRPr="00D80341">
        <w:rPr>
          <w:u w:val="single"/>
        </w:rPr>
        <w:t xml:space="preserve"> of Trump's base support.</w:t>
      </w:r>
      <w:r>
        <w:rPr>
          <w:u w:val="single"/>
        </w:rPr>
        <w:t xml:space="preserve"> </w:t>
      </w:r>
      <w:r w:rsidRPr="00D80341">
        <w:rPr>
          <w:sz w:val="16"/>
        </w:rPr>
        <w:t xml:space="preserve">Much of Trump’s populist focus is motivated by what he believes to be issue areas neglected by the cultural and political establishment: family, faith, freedom and flag – patriotism and </w:t>
      </w:r>
      <w:r w:rsidRPr="00D80341">
        <w:rPr>
          <w:u w:val="single"/>
        </w:rPr>
        <w:t>putting American concerns first.</w:t>
      </w:r>
      <w:r>
        <w:rPr>
          <w:u w:val="single"/>
        </w:rPr>
        <w:t xml:space="preserve"> </w:t>
      </w:r>
      <w:r w:rsidRPr="00D80341">
        <w:rPr>
          <w:sz w:val="16"/>
        </w:rPr>
        <w:t xml:space="preserve">President </w:t>
      </w:r>
      <w:r w:rsidRPr="001F4047">
        <w:rPr>
          <w:highlight w:val="cyan"/>
          <w:u w:val="single"/>
        </w:rPr>
        <w:t>Trump’s</w:t>
      </w:r>
      <w:r w:rsidRPr="00D80341">
        <w:rPr>
          <w:u w:val="single"/>
        </w:rPr>
        <w:t xml:space="preserve"> character </w:t>
      </w:r>
      <w:r w:rsidRPr="001F4047">
        <w:rPr>
          <w:highlight w:val="cyan"/>
          <w:u w:val="single"/>
        </w:rPr>
        <w:t>flaws</w:t>
      </w:r>
      <w:r w:rsidRPr="00D80341">
        <w:rPr>
          <w:u w:val="single"/>
        </w:rPr>
        <w:t xml:space="preserve"> </w:t>
      </w:r>
      <w:r w:rsidRPr="001F4047">
        <w:rPr>
          <w:highlight w:val="cyan"/>
          <w:u w:val="single"/>
        </w:rPr>
        <w:t>and</w:t>
      </w:r>
      <w:r w:rsidRPr="00D80341">
        <w:rPr>
          <w:u w:val="single"/>
        </w:rPr>
        <w:t xml:space="preserve"> offensive </w:t>
      </w:r>
      <w:r w:rsidRPr="001F4047">
        <w:rPr>
          <w:highlight w:val="cyan"/>
          <w:u w:val="single"/>
        </w:rPr>
        <w:t>behavior were</w:t>
      </w:r>
      <w:r w:rsidRPr="00D80341">
        <w:rPr>
          <w:u w:val="single"/>
        </w:rPr>
        <w:t xml:space="preserve"> well </w:t>
      </w:r>
      <w:r w:rsidRPr="001F4047">
        <w:rPr>
          <w:highlight w:val="cyan"/>
          <w:u w:val="single"/>
        </w:rPr>
        <w:t>known prior to the 2016 election. Voters</w:t>
      </w:r>
      <w:r w:rsidRPr="00D80341">
        <w:rPr>
          <w:u w:val="single"/>
        </w:rPr>
        <w:t xml:space="preserve"> </w:t>
      </w:r>
      <w:r w:rsidRPr="001F4047">
        <w:rPr>
          <w:highlight w:val="cyan"/>
          <w:u w:val="single"/>
        </w:rPr>
        <w:t>were not dissuaded</w:t>
      </w:r>
      <w:r w:rsidRPr="00D80341">
        <w:rPr>
          <w:sz w:val="16"/>
        </w:rPr>
        <w:t xml:space="preserve">. In recent months, there have been serious and devastating failures of leadership in the pandemic and on the racial injustice front — but shifting public attitudes and politics makes the November election seem like an eternity away. My reading </w:t>
      </w:r>
      <w:r w:rsidRPr="00D80341">
        <w:rPr>
          <w:u w:val="single"/>
        </w:rPr>
        <w:t>of the Electoral College still puts Trump in a highly competitive, if not yet winning, position.</w:t>
      </w:r>
      <w:r w:rsidRPr="00D80341">
        <w:rPr>
          <w:sz w:val="16"/>
        </w:rPr>
        <w:t xml:space="preserve"> The Electoral College </w:t>
      </w:r>
      <w:proofErr w:type="gramStart"/>
      <w:r w:rsidRPr="00D80341">
        <w:rPr>
          <w:sz w:val="16"/>
        </w:rPr>
        <w:t>tilts</w:t>
      </w:r>
      <w:proofErr w:type="gramEnd"/>
      <w:r w:rsidRPr="00D80341">
        <w:rPr>
          <w:sz w:val="16"/>
        </w:rPr>
        <w:t xml:space="preserve"> Republican. Deeply conservative states in the South, Southwest, plains states, and upper Midwest will vote Republican regardless of who the Republican presidential candidate is. The west coast and the northeastern states will vote Democratic. That leaves a group of battleground states including Arizona, Michigan, Pennsylvania, and Wisconsin to determine the election outcome. Also, Ohio, Iowa, Florida, and North Carolina are currently competitive. But by election day, the conservative majority composition of these states and an improving economy should bring these competitive states back to the Republican fold. Trump has important advantages as a campaigner. He, like many populist leaders, is a master at creating negative narratives and definitions regarding opponents. He effectively uses social and broadcast media and campaign rallies to promote these narratives. Trump has defined Biden as “sleepy Joe” and as someone who has lost a step. Trump has also defined Biden as too close to China and corrupt — along with his son, Hunter. Trump pictures Democrats as advocating socialism and disparaging family, faith, and patriotism. He boasts that prior to the pandemic, </w:t>
      </w:r>
      <w:r w:rsidRPr="00D80341">
        <w:rPr>
          <w:u w:val="single"/>
        </w:rPr>
        <w:t xml:space="preserve">America was having the “best economy ever” and </w:t>
      </w:r>
      <w:r w:rsidRPr="001F4047">
        <w:rPr>
          <w:highlight w:val="cyan"/>
          <w:u w:val="single"/>
        </w:rPr>
        <w:t>claims he will reproduce</w:t>
      </w:r>
      <w:r w:rsidRPr="00D80341">
        <w:rPr>
          <w:u w:val="single"/>
        </w:rPr>
        <w:t xml:space="preserve"> that </w:t>
      </w:r>
      <w:r w:rsidRPr="001F4047">
        <w:rPr>
          <w:highlight w:val="cyan"/>
          <w:u w:val="single"/>
        </w:rPr>
        <w:t>success in his second</w:t>
      </w:r>
      <w:r w:rsidRPr="00D80341">
        <w:rPr>
          <w:u w:val="single"/>
        </w:rPr>
        <w:t xml:space="preserve"> term. His combative tweets, conspiracy theories, and misrepresentation gain viability and put opponents on the defensive as they attempt to explain them away.</w:t>
      </w:r>
      <w:r>
        <w:rPr>
          <w:u w:val="single"/>
        </w:rPr>
        <w:t xml:space="preserve"> </w:t>
      </w:r>
      <w:r w:rsidRPr="00D80341">
        <w:rPr>
          <w:sz w:val="16"/>
        </w:rPr>
        <w:t xml:space="preserve">Biden is a candidate with substantial flaws. He has just emerged from a self-quarantine that showed him to be inarticulate, out of touch, and unable to communicate effectively via technology or social media. The Tara Reade and Hunter Biden situations — regardless of their veracity — will continue to hurt him. Biden did not do well in the Democratic presidential candidate debates. He was often unfocused and unclear. Trump is a more forceful and combative debater and will certainly outperform Biden. </w:t>
      </w:r>
      <w:r w:rsidRPr="001F4047">
        <w:rPr>
          <w:highlight w:val="cyan"/>
          <w:u w:val="single"/>
        </w:rPr>
        <w:t>Surveys</w:t>
      </w:r>
      <w:r w:rsidRPr="00D80341">
        <w:rPr>
          <w:u w:val="single"/>
        </w:rPr>
        <w:t xml:space="preserve"> and interviews </w:t>
      </w:r>
      <w:r w:rsidRPr="001F4047">
        <w:rPr>
          <w:highlight w:val="cyan"/>
          <w:u w:val="single"/>
        </w:rPr>
        <w:t>indicate</w:t>
      </w:r>
      <w:r w:rsidRPr="00D80341">
        <w:rPr>
          <w:u w:val="single"/>
        </w:rPr>
        <w:t xml:space="preserve"> that young progressive </w:t>
      </w:r>
      <w:r w:rsidRPr="001F4047">
        <w:rPr>
          <w:highlight w:val="cyan"/>
          <w:u w:val="single"/>
        </w:rPr>
        <w:t>voters</w:t>
      </w:r>
      <w:r w:rsidRPr="00D80341">
        <w:rPr>
          <w:u w:val="single"/>
        </w:rPr>
        <w:t xml:space="preserve"> and protesters </w:t>
      </w:r>
      <w:r w:rsidRPr="001F4047">
        <w:rPr>
          <w:highlight w:val="cyan"/>
          <w:u w:val="single"/>
        </w:rPr>
        <w:t>want</w:t>
      </w:r>
      <w:r w:rsidRPr="00D80341">
        <w:rPr>
          <w:u w:val="single"/>
        </w:rPr>
        <w:t xml:space="preserve"> to </w:t>
      </w:r>
      <w:r w:rsidRPr="001F4047">
        <w:rPr>
          <w:highlight w:val="cyan"/>
          <w:u w:val="single"/>
        </w:rPr>
        <w:t>change</w:t>
      </w:r>
      <w:r w:rsidRPr="00D80341">
        <w:rPr>
          <w:u w:val="single"/>
        </w:rPr>
        <w:t xml:space="preserve"> the system, </w:t>
      </w:r>
      <w:r w:rsidRPr="001F4047">
        <w:rPr>
          <w:highlight w:val="cyan"/>
          <w:u w:val="single"/>
        </w:rPr>
        <w:t>not</w:t>
      </w:r>
      <w:r w:rsidRPr="00D80341">
        <w:rPr>
          <w:u w:val="single"/>
        </w:rPr>
        <w:t xml:space="preserve"> vote for an establishment candidate like </w:t>
      </w:r>
      <w:r w:rsidRPr="001F4047">
        <w:rPr>
          <w:highlight w:val="cyan"/>
          <w:u w:val="single"/>
        </w:rPr>
        <w:t>Biden</w:t>
      </w:r>
      <w:r w:rsidRPr="00D80341">
        <w:rPr>
          <w:u w:val="single"/>
        </w:rPr>
        <w:t>. Many of them, uninspired by Biden, likely will not even vote.</w:t>
      </w:r>
      <w:r>
        <w:rPr>
          <w:u w:val="single"/>
        </w:rPr>
        <w:t xml:space="preserve"> </w:t>
      </w:r>
      <w:r w:rsidRPr="00D80341">
        <w:rPr>
          <w:sz w:val="16"/>
        </w:rPr>
        <w:t xml:space="preserve">Basically, </w:t>
      </w:r>
      <w:r w:rsidRPr="00D80341">
        <w:rPr>
          <w:u w:val="single"/>
        </w:rPr>
        <w:t xml:space="preserve">the </w:t>
      </w:r>
      <w:r w:rsidRPr="001F4047">
        <w:rPr>
          <w:highlight w:val="cyan"/>
          <w:u w:val="single"/>
        </w:rPr>
        <w:t>Democratic Party has not built a winning coalition</w:t>
      </w:r>
      <w:r w:rsidRPr="00D80341">
        <w:rPr>
          <w:u w:val="single"/>
        </w:rPr>
        <w:t xml:space="preserve">. They </w:t>
      </w:r>
      <w:r w:rsidRPr="00D80341">
        <w:rPr>
          <w:u w:val="single"/>
        </w:rPr>
        <w:lastRenderedPageBreak/>
        <w:t xml:space="preserve">desperately need greater electoral support from non-college educated working and middle-class voters. </w:t>
      </w:r>
      <w:r w:rsidRPr="00D80341">
        <w:rPr>
          <w:sz w:val="16"/>
        </w:rPr>
        <w:t xml:space="preserve">Democrats have become a post-economic liberal political party. They have reconstituted as a party of social and cultural liberalism with a focus on issues like abortion rights, global warming, and environment. On the economic front, Democrats support globalization to uplift the impoverished in developing lands, favor the digital and gig economy, and advocate STEM and technology education in community college for displaced industrial sector workers. They also offer safety net programs to compensate those who can only find employment in the low wage, low benefit economy. This agenda was created by highly educated elites who excelled in a meritocracy environment. It is not reflective of the working class and middle-class culture and objectives that stress the dignity of livable wage jobs. Further, it is not a formula that will attract their votes. Meritocracy Democratic liberals have simply lost touch with the working and middle class. Democrats, barring a charismatic and transformative candidate like Barack Obama — which Biden is not — need a robust economic plan based on a rebirth of the manufacturing base. The tragedy of an America dependent on foreign suppliers — even for its own medical equipment, protective masks and garments — is reason enough to rebuild our manufacturing capacity. Racial justice will also require greater opportunity for livable wage employment for minority citizens. Biden has pledged to select a woman as his vice-presidential running mate. Preference has been expressed for an African American woman. Biden will certainly benefit from such a selection; however, studies have shown that most voters cast their ballots primarily for the presidential candidate. </w:t>
      </w:r>
      <w:r w:rsidRPr="00D80341">
        <w:rPr>
          <w:u w:val="single"/>
        </w:rPr>
        <w:t>Biden and the Democrats need more than hope that Trump fatigue and the ongoing chaos and turmoil of his presidency will turn off enough voters to give them the presidential office. That will not be enough.</w:t>
      </w:r>
      <w:r w:rsidRPr="00D80341">
        <w:rPr>
          <w:sz w:val="16"/>
        </w:rPr>
        <w:t xml:space="preserve"> The Democrats need to broaden their base of supportive voters. They will also need to fend off Republicans who actively practice voter suppression, costing Democrats votes in minority and less affluent communities. It is an eternity until November. By then, </w:t>
      </w:r>
      <w:r w:rsidRPr="001F4047">
        <w:rPr>
          <w:highlight w:val="cyan"/>
          <w:u w:val="single"/>
        </w:rPr>
        <w:t>today’s bleak outlook for Trump could very well be a bleak outlook for Biden.</w:t>
      </w:r>
    </w:p>
    <w:p w14:paraId="0B05D8E5" w14:textId="77777777" w:rsidR="00293F2B" w:rsidRPr="00C83D5E" w:rsidRDefault="00293F2B" w:rsidP="00293F2B">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Biden loses now, a resilient base and Trump’s focus on a rising economy guarantees re-election</w:t>
      </w:r>
    </w:p>
    <w:p w14:paraId="7A5E8FEC" w14:textId="77777777" w:rsidR="00293F2B" w:rsidRPr="00C83D5E" w:rsidRDefault="00293F2B" w:rsidP="00293F2B">
      <w:pPr>
        <w:rPr>
          <w:rFonts w:asciiTheme="minorHAnsi" w:hAnsiTheme="minorHAnsi" w:cstheme="minorHAnsi"/>
          <w:color w:val="000000" w:themeColor="text1"/>
          <w:sz w:val="20"/>
          <w:szCs w:val="20"/>
        </w:rPr>
      </w:pPr>
      <w:r w:rsidRPr="00C83D5E">
        <w:rPr>
          <w:rStyle w:val="Style13ptBold"/>
          <w:rFonts w:asciiTheme="minorHAnsi" w:hAnsiTheme="minorHAnsi" w:cstheme="minorHAnsi"/>
          <w:color w:val="000000" w:themeColor="text1"/>
        </w:rPr>
        <w:t>Siders 6-15</w:t>
      </w:r>
      <w:r w:rsidRPr="00C83D5E">
        <w:rPr>
          <w:rFonts w:asciiTheme="minorHAnsi" w:hAnsiTheme="minorHAnsi" w:cstheme="minorHAnsi"/>
          <w:color w:val="000000" w:themeColor="text1"/>
        </w:rPr>
        <w:t xml:space="preserve">-2020 </w:t>
      </w:r>
      <w:r w:rsidRPr="00C83D5E">
        <w:rPr>
          <w:rFonts w:asciiTheme="minorHAnsi" w:hAnsiTheme="minorHAnsi" w:cstheme="minorHAnsi"/>
          <w:color w:val="000000" w:themeColor="text1"/>
          <w:sz w:val="16"/>
          <w:szCs w:val="16"/>
        </w:rPr>
        <w:t xml:space="preserve">(David, national political correspondent, “‘We’re thinking landslide’: Beyond D.C., GOP officials see Trump on glide path to reelection,” </w:t>
      </w:r>
      <w:r w:rsidRPr="00C83D5E">
        <w:rPr>
          <w:rFonts w:asciiTheme="minorHAnsi" w:hAnsiTheme="minorHAnsi" w:cstheme="minorHAnsi"/>
          <w:i/>
          <w:color w:val="000000" w:themeColor="text1"/>
          <w:sz w:val="16"/>
          <w:szCs w:val="16"/>
        </w:rPr>
        <w:t>Politico</w:t>
      </w:r>
      <w:r w:rsidRPr="00C83D5E">
        <w:rPr>
          <w:rFonts w:asciiTheme="minorHAnsi" w:hAnsiTheme="minorHAnsi" w:cstheme="minorHAnsi"/>
          <w:color w:val="000000" w:themeColor="text1"/>
          <w:sz w:val="16"/>
          <w:szCs w:val="16"/>
        </w:rPr>
        <w:t xml:space="preserve">, </w:t>
      </w:r>
      <w:r w:rsidRPr="00C83D5E">
        <w:rPr>
          <w:rFonts w:asciiTheme="minorHAnsi" w:hAnsiTheme="minorHAnsi" w:cstheme="minorHAnsi"/>
          <w:color w:val="000000" w:themeColor="text1"/>
          <w:sz w:val="16"/>
          <w:szCs w:val="16"/>
          <w:u w:val="single"/>
        </w:rPr>
        <w:t>https://www.politico.com/news/2020/06/15/trump-glide-reelection-republican-officials-316457</w:t>
      </w:r>
      <w:r w:rsidRPr="00C83D5E">
        <w:rPr>
          <w:rFonts w:asciiTheme="minorHAnsi" w:hAnsiTheme="minorHAnsi" w:cstheme="minorHAnsi"/>
          <w:color w:val="000000" w:themeColor="text1"/>
          <w:sz w:val="16"/>
          <w:szCs w:val="16"/>
        </w:rPr>
        <w:t>) //TY</w:t>
      </w:r>
    </w:p>
    <w:p w14:paraId="4F0BF4EE" w14:textId="3580631D" w:rsidR="00293F2B" w:rsidRPr="00C83D5E" w:rsidRDefault="00293F2B" w:rsidP="00293F2B">
      <w:pPr>
        <w:rPr>
          <w:rFonts w:asciiTheme="minorHAnsi" w:hAnsiTheme="minorHAnsi" w:cstheme="minorHAnsi"/>
          <w:color w:val="000000" w:themeColor="text1"/>
          <w:sz w:val="20"/>
          <w:szCs w:val="20"/>
        </w:rPr>
      </w:pPr>
      <w:r w:rsidRPr="00C83D5E">
        <w:rPr>
          <w:rFonts w:asciiTheme="minorHAnsi" w:hAnsiTheme="minorHAnsi" w:cstheme="minorHAnsi"/>
          <w:color w:val="000000" w:themeColor="text1"/>
          <w:sz w:val="20"/>
          <w:szCs w:val="20"/>
        </w:rPr>
        <w:t>By most conventional indicators, Donald Trump is in danger of becoming a one-term president. The economy is a wreck, the coronavirus persists, and his poll numbers have deteriorated.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But throughout the Republican Party’s vast organization in the states</w:t>
      </w:r>
      <w:r w:rsidRPr="00C83D5E">
        <w:rPr>
          <w:rStyle w:val="StyleUnderline"/>
          <w:rFonts w:asciiTheme="minorHAnsi" w:hAnsiTheme="minorHAnsi" w:cstheme="minorHAnsi"/>
          <w:color w:val="000000" w:themeColor="text1"/>
          <w:sz w:val="20"/>
          <w:szCs w:val="20"/>
        </w:rPr>
        <w:t>, the operational approach to Trump’s re-election campaign is hardening around a fundamentally different view.</w:t>
      </w:r>
      <w:r w:rsidR="006F152A">
        <w:rPr>
          <w:rStyle w:val="StyleUnderline"/>
          <w:rFonts w:asciiTheme="minorHAnsi" w:hAnsiTheme="minorHAnsi" w:cstheme="minorHAnsi"/>
          <w:color w:val="000000" w:themeColor="text1"/>
          <w:sz w:val="20"/>
          <w:szCs w:val="20"/>
        </w:rPr>
        <w:t xml:space="preserve"> </w:t>
      </w:r>
      <w:r w:rsidRPr="00C83D5E">
        <w:rPr>
          <w:rStyle w:val="StyleUnderline"/>
          <w:rFonts w:asciiTheme="minorHAnsi" w:hAnsiTheme="minorHAnsi" w:cstheme="minorHAnsi"/>
          <w:color w:val="000000" w:themeColor="text1"/>
          <w:sz w:val="20"/>
          <w:szCs w:val="20"/>
        </w:rPr>
        <w:t>Interviews with more than 50 state, district and county Republican Party chairs depict a version of the electoral landscape that</w:t>
      </w:r>
      <w:r w:rsidRPr="00C83D5E">
        <w:rPr>
          <w:rFonts w:asciiTheme="minorHAnsi" w:hAnsiTheme="minorHAnsi" w:cstheme="minorHAnsi"/>
          <w:color w:val="000000" w:themeColor="text1"/>
          <w:sz w:val="20"/>
          <w:szCs w:val="20"/>
        </w:rPr>
        <w:t xml:space="preserve"> is no worse for Trump than six months ago — and possibly even slightly better. According to this view, </w:t>
      </w:r>
      <w:r w:rsidRPr="00C83D5E">
        <w:rPr>
          <w:rStyle w:val="StyleUnderline"/>
          <w:rFonts w:asciiTheme="minorHAnsi" w:hAnsiTheme="minorHAnsi" w:cstheme="minorHAnsi"/>
          <w:color w:val="000000" w:themeColor="text1"/>
          <w:sz w:val="20"/>
          <w:szCs w:val="20"/>
        </w:rPr>
        <w:t>the coronavirus is on its way out and the economy is coming back. Polls are unreliable, Joe Biden is too frail to last, and the media still doesn’t get it.</w:t>
      </w:r>
      <w:r w:rsidR="006F152A">
        <w:rPr>
          <w:rStyle w:val="StyleUnderline"/>
          <w:rFonts w:asciiTheme="minorHAnsi" w:hAnsiTheme="minorHAnsi" w:cstheme="minorHAnsi"/>
          <w:color w:val="000000" w:themeColor="text1"/>
          <w:sz w:val="20"/>
          <w:szCs w:val="20"/>
        </w:rPr>
        <w:t xml:space="preserve"> </w:t>
      </w:r>
      <w:r w:rsidRPr="00C83D5E">
        <w:rPr>
          <w:rStyle w:val="StyleUnderline"/>
          <w:rFonts w:asciiTheme="minorHAnsi" w:hAnsiTheme="minorHAnsi" w:cstheme="minorHAnsi"/>
          <w:color w:val="000000" w:themeColor="text1"/>
          <w:sz w:val="20"/>
          <w:szCs w:val="20"/>
        </w:rPr>
        <w:t>“The more bad things happen in the country, it just solidifies support for Trump,”</w:t>
      </w:r>
      <w:r w:rsidRPr="00C83D5E">
        <w:rPr>
          <w:rFonts w:asciiTheme="minorHAnsi" w:hAnsiTheme="minorHAnsi" w:cstheme="minorHAnsi"/>
          <w:color w:val="000000" w:themeColor="text1"/>
          <w:sz w:val="20"/>
          <w:szCs w:val="20"/>
        </w:rPr>
        <w:t xml:space="preserve"> said Phillip Stephens, GOP chairman in Robeson County, N.C., one of several rural counties in that swing state that shifted from supporting Barack Obama in 2012 to Trump in 2016. “We’re calling him ‘Teflon Trump.’ </w:t>
      </w:r>
      <w:r w:rsidRPr="00C83D5E">
        <w:rPr>
          <w:rStyle w:val="StyleUnderline"/>
          <w:rFonts w:asciiTheme="minorHAnsi" w:hAnsiTheme="minorHAnsi" w:cstheme="minorHAnsi"/>
          <w:color w:val="000000" w:themeColor="text1"/>
          <w:sz w:val="20"/>
          <w:szCs w:val="20"/>
        </w:rPr>
        <w:t>Nothing’s going to stick, because if anything, it’s getting more exciting than it was in 2016.”</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This year, Stephens said, “We’re thinking landslide.”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Five months before the election, many state and county Republican Party chairs predict a close election. Yet from the Eastern seaboard to the West Coast and the battlegrounds in between, there is an overriding belief that, just as Trump defied political gravity four years ago, there’s no reason he won’t do it again.</w:t>
      </w:r>
      <w:r w:rsidR="006F152A">
        <w:rPr>
          <w:rFonts w:asciiTheme="minorHAnsi" w:hAnsiTheme="minorHAnsi" w:cstheme="minorHAnsi"/>
          <w:color w:val="000000" w:themeColor="text1"/>
          <w:sz w:val="20"/>
          <w:szCs w:val="20"/>
        </w:rPr>
        <w:t xml:space="preserve"> </w:t>
      </w:r>
      <w:r w:rsidRPr="00C83D5E">
        <w:rPr>
          <w:rStyle w:val="StyleUnderline"/>
          <w:rFonts w:asciiTheme="minorHAnsi" w:hAnsiTheme="minorHAnsi" w:cstheme="minorHAnsi"/>
          <w:color w:val="000000" w:themeColor="text1"/>
          <w:sz w:val="20"/>
          <w:szCs w:val="20"/>
        </w:rPr>
        <w:t xml:space="preserve">Andrew </w:t>
      </w:r>
      <w:proofErr w:type="spellStart"/>
      <w:r w:rsidRPr="00C83D5E">
        <w:rPr>
          <w:rStyle w:val="StyleUnderline"/>
          <w:rFonts w:asciiTheme="minorHAnsi" w:hAnsiTheme="minorHAnsi" w:cstheme="minorHAnsi"/>
          <w:color w:val="000000" w:themeColor="text1"/>
          <w:sz w:val="20"/>
          <w:szCs w:val="20"/>
        </w:rPr>
        <w:t>Hitt</w:t>
      </w:r>
      <w:proofErr w:type="spellEnd"/>
      <w:r w:rsidRPr="00C83D5E">
        <w:rPr>
          <w:rStyle w:val="StyleUnderline"/>
          <w:rFonts w:asciiTheme="minorHAnsi" w:hAnsiTheme="minorHAnsi" w:cstheme="minorHAnsi"/>
          <w:color w:val="000000" w:themeColor="text1"/>
          <w:sz w:val="20"/>
          <w:szCs w:val="20"/>
        </w:rPr>
        <w:t>, the state party chairman in Wisconsin</w:t>
      </w:r>
      <w:r w:rsidRPr="00C83D5E">
        <w:rPr>
          <w:rFonts w:asciiTheme="minorHAnsi" w:hAnsiTheme="minorHAnsi" w:cstheme="minorHAnsi"/>
          <w:color w:val="000000" w:themeColor="text1"/>
          <w:sz w:val="20"/>
          <w:szCs w:val="20"/>
        </w:rPr>
        <w:t>, said that during the height of public attention on the coronavirus, in late March and early April, internal polling suggested “some sagging off where we wanted to be.”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But now, he said, “</w:t>
      </w:r>
      <w:r w:rsidRPr="00C83D5E">
        <w:rPr>
          <w:rStyle w:val="StyleUnderline"/>
          <w:rFonts w:asciiTheme="minorHAnsi" w:hAnsiTheme="minorHAnsi" w:cstheme="minorHAnsi"/>
          <w:color w:val="000000" w:themeColor="text1"/>
          <w:sz w:val="20"/>
          <w:szCs w:val="20"/>
        </w:rPr>
        <w:t>Things are coming right back where we want them … That focus on the economy and on re-opening and bringing America back is resonating with people</w:t>
      </w:r>
      <w:r w:rsidRPr="00C83D5E">
        <w:rPr>
          <w:rFonts w:asciiTheme="minorHAnsi" w:hAnsiTheme="minorHAnsi" w:cstheme="minorHAnsi"/>
          <w:color w:val="000000" w:themeColor="text1"/>
          <w:sz w:val="20"/>
          <w:szCs w:val="20"/>
        </w:rPr>
        <w: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In Ohio, Jane Timken, the state party chair, said she sees no evidence of support for Trump slipping. Jennifer Carnahan, the chairwoman of the Minnesota Republican Party, said the same. And Lawrence </w:t>
      </w:r>
      <w:proofErr w:type="spellStart"/>
      <w:r w:rsidRPr="00C83D5E">
        <w:rPr>
          <w:rFonts w:asciiTheme="minorHAnsi" w:hAnsiTheme="minorHAnsi" w:cstheme="minorHAnsi"/>
          <w:color w:val="000000" w:themeColor="text1"/>
          <w:sz w:val="20"/>
          <w:szCs w:val="20"/>
        </w:rPr>
        <w:t>Tabas</w:t>
      </w:r>
      <w:proofErr w:type="spellEnd"/>
      <w:r w:rsidRPr="00C83D5E">
        <w:rPr>
          <w:rFonts w:asciiTheme="minorHAnsi" w:hAnsiTheme="minorHAnsi" w:cstheme="minorHAnsi"/>
          <w:color w:val="000000" w:themeColor="text1"/>
          <w:sz w:val="20"/>
          <w:szCs w:val="20"/>
        </w:rPr>
        <w:t>, the chairman of the Pennsylvania Republican Party, went so far as to predict that Trump would not only carry his state, but beat Biden by more than 100,000 votes — more than twice the margin he mustered in 2016.</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“Contrary to what may be portrayed in the media</w:t>
      </w:r>
      <w:r w:rsidRPr="00C83D5E">
        <w:rPr>
          <w:rStyle w:val="StyleUnderline"/>
          <w:rFonts w:asciiTheme="minorHAnsi" w:hAnsiTheme="minorHAnsi" w:cstheme="minorHAnsi"/>
          <w:color w:val="000000" w:themeColor="text1"/>
          <w:sz w:val="20"/>
          <w:szCs w:val="20"/>
        </w:rPr>
        <w:t>, there’s still a high level of support out there,”</w:t>
      </w:r>
      <w:r w:rsidRPr="00C83D5E">
        <w:rPr>
          <w:rFonts w:asciiTheme="minorHAnsi" w:hAnsiTheme="minorHAnsi" w:cstheme="minorHAnsi"/>
          <w:color w:val="000000" w:themeColor="text1"/>
          <w:sz w:val="20"/>
          <w:szCs w:val="20"/>
        </w:rPr>
        <w:t xml:space="preserve"> said Kyle </w:t>
      </w:r>
      <w:proofErr w:type="spellStart"/>
      <w:r w:rsidRPr="00C83D5E">
        <w:rPr>
          <w:rFonts w:asciiTheme="minorHAnsi" w:hAnsiTheme="minorHAnsi" w:cstheme="minorHAnsi"/>
          <w:color w:val="000000" w:themeColor="text1"/>
          <w:sz w:val="20"/>
          <w:szCs w:val="20"/>
        </w:rPr>
        <w:t>Hupfer</w:t>
      </w:r>
      <w:proofErr w:type="spellEnd"/>
      <w:r w:rsidRPr="00C83D5E">
        <w:rPr>
          <w:rFonts w:asciiTheme="minorHAnsi" w:hAnsiTheme="minorHAnsi" w:cstheme="minorHAnsi"/>
          <w:color w:val="000000" w:themeColor="text1"/>
          <w:sz w:val="20"/>
          <w:szCs w:val="20"/>
        </w:rPr>
        <w:t>, chairman of the Indiana Republican Party. He described himself as “way more” optimistic than he was at this point in 2016.</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Republican Party apparatus that Trump heads in 2020 is considerably different than the one that looked at him warily in 2016. At the state level, many chairs who were considered insufficiently committed to the president were ousted and replaced with loyalists. But their assessments would be easier to dismiss as spin if the perception of Trump’s durability did not reach so far beyond GOP officialdom.</w:t>
      </w:r>
      <w:r w:rsidR="006F152A">
        <w:rPr>
          <w:rFonts w:asciiTheme="minorHAnsi" w:hAnsiTheme="minorHAnsi" w:cstheme="minorHAnsi"/>
          <w:color w:val="000000" w:themeColor="text1"/>
          <w:sz w:val="20"/>
          <w:szCs w:val="20"/>
        </w:rPr>
        <w:t xml:space="preserve"> </w:t>
      </w:r>
      <w:r w:rsidRPr="00C83D5E">
        <w:rPr>
          <w:rStyle w:val="StyleUnderline"/>
          <w:rFonts w:asciiTheme="minorHAnsi" w:hAnsiTheme="minorHAnsi" w:cstheme="minorHAnsi"/>
          <w:color w:val="000000" w:themeColor="text1"/>
          <w:sz w:val="20"/>
          <w:szCs w:val="20"/>
        </w:rPr>
        <w:t xml:space="preserve">When pollsters ask Americans who they think will win the </w:t>
      </w:r>
      <w:r w:rsidRPr="00C83D5E">
        <w:rPr>
          <w:rStyle w:val="StyleUnderline"/>
          <w:rFonts w:asciiTheme="minorHAnsi" w:hAnsiTheme="minorHAnsi" w:cstheme="minorHAnsi"/>
          <w:color w:val="000000" w:themeColor="text1"/>
          <w:sz w:val="20"/>
          <w:szCs w:val="20"/>
        </w:rPr>
        <w:lastRenderedPageBreak/>
        <w:t>election — not who they are voting for themselves — Trump performs relatively well. And</w:t>
      </w:r>
      <w:r w:rsidRPr="00C83D5E">
        <w:rPr>
          <w:rFonts w:asciiTheme="minorHAnsi" w:hAnsiTheme="minorHAnsi" w:cstheme="minorHAnsi"/>
          <w:color w:val="000000" w:themeColor="text1"/>
          <w:sz w:val="20"/>
          <w:szCs w:val="20"/>
        </w:rPr>
        <w:t xml:space="preserve"> if anything, Trump’s field officers appear more bullish than Trump and some of his advisers. Even the president, while lamenting what he views as unfair treatment by his adversaries, has privately expressed concerns about his poll numbers and publicly seemed to acknowledge he is down.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“If I wasn’t constantly harassed for three years by fake and illegal investigations, Russia, Russia, Russia, and the Impeachment Hoax, I’d be up by 25 points on Sleepy Joe and the </w:t>
      </w:r>
      <w:proofErr w:type="gramStart"/>
      <w:r w:rsidRPr="00C83D5E">
        <w:rPr>
          <w:rFonts w:asciiTheme="minorHAnsi" w:hAnsiTheme="minorHAnsi" w:cstheme="minorHAnsi"/>
          <w:color w:val="000000" w:themeColor="text1"/>
          <w:sz w:val="20"/>
          <w:szCs w:val="20"/>
        </w:rPr>
        <w:t>Do Nothing</w:t>
      </w:r>
      <w:proofErr w:type="gramEnd"/>
      <w:r w:rsidRPr="00C83D5E">
        <w:rPr>
          <w:rFonts w:asciiTheme="minorHAnsi" w:hAnsiTheme="minorHAnsi" w:cstheme="minorHAnsi"/>
          <w:color w:val="000000" w:themeColor="text1"/>
          <w:sz w:val="20"/>
          <w:szCs w:val="20"/>
        </w:rPr>
        <w:t xml:space="preserve"> Democrats,” he said on Twitter last week. “Very unfair, but it is what it is!!!”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Yet in the states, the </w:t>
      </w:r>
      <w:r w:rsidRPr="00C83D5E">
        <w:rPr>
          <w:rStyle w:val="StyleUnderline"/>
          <w:rFonts w:asciiTheme="minorHAnsi" w:hAnsiTheme="minorHAnsi" w:cstheme="minorHAnsi"/>
          <w:color w:val="000000" w:themeColor="text1"/>
          <w:sz w:val="20"/>
          <w:szCs w:val="20"/>
        </w:rPr>
        <w:t>Republican Party's rank-and-file are largely unconvinced that the president is precariously positioned in his reelection bid.</w:t>
      </w:r>
      <w:r w:rsidR="006F152A">
        <w:rPr>
          <w:rStyle w:val="StyleUnderline"/>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narrative from the Beltway is not accurate,” said Joe Bush, chairman of the Republican Party in Muskegon County, Mich., which Trump lost narrowly in 2016. “Here in the heartland, everybody is still very confident, more than ever.”</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At the center of the disconnect between Trump loyalists’ assessment of the state of the race and the one based on public opinion polls is a distrust of polling itself. Republicans see an industry that maliciously oversamples Democrats or under-samples the white, non-college educated voters who are most likely to support Trump. They say it is hard to know who likely voters are this far from the election. And like many Democrats, </w:t>
      </w:r>
      <w:r w:rsidRPr="00C83D5E">
        <w:rPr>
          <w:rStyle w:val="StyleUnderline"/>
          <w:rFonts w:asciiTheme="minorHAnsi" w:hAnsiTheme="minorHAnsi" w:cstheme="minorHAnsi"/>
          <w:color w:val="000000" w:themeColor="text1"/>
          <w:sz w:val="20"/>
          <w:szCs w:val="20"/>
        </w:rPr>
        <w:t>they suspect Trump supporters disproportionately hang up on pollsters, under-counting his level of support.</w:t>
      </w:r>
      <w:r w:rsidR="006F152A">
        <w:rPr>
          <w:rStyle w:val="StyleUnderline"/>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Ted </w:t>
      </w:r>
      <w:proofErr w:type="spellStart"/>
      <w:r w:rsidRPr="00C83D5E">
        <w:rPr>
          <w:rFonts w:asciiTheme="minorHAnsi" w:hAnsiTheme="minorHAnsi" w:cstheme="minorHAnsi"/>
          <w:color w:val="000000" w:themeColor="text1"/>
          <w:sz w:val="20"/>
          <w:szCs w:val="20"/>
        </w:rPr>
        <w:t>Lovdahl</w:t>
      </w:r>
      <w:proofErr w:type="spellEnd"/>
      <w:r w:rsidRPr="00C83D5E">
        <w:rPr>
          <w:rFonts w:asciiTheme="minorHAnsi" w:hAnsiTheme="minorHAnsi" w:cstheme="minorHAnsi"/>
          <w:color w:val="000000" w:themeColor="text1"/>
          <w:sz w:val="20"/>
          <w:szCs w:val="20"/>
        </w:rPr>
        <w:t>, chairman of the Republican Party in Minnesota’s 8th Congressional District, said he has friends who will tell pollsters “just exactly the opposite of what they feel.”</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When he asked one of them why, his friend told him, “I don’t like some of their questions. It’s none of their business what I do.”</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Recalling that </w:t>
      </w:r>
      <w:r w:rsidRPr="00C83D5E">
        <w:rPr>
          <w:rStyle w:val="StyleUnderline"/>
          <w:rFonts w:asciiTheme="minorHAnsi" w:hAnsiTheme="minorHAnsi" w:cstheme="minorHAnsi"/>
          <w:color w:val="000000" w:themeColor="text1"/>
          <w:sz w:val="20"/>
          <w:szCs w:val="20"/>
        </w:rPr>
        <w:t>polls four years ago failed to predict the outcom</w:t>
      </w:r>
      <w:r w:rsidRPr="00C83D5E">
        <w:rPr>
          <w:rFonts w:asciiTheme="minorHAnsi" w:hAnsiTheme="minorHAnsi" w:cstheme="minorHAnsi"/>
          <w:color w:val="000000" w:themeColor="text1"/>
          <w:sz w:val="20"/>
          <w:szCs w:val="20"/>
        </w:rPr>
        <w:t>e, Jack Brill, acting chairman of the local Republican Party in Sarasota County, Fla., said, “I used to be an avid poll watcher until 2016 … Guess what? I’m not watching polls.”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Instead, as they prepare for a post-lockdown summer of party picnics and parades, </w:t>
      </w:r>
      <w:r w:rsidRPr="00C83D5E">
        <w:rPr>
          <w:rStyle w:val="StyleUnderline"/>
          <w:rFonts w:asciiTheme="minorHAnsi" w:hAnsiTheme="minorHAnsi" w:cstheme="minorHAnsi"/>
          <w:color w:val="000000" w:themeColor="text1"/>
          <w:sz w:val="20"/>
          <w:szCs w:val="20"/>
        </w:rPr>
        <w:t>Republican Party organizers sense the beginnings of an economic recovery that, if sustained, is likely to power Trump to a second term</w:t>
      </w:r>
      <w:r w:rsidRPr="00C83D5E">
        <w:rPr>
          <w:rFonts w:asciiTheme="minorHAnsi" w:hAnsiTheme="minorHAnsi" w:cstheme="minorHAnsi"/>
          <w:color w:val="000000" w:themeColor="text1"/>
          <w:sz w:val="20"/>
          <w:szCs w:val="20"/>
        </w:rPr>
        <w:t>. They also see a more immediate opening in the civil unrest surrounding the death of George Floyd.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other side is overplaying its hand, going down roads like defunding the police and nonsense like that."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Michael Burke, chairman of the Republican Party in Pinal County, Arizona</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 further and further the Democrats tack left, and the further you get to where it’s the defunding the police,” said Scott </w:t>
      </w:r>
      <w:proofErr w:type="spellStart"/>
      <w:r w:rsidRPr="00C83D5E">
        <w:rPr>
          <w:rFonts w:asciiTheme="minorHAnsi" w:hAnsiTheme="minorHAnsi" w:cstheme="minorHAnsi"/>
          <w:color w:val="000000" w:themeColor="text1"/>
          <w:sz w:val="20"/>
          <w:szCs w:val="20"/>
        </w:rPr>
        <w:t>Frostman</w:t>
      </w:r>
      <w:proofErr w:type="spellEnd"/>
      <w:r w:rsidRPr="00C83D5E">
        <w:rPr>
          <w:rFonts w:asciiTheme="minorHAnsi" w:hAnsiTheme="minorHAnsi" w:cstheme="minorHAnsi"/>
          <w:color w:val="000000" w:themeColor="text1"/>
          <w:sz w:val="20"/>
          <w:szCs w:val="20"/>
        </w:rPr>
        <w:t>, GOP chairman in Wisconsin’s Sauk County, which Obama won easily in 2012 but flipped to Trump four years later. “I think we have the opportunity as Republicans to talk to people a little bit more about some common sense things.”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Biden has rejected a national movement to defund police departments. But elections are often painted in broad strokes, and local party officials expect </w:t>
      </w:r>
      <w:r w:rsidRPr="00C83D5E">
        <w:rPr>
          <w:rStyle w:val="StyleUnderline"/>
          <w:rFonts w:asciiTheme="minorHAnsi" w:hAnsiTheme="minorHAnsi" w:cstheme="minorHAnsi"/>
          <w:color w:val="000000" w:themeColor="text1"/>
          <w:sz w:val="20"/>
          <w:szCs w:val="20"/>
        </w:rPr>
        <w:t>Trump — with his law and order rhetoric — will be the beneficiary of what they see as Democratic overreach.</w:t>
      </w:r>
      <w:r w:rsidR="006F152A">
        <w:rPr>
          <w:rStyle w:val="StyleUnderline"/>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other side is overplaying its hand, going down roads like defunding the police and nonsense like that,” said Michael Burke, chairman of the Republican Party in Pinal County, Arizona, a Trump stronghold in 2016.” “Most of the American people are looking like that saying, ‘Really?’”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By most objective measures, Trump will need something to drag Biden down. </w:t>
      </w:r>
      <w:r w:rsidRPr="00C83D5E">
        <w:rPr>
          <w:rStyle w:val="StyleUnderline"/>
          <w:rFonts w:asciiTheme="minorHAnsi" w:hAnsiTheme="minorHAnsi" w:cstheme="minorHAnsi"/>
          <w:color w:val="000000" w:themeColor="text1"/>
          <w:sz w:val="20"/>
          <w:szCs w:val="20"/>
        </w:rPr>
        <w:t>He has fallen behind Biden in most swing state polls</w:t>
      </w:r>
      <w:r w:rsidRPr="00C83D5E">
        <w:rPr>
          <w:rFonts w:asciiTheme="minorHAnsi" w:hAnsiTheme="minorHAnsi" w:cstheme="minorHAnsi"/>
          <w:color w:val="000000" w:themeColor="text1"/>
          <w:sz w:val="20"/>
          <w:szCs w:val="20"/>
        </w:rPr>
        <w:t>, and he lags the former vice president nationally by more than 8 percentage points, according to the RealClearPolitics polling average. A Gallup poll last week put Trump’s approval rating at just 39 percent, down 10 percentage points from a month ago. Democrats appear competitive not only in expected swing states, but in places such as Iowa and Ohio, which Trump won easily in 2016.</w:t>
      </w:r>
      <w:r w:rsidR="006F152A">
        <w:rPr>
          <w:rFonts w:asciiTheme="minorHAnsi" w:hAnsiTheme="minorHAnsi" w:cstheme="minorHAnsi"/>
          <w:color w:val="000000" w:themeColor="text1"/>
          <w:sz w:val="20"/>
          <w:szCs w:val="20"/>
        </w:rPr>
        <w:t xml:space="preserve"> </w:t>
      </w:r>
      <w:r w:rsidRPr="00C83D5E">
        <w:rPr>
          <w:rStyle w:val="StyleUnderline"/>
          <w:rFonts w:asciiTheme="minorHAnsi" w:hAnsiTheme="minorHAnsi" w:cstheme="minorHAnsi"/>
          <w:color w:val="000000" w:themeColor="text1"/>
          <w:sz w:val="20"/>
          <w:szCs w:val="20"/>
        </w:rPr>
        <w:t>Little of that data is registering, however</w:t>
      </w:r>
      <w:r w:rsidRPr="00C83D5E">
        <w:rPr>
          <w:rFonts w:asciiTheme="minorHAnsi" w:hAnsiTheme="minorHAnsi" w:cstheme="minorHAnsi"/>
          <w:color w:val="000000" w:themeColor="text1"/>
          <w:sz w:val="20"/>
          <w:szCs w:val="20"/>
        </w:rPr>
        <w:t xml:space="preserve">. </w:t>
      </w:r>
      <w:r w:rsidRPr="00C83D5E">
        <w:rPr>
          <w:rStyle w:val="StyleUnderline"/>
          <w:rFonts w:asciiTheme="minorHAnsi" w:hAnsiTheme="minorHAnsi" w:cstheme="minorHAnsi"/>
          <w:color w:val="000000" w:themeColor="text1"/>
          <w:sz w:val="20"/>
          <w:szCs w:val="20"/>
        </w:rPr>
        <w:t xml:space="preserve">State and local officials point to Trump’s financial and organizational advantages </w:t>
      </w:r>
      <w:r w:rsidRPr="00C83D5E">
        <w:rPr>
          <w:rFonts w:asciiTheme="minorHAnsi" w:hAnsiTheme="minorHAnsi" w:cstheme="minorHAnsi"/>
          <w:color w:val="000000" w:themeColor="text1"/>
          <w:sz w:val="20"/>
          <w:szCs w:val="20"/>
        </w:rPr>
        <w:t>and see Biden as a weak opponent. They’re eager for Trump to eviscerate him in debates. “While the Democrats have been spending their time playing Paper Rock Scissors on who their nominee is going to be, we’ve been building an army,” said Terry Lathan, chair of the Alabama Republican Party.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James Dickey, chairman of the Texas Republican Party, said it took Biden “days to figure out how to even successfully operate, or communicate out of a bunker” and that he “has clearly not been able to deal with any real challenging interview.”</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Local officials brush off criticism of Trump by Republican fixtures such as former Secretary of State Colin Powell, who said last week that Trump “lies all the time.” They dismiss press accounts of the race. Dennis </w:t>
      </w:r>
      <w:proofErr w:type="spellStart"/>
      <w:r w:rsidRPr="00C83D5E">
        <w:rPr>
          <w:rFonts w:asciiTheme="minorHAnsi" w:hAnsiTheme="minorHAnsi" w:cstheme="minorHAnsi"/>
          <w:color w:val="000000" w:themeColor="text1"/>
          <w:sz w:val="20"/>
          <w:szCs w:val="20"/>
        </w:rPr>
        <w:t>Coxwell</w:t>
      </w:r>
      <w:proofErr w:type="spellEnd"/>
      <w:r w:rsidRPr="00C83D5E">
        <w:rPr>
          <w:rFonts w:asciiTheme="minorHAnsi" w:hAnsiTheme="minorHAnsi" w:cstheme="minorHAnsi"/>
          <w:color w:val="000000" w:themeColor="text1"/>
          <w:sz w:val="20"/>
          <w:szCs w:val="20"/>
        </w:rPr>
        <w:t>, the chairman of Georgia’s Warren County Republican Party, said: “It’s gotten to a point where I cannot believe anything that the news media says.”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Many admire Trump’s bluntest instincts</w:t>
      </w:r>
      <w:r w:rsidRPr="00C83D5E">
        <w:rPr>
          <w:rFonts w:asciiTheme="minorHAnsi" w:hAnsiTheme="minorHAnsi" w:cstheme="minorHAnsi"/>
          <w:color w:val="000000" w:themeColor="text1"/>
          <w:sz w:val="20"/>
          <w:szCs w:val="20"/>
        </w:rPr>
        <w:t xml:space="preserve"> — the same ones that have cost him among women and independent voters, according to polls. “The left called George Bush all kinds of names and just savaged him all the time … and Bush never said a word,” said Burke, who worked for Trump in the late 1980s and early 1990s overseeing his fleet of helicopters. “It was frustrating for those of us on the right. Now a guy comes </w:t>
      </w:r>
      <w:r w:rsidRPr="00C83D5E">
        <w:rPr>
          <w:rFonts w:asciiTheme="minorHAnsi" w:hAnsiTheme="minorHAnsi" w:cstheme="minorHAnsi"/>
          <w:color w:val="000000" w:themeColor="text1"/>
          <w:sz w:val="20"/>
          <w:szCs w:val="20"/>
        </w:rPr>
        <w:lastRenderedPageBreak/>
        <w:t>along, you attack him, you’re getting it back double barrel. And everybody’s sitting around saying, ‘Yeah, that’s right, give it to ‘</w:t>
      </w:r>
      <w:proofErr w:type="spellStart"/>
      <w:r w:rsidRPr="00C83D5E">
        <w:rPr>
          <w:rFonts w:asciiTheme="minorHAnsi" w:hAnsiTheme="minorHAnsi" w:cstheme="minorHAnsi"/>
          <w:color w:val="000000" w:themeColor="text1"/>
          <w:sz w:val="20"/>
          <w:szCs w:val="20"/>
        </w:rPr>
        <w:t>em</w:t>
      </w:r>
      <w:proofErr w:type="spellEnd"/>
      <w:r w:rsidRPr="00C83D5E">
        <w:rPr>
          <w:rFonts w:asciiTheme="minorHAnsi" w:hAnsiTheme="minorHAnsi" w:cstheme="minorHAnsi"/>
          <w:color w:val="000000" w:themeColor="text1"/>
          <w:sz w:val="20"/>
          <w:szCs w:val="20"/>
        </w:rPr>
        <w: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And most of all, they put their confidence in an expectation that the economy will improve by fall.</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Doyle Webb, chairman of the Arkansas Republican Party and general counsel to the Republican National Committee, said the only concern that he would have about Trump’s reelection prospects is “if the economy had another downturn.”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“But I don’t see that happening,” Webb said.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Instead, he predicted an improving job outlook and a return to “the old Clinton mantra: ‘It’s the economy, stupid.’”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 think that </w:t>
      </w:r>
      <w:r w:rsidRPr="00C83D5E">
        <w:rPr>
          <w:rStyle w:val="StyleUnderline"/>
          <w:rFonts w:asciiTheme="minorHAnsi" w:hAnsiTheme="minorHAnsi" w:cstheme="minorHAnsi"/>
          <w:color w:val="000000" w:themeColor="text1"/>
          <w:sz w:val="20"/>
          <w:szCs w:val="20"/>
        </w:rPr>
        <w:t>people will be happy,” Webb said, “and [Trump] will be re-elected.”</w:t>
      </w:r>
      <w:r w:rsidR="006F152A">
        <w:rPr>
          <w:rStyle w:val="StyleUnderline"/>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It’s a widely-held view. In Pennsylvania last week, </w:t>
      </w:r>
      <w:proofErr w:type="spellStart"/>
      <w:r w:rsidRPr="00C83D5E">
        <w:rPr>
          <w:rFonts w:asciiTheme="minorHAnsi" w:hAnsiTheme="minorHAnsi" w:cstheme="minorHAnsi"/>
          <w:color w:val="000000" w:themeColor="text1"/>
          <w:sz w:val="20"/>
          <w:szCs w:val="20"/>
        </w:rPr>
        <w:t>Veral</w:t>
      </w:r>
      <w:proofErr w:type="spellEnd"/>
      <w:r w:rsidRPr="00C83D5E">
        <w:rPr>
          <w:rFonts w:asciiTheme="minorHAnsi" w:hAnsiTheme="minorHAnsi" w:cstheme="minorHAnsi"/>
          <w:color w:val="000000" w:themeColor="text1"/>
          <w:sz w:val="20"/>
          <w:szCs w:val="20"/>
        </w:rPr>
        <w:t xml:space="preserve"> Salmon, the Republican Party chairman of the state’s bellwether Erie County, measured enthusiasm for Trump by the large number of requests he has received for Trump yard signs. In Maine, </w:t>
      </w:r>
      <w:r w:rsidRPr="00C83D5E">
        <w:rPr>
          <w:rStyle w:val="StyleUnderline"/>
          <w:rFonts w:asciiTheme="minorHAnsi" w:hAnsiTheme="minorHAnsi" w:cstheme="minorHAnsi"/>
          <w:color w:val="000000" w:themeColor="text1"/>
          <w:sz w:val="20"/>
          <w:szCs w:val="20"/>
        </w:rPr>
        <w:t>Melvin Williams, chairman of the Lincoln County Republican Committee, saw it in a population he said is “getting sick of this bullshit,” blaming coronavirus-related shutdowns on Democrats</w:t>
      </w:r>
      <w:r w:rsidRPr="00C83D5E">
        <w:rPr>
          <w:rFonts w:asciiTheme="minorHAnsi" w:hAnsiTheme="minorHAnsi" w:cstheme="minorHAnsi"/>
          <w:color w:val="000000" w:themeColor="text1"/>
          <w:sz w:val="20"/>
          <w:szCs w:val="20"/>
        </w:rPr>
        <w:t>. And across the country, in heavily Democratic San Francisco, John Dennis, the chairman of the local GOP, was encouraged by the decreasing number of emails from the “Never Trump” crowd.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Not in his city, but nationally, Dennis said, “I’m pretty confident that [Trump] is going to pull it off.”</w:t>
      </w:r>
    </w:p>
    <w:p w14:paraId="18C03198" w14:textId="79ADDBE5" w:rsidR="00293F2B" w:rsidRDefault="00293F2B" w:rsidP="00293F2B">
      <w:pPr>
        <w:rPr>
          <w:rFonts w:asciiTheme="minorHAnsi" w:hAnsiTheme="minorHAnsi" w:cstheme="minorHAnsi"/>
          <w:color w:val="000000" w:themeColor="text1"/>
        </w:rPr>
      </w:pPr>
    </w:p>
    <w:p w14:paraId="1BDA9532" w14:textId="77777777" w:rsidR="00D02915" w:rsidRDefault="00D02915" w:rsidP="00D02915">
      <w:pPr>
        <w:pStyle w:val="Heading3"/>
      </w:pPr>
      <w:r>
        <w:lastRenderedPageBreak/>
        <w:t>N/U – CJR Now</w:t>
      </w:r>
    </w:p>
    <w:p w14:paraId="2B9A5C3B" w14:textId="77777777" w:rsidR="00D02915" w:rsidRPr="00137F2B" w:rsidRDefault="00D02915" w:rsidP="00D02915"/>
    <w:p w14:paraId="5BD11EB2" w14:textId="77777777" w:rsidR="00D02915" w:rsidRDefault="00D02915" w:rsidP="00D02915">
      <w:pPr>
        <w:pStyle w:val="Heading4"/>
      </w:pPr>
      <w:r>
        <w:t>CJR is on the docket for 2020</w:t>
      </w:r>
    </w:p>
    <w:p w14:paraId="009375A6" w14:textId="77777777" w:rsidR="00D02915" w:rsidRPr="000C672F" w:rsidRDefault="00D02915" w:rsidP="00D02915">
      <w:proofErr w:type="spellStart"/>
      <w:r w:rsidRPr="000C672F">
        <w:rPr>
          <w:rFonts w:eastAsiaTheme="majorEastAsia" w:cstheme="majorBidi"/>
          <w:b/>
          <w:iCs/>
          <w:sz w:val="26"/>
        </w:rPr>
        <w:t>Busansky</w:t>
      </w:r>
      <w:proofErr w:type="spellEnd"/>
      <w:r>
        <w:rPr>
          <w:rFonts w:eastAsiaTheme="majorEastAsia" w:cstheme="majorBidi"/>
          <w:b/>
          <w:iCs/>
          <w:sz w:val="26"/>
        </w:rPr>
        <w:t xml:space="preserve"> </w:t>
      </w:r>
      <w:r w:rsidRPr="000C672F">
        <w:rPr>
          <w:rFonts w:eastAsiaTheme="majorEastAsia" w:cstheme="majorBidi"/>
          <w:b/>
          <w:iCs/>
          <w:sz w:val="26"/>
        </w:rPr>
        <w:t>19</w:t>
      </w:r>
      <w:r>
        <w:t xml:space="preserve">, </w:t>
      </w:r>
      <w:r w:rsidRPr="000C672F">
        <w:t xml:space="preserve">Alex </w:t>
      </w:r>
      <w:proofErr w:type="spellStart"/>
      <w:r w:rsidRPr="000C672F">
        <w:t>Busansky</w:t>
      </w:r>
      <w:proofErr w:type="spellEnd"/>
      <w:r w:rsidRPr="000C672F">
        <w:t xml:space="preserve">, 4-3-2019, "Voters are driving justice reform," </w:t>
      </w:r>
      <w:proofErr w:type="spellStart"/>
      <w:r w:rsidRPr="000C672F">
        <w:t>TheHill</w:t>
      </w:r>
      <w:proofErr w:type="spellEnd"/>
      <w:r w:rsidRPr="000C672F">
        <w:t xml:space="preserve">, </w:t>
      </w:r>
      <w:hyperlink r:id="rId127" w:history="1">
        <w:r w:rsidRPr="000C672F">
          <w:rPr>
            <w:rStyle w:val="Hyperlink"/>
          </w:rPr>
          <w:t>https://thehill.com/opinion/criminal-justice/437174-voters-are-driving-justice-reform</w:t>
        </w:r>
      </w:hyperlink>
      <w:r w:rsidRPr="000C672F">
        <w:t xml:space="preserve"> Alex </w:t>
      </w:r>
      <w:proofErr w:type="spellStart"/>
      <w:r w:rsidRPr="000C672F">
        <w:t>Busansky</w:t>
      </w:r>
      <w:proofErr w:type="spellEnd"/>
      <w:r w:rsidRPr="000C672F">
        <w:t xml:space="preserve"> is the president of Impact Justice</w:t>
      </w:r>
      <w:r>
        <w:t xml:space="preserve"> - parks</w:t>
      </w:r>
    </w:p>
    <w:p w14:paraId="341512C2" w14:textId="77777777" w:rsidR="00D02915" w:rsidRDefault="00D02915" w:rsidP="00D02915">
      <w:pPr>
        <w:rPr>
          <w:rStyle w:val="StyleUnderline"/>
        </w:rPr>
      </w:pPr>
      <w:r w:rsidRPr="000C672F">
        <w:rPr>
          <w:rStyle w:val="StyleUnderline"/>
        </w:rPr>
        <w:t>When crime rates soared between the 1970s and early 1990s, Democrats and Republicans alike did everything possible to avoid being labeled “soft on crime.” As crime has dropped, however, reforms that ease punitive measures, reduce correctional populations from the current level of more than 2.2 million, and give people who are formerly incarcerated a fresh start have become a bipartisan cause</w:t>
      </w:r>
      <w:r w:rsidRPr="000C672F">
        <w:rPr>
          <w:sz w:val="8"/>
        </w:rPr>
        <w:t xml:space="preserve">. Results from the 2018 midterms, particularly ballot measures backed by voters, should provide important advice for gearing up for the 2020 cycle. </w:t>
      </w:r>
      <w:r w:rsidRPr="000C672F">
        <w:rPr>
          <w:rStyle w:val="StyleUnderline"/>
        </w:rPr>
        <w:t>Criminal justice reform has become a winning issue with voters and advocates should pay heed.</w:t>
      </w:r>
      <w:r>
        <w:rPr>
          <w:rStyle w:val="StyleUnderline"/>
        </w:rPr>
        <w:t xml:space="preserve"> </w:t>
      </w:r>
      <w:r w:rsidRPr="000C672F">
        <w:rPr>
          <w:rStyle w:val="StyleUnderline"/>
        </w:rPr>
        <w:t>Polling data make it clear how voters feel nationally. In a</w:t>
      </w:r>
      <w:r>
        <w:rPr>
          <w:rStyle w:val="StyleUnderline"/>
        </w:rPr>
        <w:t xml:space="preserve"> </w:t>
      </w:r>
      <w:hyperlink r:id="rId128" w:tgtFrame="_blank" w:history="1">
        <w:r w:rsidRPr="000C672F">
          <w:rPr>
            <w:rStyle w:val="StyleUnderline"/>
          </w:rPr>
          <w:t>recent article</w:t>
        </w:r>
      </w:hyperlink>
      <w:r w:rsidRPr="000C672F">
        <w:rPr>
          <w:rStyle w:val="StyleUnderline"/>
        </w:rPr>
        <w:t>, pollster Celinda Lake says that by a two to one margin, voters believe that our country relies too much on incarcerating people</w:t>
      </w:r>
      <w:r w:rsidRPr="000C672F">
        <w:rPr>
          <w:sz w:val="8"/>
        </w:rPr>
        <w:t xml:space="preserve">. A </w:t>
      </w:r>
      <w:hyperlink r:id="rId129" w:tgtFrame="_blank" w:history="1">
        <w:r w:rsidRPr="000C672F">
          <w:rPr>
            <w:rStyle w:val="Hyperlink"/>
            <w:sz w:val="8"/>
          </w:rPr>
          <w:t>national poll</w:t>
        </w:r>
      </w:hyperlink>
      <w:r w:rsidRPr="000C672F">
        <w:rPr>
          <w:sz w:val="8"/>
        </w:rPr>
        <w:t xml:space="preserve"> last year by Public Opinion Strategies showed that </w:t>
      </w:r>
      <w:r w:rsidRPr="000C672F">
        <w:rPr>
          <w:rStyle w:val="StyleUnderline"/>
        </w:rPr>
        <w:t>68 percent of Republicans, 78 percent of Independents, and 80 percent of Democrats support significant reform. Places across the nation with very different politics have followed suit and moved towards significant justice system reforms.</w:t>
      </w:r>
      <w:r>
        <w:rPr>
          <w:rStyle w:val="StyleUnderline"/>
        </w:rPr>
        <w:t xml:space="preserve"> </w:t>
      </w:r>
      <w:r w:rsidRPr="000C672F">
        <w:rPr>
          <w:sz w:val="8"/>
        </w:rPr>
        <w:t>In Florida, the same voters who narrowly elected a conservative governor, defeated a Democratic senator, and returned Republican control of the legislature, passed a measure allowing people with felony convictions to vote. T</w:t>
      </w:r>
      <w:r w:rsidRPr="000C672F">
        <w:rPr>
          <w:rStyle w:val="StyleUnderline"/>
        </w:rPr>
        <w:t>his historic vote enfranchised 10 percent of the voting age people and more than 20 percent of African American adults in the state. Conservative Louisiana repealed its Jim Crow era law allowing jurors to convict without being unanimous. Colorado, while electing a Democratic governor and returning a Democratic legislature, passed meaningful reforms to outdated prison labor rules. In Tennessee, the liberal city of Nashville approved new police monitoring efforts.</w:t>
      </w:r>
      <w:r>
        <w:rPr>
          <w:rStyle w:val="StyleUnderline"/>
        </w:rPr>
        <w:t xml:space="preserve"> </w:t>
      </w:r>
      <w:r w:rsidRPr="000C672F">
        <w:rPr>
          <w:sz w:val="8"/>
        </w:rPr>
        <w:t xml:space="preserve">This trend has lessons for what works at the state level and ought to give a significant tailwind to those looking to organize for the next cycle. Efforts are </w:t>
      </w:r>
      <w:hyperlink r:id="rId130" w:anchor="117400cb52c7" w:tgtFrame="_blank" w:history="1">
        <w:r w:rsidRPr="000C672F">
          <w:rPr>
            <w:rStyle w:val="Hyperlink"/>
            <w:sz w:val="8"/>
          </w:rPr>
          <w:t>already underway</w:t>
        </w:r>
      </w:hyperlink>
      <w:r w:rsidRPr="000C672F">
        <w:rPr>
          <w:sz w:val="8"/>
        </w:rPr>
        <w:t xml:space="preserve"> to make Nebraska and Mississippi the latest states to legalize medical marijuana. This decriminalization of a drug that is now widely accepted is an important step because it reduces justice system involvement for many, particularly people of color, who are simply not dangerous to anyone. Likewise, Los Angeles County </w:t>
      </w:r>
      <w:hyperlink r:id="rId131" w:tgtFrame="_blank" w:history="1">
        <w:r w:rsidRPr="000C672F">
          <w:rPr>
            <w:rStyle w:val="Hyperlink"/>
            <w:sz w:val="8"/>
          </w:rPr>
          <w:t>recently approved</w:t>
        </w:r>
      </w:hyperlink>
      <w:r w:rsidRPr="000C672F">
        <w:rPr>
          <w:sz w:val="8"/>
        </w:rPr>
        <w:t xml:space="preserve"> a plan to close the downtown Men’s Central Jail, while killing a proposal to convert a detention facility into a women’s jail. Next year, Los Angeles County voters will decide whether to pass a jail reform ballot measure. </w:t>
      </w:r>
      <w:r w:rsidRPr="000C672F">
        <w:rPr>
          <w:rStyle w:val="StyleUnderline"/>
        </w:rPr>
        <w:t>Looking to 2020, citizens are already hearing justice reform touted by candidates of both parties. That is not surprising, and it is only going to increase. Politicians are catching up with American voters, who have already realized that both easing some unnecessarily harsh measures and helping those who have made mistakes become productive members of society is not just a good and right idea, it is a winning campaign issue.</w:t>
      </w:r>
    </w:p>
    <w:p w14:paraId="7CD5696C" w14:textId="63AA6347" w:rsidR="00EB1104" w:rsidRDefault="00EB1104" w:rsidP="00EB1104">
      <w:pPr>
        <w:pStyle w:val="Heading3"/>
      </w:pPr>
      <w:r>
        <w:lastRenderedPageBreak/>
        <w:t>Policies Don’t Change Votes</w:t>
      </w:r>
    </w:p>
    <w:p w14:paraId="1AAF7D40" w14:textId="77777777" w:rsidR="00EB1104" w:rsidRPr="00EB1104" w:rsidRDefault="00EB1104" w:rsidP="00EB1104"/>
    <w:p w14:paraId="01961DD4" w14:textId="77777777" w:rsidR="00293F2B" w:rsidRPr="00C83D5E" w:rsidRDefault="00293F2B" w:rsidP="00293F2B">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 xml:space="preserve">New policies don’t change electoral outcomes, black voters are </w:t>
      </w:r>
      <w:r w:rsidRPr="00C83D5E">
        <w:rPr>
          <w:rFonts w:asciiTheme="minorHAnsi" w:hAnsiTheme="minorHAnsi" w:cstheme="minorHAnsi"/>
          <w:color w:val="000000" w:themeColor="text1"/>
          <w:u w:val="single"/>
        </w:rPr>
        <w:t>disillusioned</w:t>
      </w:r>
      <w:r w:rsidRPr="00C83D5E">
        <w:rPr>
          <w:rFonts w:asciiTheme="minorHAnsi" w:hAnsiTheme="minorHAnsi" w:cstheme="minorHAnsi"/>
          <w:color w:val="000000" w:themeColor="text1"/>
        </w:rPr>
        <w:t xml:space="preserve"> with the entire process</w:t>
      </w:r>
    </w:p>
    <w:p w14:paraId="77030E14" w14:textId="77777777" w:rsidR="00293F2B" w:rsidRPr="00C83D5E" w:rsidRDefault="00293F2B" w:rsidP="00293F2B">
      <w:pPr>
        <w:rPr>
          <w:rFonts w:asciiTheme="minorHAnsi" w:hAnsiTheme="minorHAnsi" w:cstheme="minorHAnsi"/>
          <w:color w:val="000000" w:themeColor="text1"/>
          <w:sz w:val="16"/>
          <w:szCs w:val="16"/>
        </w:rPr>
      </w:pPr>
      <w:r w:rsidRPr="00C83D5E">
        <w:rPr>
          <w:rStyle w:val="Style13ptBold"/>
          <w:rFonts w:asciiTheme="minorHAnsi" w:hAnsiTheme="minorHAnsi" w:cstheme="minorHAnsi"/>
          <w:color w:val="000000" w:themeColor="text1"/>
        </w:rPr>
        <w:t>Schneider and Barron-Lopez 6-05</w:t>
      </w:r>
      <w:r w:rsidRPr="00C83D5E">
        <w:rPr>
          <w:rFonts w:asciiTheme="minorHAnsi" w:hAnsiTheme="minorHAnsi" w:cstheme="minorHAnsi"/>
          <w:color w:val="000000" w:themeColor="text1"/>
        </w:rPr>
        <w:t>-</w:t>
      </w:r>
      <w:r w:rsidRPr="00C83D5E">
        <w:rPr>
          <w:rFonts w:asciiTheme="minorHAnsi" w:hAnsiTheme="minorHAnsi" w:cstheme="minorHAnsi"/>
          <w:color w:val="000000" w:themeColor="text1"/>
          <w:sz w:val="16"/>
          <w:szCs w:val="16"/>
        </w:rPr>
        <w:t xml:space="preserve">2020 (Elena and Laura, “‘How young black voters could break Biden – and why Democrats are worried”, </w:t>
      </w:r>
      <w:r w:rsidRPr="00C83D5E">
        <w:rPr>
          <w:rFonts w:asciiTheme="minorHAnsi" w:hAnsiTheme="minorHAnsi" w:cstheme="minorHAnsi"/>
          <w:i/>
          <w:color w:val="000000" w:themeColor="text1"/>
          <w:sz w:val="16"/>
          <w:szCs w:val="16"/>
        </w:rPr>
        <w:t>ABC News,</w:t>
      </w:r>
      <w:r w:rsidRPr="00C83D5E">
        <w:rPr>
          <w:rFonts w:asciiTheme="minorHAnsi" w:hAnsiTheme="minorHAnsi" w:cstheme="minorHAnsi"/>
          <w:color w:val="000000" w:themeColor="text1"/>
          <w:sz w:val="16"/>
          <w:szCs w:val="16"/>
        </w:rPr>
        <w:t xml:space="preserve"> https://www.france24.com/en/20200620-opening-nuclear-talks-with-russia-us-may-also-be-ending-them) //TY</w:t>
      </w:r>
    </w:p>
    <w:p w14:paraId="7A5677F4" w14:textId="5FF5AE58" w:rsidR="00293F2B" w:rsidRPr="00C83D5E" w:rsidRDefault="00293F2B" w:rsidP="00293F2B">
      <w:pPr>
        <w:spacing w:before="100" w:beforeAutospacing="1" w:after="100" w:afterAutospacing="1"/>
        <w:rPr>
          <w:rFonts w:asciiTheme="minorHAnsi" w:hAnsiTheme="minorHAnsi" w:cstheme="minorHAnsi"/>
          <w:color w:val="000000" w:themeColor="text1"/>
          <w:sz w:val="20"/>
          <w:szCs w:val="20"/>
          <w:u w:val="single"/>
        </w:rPr>
      </w:pPr>
      <w:r w:rsidRPr="00C83D5E">
        <w:rPr>
          <w:rFonts w:asciiTheme="minorHAnsi" w:hAnsiTheme="minorHAnsi" w:cstheme="minorHAnsi"/>
          <w:color w:val="000000" w:themeColor="text1"/>
          <w:sz w:val="20"/>
          <w:szCs w:val="20"/>
        </w:rPr>
        <w:t xml:space="preserve">In late January, </w:t>
      </w:r>
      <w:r w:rsidRPr="00C83D5E">
        <w:rPr>
          <w:rFonts w:asciiTheme="minorHAnsi" w:hAnsiTheme="minorHAnsi" w:cstheme="minorHAnsi"/>
          <w:color w:val="000000" w:themeColor="text1"/>
          <w:sz w:val="20"/>
          <w:szCs w:val="20"/>
          <w:u w:val="single"/>
        </w:rPr>
        <w:t>Black Lives Matter commissioned eight focus groups of young black voters in swing states to drill down on a problem for Democrats since Barack Obama left office: why they weren’t excited to vote</w:t>
      </w:r>
      <w:r w:rsidRPr="00C83D5E">
        <w:rPr>
          <w:rFonts w:asciiTheme="minorHAnsi" w:hAnsiTheme="minorHAnsi" w:cstheme="minorHAnsi"/>
          <w:color w:val="000000" w:themeColor="text1"/>
          <w:sz w:val="20"/>
          <w:szCs w:val="20"/>
        </w:rPr>
        <w:t>. One black man from Philadelphia told a pollster that his mother and grandfather had voted over the years, and “</w:t>
      </w:r>
      <w:r w:rsidRPr="00C83D5E">
        <w:rPr>
          <w:rFonts w:asciiTheme="minorHAnsi" w:hAnsiTheme="minorHAnsi" w:cstheme="minorHAnsi"/>
          <w:color w:val="000000" w:themeColor="text1"/>
          <w:sz w:val="20"/>
          <w:szCs w:val="20"/>
          <w:u w:val="single"/>
        </w:rPr>
        <w:t>all of them got nothing. So why should I participate in the same process?"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focus groups were conducted before unrest swept the country in response to the killing of George Floyd at the hands of police. It also preceded the outbreak of a</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pandemic</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that’s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ravaged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country and an economic</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downturn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that’s left more than 40 million unemployed.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At the center of all three crises are black Americans.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In response, </w:t>
      </w:r>
      <w:r w:rsidRPr="00C83D5E">
        <w:rPr>
          <w:rFonts w:asciiTheme="minorHAnsi" w:hAnsiTheme="minorHAnsi" w:cstheme="minorHAnsi"/>
          <w:color w:val="000000" w:themeColor="text1"/>
          <w:sz w:val="20"/>
          <w:szCs w:val="20"/>
          <w:u w:val="single"/>
        </w:rPr>
        <w:t xml:space="preserve">Democrats have urged African Americans to channel their frustrations into voting. </w:t>
      </w:r>
      <w:r w:rsidRPr="00C83D5E">
        <w:rPr>
          <w:rFonts w:asciiTheme="minorHAnsi" w:hAnsiTheme="minorHAnsi" w:cstheme="minorHAnsi"/>
          <w:color w:val="000000" w:themeColor="text1"/>
          <w:sz w:val="20"/>
          <w:szCs w:val="20"/>
        </w:rPr>
        <w:t>But for younger black voters, many of whom are protesting in dozens of American cities,</w:t>
      </w:r>
      <w:r w:rsidRPr="00C83D5E">
        <w:rPr>
          <w:rFonts w:asciiTheme="minorHAnsi" w:hAnsiTheme="minorHAnsi" w:cstheme="minorHAnsi"/>
          <w:color w:val="000000" w:themeColor="text1"/>
          <w:sz w:val="20"/>
          <w:szCs w:val="20"/>
          <w:u w:val="single"/>
        </w:rPr>
        <w:t xml:space="preserve"> that requires trust in a</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system</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that they believe has done little for them or their families</w:t>
      </w:r>
      <w:r w:rsidRPr="00C83D5E">
        <w:rPr>
          <w:rFonts w:asciiTheme="minorHAnsi" w:hAnsiTheme="minorHAnsi" w:cstheme="minorHAnsi"/>
          <w:color w:val="000000" w:themeColor="text1"/>
          <w:sz w:val="20"/>
          <w:szCs w:val="20"/>
        </w:rPr>
        <w:t xml:space="preserve">. Joe </w:t>
      </w:r>
      <w:r w:rsidRPr="00C83D5E">
        <w:rPr>
          <w:rFonts w:asciiTheme="minorHAnsi" w:hAnsiTheme="minorHAnsi" w:cstheme="minorHAnsi"/>
          <w:color w:val="000000" w:themeColor="text1"/>
          <w:sz w:val="20"/>
          <w:szCs w:val="20"/>
          <w:u w:val="single"/>
        </w:rPr>
        <w:t>Biden is struggling to connect with young voters, particularly those of color</w:t>
      </w:r>
      <w:r w:rsidRPr="00C83D5E">
        <w:rPr>
          <w:rFonts w:asciiTheme="minorHAnsi" w:hAnsiTheme="minorHAnsi" w:cstheme="minorHAnsi"/>
          <w:color w:val="000000" w:themeColor="text1"/>
          <w:sz w:val="20"/>
          <w:szCs w:val="20"/>
        </w:rPr>
        <w:t>, according to public and private polling — a serious problem for the former vice president that started during the presidential primary.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This week’s demonstrations are an inflection point for the Democratic Party that could engage these voters or further alienate them from the political process, according to more than a dozen Democratic pollsters, strategists, organizers and lawmakers. </w:t>
      </w:r>
      <w:r w:rsidRPr="00C83D5E">
        <w:rPr>
          <w:rFonts w:asciiTheme="minorHAnsi" w:hAnsiTheme="minorHAnsi" w:cstheme="minorHAnsi"/>
          <w:color w:val="000000" w:themeColor="text1"/>
          <w:sz w:val="20"/>
          <w:szCs w:val="20"/>
          <w:u w:val="single"/>
        </w:rPr>
        <w:t>The difference-maker for Democrats in November,</w:t>
      </w:r>
      <w:r w:rsidRPr="00C83D5E">
        <w:rPr>
          <w:rFonts w:asciiTheme="minorHAnsi" w:hAnsiTheme="minorHAnsi" w:cstheme="minorHAnsi"/>
          <w:color w:val="000000" w:themeColor="text1"/>
          <w:sz w:val="20"/>
          <w:szCs w:val="20"/>
        </w:rPr>
        <w:t xml:space="preserve"> they said, </w:t>
      </w:r>
      <w:r w:rsidRPr="00C83D5E">
        <w:rPr>
          <w:rFonts w:asciiTheme="minorHAnsi" w:hAnsiTheme="minorHAnsi" w:cstheme="minorHAnsi"/>
          <w:color w:val="000000" w:themeColor="text1"/>
          <w:sz w:val="20"/>
          <w:szCs w:val="20"/>
          <w:u w:val="single"/>
        </w:rPr>
        <w:t>isn’t whether President Donald Trump will peel off a small proportion of black men as he's trying to do —</w:t>
      </w:r>
      <w:r w:rsidRPr="00C83D5E">
        <w:rPr>
          <w:rFonts w:asciiTheme="minorHAnsi" w:hAnsiTheme="minorHAnsi" w:cstheme="minorHAnsi"/>
          <w:color w:val="000000" w:themeColor="text1"/>
          <w:sz w:val="20"/>
          <w:szCs w:val="20"/>
        </w:rPr>
        <w:t xml:space="preserve"> but </w:t>
      </w:r>
      <w:r w:rsidRPr="00C83D5E">
        <w:rPr>
          <w:rFonts w:asciiTheme="minorHAnsi" w:hAnsiTheme="minorHAnsi" w:cstheme="minorHAnsi"/>
          <w:color w:val="000000" w:themeColor="text1"/>
          <w:sz w:val="20"/>
          <w:szCs w:val="20"/>
          <w:u w:val="single"/>
        </w:rPr>
        <w:t>whether Biden can persuade young black voters in battleground states not to sit out the election.</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w:t>
      </w:r>
      <w:r w:rsidRPr="00C83D5E">
        <w:rPr>
          <w:rFonts w:asciiTheme="minorHAnsi" w:hAnsiTheme="minorHAnsi" w:cstheme="minorHAnsi"/>
          <w:color w:val="000000" w:themeColor="text1"/>
          <w:sz w:val="20"/>
          <w:szCs w:val="20"/>
          <w:u w:val="single"/>
        </w:rPr>
        <w:t>This is a moment where people are disillusioned in institutions,” sa</w:t>
      </w:r>
      <w:r w:rsidRPr="00C83D5E">
        <w:rPr>
          <w:rFonts w:asciiTheme="minorHAnsi" w:hAnsiTheme="minorHAnsi" w:cstheme="minorHAnsi"/>
          <w:color w:val="000000" w:themeColor="text1"/>
          <w:sz w:val="20"/>
          <w:szCs w:val="20"/>
        </w:rPr>
        <w:t xml:space="preserve">id Branden Snyder, executive director of Detroit Action, a grassroots organization that works to mobilize black and brown voters from economically marginalized communities. “I'm worried that a lot of our </w:t>
      </w:r>
      <w:r w:rsidRPr="00C83D5E">
        <w:rPr>
          <w:rFonts w:asciiTheme="minorHAnsi" w:hAnsiTheme="minorHAnsi" w:cstheme="minorHAnsi"/>
          <w:color w:val="000000" w:themeColor="text1"/>
          <w:sz w:val="20"/>
          <w:szCs w:val="20"/>
          <w:u w:val="single"/>
        </w:rPr>
        <w:t>first-time voters, and a lot of them are young voters, are going ... to completely opt out of the system.”</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Cornell Belcher, a Democratic pollster who worked on Obama’s campaigns, called the protests an “opportunity to reconnect and reengage this cynical and disillusioned segment of the electorate.” But he warned that for Democrats, young black men “were the most problematic” for the party, since that group’s participation dropped the most from 2012 to 2016.</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“But there’s also ample opportunity for Democrats to [screw] this up,” Belcher added.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Democratic margins among African Americans dropped 3 percentage points from 2016 to 2018</w:t>
      </w:r>
      <w:r w:rsidRPr="00C83D5E">
        <w:rPr>
          <w:rFonts w:asciiTheme="minorHAnsi" w:hAnsiTheme="minorHAnsi" w:cstheme="minorHAnsi"/>
          <w:color w:val="000000" w:themeColor="text1"/>
          <w:sz w:val="20"/>
          <w:szCs w:val="20"/>
        </w:rPr>
        <w: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according to data</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from Democratic data firm </w:t>
      </w:r>
      <w:proofErr w:type="spellStart"/>
      <w:r w:rsidRPr="00C83D5E">
        <w:rPr>
          <w:rFonts w:asciiTheme="minorHAnsi" w:hAnsiTheme="minorHAnsi" w:cstheme="minorHAnsi"/>
          <w:color w:val="000000" w:themeColor="text1"/>
          <w:sz w:val="20"/>
          <w:szCs w:val="20"/>
        </w:rPr>
        <w:t>Catalist</w:t>
      </w:r>
      <w:proofErr w:type="spellEnd"/>
      <w:r w:rsidRPr="00C83D5E">
        <w:rPr>
          <w:rFonts w:asciiTheme="minorHAnsi" w:hAnsiTheme="minorHAnsi" w:cstheme="minorHAnsi"/>
          <w:color w:val="000000" w:themeColor="text1"/>
          <w:sz w:val="20"/>
          <w:szCs w:val="20"/>
        </w:rPr>
        <w:t xml:space="preserve">. The slip sparked some speculation among Democrats that Trump and the GOP might be gaining traction among nonwhite voters. But </w:t>
      </w:r>
      <w:proofErr w:type="spellStart"/>
      <w:r w:rsidRPr="00C83D5E">
        <w:rPr>
          <w:rFonts w:asciiTheme="minorHAnsi" w:hAnsiTheme="minorHAnsi" w:cstheme="minorHAnsi"/>
          <w:color w:val="000000" w:themeColor="text1"/>
          <w:sz w:val="20"/>
          <w:szCs w:val="20"/>
        </w:rPr>
        <w:t>Catalist</w:t>
      </w:r>
      <w:proofErr w:type="spellEnd"/>
      <w:r w:rsidRPr="00C83D5E">
        <w:rPr>
          <w:rFonts w:asciiTheme="minorHAnsi" w:hAnsiTheme="minorHAnsi" w:cstheme="minorHAnsi"/>
          <w:color w:val="000000" w:themeColor="text1"/>
          <w:sz w:val="20"/>
          <w:szCs w:val="20"/>
        </w:rPr>
        <w:t xml:space="preserve"> as well as several Democratic pollsters said the decline wasn’t surprising because midterm electorates tend to tilt conservative, and maintained that support for Democrats among black voters has remained steady.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Biden will no doubt win a large majority of black voters, at least 9 in 10 of whom have voted for Democrats in recent elections. Democratic pollsters said the party should worry less about Trump winning over black men and more about those who are ambivalent about Biden and the party.</w:t>
      </w:r>
      <w:r w:rsidR="006F152A">
        <w:rPr>
          <w:rStyle w:val="draggable"/>
          <w:rFonts w:asciiTheme="minorHAnsi" w:hAnsiTheme="minorHAnsi" w:cstheme="minorHAnsi"/>
          <w:color w:val="000000" w:themeColor="text1"/>
          <w:sz w:val="20"/>
          <w:szCs w:val="20"/>
          <w:lang w:val="en"/>
        </w:rPr>
        <w:t xml:space="preserve"> </w:t>
      </w:r>
      <w:r w:rsidRPr="00C83D5E">
        <w:rPr>
          <w:rFonts w:asciiTheme="minorHAnsi" w:hAnsiTheme="minorHAnsi" w:cstheme="minorHAnsi"/>
          <w:color w:val="000000" w:themeColor="text1"/>
          <w:sz w:val="20"/>
          <w:szCs w:val="20"/>
          <w:u w:val="single"/>
        </w:rPr>
        <w:t xml:space="preserve">The must-win swing voters for Democrats, said </w:t>
      </w:r>
      <w:proofErr w:type="spellStart"/>
      <w:r w:rsidRPr="00C83D5E">
        <w:rPr>
          <w:rFonts w:asciiTheme="minorHAnsi" w:hAnsiTheme="minorHAnsi" w:cstheme="minorHAnsi"/>
          <w:color w:val="000000" w:themeColor="text1"/>
          <w:sz w:val="20"/>
          <w:szCs w:val="20"/>
          <w:u w:val="single"/>
        </w:rPr>
        <w:t>Nse</w:t>
      </w:r>
      <w:proofErr w:type="spellEnd"/>
      <w:r w:rsidRPr="00C83D5E">
        <w:rPr>
          <w:rFonts w:asciiTheme="minorHAnsi" w:hAnsiTheme="minorHAnsi" w:cstheme="minorHAnsi"/>
          <w:color w:val="000000" w:themeColor="text1"/>
          <w:sz w:val="20"/>
          <w:szCs w:val="20"/>
          <w:u w:val="single"/>
        </w:rPr>
        <w:t xml:space="preserve"> </w:t>
      </w:r>
      <w:proofErr w:type="spellStart"/>
      <w:r w:rsidRPr="00C83D5E">
        <w:rPr>
          <w:rFonts w:asciiTheme="minorHAnsi" w:hAnsiTheme="minorHAnsi" w:cstheme="minorHAnsi"/>
          <w:color w:val="000000" w:themeColor="text1"/>
          <w:sz w:val="20"/>
          <w:szCs w:val="20"/>
          <w:u w:val="single"/>
        </w:rPr>
        <w:t>Ufot</w:t>
      </w:r>
      <w:proofErr w:type="spellEnd"/>
      <w:r w:rsidRPr="00C83D5E">
        <w:rPr>
          <w:rFonts w:asciiTheme="minorHAnsi" w:hAnsiTheme="minorHAnsi" w:cstheme="minorHAnsi"/>
          <w:color w:val="000000" w:themeColor="text1"/>
          <w:sz w:val="20"/>
          <w:szCs w:val="20"/>
          <w:u w:val="single"/>
        </w:rPr>
        <w:t>, executive director of New Georgia Project, “are people who swing between not voting and voting, not necessarily between parties</w:t>
      </w:r>
      <w:r w:rsidRPr="00C83D5E">
        <w:rPr>
          <w:rFonts w:asciiTheme="minorHAnsi" w:hAnsiTheme="minorHAnsi" w:cstheme="minorHAnsi"/>
          <w:color w:val="000000" w:themeColor="text1"/>
          <w:sz w:val="20"/>
          <w:szCs w:val="20"/>
        </w:rPr>
        <w:t xml:space="preserve">.” </w:t>
      </w:r>
      <w:proofErr w:type="spellStart"/>
      <w:r w:rsidRPr="00C83D5E">
        <w:rPr>
          <w:rFonts w:asciiTheme="minorHAnsi" w:hAnsiTheme="minorHAnsi" w:cstheme="minorHAnsi"/>
          <w:color w:val="000000" w:themeColor="text1"/>
          <w:sz w:val="20"/>
          <w:szCs w:val="20"/>
        </w:rPr>
        <w:t>Ufot’s</w:t>
      </w:r>
      <w:proofErr w:type="spellEnd"/>
      <w:r w:rsidRPr="00C83D5E">
        <w:rPr>
          <w:rFonts w:asciiTheme="minorHAnsi" w:hAnsiTheme="minorHAnsi" w:cstheme="minorHAnsi"/>
          <w:color w:val="000000" w:themeColor="text1"/>
          <w:sz w:val="20"/>
          <w:szCs w:val="20"/>
        </w:rPr>
        <w:t xml:space="preserve"> group registers and mobilizes young black voters in Georgia, a state Democrats think they could make competitive.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Trump at times does emphasize issues of importance to black men, including with his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Super Bowl ad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on criminal justice reform and the economy, said Justin Myers, CEO of the progressive group For Our Future. But Myers called the president’s outreach “lip service” aimed at “trying to suppress the vote” of black men.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Even as Trump’s campaign tries to court black men, the president casts black people as outside his base and outside of his movement: “</w:t>
      </w:r>
      <w:r w:rsidRPr="00C83D5E">
        <w:rPr>
          <w:rFonts w:asciiTheme="minorHAnsi" w:hAnsiTheme="minorHAnsi" w:cstheme="minorHAnsi"/>
          <w:color w:val="000000" w:themeColor="text1"/>
          <w:sz w:val="20"/>
          <w:szCs w:val="20"/>
        </w:rPr>
        <w:t>MAGA loves the black people,” Trump said Saturday on his way to the SpaceX launch in Florida.</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A Monmouth University poll released this week found that Biden won voters under 35 by 25 percentage points. But only a third of young voters viewed the presumptive </w:t>
      </w:r>
      <w:r w:rsidRPr="00C83D5E">
        <w:rPr>
          <w:rFonts w:asciiTheme="minorHAnsi" w:hAnsiTheme="minorHAnsi" w:cstheme="minorHAnsi"/>
          <w:color w:val="000000" w:themeColor="text1"/>
          <w:sz w:val="20"/>
          <w:szCs w:val="20"/>
        </w:rPr>
        <w:lastRenderedPageBreak/>
        <w:t>nominee favorably, versus 59 percent who viewed him unfavorably. Trump’s favorability among young voters is worse — two-thirds of them have a negative view of him. Wall Street Journal/NBC News polling has also found that Biden has less support among black men under 50 (70 percent) than among black women (92 percent).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“They don’t want Trump to win, but the question is: Can you convince them that they want Biden to win? That difference — between not wanting Trump and wanting Biden — that’s the difference we’re seeking for turning out thousands of votes in states like Pennsylvania, Michigan and Wisconsin,” said Josh Ulibarri, a Democratic pollster.</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To win over young African Americans, Biden might need to acknowledge his past support for strict police tactics and a criminal justice system that’s long discriminated against minorities</w:t>
      </w:r>
      <w:r w:rsidRPr="00C83D5E">
        <w:rPr>
          <w:rFonts w:asciiTheme="minorHAnsi" w:hAnsiTheme="minorHAnsi" w:cstheme="minorHAnsi"/>
          <w:color w:val="000000" w:themeColor="text1"/>
          <w:sz w:val="20"/>
          <w:szCs w:val="20"/>
        </w:rPr>
        <w:t>, said black organizers and Democratic operatives in swing states.</w:t>
      </w:r>
      <w:r w:rsidR="006F152A">
        <w:rPr>
          <w:rFonts w:asciiTheme="minorHAnsi" w:hAnsiTheme="minorHAnsi" w:cstheme="minorHAnsi"/>
          <w:color w:val="000000" w:themeColor="text1"/>
          <w:sz w:val="20"/>
          <w:szCs w:val="20"/>
          <w:lang w:val="en"/>
        </w:rPr>
        <w:t xml:space="preserve"> </w:t>
      </w:r>
      <w:r w:rsidRPr="00C83D5E">
        <w:rPr>
          <w:rFonts w:asciiTheme="minorHAnsi" w:hAnsiTheme="minorHAnsi" w:cstheme="minorHAnsi"/>
          <w:color w:val="000000" w:themeColor="text1"/>
          <w:sz w:val="20"/>
          <w:szCs w:val="20"/>
        </w:rPr>
        <w:t>Biden’s record — including collaborating with segregationists in the Senate and sponsoring the 1994 federal crime bill — emerged as a stumbling block during the primaries. Bernie Sanders, not Biden, won swaths of young voters and “there are subsets of the younger population that … continue to be a challenge” for Biden, said Ben Tulchin, who worked as Sanders’ main pollster.</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Young people who did not back Biden in the primary "are the same ones who are protesting in the streets right now, who hold his political record as responsible for the pain they are feeling right now,” said Terrance Woodbury, a Democratic pollster who conducted the focus groups for Black Lives Matter earlier this year. “There is some atonement that needs to happen there.”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Biden responded quickly to Floyd’s death, calling it “a wake-up call for our nation.” He drew a line between the enslavement of African Americans and police violence against them, and called for a national use-of-force protocol.</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Biden’s campaign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cut a digital ad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from a speech he gave on the protests in Philadelphia, featuring footage of the protests, and started airing it in battleground states this week. In May, he released a policy plan for black Americans, prioritizing prosecution of hate crimes.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“It was a good first step, but this is not going to happen overnight,” said </w:t>
      </w:r>
      <w:proofErr w:type="spellStart"/>
      <w:r w:rsidRPr="00C83D5E">
        <w:rPr>
          <w:rFonts w:asciiTheme="minorHAnsi" w:hAnsiTheme="minorHAnsi" w:cstheme="minorHAnsi"/>
          <w:color w:val="000000" w:themeColor="text1"/>
          <w:sz w:val="20"/>
          <w:szCs w:val="20"/>
        </w:rPr>
        <w:t>Tharon</w:t>
      </w:r>
      <w:proofErr w:type="spellEnd"/>
      <w:r w:rsidRPr="00C83D5E">
        <w:rPr>
          <w:rFonts w:asciiTheme="minorHAnsi" w:hAnsiTheme="minorHAnsi" w:cstheme="minorHAnsi"/>
          <w:color w:val="000000" w:themeColor="text1"/>
          <w:sz w:val="20"/>
          <w:szCs w:val="20"/>
        </w:rPr>
        <w:t xml:space="preserve"> Johnson, a Georgia-based Democratic strategist who works with Atlanta Mayor Keisha Lance Bottoms, who’s been mentioned as a long-shot prospect for vice president. “</w:t>
      </w:r>
      <w:r w:rsidRPr="00C83D5E">
        <w:rPr>
          <w:rFonts w:asciiTheme="minorHAnsi" w:hAnsiTheme="minorHAnsi" w:cstheme="minorHAnsi"/>
          <w:color w:val="000000" w:themeColor="text1"/>
          <w:sz w:val="20"/>
          <w:szCs w:val="20"/>
          <w:u w:val="single"/>
        </w:rPr>
        <w:t>For Biden, this is not so much about talking as it is about listening.”</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Democrats are also relying on high-profile surrogates to deliver these messages</w:t>
      </w:r>
      <w:r w:rsidRPr="00C83D5E">
        <w:rPr>
          <w:rFonts w:asciiTheme="minorHAnsi" w:hAnsiTheme="minorHAnsi" w:cstheme="minorHAnsi"/>
          <w:color w:val="000000" w:themeColor="text1"/>
          <w:sz w:val="20"/>
          <w:szCs w:val="20"/>
          <w:u w:val="single"/>
        </w:rPr>
        <w:t>. Former President Barack Obama told protesters that their “lives matter, that your dreams matter,” while rapper Killer Mike appeared alongside Lance Bottoms this week, urging protesters to “plot, plan, strategize, organize and mobilize.”</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Several organizers urged the party to “</w:t>
      </w:r>
      <w:r w:rsidRPr="00C83D5E">
        <w:rPr>
          <w:rFonts w:asciiTheme="minorHAnsi" w:hAnsiTheme="minorHAnsi" w:cstheme="minorHAnsi"/>
          <w:color w:val="000000" w:themeColor="text1"/>
          <w:sz w:val="20"/>
          <w:szCs w:val="20"/>
          <w:u w:val="single"/>
        </w:rPr>
        <w:t>show up and listen” to the protesters before jumping to policy prescriptions. "If we don’t do that, and continue to do that, I do not think you’ll see the turnout we’d hope for from disaffected and disillusioned communities</w:t>
      </w:r>
      <w:r w:rsidRPr="00C83D5E">
        <w:rPr>
          <w:rFonts w:asciiTheme="minorHAnsi" w:hAnsiTheme="minorHAnsi" w:cstheme="minorHAnsi"/>
          <w:color w:val="000000" w:themeColor="text1"/>
          <w:sz w:val="20"/>
          <w:szCs w:val="20"/>
        </w:rPr>
        <w:t>” in November, Myers said.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Trump's campaign is dominating on social media and increasingly texting the phones of young black men, in the hopes of peeling off some at the margins. Snyder received three text messages from Trump’s campaign in the past month. But when asked about Biden’s speech and statements over the past week on Floyd’s killing and the protests, Snyder said he and others in Detroit hadn’t seen them.</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After watching it later, Snyder said in an email that Biden’s Philadelphia speech was the most “presidential” version of Biden he’s seen. “More of this is what is necessary,” he said, “recognizing past harms.”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Biden’s struggles capturing the attention of young voters is partly a function of being the challenger. Trump has the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megaphone, and he’s used it to encourage police violence against protesters.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“Black voters, and black men in particular, know Joe Biden, and they know that as president, he will lead this country back from the brink of this crisis and transform it,” said Jamal Brown, Biden’s national press secretary. “And we are going to earn their vote."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Elected Democrats are sensing the urgency of young demonstrators. Some have joined protesters in their home cities or in front of the White House. House Democrats are rushing to agree on a package of police reform bills, weighing dozens of proposals from condemning police brutality to outlawing the use of chokeholds. Biden recently endorsed the latter proposal.</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“It would be irresponsible for us to wait,” Rep. Karen Bass (D-Calif.), head of the Congressional Black Caucus, said on Wednesday. “We need to show people, especially young people ... that we are going to act. Acting as soon as possible means the end of June.”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Though the convergence of coronavirus, high unemployment, and backlash against police brutality is affecting black people uniquely, it’s a continuation of racism that’s existed for generations, said Camille Burge, a professor of political science at Villanova University who researches the role of emotions in shaping black politics.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unrest today reminds her of the work of the black psychiatrists William H. Grier and Price M. Cobbs. Their 1968 book,</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i/>
          <w:iCs/>
          <w:color w:val="000000" w:themeColor="text1"/>
          <w:sz w:val="20"/>
          <w:szCs w:val="20"/>
        </w:rPr>
        <w:t>Black Rage,</w:t>
      </w:r>
      <w:r w:rsidR="006F152A">
        <w:rPr>
          <w:rFonts w:asciiTheme="minorHAnsi" w:hAnsiTheme="minorHAnsi" w:cstheme="minorHAnsi"/>
          <w:i/>
          <w:iCs/>
          <w:color w:val="000000" w:themeColor="text1"/>
          <w:sz w:val="20"/>
          <w:szCs w:val="20"/>
        </w:rPr>
        <w:t xml:space="preserve"> </w:t>
      </w:r>
      <w:r w:rsidRPr="00C83D5E">
        <w:rPr>
          <w:rFonts w:asciiTheme="minorHAnsi" w:hAnsiTheme="minorHAnsi" w:cstheme="minorHAnsi"/>
          <w:color w:val="000000" w:themeColor="text1"/>
          <w:sz w:val="20"/>
          <w:szCs w:val="20"/>
        </w:rPr>
        <w:t>documented the anger of African Americans expressed through protests and riots.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Grier and Cobbs explained that “</w:t>
      </w:r>
      <w:r w:rsidRPr="00C83D5E">
        <w:rPr>
          <w:rFonts w:asciiTheme="minorHAnsi" w:hAnsiTheme="minorHAnsi" w:cstheme="minorHAnsi"/>
          <w:color w:val="000000" w:themeColor="text1"/>
          <w:sz w:val="20"/>
          <w:szCs w:val="20"/>
          <w:u w:val="single"/>
        </w:rPr>
        <w:t xml:space="preserve">the reason </w:t>
      </w:r>
      <w:r w:rsidRPr="00C83D5E">
        <w:rPr>
          <w:rFonts w:asciiTheme="minorHAnsi" w:hAnsiTheme="minorHAnsi" w:cstheme="minorHAnsi"/>
          <w:color w:val="000000" w:themeColor="text1"/>
          <w:sz w:val="20"/>
          <w:szCs w:val="20"/>
          <w:u w:val="single"/>
        </w:rPr>
        <w:lastRenderedPageBreak/>
        <w:t>that black people are angry in the United States is because of whites’ inability to accept them as human beings,” said Burge. “It’s like they're writing it right now.”</w:t>
      </w:r>
    </w:p>
    <w:p w14:paraId="4D222CFC" w14:textId="77777777" w:rsidR="00D02915" w:rsidRDefault="00D02915" w:rsidP="00D02915">
      <w:pPr>
        <w:pStyle w:val="Heading3"/>
      </w:pPr>
      <w:r>
        <w:lastRenderedPageBreak/>
        <w:t>A/T: Reform Links</w:t>
      </w:r>
    </w:p>
    <w:p w14:paraId="3324A9DF" w14:textId="77777777" w:rsidR="00D02915" w:rsidRPr="0069518D" w:rsidRDefault="00D02915" w:rsidP="00D02915"/>
    <w:p w14:paraId="2095A030" w14:textId="77777777" w:rsidR="00D02915" w:rsidRDefault="00D02915" w:rsidP="00D02915">
      <w:pPr>
        <w:pStyle w:val="Heading4"/>
      </w:pPr>
      <w:r>
        <w:t>Trump’s record on CJR makes it impossible for him to gain support through reform</w:t>
      </w:r>
    </w:p>
    <w:p w14:paraId="272F128D" w14:textId="77777777" w:rsidR="00D02915" w:rsidRDefault="00D02915" w:rsidP="00D02915">
      <w:r w:rsidRPr="00976B84">
        <w:rPr>
          <w:rStyle w:val="Style13ptBold"/>
        </w:rPr>
        <w:t>Hunter and Chung 20</w:t>
      </w:r>
      <w:r w:rsidRPr="00976B84">
        <w:t>(Lea Hunter and Ed Chung, Lea Hunter is a research associate for Criminal Justice Reform at the Center for American Progress. Ed Chung is the vice president for Criminal Justice Reform at the Center</w:t>
      </w:r>
      <w:r>
        <w:t xml:space="preserve">, </w:t>
      </w:r>
      <w:r w:rsidRPr="00976B84">
        <w:t>"Fact Sheet: Trump Says One Thing and Does Another on Criminal Justice", Center for American Progress, 2-3-2020, https://www.americanprogress.org/issues/criminal-justice/reports/2020/02/03/480028/fact-sheet-trump-says-one-thing-another-criminal-justice/, AEN)</w:t>
      </w:r>
    </w:p>
    <w:p w14:paraId="53E77F24" w14:textId="77777777" w:rsidR="00D02915" w:rsidRDefault="00D02915" w:rsidP="00D02915">
      <w:pPr>
        <w:rPr>
          <w:rStyle w:val="StyleUnderline"/>
        </w:rPr>
      </w:pPr>
      <w:r w:rsidRPr="00323EA8">
        <w:rPr>
          <w:sz w:val="16"/>
        </w:rPr>
        <w:t xml:space="preserve">President Donald </w:t>
      </w:r>
      <w:r w:rsidRPr="00323EA8">
        <w:rPr>
          <w:rStyle w:val="StyleUnderline"/>
        </w:rPr>
        <w:t>Trump has repeatedly claimed ownership of criminal reform because he signed the FIRST STEP Act</w:t>
      </w:r>
      <w:r w:rsidRPr="00323EA8">
        <w:rPr>
          <w:sz w:val="16"/>
        </w:rPr>
        <w:t xml:space="preserve">—a bipartisan federal sentencing and prison reform bill. A month after signing the bill, </w:t>
      </w:r>
      <w:r w:rsidRPr="00323EA8">
        <w:rPr>
          <w:rStyle w:val="StyleUnderline"/>
        </w:rPr>
        <w:t xml:space="preserve">he proclaimed, “I did criminal justice reform, nobody else. I did it. Without me, you don’t have criminal justice reform.” </w:t>
      </w:r>
      <w:r w:rsidRPr="00323EA8">
        <w:rPr>
          <w:sz w:val="16"/>
        </w:rPr>
        <w:t xml:space="preserve">In fall 2019, he again declared, </w:t>
      </w:r>
      <w:r w:rsidRPr="00323EA8">
        <w:rPr>
          <w:rStyle w:val="StyleUnderline"/>
        </w:rPr>
        <w:t>“I did criminal justice reform, which President Obama could not get approved—which the media never talks about. If President Obama got criminal justice reform done, it would be front-page stories all over the place. I got it done.”</w:t>
      </w:r>
      <w:hyperlink r:id="rId132" w:anchor="fn-480028-1" w:history="1">
        <w:r w:rsidRPr="00323EA8">
          <w:rPr>
            <w:rStyle w:val="Hyperlink"/>
            <w:sz w:val="16"/>
          </w:rPr>
          <w:t>1</w:t>
        </w:r>
      </w:hyperlink>
      <w:r w:rsidRPr="00323EA8">
        <w:rPr>
          <w:sz w:val="16"/>
        </w:rPr>
        <w:t xml:space="preserve"> But t</w:t>
      </w:r>
      <w:r w:rsidRPr="00323EA8">
        <w:rPr>
          <w:rStyle w:val="StyleUnderline"/>
        </w:rPr>
        <w:t>hese claims fly in the face of nearly every action this administration has taken, most of which are antithetical to reform efforts.</w:t>
      </w:r>
      <w:r w:rsidRPr="00323EA8">
        <w:rPr>
          <w:sz w:val="16"/>
        </w:rPr>
        <w:t xml:space="preserve"> Too often, the full context of the Trump administration’s record on criminal justice reform is obscured by photo ops and public events.</w:t>
      </w:r>
      <w:hyperlink r:id="rId133" w:anchor="fn-480028-2" w:history="1">
        <w:r w:rsidRPr="00323EA8">
          <w:rPr>
            <w:rStyle w:val="Hyperlink"/>
            <w:sz w:val="16"/>
          </w:rPr>
          <w:t>2</w:t>
        </w:r>
      </w:hyperlink>
      <w:r w:rsidRPr="00323EA8">
        <w:rPr>
          <w:sz w:val="16"/>
        </w:rPr>
        <w:t xml:space="preserve"> However, </w:t>
      </w:r>
      <w:r w:rsidRPr="00323EA8">
        <w:rPr>
          <w:rStyle w:val="StyleUnderline"/>
        </w:rPr>
        <w:t>behind the scenes, the U.S. Department of Justice (DOJ) regularly contravenes the efforts of the criminal justice reform movement. Collected here are a list of those anti-reform actions to date</w:t>
      </w:r>
      <w:r w:rsidRPr="00323EA8">
        <w:rPr>
          <w:sz w:val="16"/>
        </w:rPr>
        <w:t xml:space="preserve">: </w:t>
      </w:r>
      <w:r w:rsidRPr="00323EA8">
        <w:rPr>
          <w:rStyle w:val="StyleUnderline"/>
        </w:rPr>
        <w:t>Argued in court against people eligible for sentence reductions under the FIRST STEP Act</w:t>
      </w:r>
      <w:hyperlink r:id="rId134" w:anchor="fn-480028-3" w:history="1">
        <w:r w:rsidRPr="00323EA8">
          <w:rPr>
            <w:rStyle w:val="StyleUnderline"/>
          </w:rPr>
          <w:t>3</w:t>
        </w:r>
      </w:hyperlink>
      <w:r w:rsidRPr="00323EA8">
        <w:rPr>
          <w:rStyle w:val="StyleUnderline"/>
        </w:rPr>
        <w:t xml:space="preserve"> Jeopardized the FIRST STEP Act by underfunding its programs</w:t>
      </w:r>
      <w:hyperlink r:id="rId135" w:anchor="fn-480028-4" w:history="1">
        <w:r w:rsidRPr="00323EA8">
          <w:rPr>
            <w:rStyle w:val="StyleUnderline"/>
          </w:rPr>
          <w:t>4</w:t>
        </w:r>
      </w:hyperlink>
      <w:r w:rsidRPr="00323EA8">
        <w:rPr>
          <w:rStyle w:val="StyleUnderline"/>
        </w:rPr>
        <w:t xml:space="preserve"> Reinstated DOJ contracts with private prisons</w:t>
      </w:r>
      <w:hyperlink r:id="rId136" w:anchor="fn-480028-5" w:history="1">
        <w:r w:rsidRPr="00323EA8">
          <w:rPr>
            <w:rStyle w:val="StyleUnderline"/>
          </w:rPr>
          <w:t>5</w:t>
        </w:r>
      </w:hyperlink>
      <w:r w:rsidRPr="00323EA8">
        <w:rPr>
          <w:rStyle w:val="StyleUnderline"/>
        </w:rPr>
        <w:t xml:space="preserve"> Left director of the Bureau of Prisons position vacant for more than a year</w:t>
      </w:r>
      <w:hyperlink r:id="rId137" w:anchor="fn-480028-6" w:history="1">
        <w:r w:rsidRPr="00323EA8">
          <w:rPr>
            <w:rStyle w:val="StyleUnderline"/>
          </w:rPr>
          <w:t>6</w:t>
        </w:r>
      </w:hyperlink>
      <w:r w:rsidRPr="00323EA8">
        <w:rPr>
          <w:rStyle w:val="StyleUnderline"/>
        </w:rPr>
        <w:t xml:space="preserve"> Disbanded a program to create federal prison education systems</w:t>
      </w:r>
      <w:hyperlink r:id="rId138" w:anchor="fn-480028-7" w:history="1">
        <w:r w:rsidRPr="00323EA8">
          <w:rPr>
            <w:rStyle w:val="StyleUnderline"/>
          </w:rPr>
          <w:t>7</w:t>
        </w:r>
      </w:hyperlink>
      <w:r w:rsidRPr="00323EA8">
        <w:rPr>
          <w:rStyle w:val="StyleUnderline"/>
        </w:rPr>
        <w:t xml:space="preserve"> Closed halfway houses that help those incarcerated transition back to the community</w:t>
      </w:r>
      <w:hyperlink r:id="rId139" w:anchor="fn-480028-8" w:history="1">
        <w:r w:rsidRPr="00323EA8">
          <w:rPr>
            <w:rStyle w:val="StyleUnderline"/>
          </w:rPr>
          <w:t>8</w:t>
        </w:r>
      </w:hyperlink>
      <w:r w:rsidRPr="00323EA8">
        <w:rPr>
          <w:rStyle w:val="StyleUnderline"/>
        </w:rPr>
        <w:t xml:space="preserve"> Prohibited federal investigations of patterns of unconstitutional policing</w:t>
      </w:r>
      <w:hyperlink r:id="rId140" w:anchor="fn-480028-9" w:history="1">
        <w:r w:rsidRPr="00323EA8">
          <w:rPr>
            <w:rStyle w:val="StyleUnderline"/>
          </w:rPr>
          <w:t>9</w:t>
        </w:r>
      </w:hyperlink>
      <w:r w:rsidRPr="00323EA8">
        <w:rPr>
          <w:rStyle w:val="StyleUnderline"/>
        </w:rPr>
        <w:t xml:space="preserve"> Stopped assistance to police departments that voluntarily wanted reform</w:t>
      </w:r>
      <w:hyperlink r:id="rId141" w:anchor="fn-480028-10" w:history="1">
        <w:r w:rsidRPr="00323EA8">
          <w:rPr>
            <w:rStyle w:val="StyleUnderline"/>
          </w:rPr>
          <w:t>10</w:t>
        </w:r>
      </w:hyperlink>
      <w:r w:rsidRPr="00323EA8">
        <w:rPr>
          <w:rStyle w:val="StyleUnderline"/>
        </w:rPr>
        <w:t xml:space="preserve"> Eliminated restrictions preventing police departments from obtaining military equipment</w:t>
      </w:r>
      <w:hyperlink r:id="rId142" w:anchor="fn-480028-11" w:history="1">
        <w:r w:rsidRPr="00323EA8">
          <w:rPr>
            <w:rStyle w:val="StyleUnderline"/>
          </w:rPr>
          <w:t>11</w:t>
        </w:r>
      </w:hyperlink>
      <w:r w:rsidRPr="00323EA8">
        <w:rPr>
          <w:rStyle w:val="StyleUnderline"/>
        </w:rPr>
        <w:t xml:space="preserve"> Eliminated community-based violence prevention programs</w:t>
      </w:r>
      <w:hyperlink r:id="rId143" w:anchor="fn-480028-12" w:history="1">
        <w:r w:rsidRPr="00323EA8">
          <w:rPr>
            <w:rStyle w:val="StyleUnderline"/>
          </w:rPr>
          <w:t>12</w:t>
        </w:r>
      </w:hyperlink>
      <w:r w:rsidRPr="00323EA8">
        <w:rPr>
          <w:rStyle w:val="StyleUnderline"/>
        </w:rPr>
        <w:t xml:space="preserve"> Condemned public criticism of police by threatening that protestors “might find themselves without the protection they need”</w:t>
      </w:r>
      <w:hyperlink r:id="rId144" w:anchor="fn-480028-13" w:history="1">
        <w:r w:rsidRPr="00323EA8">
          <w:rPr>
            <w:rStyle w:val="StyleUnderline"/>
          </w:rPr>
          <w:t>13</w:t>
        </w:r>
      </w:hyperlink>
      <w:r w:rsidRPr="00323EA8">
        <w:rPr>
          <w:rStyle w:val="StyleUnderline"/>
        </w:rPr>
        <w:t xml:space="preserve"> Eliminated DOJ community policing program grants in proposed executive budget</w:t>
      </w:r>
      <w:hyperlink r:id="rId145" w:anchor="fn-480028-14" w:history="1">
        <w:r w:rsidRPr="00323EA8">
          <w:rPr>
            <w:rStyle w:val="StyleUnderline"/>
          </w:rPr>
          <w:t>14</w:t>
        </w:r>
      </w:hyperlink>
      <w:r w:rsidRPr="00323EA8">
        <w:rPr>
          <w:rStyle w:val="StyleUnderline"/>
        </w:rPr>
        <w:t xml:space="preserve"> Attacked prosecutors who are pursuing criminal justice reform in their communitites</w:t>
      </w:r>
      <w:hyperlink r:id="rId146" w:anchor="fn-480028-15" w:history="1">
        <w:r w:rsidRPr="00323EA8">
          <w:rPr>
            <w:rStyle w:val="StyleUnderline"/>
          </w:rPr>
          <w:t>15</w:t>
        </w:r>
      </w:hyperlink>
      <w:r w:rsidRPr="00323EA8">
        <w:rPr>
          <w:rStyle w:val="StyleUnderline"/>
        </w:rPr>
        <w:t xml:space="preserve"> Proposed to eliminate a DOJ office dedicated to help communities reduce racial conflict</w:t>
      </w:r>
      <w:hyperlink r:id="rId147" w:anchor="fn-480028-16" w:history="1">
        <w:r w:rsidRPr="00323EA8">
          <w:rPr>
            <w:rStyle w:val="StyleUnderline"/>
          </w:rPr>
          <w:t>16</w:t>
        </w:r>
      </w:hyperlink>
      <w:r w:rsidRPr="00323EA8">
        <w:rPr>
          <w:rStyle w:val="StyleUnderline"/>
        </w:rPr>
        <w:t xml:space="preserve"> Rescinded federal guidance meant to stem the flow of the school to prison pipeline</w:t>
      </w:r>
      <w:hyperlink r:id="rId148" w:anchor="fn-480028-17" w:history="1">
        <w:r w:rsidRPr="00323EA8">
          <w:rPr>
            <w:rStyle w:val="StyleUnderline"/>
          </w:rPr>
          <w:t>17</w:t>
        </w:r>
      </w:hyperlink>
      <w:r w:rsidRPr="00323EA8">
        <w:rPr>
          <w:rStyle w:val="StyleUnderline"/>
        </w:rPr>
        <w:t xml:space="preserve"> Ordered federal prosecutors to pursue the harshest punishments possible</w:t>
      </w:r>
      <w:hyperlink r:id="rId149" w:anchor="fn-480028-18" w:history="1">
        <w:r w:rsidRPr="00323EA8">
          <w:rPr>
            <w:rStyle w:val="StyleUnderline"/>
          </w:rPr>
          <w:t>18</w:t>
        </w:r>
      </w:hyperlink>
      <w:r w:rsidRPr="00323EA8">
        <w:rPr>
          <w:rStyle w:val="StyleUnderline"/>
        </w:rPr>
        <w:t xml:space="preserve"> Threatened federal prosecutions for marijuana in states where it is legal</w:t>
      </w:r>
      <w:hyperlink r:id="rId150" w:anchor="fn-480028-19" w:history="1">
        <w:r w:rsidRPr="00323EA8">
          <w:rPr>
            <w:rStyle w:val="StyleUnderline"/>
          </w:rPr>
          <w:t>19</w:t>
        </w:r>
      </w:hyperlink>
      <w:r w:rsidRPr="00323EA8">
        <w:rPr>
          <w:rStyle w:val="StyleUnderline"/>
        </w:rPr>
        <w:t xml:space="preserve"> Attempted to resume use of the federal death penalty and encouraged expansion of the death penalty in drug cases</w:t>
      </w:r>
      <w:hyperlink r:id="rId151" w:anchor="fn-480028-20" w:history="1">
        <w:r w:rsidRPr="00323EA8">
          <w:rPr>
            <w:rStyle w:val="StyleUnderline"/>
          </w:rPr>
          <w:t>20</w:t>
        </w:r>
      </w:hyperlink>
      <w:r w:rsidRPr="00323EA8">
        <w:rPr>
          <w:rStyle w:val="StyleUnderline"/>
        </w:rPr>
        <w:t xml:space="preserve"> Waged the same failed war on drugs from the 80s</w:t>
      </w:r>
      <w:hyperlink r:id="rId152" w:anchor="fn-480028-21" w:history="1">
        <w:r w:rsidRPr="00323EA8">
          <w:rPr>
            <w:rStyle w:val="StyleUnderline"/>
          </w:rPr>
          <w:t>21</w:t>
        </w:r>
      </w:hyperlink>
      <w:r w:rsidRPr="00323EA8">
        <w:rPr>
          <w:rStyle w:val="StyleUnderline"/>
        </w:rPr>
        <w:t xml:space="preserve"> Attempted to force federal job candidates to disclose participation in diversion programs</w:t>
      </w:r>
      <w:hyperlink r:id="rId153" w:anchor="fn-480028-22" w:history="1">
        <w:r w:rsidRPr="00323EA8">
          <w:rPr>
            <w:rStyle w:val="StyleUnderline"/>
          </w:rPr>
          <w:t>22</w:t>
        </w:r>
      </w:hyperlink>
      <w:r w:rsidRPr="00323EA8">
        <w:rPr>
          <w:rStyle w:val="StyleUnderline"/>
        </w:rPr>
        <w:t xml:space="preserve"> Expanded the federal use of civil asset forfeiture</w:t>
      </w:r>
      <w:hyperlink r:id="rId154" w:anchor="fn-480028-23" w:history="1">
        <w:r w:rsidRPr="00323EA8">
          <w:rPr>
            <w:rStyle w:val="StyleUnderline"/>
          </w:rPr>
          <w:t>23</w:t>
        </w:r>
      </w:hyperlink>
      <w:r w:rsidRPr="00323EA8">
        <w:rPr>
          <w:rStyle w:val="StyleUnderline"/>
        </w:rPr>
        <w:t xml:space="preserve"> Suspended the national forensic science commission</w:t>
      </w:r>
      <w:hyperlink r:id="rId155" w:anchor="fn-480028-24" w:history="1">
        <w:r w:rsidRPr="00323EA8">
          <w:rPr>
            <w:rStyle w:val="StyleUnderline"/>
          </w:rPr>
          <w:t>24</w:t>
        </w:r>
      </w:hyperlink>
      <w:r w:rsidRPr="00323EA8">
        <w:rPr>
          <w:rStyle w:val="StyleUnderline"/>
        </w:rPr>
        <w:t xml:space="preserve"> Failed to report on deaths in police custody as required by Congress</w:t>
      </w:r>
      <w:hyperlink r:id="rId156" w:anchor="fn-480028-25" w:history="1">
        <w:r w:rsidRPr="00323EA8">
          <w:rPr>
            <w:rStyle w:val="StyleUnderline"/>
          </w:rPr>
          <w:t>25</w:t>
        </w:r>
      </w:hyperlink>
      <w:r w:rsidRPr="00323EA8">
        <w:rPr>
          <w:rStyle w:val="StyleUnderline"/>
        </w:rPr>
        <w:t xml:space="preserve"> Disbanded the DOJ Science Advisory Board that provided evidence-based rigor to DOJ policies</w:t>
      </w:r>
      <w:hyperlink r:id="rId157" w:anchor="fn-480028-26" w:history="1">
        <w:r w:rsidRPr="00323EA8">
          <w:rPr>
            <w:rStyle w:val="StyleUnderline"/>
          </w:rPr>
          <w:t>26</w:t>
        </w:r>
      </w:hyperlink>
      <w:r w:rsidRPr="00323EA8">
        <w:rPr>
          <w:rStyle w:val="StyleUnderline"/>
        </w:rPr>
        <w:t xml:space="preserve"> Rescinded DOJ guidance that warned courts against excessive fees and fines</w:t>
      </w:r>
      <w:hyperlink r:id="rId158" w:anchor="fn-480028-27" w:history="1">
        <w:r w:rsidRPr="00323EA8">
          <w:rPr>
            <w:rStyle w:val="StyleUnderline"/>
          </w:rPr>
          <w:t>27</w:t>
        </w:r>
      </w:hyperlink>
    </w:p>
    <w:p w14:paraId="730572B3" w14:textId="77777777" w:rsidR="00D02915" w:rsidRPr="00323EA8" w:rsidRDefault="00D02915" w:rsidP="00D02915">
      <w:pPr>
        <w:rPr>
          <w:rStyle w:val="StyleUnderline"/>
        </w:rPr>
      </w:pPr>
    </w:p>
    <w:p w14:paraId="330E2913" w14:textId="77777777" w:rsidR="00D02915" w:rsidRDefault="00D02915" w:rsidP="00D02915">
      <w:pPr>
        <w:pStyle w:val="Heading4"/>
      </w:pPr>
      <w:r>
        <w:lastRenderedPageBreak/>
        <w:t>Trump’s response to the George Floyd protests thumps the link</w:t>
      </w:r>
    </w:p>
    <w:p w14:paraId="414A950B" w14:textId="77777777" w:rsidR="00D02915" w:rsidRPr="00976B84" w:rsidRDefault="00D02915" w:rsidP="00D02915">
      <w:proofErr w:type="spellStart"/>
      <w:r w:rsidRPr="00976B84">
        <w:rPr>
          <w:rStyle w:val="Style13ptBold"/>
        </w:rPr>
        <w:t>Haltiwanger</w:t>
      </w:r>
      <w:proofErr w:type="spellEnd"/>
      <w:r w:rsidRPr="00976B84">
        <w:rPr>
          <w:rStyle w:val="Style13ptBold"/>
        </w:rPr>
        <w:t xml:space="preserve"> 20</w:t>
      </w:r>
      <w:r w:rsidRPr="00976B84">
        <w:t xml:space="preserve">(John </w:t>
      </w:r>
      <w:proofErr w:type="spellStart"/>
      <w:r w:rsidRPr="00976B84">
        <w:t>Haltiwanger</w:t>
      </w:r>
      <w:proofErr w:type="spellEnd"/>
      <w:r w:rsidRPr="00976B84">
        <w:t>, BA in History from St. Mary's College of Maryland and an MSc in International Relations from the University of Glasgow "Researchers asked hundreds of George Floyd protesters about the 2020 election</w:t>
      </w:r>
      <w:r>
        <w:t>,</w:t>
      </w:r>
      <w:r w:rsidRPr="00976B84">
        <w:t xml:space="preserve"> </w:t>
      </w:r>
      <w:r>
        <w:t>“</w:t>
      </w:r>
      <w:r w:rsidRPr="00976B84">
        <w:t>All said they'd vote for Biden over Trump or anyone else", Business Insider, 6-9-2020, https://www.businessinsider.com/new-study-george-floyd-protests-overwhelming-support-biden-2020-6, AEN)</w:t>
      </w:r>
    </w:p>
    <w:p w14:paraId="6544AA59" w14:textId="77777777" w:rsidR="00D02915" w:rsidRPr="00F462ED" w:rsidRDefault="00D02915" w:rsidP="00D02915">
      <w:pPr>
        <w:rPr>
          <w:rStyle w:val="StyleUnderline"/>
        </w:rPr>
      </w:pPr>
      <w:r w:rsidRPr="00F462ED">
        <w:rPr>
          <w:rStyle w:val="StyleUnderline"/>
        </w:rPr>
        <w:t>Researchers studying the massive protests catalyzed by the brutal death of George Floyd at the hands of Minneapolis police uncovered surprising findings on the 2020 presidential race — unanimous support for former Vice President Joe Biden among protesters who responded when asked who they would vote for if the election were held tomorrow. "I never have a survey question where every single person answers the same way,"</w:t>
      </w:r>
      <w:r w:rsidRPr="00F462ED">
        <w:rPr>
          <w:sz w:val="16"/>
        </w:rPr>
        <w:t xml:space="preserve"> </w:t>
      </w:r>
      <w:hyperlink r:id="rId159" w:history="1">
        <w:r w:rsidRPr="00F462ED">
          <w:rPr>
            <w:rStyle w:val="Hyperlink"/>
            <w:sz w:val="16"/>
          </w:rPr>
          <w:t>Dana Fisher</w:t>
        </w:r>
      </w:hyperlink>
      <w:r w:rsidRPr="00F462ED">
        <w:rPr>
          <w:sz w:val="16"/>
        </w:rPr>
        <w:t xml:space="preserve">, a University of Maryland sociologist who specializes in researching activism, told Insider. Fisher coordinated the study. </w:t>
      </w:r>
      <w:r w:rsidRPr="00F462ED">
        <w:rPr>
          <w:rStyle w:val="StyleUnderline"/>
        </w:rPr>
        <w:t>Respondents in the US (255 in total) were asked if they would vote for Biden, Trump, or neither of these candidates. Every person questioned said they would support Biden, the presumptive Democratic nominee. These were people on the street, not necessarily registered voters, but the results — and the fact that none of those who responded cited a third-party candidate or said they wouldn't vote at all — still shocked Fisher.</w:t>
      </w:r>
      <w:r w:rsidRPr="00F462ED">
        <w:rPr>
          <w:sz w:val="16"/>
        </w:rPr>
        <w:t xml:space="preserve"> "Of those who responded to this question, 100% reported that they would be supporting Joe Biden in the election. </w:t>
      </w:r>
      <w:r w:rsidRPr="00F462ED">
        <w:rPr>
          <w:rStyle w:val="StyleUnderline"/>
        </w:rPr>
        <w:t>ZERO respondents said that they would support Donald Trump or opt not to vote in the election,"</w:t>
      </w:r>
      <w:r w:rsidRPr="00F462ED">
        <w:rPr>
          <w:sz w:val="16"/>
        </w:rPr>
        <w:t xml:space="preserve"> the researchers said of their findings</w:t>
      </w:r>
      <w:r w:rsidRPr="00F462ED">
        <w:rPr>
          <w:rStyle w:val="StyleUnderline"/>
        </w:rPr>
        <w:t xml:space="preserve">. The findings show how the protests against police brutality and racism have transformed into an anti-Trump movement. The president has done little to nothing to address the demands of protesters, and earlier this month, he threatened to </w:t>
      </w:r>
      <w:hyperlink r:id="rId160" w:history="1">
        <w:r w:rsidRPr="00F462ED">
          <w:rPr>
            <w:rStyle w:val="StyleUnderline"/>
          </w:rPr>
          <w:t>deploy combat troops</w:t>
        </w:r>
      </w:hyperlink>
      <w:r w:rsidRPr="00F462ED">
        <w:rPr>
          <w:rStyle w:val="StyleUnderline"/>
        </w:rPr>
        <w:t xml:space="preserve"> to counter unrest without the request of state governors</w:t>
      </w:r>
      <w:r w:rsidRPr="00F462ED">
        <w:rPr>
          <w:sz w:val="16"/>
        </w:rPr>
        <w:t xml:space="preserve"> (whom he lambasted as "</w:t>
      </w:r>
      <w:hyperlink r:id="rId161" w:history="1">
        <w:r w:rsidRPr="00F462ED">
          <w:rPr>
            <w:rStyle w:val="Hyperlink"/>
            <w:sz w:val="16"/>
          </w:rPr>
          <w:t>a bunch of jerks</w:t>
        </w:r>
      </w:hyperlink>
      <w:r w:rsidRPr="00F462ED">
        <w:rPr>
          <w:sz w:val="16"/>
        </w:rPr>
        <w:t xml:space="preserve">"). Meanwhile, </w:t>
      </w:r>
      <w:r w:rsidRPr="00F462ED">
        <w:rPr>
          <w:rStyle w:val="StyleUnderline"/>
        </w:rPr>
        <w:t>peaceful protesters were recently subjected to tear gas by law enforcement in Washington to pave the way for a Trump photo op</w:t>
      </w:r>
      <w:r w:rsidRPr="00F462ED">
        <w:rPr>
          <w:sz w:val="16"/>
        </w:rPr>
        <w:t xml:space="preserve">. The researchers, who collected data at weekend protests on June 6 and 7 in Washington, DC, New York City, Los Angeles, and London, interviewed hundreds of people. (They also collected data at a separate demonstration in Washington on June 4.) It's the first data of its kind available on the protests spurred by the killing of Floyd. </w:t>
      </w:r>
      <w:r w:rsidRPr="00F462ED">
        <w:rPr>
          <w:rStyle w:val="StyleUnderline"/>
        </w:rPr>
        <w:t xml:space="preserve">Most white Americans now say racism is a 'big problem' in their country </w:t>
      </w:r>
      <w:proofErr w:type="gramStart"/>
      <w:r w:rsidRPr="00F462ED">
        <w:rPr>
          <w:rStyle w:val="StyleUnderline"/>
        </w:rPr>
        <w:t>The</w:t>
      </w:r>
      <w:proofErr w:type="gramEnd"/>
      <w:r w:rsidRPr="00F462ED">
        <w:rPr>
          <w:rStyle w:val="StyleUnderline"/>
        </w:rPr>
        <w:t xml:space="preserve"> study found that people consistently reported being motivated to participate in the protests because of issues regarding police brutality, racial justice, and equity.</w:t>
      </w:r>
      <w:r w:rsidRPr="00F462ED">
        <w:rPr>
          <w:sz w:val="16"/>
        </w:rPr>
        <w:t xml:space="preserve"> </w:t>
      </w:r>
      <w:r w:rsidRPr="00F462ED">
        <w:rPr>
          <w:rStyle w:val="StyleUnderline"/>
        </w:rPr>
        <w:t xml:space="preserve">But the findings also showed that Trump was a key factor in motivating people to take to the streets. </w:t>
      </w:r>
      <w:r w:rsidRPr="00F462ED">
        <w:rPr>
          <w:sz w:val="16"/>
        </w:rPr>
        <w:t xml:space="preserve">In Washington over the weekend, for example, </w:t>
      </w:r>
      <w:r w:rsidRPr="00F462ED">
        <w:rPr>
          <w:rStyle w:val="StyleUnderline"/>
        </w:rPr>
        <w:t xml:space="preserve">45% of respondents cited Trump as their motivation for participating in the demonstrations. The president, who has a </w:t>
      </w:r>
      <w:hyperlink r:id="rId162" w:history="1">
        <w:r w:rsidRPr="00F462ED">
          <w:rPr>
            <w:rStyle w:val="StyleUnderline"/>
          </w:rPr>
          <w:t>well-documented record</w:t>
        </w:r>
      </w:hyperlink>
      <w:r w:rsidRPr="00F462ED">
        <w:rPr>
          <w:rStyle w:val="StyleUnderline"/>
        </w:rPr>
        <w:t xml:space="preserve"> of racist statements, took a negative tone toward protesters </w:t>
      </w:r>
      <w:hyperlink r:id="rId163" w:history="1">
        <w:r w:rsidRPr="00F462ED">
          <w:rPr>
            <w:rStyle w:val="StyleUnderline"/>
          </w:rPr>
          <w:t>even before he took office</w:t>
        </w:r>
      </w:hyperlink>
      <w:r w:rsidRPr="00F462ED">
        <w:rPr>
          <w:rStyle w:val="StyleUnderline"/>
        </w:rPr>
        <w:t xml:space="preserve">. Though the recent protests over police brutality have largely been peaceful, Trump has focused heavily on instances of violence, rioting, and looting. He's blamed these incidents on antifa, a loosely affiliated group of left-wing anti-fascist activists. But </w:t>
      </w:r>
      <w:hyperlink r:id="rId164" w:history="1">
        <w:r w:rsidRPr="00F462ED">
          <w:rPr>
            <w:rStyle w:val="StyleUnderline"/>
          </w:rPr>
          <w:t>there's little evidence to support this</w:t>
        </w:r>
      </w:hyperlink>
      <w:r w:rsidRPr="00F462ED">
        <w:rPr>
          <w:sz w:val="16"/>
        </w:rPr>
        <w:t xml:space="preserve">. The protests, which some have characterized as a "revolution," have already inspired congressional lawmakers to put forward </w:t>
      </w:r>
      <w:hyperlink r:id="rId165" w:history="1">
        <w:r w:rsidRPr="00F462ED">
          <w:rPr>
            <w:rStyle w:val="Hyperlink"/>
            <w:sz w:val="16"/>
          </w:rPr>
          <w:t>policy proposals directed at reforming policing</w:t>
        </w:r>
      </w:hyperlink>
      <w:r w:rsidRPr="00F462ED">
        <w:rPr>
          <w:sz w:val="16"/>
        </w:rPr>
        <w:t xml:space="preserve"> in the US. Localities have moved to defund and even </w:t>
      </w:r>
      <w:hyperlink r:id="rId166" w:history="1">
        <w:r w:rsidRPr="00F462ED">
          <w:rPr>
            <w:rStyle w:val="Hyperlink"/>
            <w:sz w:val="16"/>
          </w:rPr>
          <w:t>disband police forces</w:t>
        </w:r>
      </w:hyperlink>
      <w:r w:rsidRPr="00F462ED">
        <w:rPr>
          <w:sz w:val="16"/>
        </w:rPr>
        <w:t xml:space="preserve">. </w:t>
      </w:r>
      <w:r w:rsidRPr="00F462ED">
        <w:rPr>
          <w:rStyle w:val="StyleUnderline"/>
        </w:rPr>
        <w:t xml:space="preserve">Polling has shown that most Americans support the protests and indicated a </w:t>
      </w:r>
      <w:hyperlink r:id="rId167" w:history="1">
        <w:r w:rsidRPr="00F462ED">
          <w:rPr>
            <w:rStyle w:val="StyleUnderline"/>
          </w:rPr>
          <w:t>seismic shift in the perception of the pervasiveness of racism in the US</w:t>
        </w:r>
      </w:hyperlink>
      <w:r w:rsidRPr="00F462ED">
        <w:rPr>
          <w:rStyle w:val="StyleUnderline"/>
        </w:rPr>
        <w:t>.</w:t>
      </w:r>
      <w:r w:rsidRPr="00F462ED">
        <w:rPr>
          <w:sz w:val="16"/>
        </w:rPr>
        <w:t xml:space="preserve"> Multiple polls have shown that a strong majority of white Americans respondents now say racism is a "big problem" in their country. Fisher's study found that white people made up a majority of participants across all protest events. In the nation's capital over the weekend, 65% of the respondents were white. Similarly, 61% of the respondents in New York City were white, as were 53% of the respondents in Los Angeles. </w:t>
      </w:r>
      <w:r w:rsidRPr="00F462ED">
        <w:rPr>
          <w:rStyle w:val="StyleUnderline"/>
        </w:rPr>
        <w:t xml:space="preserve">Protesters are extremely dissatisfied with the state of democracy Earlier this month, peaceful protesters were violently dispersed by law enforcement outside the White House to clear a path for Trump to take a photo with a Bible at a nearby church. Trump was widely condemned over the incident, which drew </w:t>
      </w:r>
      <w:hyperlink r:id="rId168" w:history="1">
        <w:r w:rsidRPr="00F462ED">
          <w:rPr>
            <w:rStyle w:val="StyleUnderline"/>
          </w:rPr>
          <w:t>comparisons to the tactics of authoritarian regimes</w:t>
        </w:r>
      </w:hyperlink>
      <w:r w:rsidRPr="00F462ED">
        <w:rPr>
          <w:rStyle w:val="StyleUnderline"/>
        </w:rPr>
        <w:t xml:space="preserve"> and warnings from experts on the erosion of democratic norms under the </w:t>
      </w:r>
      <w:r w:rsidRPr="00F462ED">
        <w:rPr>
          <w:rStyle w:val="StyleUnderline"/>
        </w:rPr>
        <w:lastRenderedPageBreak/>
        <w:t>president.</w:t>
      </w:r>
      <w:r w:rsidRPr="00F462ED">
        <w:rPr>
          <w:sz w:val="16"/>
        </w:rPr>
        <w:t xml:space="preserve"> Based on the findings of this new study, </w:t>
      </w:r>
      <w:r w:rsidRPr="00F462ED">
        <w:rPr>
          <w:rStyle w:val="StyleUnderline"/>
        </w:rPr>
        <w:t>people participating in the recent protests are extremely dissatisfied with the state of democracy</w:t>
      </w:r>
      <w:r w:rsidRPr="00F462ED">
        <w:rPr>
          <w:sz w:val="16"/>
        </w:rPr>
        <w:t>. Just 4% of the respondents in Washington said they were "satisfied with democracy," which Fisher said represented a drastic decline from views expressed by respondents questioned during previous demonstrations. At the March for Racial Justice in Washington in September 2017, for example, 28% of respondents expressed satisfaction with the state of democracy</w:t>
      </w:r>
      <w:r w:rsidRPr="00F462ED">
        <w:rPr>
          <w:rStyle w:val="StyleUnderline"/>
        </w:rPr>
        <w:t xml:space="preserve">. Respondents were also asked whether they believed some level of violence was justified in the pursuit of political goals. In Washington, 65% said they believed it was justified. Sixty-nine percent said the same in New York City, along with 58% in Los Angeles. Comparatively, just 41% of respondents in Washington in September 2017 said some level violence was justified in the pursuit of political goals. </w:t>
      </w:r>
      <w:r w:rsidRPr="00F462ED">
        <w:rPr>
          <w:sz w:val="16"/>
        </w:rPr>
        <w:t xml:space="preserve">This suggests there could be a correlation between politically inspired violence and dissatisfaction with democracy. </w:t>
      </w:r>
      <w:r w:rsidRPr="00F462ED">
        <w:rPr>
          <w:rStyle w:val="StyleUnderline"/>
        </w:rPr>
        <w:t>'We are already starting to see policy change'</w:t>
      </w:r>
      <w:r w:rsidRPr="00F462ED">
        <w:rPr>
          <w:sz w:val="16"/>
        </w:rPr>
        <w:t xml:space="preserve"> Separate from Fisher's work, University of Connecticut political scientist </w:t>
      </w:r>
      <w:hyperlink r:id="rId169" w:history="1">
        <w:r w:rsidRPr="00F462ED">
          <w:rPr>
            <w:rStyle w:val="Hyperlink"/>
            <w:sz w:val="16"/>
          </w:rPr>
          <w:t>Jeremy Pressman</w:t>
        </w:r>
      </w:hyperlink>
      <w:r w:rsidRPr="00F462ED">
        <w:rPr>
          <w:sz w:val="16"/>
        </w:rPr>
        <w:t xml:space="preserve"> and his colleague </w:t>
      </w:r>
      <w:hyperlink r:id="rId170" w:history="1">
        <w:r w:rsidRPr="00F462ED">
          <w:rPr>
            <w:rStyle w:val="Hyperlink"/>
            <w:sz w:val="16"/>
          </w:rPr>
          <w:t>Erica Chenoweth</w:t>
        </w:r>
      </w:hyperlink>
      <w:r w:rsidRPr="00F462ED">
        <w:rPr>
          <w:sz w:val="16"/>
        </w:rPr>
        <w:t xml:space="preserve">, a political scientist at Harvard, have been tracking protests in the Trump era and </w:t>
      </w:r>
      <w:hyperlink r:id="rId171" w:history="1">
        <w:r w:rsidRPr="00F462ED">
          <w:rPr>
            <w:rStyle w:val="Hyperlink"/>
            <w:sz w:val="16"/>
          </w:rPr>
          <w:t>documenting their size and scope</w:t>
        </w:r>
      </w:hyperlink>
      <w:r w:rsidRPr="00F462ED">
        <w:rPr>
          <w:sz w:val="16"/>
        </w:rPr>
        <w:t xml:space="preserve">. Pressman told Insider the US was experiencing a "watershed moment." "The Black Lives Matter movement laid the groundwork for this in terms of the ideas, messages, and policy demands. </w:t>
      </w:r>
      <w:r w:rsidRPr="00F462ED">
        <w:rPr>
          <w:rStyle w:val="StyleUnderline"/>
        </w:rPr>
        <w:t>Now it appears a wide swathe of American society, often led by teens, has taken up those ideas and been willing to publicly take them up, not just privately support,"</w:t>
      </w:r>
      <w:r w:rsidRPr="00F462ED">
        <w:rPr>
          <w:sz w:val="16"/>
        </w:rPr>
        <w:t xml:space="preserve"> Pressman said. </w:t>
      </w:r>
      <w:r w:rsidRPr="00F462ED">
        <w:rPr>
          <w:rStyle w:val="StyleUnderline"/>
        </w:rPr>
        <w:t>"We are already starting to see policy change, or at least vigorous discussions, about police funding, police militarization, Confederate statues, voter registration, civilian oversight boards, etc."</w:t>
      </w:r>
      <w:r w:rsidRPr="00F462ED">
        <w:rPr>
          <w:sz w:val="16"/>
        </w:rPr>
        <w:t xml:space="preserve"> The protests are "large, sustained, broad in geographic scope and local," Pressman said, and that's "very important," with the related demonstrations in all 50 states, the nation's capital, and the US territories of Guam and Puerto Rico. </w:t>
      </w:r>
      <w:r w:rsidRPr="00F462ED">
        <w:rPr>
          <w:rStyle w:val="StyleUnderline"/>
        </w:rPr>
        <w:t>"In combing through social media, I've seen variations of, 'We've never had a protest this big here,' or, 'We never have protests,' many times. All over the place, even in right-leaning states,"</w:t>
      </w:r>
      <w:r w:rsidRPr="00F462ED">
        <w:rPr>
          <w:sz w:val="16"/>
        </w:rPr>
        <w:t xml:space="preserve"> Pressman added. "I'd also note the frequency. In many places, these are sustained protests." The protests have been so large that Pressman and his colleagues are still processing reports on their size, and he was unable to offer specific size estimates. But he did note that it was possible the June 6 protest in Washington was the largest, as up to 200,000 people attended, according to officials' estimates, Politico reported. 'This isn't going away' With Fisher's findings suggesting about one-fifth of the participants at the Washington and New York City events were first-time protesters, and over one-quarter of respondents in Los Angeles saying the same, it seems there's a lot of new energy behind this movement and that the demonstrations will not end in the near future. But there could also be a decline in the days to come because of the response from politicians and the fact the protests appear to be working. "I predict that we're going to see a dip now, just because we do see some progress," Fisher said, adding that it's tough to sustain protests of this size in hot summer weather. But Fisher said there have also been calls for a big protest on the National Mall on Juneteenth (June 19 — a holiday celebrating the end of slavery in the US), and there is an effort in New York City to mobilize 1 million people for the same day. "</w:t>
      </w:r>
      <w:r w:rsidRPr="00F462ED">
        <w:rPr>
          <w:rStyle w:val="StyleUnderline"/>
        </w:rPr>
        <w:t>This isn't going away,"</w:t>
      </w:r>
      <w:r w:rsidRPr="00F462ED">
        <w:rPr>
          <w:sz w:val="16"/>
        </w:rPr>
        <w:t xml:space="preserve"> Fisher said, adding that people appear to be transitioning away from spontaneous protests in multiple locations in the same city, and they're moving toward a traditional format that involves more organization, fostering larger turnout. </w:t>
      </w:r>
      <w:r w:rsidRPr="00F462ED">
        <w:rPr>
          <w:rStyle w:val="StyleUnderline"/>
        </w:rPr>
        <w:t xml:space="preserve">Fisher said the US would likely continue to see protests of this variety up until Election Day. </w:t>
      </w:r>
    </w:p>
    <w:p w14:paraId="164812FE" w14:textId="77777777" w:rsidR="00D02915" w:rsidRDefault="00D02915" w:rsidP="00D02915">
      <w:pPr>
        <w:rPr>
          <w:sz w:val="16"/>
        </w:rPr>
      </w:pPr>
    </w:p>
    <w:p w14:paraId="660D5B02" w14:textId="77777777" w:rsidR="00D02915" w:rsidRDefault="00D02915" w:rsidP="00D02915">
      <w:pPr>
        <w:pStyle w:val="Heading4"/>
      </w:pPr>
      <w:r>
        <w:t>Re-election is impossible post George Floyd protests</w:t>
      </w:r>
    </w:p>
    <w:p w14:paraId="29695988" w14:textId="77777777" w:rsidR="00D02915" w:rsidRPr="00976B84" w:rsidRDefault="00D02915" w:rsidP="00D02915">
      <w:r w:rsidRPr="00976B84">
        <w:rPr>
          <w:rStyle w:val="Style13ptBold"/>
        </w:rPr>
        <w:t>Hussain 20</w:t>
      </w:r>
      <w:r w:rsidRPr="00976B84">
        <w:t xml:space="preserve">(Murtaza Hussain, </w:t>
      </w:r>
      <w:r w:rsidRPr="005B7B3D">
        <w:t>Murtaza Hussain is a reporter at The Intercept who focuses on national security and foreign policy. He has appeared on CNN, BBC, MSNBC, and other news outlets</w:t>
      </w:r>
      <w:r>
        <w:t xml:space="preserve">, </w:t>
      </w:r>
      <w:r w:rsidRPr="00976B84">
        <w:t>"How Protests Over George Floyd’s Killing Exposed Trump as a Lame-Duck Authoritarian", Intercept, 5-27-2020, https://theintercept.com/2020/06/04/trump-protests-george-floyd/, AEN)</w:t>
      </w:r>
    </w:p>
    <w:p w14:paraId="499C8F45" w14:textId="77777777" w:rsidR="00D02915" w:rsidRDefault="00D02915" w:rsidP="00D02915">
      <w:pPr>
        <w:rPr>
          <w:sz w:val="16"/>
        </w:rPr>
      </w:pPr>
      <w:r w:rsidRPr="003D4DB8">
        <w:rPr>
          <w:sz w:val="16"/>
        </w:rPr>
        <w:t xml:space="preserve">PRESIDENT DONALD TRUMP’S strange political success has been powered from the start by a wildly effective campaign of image-building. In his public persona, </w:t>
      </w:r>
      <w:r w:rsidRPr="00F462ED">
        <w:rPr>
          <w:rStyle w:val="StyleUnderline"/>
        </w:rPr>
        <w:t xml:space="preserve">Trump has consistently projected himself as a budding strongman, reveling in authoritarian threats calculated to thrill his supporters and terrify his opponents. The outbreak of an unprecedented national protest movement triggered by the police killing of George Floyd seemed like it could be the moment that Trump finally delivered on these terrible promises. </w:t>
      </w:r>
      <w:r w:rsidRPr="003D4DB8">
        <w:rPr>
          <w:sz w:val="16"/>
        </w:rPr>
        <w:t xml:space="preserve">Those who fear Trump braced for their worst nightmares to become reality. Those who support him and took seriously his authoritarian promises likely felt the long-awaited moment of rapture finally drawing near. </w:t>
      </w:r>
      <w:r w:rsidRPr="00F462ED">
        <w:rPr>
          <w:rStyle w:val="StyleUnderline"/>
        </w:rPr>
        <w:t xml:space="preserve">As any authoritarian knows, a real strongman needs to govern either through love or fear. Trump has done neither. Instead of Trump’s full tyrant mode coming to pass, though, something more nuanced happened: Neither side is having their expectations met. This in-between outcome may </w:t>
      </w:r>
      <w:r w:rsidRPr="00F462ED">
        <w:rPr>
          <w:rStyle w:val="StyleUnderline"/>
        </w:rPr>
        <w:lastRenderedPageBreak/>
        <w:t>be toxic for Trump, especially as the 2020 election approaches.</w:t>
      </w:r>
      <w:r w:rsidRPr="003D4DB8">
        <w:rPr>
          <w:sz w:val="16"/>
        </w:rPr>
        <w:t xml:space="preserve"> As any authoritarian knows, </w:t>
      </w:r>
      <w:r w:rsidRPr="00F462ED">
        <w:rPr>
          <w:rStyle w:val="StyleUnderline"/>
        </w:rPr>
        <w:t>a real strongman needs to govern either through love or fear. Trump has done neither. His prevaricating yet cruel response succeeded in making him look tyrannical and weak at the same time — a potentially fatal mix for any leader</w:t>
      </w:r>
      <w:r w:rsidRPr="003D4DB8">
        <w:rPr>
          <w:sz w:val="16"/>
        </w:rPr>
        <w:t xml:space="preserve">. For those expecting a crushing response to a national uprising, Trump’s extreme statements gave plenty of reason for either hope or fear. The problem for Trump is that, </w:t>
      </w:r>
      <w:r w:rsidRPr="00F462ED">
        <w:rPr>
          <w:rStyle w:val="StyleUnderline"/>
        </w:rPr>
        <w:t>even as his threats get more severe, he seems unable to match them with effective action. He certainly has not made any concessions to the protests — demonstrators have been jailed, beaten, and even killed</w:t>
      </w:r>
      <w:r w:rsidRPr="003D4DB8">
        <w:rPr>
          <w:sz w:val="16"/>
        </w:rPr>
        <w:t xml:space="preserve"> </w:t>
      </w:r>
      <w:r w:rsidRPr="00F462ED">
        <w:rPr>
          <w:rStyle w:val="StyleUnderline"/>
        </w:rPr>
        <w:t>— but he is also not capable of utterly crushing them like an actual authoritarian would.</w:t>
      </w:r>
      <w:r w:rsidRPr="003D4DB8">
        <w:rPr>
          <w:sz w:val="16"/>
        </w:rPr>
        <w:t xml:space="preserve"> There has been no order for a general massacre of demonstrators. The institutions of democracy have not been unilaterally dissolved by presidential decree in the name of security. Rather than strong and menacing, </w:t>
      </w:r>
      <w:r w:rsidRPr="00F462ED">
        <w:rPr>
          <w:rStyle w:val="StyleUnderline"/>
        </w:rPr>
        <w:t xml:space="preserve">Trump seems to be checkmated. Even the military establishment he has done so much to flatter seems to be turning on him. In his notorious photo-op in front of a church, where he awkwardly brandished a Bible to signal his evangelical supporters to come to his rescue, Trump didn’t look decisive; he looked desperate. </w:t>
      </w:r>
      <w:r w:rsidRPr="003D4DB8">
        <w:rPr>
          <w:sz w:val="16"/>
        </w:rPr>
        <w:t xml:space="preserve">And it didn’t work: The move was even rebuked by Republican senators. At the cost of real suffering, then, </w:t>
      </w:r>
      <w:r w:rsidRPr="00F462ED">
        <w:rPr>
          <w:rStyle w:val="StyleUnderline"/>
        </w:rPr>
        <w:t>the protesters may have already won a major achievement. If Trump’s proto-fascist political persona was an idol, they’ve smashed it to pieces with a sledgehammer.</w:t>
      </w:r>
      <w:r w:rsidRPr="003D4DB8">
        <w:rPr>
          <w:sz w:val="16"/>
        </w:rPr>
        <w:t xml:space="preserve"> Put to the real test, </w:t>
      </w:r>
      <w:r w:rsidRPr="003D4DB8">
        <w:rPr>
          <w:rStyle w:val="StyleUnderline"/>
        </w:rPr>
        <w:t xml:space="preserve">Trump’s reaction has been the worst of both worlds for his political career. He responded to the uprising with enough brutality to outrage his opponents, but not enough to truly suppress them and satisfy his base. </w:t>
      </w:r>
      <w:r w:rsidRPr="003D4DB8">
        <w:rPr>
          <w:sz w:val="16"/>
        </w:rPr>
        <w:t>THE SITUATION IS still fluid, and things could take an uglier turn. But the way events are going</w:t>
      </w:r>
      <w:r w:rsidRPr="003D4DB8">
        <w:rPr>
          <w:rStyle w:val="StyleUnderline"/>
        </w:rPr>
        <w:t>, the protests that went all the way to the gates of the White House look like they’ve finally pulled back the curtain on Trump’s fascist cosplay. What the unrelenting demonstrations revealed is less a dictator-in-waiting than a con artist – a man who was never actually capable of living up to his most chilling threats.</w:t>
      </w:r>
      <w:r w:rsidRPr="003D4DB8">
        <w:rPr>
          <w:sz w:val="16"/>
        </w:rPr>
        <w:t xml:space="preserve"> Though he has certainly inflicted massive damage in office — think, for instance, of the families that continue to be ripped apart by his brutal immigration policies or killed in his foreign wars — when put to the test, Trump has been shown as a strongman without any real strength. Even the Wizard of Oz didn’t have such a devastating reveal. On Tuesday, Trump began publicly hemorrhaging the support of a U.S. military establishment to which he had gone to cringeworthy lengths to attach himself. Secretary of Defense Mark Esper, former Defense Secretary James Mattis, and National Guard Chief Gen. Joseph Lengyel all issued public statements undermining the sitting president. In a press conference, Esper publicly broke with Trump over the use of armed troops to quell protests, while Lengyel issued a statement on social media last night subtly chastising the government for its response to the protests. </w:t>
      </w:r>
      <w:r w:rsidRPr="003D4DB8">
        <w:rPr>
          <w:rStyle w:val="StyleUnderline"/>
        </w:rPr>
        <w:t>The most dramatic blow, however, came from Mattis. A man with a deeply checkered record himself, Mattis took the unprecedented move of openly condemning a president that he had served just two years earlier. “Donald Trump is the first president in my lifetime who does not try to unite the American people—does not even pretend to try,” Mattis wrote in a statement given yesterday evening to The Atlantic</w:t>
      </w:r>
      <w:r w:rsidRPr="003D4DB8">
        <w:rPr>
          <w:sz w:val="16"/>
        </w:rPr>
        <w:t>. The retired general didn’t say explicitly what should be done but suggestively concluded, “</w:t>
      </w:r>
      <w:r w:rsidRPr="003D4DB8">
        <w:rPr>
          <w:rStyle w:val="StyleUnderline"/>
        </w:rPr>
        <w:t>We must reject and hold accountable those in office who would make a mockery of our Constitution.” Whether due to institutional constraints, personal weakness, or a combination of both, it is looking like Trump was never actually capable of living up to his rhetoric. The disillusionment for those who support him is potentially great, since Trump really does talk like an authoritarian, routinely making hair-raising threats of violence or draconian policy measures, and even encouraging his supporters to take things into their own hands.</w:t>
      </w:r>
      <w:r w:rsidRPr="003D4DB8">
        <w:rPr>
          <w:sz w:val="16"/>
        </w:rPr>
        <w:t xml:space="preserve"> Despite being exposed as a phony, many of his voters will likely stick with Trump as a lesser evil compared with his liberal and leftist opponents. But, </w:t>
      </w:r>
      <w:r w:rsidRPr="003D4DB8">
        <w:rPr>
          <w:rStyle w:val="StyleUnderline"/>
        </w:rPr>
        <w:t>barring a dramatic reversal of events, his aura of strength has been shattered. Time and again, Trump set the bar for fascist expectations to the highest levels.</w:t>
      </w:r>
      <w:r w:rsidRPr="003D4DB8">
        <w:rPr>
          <w:sz w:val="16"/>
        </w:rPr>
        <w:t xml:space="preserve"> Mercifully, he seems utterly incapable of actually meeting them. To be clear, everyone in the United States should be deeply relieved if Trump leaves office in November having turned out to be a lame-duck strongman. But we should not become complacent until that happens. Should something shift in his thinking, or if more extreme members of the administration get into positions of power, he might still end up delivering the real authoritarianism that many of his supporters are clearly craving. There are real risks in the coming months, amid the continued pain of the coronavirus pandemic, unprecedented levels of unemployment, and an uncertain election. No one should rest easy, even if we get through the immediate crisis. </w:t>
      </w:r>
      <w:r w:rsidRPr="003D4DB8">
        <w:rPr>
          <w:rStyle w:val="StyleUnderline"/>
        </w:rPr>
        <w:t xml:space="preserve">For now, one thing people might celebrate out of these protests, in addition to ensuring serious charges are leveled at the officers involved in killing George Floyd, is destroying the powerful myth Trump built for himself years </w:t>
      </w:r>
      <w:r w:rsidRPr="003D4DB8">
        <w:rPr>
          <w:rStyle w:val="StyleUnderline"/>
        </w:rPr>
        <w:lastRenderedPageBreak/>
        <w:t>ago – the one that carried him all the way to the presidential office</w:t>
      </w:r>
      <w:r w:rsidRPr="003D4DB8">
        <w:rPr>
          <w:sz w:val="16"/>
        </w:rPr>
        <w:t>. Like so many people around the world who like to talk tough on social media, Trump built an image for himself intended to intimidate others. When the people he was threatening finally showed up to his door however, he did exactly what it was always in him to do: He hid.</w:t>
      </w:r>
    </w:p>
    <w:p w14:paraId="1631343E" w14:textId="77777777" w:rsidR="00D02915" w:rsidRPr="003D4DB8" w:rsidRDefault="00D02915" w:rsidP="00D02915">
      <w:pPr>
        <w:rPr>
          <w:sz w:val="16"/>
        </w:rPr>
      </w:pPr>
    </w:p>
    <w:p w14:paraId="78ADF0C2" w14:textId="77777777" w:rsidR="00D02915" w:rsidRDefault="00D02915" w:rsidP="00D02915">
      <w:pPr>
        <w:pStyle w:val="Heading4"/>
      </w:pPr>
      <w:r>
        <w:t>Trump’s loss is inevitable after George Floyd’s death and Trump’s rhetoric on race issues</w:t>
      </w:r>
    </w:p>
    <w:p w14:paraId="43FA3232" w14:textId="77777777" w:rsidR="00D02915" w:rsidRPr="005B7B3D" w:rsidRDefault="00D02915" w:rsidP="00D02915">
      <w:proofErr w:type="spellStart"/>
      <w:r w:rsidRPr="005B7B3D">
        <w:rPr>
          <w:rStyle w:val="Style13ptBold"/>
        </w:rPr>
        <w:t>Saletan</w:t>
      </w:r>
      <w:proofErr w:type="spellEnd"/>
      <w:r w:rsidRPr="005B7B3D">
        <w:rPr>
          <w:rStyle w:val="Style13ptBold"/>
        </w:rPr>
        <w:t xml:space="preserve"> 20</w:t>
      </w:r>
      <w:r w:rsidRPr="005B7B3D">
        <w:t xml:space="preserve">(William </w:t>
      </w:r>
      <w:proofErr w:type="spellStart"/>
      <w:r w:rsidRPr="005B7B3D">
        <w:t>Saletan</w:t>
      </w:r>
      <w:proofErr w:type="spellEnd"/>
      <w:r w:rsidRPr="005B7B3D">
        <w:t xml:space="preserve">, Will </w:t>
      </w:r>
      <w:proofErr w:type="spellStart"/>
      <w:r w:rsidRPr="005B7B3D">
        <w:t>Saletan</w:t>
      </w:r>
      <w:proofErr w:type="spellEnd"/>
      <w:r w:rsidRPr="005B7B3D">
        <w:t xml:space="preserve"> writes about politics, science, technology, and other stuff for Slate</w:t>
      </w:r>
      <w:r>
        <w:t xml:space="preserve">, </w:t>
      </w:r>
      <w:r w:rsidRPr="005B7B3D">
        <w:t xml:space="preserve">"Trump Is Losing His Grip on White America", Slate Magazine, </w:t>
      </w:r>
      <w:r>
        <w:t>6-20-2020</w:t>
      </w:r>
      <w:r w:rsidRPr="005B7B3D">
        <w:t>, https://slate.com/news-and-politics/2020/06/trump-white-america-polling-shift-racism.html, AEN)</w:t>
      </w:r>
    </w:p>
    <w:p w14:paraId="70647B68" w14:textId="77777777" w:rsidR="00D02915" w:rsidRDefault="00D02915" w:rsidP="00D02915">
      <w:pPr>
        <w:rPr>
          <w:rStyle w:val="StyleUnderline"/>
        </w:rPr>
      </w:pPr>
      <w:r w:rsidRPr="00506D89">
        <w:rPr>
          <w:rStyle w:val="StyleUnderline"/>
        </w:rPr>
        <w:t>Donald Trump has spent his life stoking white racial fears.</w:t>
      </w:r>
      <w:r w:rsidRPr="00506D89">
        <w:rPr>
          <w:sz w:val="16"/>
        </w:rPr>
        <w:t xml:space="preserve"> He has done it as a businessman, as a candidate, and as president. </w:t>
      </w:r>
      <w:r w:rsidRPr="00506D89">
        <w:rPr>
          <w:rStyle w:val="StyleUnderline"/>
        </w:rPr>
        <w:t>Now he’s betting his reelection on it. “My Administration will not even consider” removing the names of Confederate generals from military bases, he tweeted on June 10. “Our history … will not be tampered with.” Trump calls for “law &amp; order,” appeals to “the silent majority,” and vows not to watch the NFL if players kneel for the national anthem.</w:t>
      </w:r>
      <w:r w:rsidRPr="00506D89">
        <w:rPr>
          <w:sz w:val="16"/>
        </w:rPr>
        <w:t xml:space="preserve"> But </w:t>
      </w:r>
      <w:r w:rsidRPr="00506D89">
        <w:rPr>
          <w:rStyle w:val="StyleUnderline"/>
        </w:rPr>
        <w:t>Trump has a problem: Most white Americans don’t agree with him. Polls taken since George Floyd’s death are showing a profound change in public opinion: White Americans, on balance, now perceive systemic racism and reject Trump’s law-and-order message as inadequate.</w:t>
      </w:r>
      <w:r w:rsidRPr="00506D89">
        <w:rPr>
          <w:sz w:val="16"/>
        </w:rPr>
        <w:t xml:space="preserve"> That’s good news for America. But it’s bad news for Trump and his party, because the GOP relies on white voters. In 2010, 2012, and 2014, about 60 percent of them voted Republican. In 2016, that number fell to 57 percent. In 2018, it fell to 54 percent. As this number has fallen, so has the GOP’s share of the overall vote. In 2016, Trump won enough states to take the Electoral College, but he lost the popular vote by 2 percentage points. In 2018, Republicans lost the popular vote for the House of Representatives by more than 8 percentage points. </w:t>
      </w:r>
      <w:r w:rsidRPr="00506D89">
        <w:rPr>
          <w:rStyle w:val="StyleUnderline"/>
        </w:rPr>
        <w:t>The GOP isn’t just losing white voters on issues such as health care and education. It’s also losing them on race. In this month’s polls, most white Americans say “the deaths of African Americans during encounters with police” are “signs of a broader problem,” not isolated incidents. They say police and the “criminal justice system” are treating “white people better than black people.” They acknowledge “a problem with systemic racism in America.” They classify racism as a “big problem,” a “very serious problem,” and “a major threat to the stability of the United States.” They endorse the statement, “Racism is built into American society. The assumption of white superiority pervades schools, business, housing, and government.”</w:t>
      </w:r>
      <w:r w:rsidRPr="00506D89">
        <w:rPr>
          <w:sz w:val="16"/>
        </w:rPr>
        <w:t xml:space="preserve"> In 2011, only 21 percent of white Americans said “racism in our society” was a big problem. By 2015, that number had climbed to 43. Now it’s 60. You could argue that these people are just saying what they think pollsters want to hear. But that wouldn’t explain why their responses, on identical questions, have shifted dramatically. In 2015, when white Americans were asked about well-publicized cases of black men dying at the hands of police, only 31 percent to 38 percent said those cases reflected “a broader pattern in the way police treat black men.” Now that number is 51 percent to 68 percent. In 2015, only 39 percent of white respondents said police in most communities were “more likely to use deadly force against a black person” than against a white person. Every year since, that percentage has risen. It’s now 54. In 2015, only 42 percent of white respondents said the U.S. criminal justice system favored white people over black people. A year later, that percentage was 48. Now it’s 63. In 2011, only 21 percent of white Americans said “racism in our society” was a big problem. By 2015, that number had climbed to 43. Now it’s 60. In 2016, only 26 percent of white respondents expressed a favorable opinion of the Black Lives Matter movement. Two years later, 36 percent did. Now 51 percent do. In 2015, 45 percent of white respondents said “racial and ethnic discrimination in the United States” was a big problem. By 2016, the number had risen to 64. Now it’s 71. Last fall, 42 percent of white respondents said white people were treated more fairly than black people in applying for jobs. Now that percentage has reached 50. </w:t>
      </w:r>
      <w:r w:rsidRPr="00506D89">
        <w:rPr>
          <w:rStyle w:val="StyleUnderline"/>
        </w:rPr>
        <w:t>On some questions, the result of this movement in public opinion is a near-consensus. When white Americans are asked whether police “have made the changes needed to treat blacks equally” or “need to continue making changes to treat blacks equally,” 80 percent say more change is needed. Seventy percent say that in encounters with police, “white people are treated more fairly” than black people. On other questions, the shift hasn’t yet produced a majority, but it has reversed the balance of power.</w:t>
      </w:r>
      <w:r w:rsidRPr="00506D89">
        <w:rPr>
          <w:sz w:val="16"/>
        </w:rPr>
        <w:t xml:space="preserve"> A plurality of white respondents now says police officers, in dangerous situations, are more likely to use excessive force against black people than against white people. A plurality also says it’s “OK for NFL players to kneel during the national anthem to protest police killings of African Americans.” Pluralities of white Americans approve of efforts to address racial disparities. They support “diversity initiatives to train and hire more black Americans” (47 percent to 28 percent). They also favor “gradually redirecting police funding toward increasing the number of social </w:t>
      </w:r>
      <w:r w:rsidRPr="00506D89">
        <w:rPr>
          <w:sz w:val="16"/>
        </w:rPr>
        <w:lastRenderedPageBreak/>
        <w:t xml:space="preserve">workers, drug counselors and mental health experts responsible for responding to non-violent emergencies” (46 percent to 34 percent). When the Floyd protests broke out, 39 percent of white Americans chose this response: “The first priority is ending the protests and violence, which means we need more police officers and national guard to calm the situation down.” But 49 percent chose this response: “These sorts of protests will continue unless we solve the root cause of the problem. We need long-term solutions to poverty and violence.” </w:t>
      </w:r>
      <w:r w:rsidRPr="00506D89">
        <w:rPr>
          <w:rStyle w:val="StyleUnderline"/>
        </w:rPr>
        <w:t>This realignment jeopardizes Trump’s reelection. Pluralities of white Americans say that he doesn’t respect racial minorities and is “a racist.” White pluralities also say that his opponent, former Vice President Joe Biden, would handle race relations better (49 percent to 41 percent) and that President Barack Obama “would have handled the protests better” than Trump has (47 percent to 33 percent). Most white Americans say Trump’s response to the protests has made things worse. Sixty-three percent say his response has increased tensions. Trump’s promises of “law and order” won’t save him. When white Americans are asked to choose between a president who “can restore security by enforcing the law” and one who “can address the nation’s racial divisions,” they choose a healer, 46 percent to 39 percent.</w:t>
      </w:r>
      <w:r w:rsidRPr="00506D89">
        <w:rPr>
          <w:sz w:val="16"/>
        </w:rPr>
        <w:t xml:space="preserve"> When they’re asked whether “law and order” or “bringing people together” is more likely to “get things under control,” they choose bringing people together, 61 percent to 39 percent. By a 15-point margin—55 percent to 40 percent—white Americans agree with the statement: “President Trump does not try to unite the American people—does not even pretend to try. Instead, he tries to divide us.” </w:t>
      </w:r>
      <w:r w:rsidRPr="00506D89">
        <w:rPr>
          <w:rStyle w:val="StyleUnderline"/>
        </w:rPr>
        <w:t>It’s been 56 years since a Republican presidential nominee lost the white vote. In all likelihood, Trump will win it again. But it’s going to be close—way too close for Republican comfort. If he loses the election, one reason will be that he alienated nonwhite America. Another reason will be that the GOP lost its grip on white America, too.</w:t>
      </w:r>
    </w:p>
    <w:p w14:paraId="59DF3D6A" w14:textId="77777777" w:rsidR="00D02915" w:rsidRPr="0069518D" w:rsidRDefault="00D02915" w:rsidP="00D02915"/>
    <w:p w14:paraId="6244B8A9" w14:textId="698543CB" w:rsidR="00293F2B" w:rsidRPr="00C83D5E" w:rsidRDefault="00EB1104" w:rsidP="00EB1104">
      <w:pPr>
        <w:pStyle w:val="Heading3"/>
      </w:pPr>
      <w:r>
        <w:lastRenderedPageBreak/>
        <w:t>A/T: Swing Voters</w:t>
      </w:r>
    </w:p>
    <w:p w14:paraId="016D1054" w14:textId="77777777" w:rsidR="00293F2B" w:rsidRPr="00C83D5E" w:rsidRDefault="00293F2B" w:rsidP="00293F2B">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Swing voters don’t matter</w:t>
      </w:r>
    </w:p>
    <w:p w14:paraId="50180D54" w14:textId="77777777" w:rsidR="00293F2B" w:rsidRPr="00C83D5E" w:rsidRDefault="00293F2B" w:rsidP="00293F2B">
      <w:pPr>
        <w:rPr>
          <w:rFonts w:asciiTheme="minorHAnsi" w:hAnsiTheme="minorHAnsi" w:cstheme="minorHAnsi"/>
          <w:color w:val="000000" w:themeColor="text1"/>
          <w:sz w:val="20"/>
          <w:szCs w:val="20"/>
        </w:rPr>
      </w:pPr>
      <w:r w:rsidRPr="00C83D5E">
        <w:rPr>
          <w:rStyle w:val="Style13ptBold"/>
          <w:rFonts w:asciiTheme="minorHAnsi" w:hAnsiTheme="minorHAnsi" w:cstheme="minorHAnsi"/>
          <w:color w:val="000000" w:themeColor="text1"/>
        </w:rPr>
        <w:t>Long  5-20</w:t>
      </w:r>
      <w:r w:rsidRPr="00C83D5E">
        <w:rPr>
          <w:rFonts w:asciiTheme="minorHAnsi" w:hAnsiTheme="minorHAnsi" w:cstheme="minorHAnsi"/>
          <w:color w:val="000000" w:themeColor="text1"/>
        </w:rPr>
        <w:t>-20</w:t>
      </w:r>
      <w:r w:rsidRPr="00C83D5E">
        <w:rPr>
          <w:rFonts w:asciiTheme="minorHAnsi" w:hAnsiTheme="minorHAnsi" w:cstheme="minorHAnsi"/>
          <w:b/>
          <w:bCs/>
          <w:color w:val="000000" w:themeColor="text1"/>
        </w:rPr>
        <w:t xml:space="preserve">19 </w:t>
      </w:r>
      <w:r w:rsidRPr="00C83D5E">
        <w:rPr>
          <w:rFonts w:asciiTheme="minorHAnsi" w:hAnsiTheme="minorHAnsi" w:cstheme="minorHAnsi"/>
          <w:color w:val="000000" w:themeColor="text1"/>
          <w:sz w:val="16"/>
          <w:szCs w:val="16"/>
        </w:rPr>
        <w:t xml:space="preserve">(John, “‘Victory Does Not Depend On Swing Voters”, </w:t>
      </w:r>
      <w:r w:rsidRPr="00C83D5E">
        <w:rPr>
          <w:rFonts w:asciiTheme="minorHAnsi" w:hAnsiTheme="minorHAnsi" w:cstheme="minorHAnsi"/>
          <w:i/>
          <w:color w:val="000000" w:themeColor="text1"/>
          <w:sz w:val="16"/>
          <w:szCs w:val="16"/>
        </w:rPr>
        <w:t>New Republic,</w:t>
      </w:r>
      <w:r w:rsidRPr="00C83D5E">
        <w:rPr>
          <w:rFonts w:asciiTheme="minorHAnsi" w:hAnsiTheme="minorHAnsi" w:cstheme="minorHAnsi"/>
          <w:color w:val="000000" w:themeColor="text1"/>
          <w:sz w:val="16"/>
          <w:szCs w:val="16"/>
        </w:rPr>
        <w:t xml:space="preserve"> </w:t>
      </w:r>
      <w:hyperlink r:id="rId172" w:history="1">
        <w:r w:rsidRPr="00C83D5E">
          <w:rPr>
            <w:rStyle w:val="Hyperlink"/>
            <w:rFonts w:asciiTheme="minorHAnsi" w:hAnsiTheme="minorHAnsi" w:cstheme="minorHAnsi"/>
            <w:color w:val="000000" w:themeColor="text1"/>
            <w:sz w:val="16"/>
            <w:szCs w:val="16"/>
          </w:rPr>
          <w:t>https://newrepublic.com/article/153939/democrats-victory-not-depend-swing-voters</w:t>
        </w:r>
      </w:hyperlink>
      <w:r w:rsidRPr="00C83D5E">
        <w:rPr>
          <w:rFonts w:asciiTheme="minorHAnsi" w:hAnsiTheme="minorHAnsi" w:cstheme="minorHAnsi"/>
          <w:color w:val="000000" w:themeColor="text1"/>
          <w:sz w:val="16"/>
          <w:szCs w:val="16"/>
        </w:rPr>
        <w:t>) //TY</w:t>
      </w:r>
    </w:p>
    <w:p w14:paraId="021A0CE9" w14:textId="6F290751" w:rsidR="00293F2B" w:rsidRDefault="00293F2B" w:rsidP="00293F2B">
      <w:pPr>
        <w:spacing w:before="100" w:beforeAutospacing="1" w:after="100" w:afterAutospacing="1"/>
        <w:rPr>
          <w:rFonts w:asciiTheme="minorHAnsi" w:hAnsiTheme="minorHAnsi" w:cstheme="minorHAnsi"/>
          <w:color w:val="000000" w:themeColor="text1"/>
          <w:sz w:val="20"/>
          <w:szCs w:val="20"/>
        </w:rPr>
      </w:pPr>
      <w:r w:rsidRPr="00C83D5E">
        <w:rPr>
          <w:rFonts w:asciiTheme="minorHAnsi" w:hAnsiTheme="minorHAnsi" w:cstheme="minorHAnsi"/>
          <w:color w:val="000000" w:themeColor="text1"/>
          <w:sz w:val="20"/>
          <w:szCs w:val="20"/>
        </w:rPr>
        <w:t xml:space="preserve">For Democrats in 2020, </w:t>
      </w:r>
      <w:r w:rsidRPr="00C83D5E">
        <w:rPr>
          <w:rFonts w:asciiTheme="minorHAnsi" w:hAnsiTheme="minorHAnsi" w:cstheme="minorHAnsi"/>
          <w:color w:val="000000" w:themeColor="text1"/>
          <w:sz w:val="20"/>
          <w:szCs w:val="20"/>
          <w:u w:val="single"/>
        </w:rPr>
        <w:t>energizing and expanding the base will bring in far more votes than moving right to grab a vanishingly small psychographic.</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Nothing captures the imagination of the political press like the all-important, quasi-talismanic “swing voter.” And so, with the 2020 presidential election now a mere 18 months away, the electorate is already being fed a steady diet of punditry carefully repeating—as if it were a mantra—why… Democrats… must… win… swing… voters… to beat Donald Trump.</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On the 2020 presidential campaign trail, former Vice President Joe Biden gave his first speech as an official candidate, attempting to appeal to frustrated swing voters and contrast himself with President Trump. —NPR</w:t>
      </w:r>
      <w:r w:rsidR="006F152A">
        <w:rPr>
          <w:rFonts w:asciiTheme="minorHAnsi" w:hAnsiTheme="minorHAnsi" w:cstheme="minorHAnsi"/>
          <w:color w:val="000000" w:themeColor="text1"/>
          <w:sz w:val="20"/>
          <w:szCs w:val="20"/>
        </w:rPr>
        <w:t xml:space="preserve"> </w:t>
      </w:r>
      <w:proofErr w:type="gramStart"/>
      <w:r w:rsidRPr="00C83D5E">
        <w:rPr>
          <w:rFonts w:asciiTheme="minorHAnsi" w:hAnsiTheme="minorHAnsi" w:cstheme="minorHAnsi"/>
          <w:color w:val="000000" w:themeColor="text1"/>
          <w:sz w:val="20"/>
          <w:szCs w:val="20"/>
        </w:rPr>
        <w:t>To</w:t>
      </w:r>
      <w:proofErr w:type="gramEnd"/>
      <w:r w:rsidRPr="00C83D5E">
        <w:rPr>
          <w:rFonts w:asciiTheme="minorHAnsi" w:hAnsiTheme="minorHAnsi" w:cstheme="minorHAnsi"/>
          <w:color w:val="000000" w:themeColor="text1"/>
          <w:sz w:val="20"/>
          <w:szCs w:val="20"/>
        </w:rPr>
        <w:t xml:space="preserve"> beat Trump in 2020, the Democratic candidate, whether it’s Sanders or someone else, will need to do a better job of appealing to the concerns of suburban swing voters in this part of Pennsylvania. —CNN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Right now, some prominent Democrats are publicly fretting about nominating a woman in 2020... And some Democrats privately say they are even more concerned that swing voters in the Midwest won’t embrace a black woman [Kamala Harris]. —Fivethirtyeight.com</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Just exactly who are these swing voters?</w:t>
      </w:r>
      <w:r w:rsidRPr="00C83D5E">
        <w:rPr>
          <w:rFonts w:asciiTheme="minorHAnsi" w:hAnsiTheme="minorHAnsi" w:cstheme="minorHAnsi"/>
          <w:color w:val="000000" w:themeColor="text1"/>
          <w:sz w:val="20"/>
          <w:szCs w:val="20"/>
        </w:rPr>
        <w:t xml:space="preserve"> That question usually goes unexamined in great detail, but the underlying assumptions are threefold: 1) swing voters are people who vote for candidates of both parties; 2) they mostly live in the suburbs; 3) they are white. Also, </w:t>
      </w:r>
      <w:r w:rsidRPr="00C83D5E">
        <w:rPr>
          <w:rFonts w:asciiTheme="minorHAnsi" w:hAnsiTheme="minorHAnsi" w:cstheme="minorHAnsi"/>
          <w:color w:val="000000" w:themeColor="text1"/>
          <w:sz w:val="20"/>
          <w:szCs w:val="20"/>
          <w:u w:val="single"/>
        </w:rPr>
        <w:t>it’s generally understood that it’s Democrats, and not so much Republicans, that must work diligently to win over this fickle slice of the electorate—which, if these voters aren’t partisan, shouldn’t really be the case.</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Nevertheless, </w:t>
      </w:r>
      <w:r w:rsidRPr="00C83D5E">
        <w:rPr>
          <w:rFonts w:asciiTheme="minorHAnsi" w:hAnsiTheme="minorHAnsi" w:cstheme="minorHAnsi"/>
          <w:color w:val="000000" w:themeColor="text1"/>
          <w:sz w:val="20"/>
          <w:szCs w:val="20"/>
          <w:u w:val="single"/>
        </w:rPr>
        <w:t>the Democrats’ necessary pursuit of the swingers has become de rigueur in political analysis since at least the early 1980s,</w:t>
      </w:r>
      <w:r w:rsidRPr="00C83D5E">
        <w:rPr>
          <w:rFonts w:asciiTheme="minorHAnsi" w:hAnsiTheme="minorHAnsi" w:cstheme="minorHAnsi"/>
          <w:color w:val="000000" w:themeColor="text1"/>
          <w:sz w:val="20"/>
          <w:szCs w:val="20"/>
        </w:rPr>
        <w:t xml:space="preserve"> when all those “Reagan Democrats” ostensibly sent a conservative California governor to the White House and President Jimmy Carter back to Georgia. Democrats have been lectured on the need to woo them back ever since.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But the fact is, </w:t>
      </w:r>
      <w:r w:rsidRPr="00C83D5E">
        <w:rPr>
          <w:rFonts w:asciiTheme="minorHAnsi" w:hAnsiTheme="minorHAnsi" w:cstheme="minorHAnsi"/>
          <w:color w:val="000000" w:themeColor="text1"/>
          <w:sz w:val="20"/>
          <w:szCs w:val="20"/>
          <w:u w:val="single"/>
        </w:rPr>
        <w:t>the swing-voter character should have been written out of our election dramas years ago</w:t>
      </w:r>
      <w:r w:rsidRPr="00C83D5E">
        <w:rPr>
          <w:rFonts w:asciiTheme="minorHAnsi" w:hAnsiTheme="minorHAnsi" w:cstheme="minorHAnsi"/>
          <w:color w:val="000000" w:themeColor="text1"/>
          <w:sz w:val="20"/>
          <w:szCs w:val="20"/>
        </w:rPr>
        <w:t>. Like “Rockefeller Republicans” or “Yellow Dog Democrats</w:t>
      </w:r>
      <w:r w:rsidRPr="00C83D5E">
        <w:rPr>
          <w:rFonts w:asciiTheme="minorHAnsi" w:hAnsiTheme="minorHAnsi" w:cstheme="minorHAnsi"/>
          <w:color w:val="000000" w:themeColor="text1"/>
          <w:sz w:val="20"/>
          <w:szCs w:val="20"/>
          <w:u w:val="single"/>
        </w:rPr>
        <w:t>,” “swing voter” is a persona from a political landscape that simply no longer exists.</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Let’s start with those “Reagan Democrats.” </w:t>
      </w:r>
      <w:r w:rsidRPr="00C83D5E">
        <w:rPr>
          <w:rFonts w:asciiTheme="minorHAnsi" w:hAnsiTheme="minorHAnsi" w:cstheme="minorHAnsi"/>
          <w:color w:val="000000" w:themeColor="text1"/>
          <w:sz w:val="20"/>
          <w:szCs w:val="20"/>
          <w:u w:val="single"/>
        </w:rPr>
        <w:t>Chasing Reagan Democrats is folly because they’re literally dead</w:t>
      </w:r>
      <w:r w:rsidRPr="00C83D5E">
        <w:rPr>
          <w:rFonts w:asciiTheme="minorHAnsi" w:hAnsiTheme="minorHAnsi" w:cstheme="minorHAnsi"/>
          <w:color w:val="000000" w:themeColor="text1"/>
          <w:sz w:val="20"/>
          <w:szCs w:val="20"/>
        </w:rPr>
        <w:t xml:space="preserve">. The average 45-year-old union worker who pulled the lever for the </w:t>
      </w:r>
      <w:proofErr w:type="spellStart"/>
      <w:r w:rsidRPr="00C83D5E">
        <w:rPr>
          <w:rFonts w:asciiTheme="minorHAnsi" w:hAnsiTheme="minorHAnsi" w:cstheme="minorHAnsi"/>
          <w:color w:val="000000" w:themeColor="text1"/>
          <w:sz w:val="20"/>
          <w:szCs w:val="20"/>
        </w:rPr>
        <w:t>Gipper</w:t>
      </w:r>
      <w:proofErr w:type="spellEnd"/>
      <w:r w:rsidRPr="00C83D5E">
        <w:rPr>
          <w:rFonts w:asciiTheme="minorHAnsi" w:hAnsiTheme="minorHAnsi" w:cstheme="minorHAnsi"/>
          <w:color w:val="000000" w:themeColor="text1"/>
          <w:sz w:val="20"/>
          <w:szCs w:val="20"/>
        </w:rPr>
        <w:t xml:space="preserve"> in 1980 is, statistics tell us, no longer with us. Whatever logic there was to Bill Clinton and Dick Morris trying to win them over with a diet of crime bills, school uniforms, and welfare reform no longer applies. (It’s interesting that we never hear about “Obama Republicans.” Barack Obama won a higher percentage of the popular vote in 2008 than Ronald Reagan did in 1980, and won states that Bush-Cheney carried in 2004.)</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Moving to the suburbs, the supposed home of the swing voter, not to mention all kinds of micro-trendy </w:t>
      </w:r>
      <w:r w:rsidRPr="00C83D5E">
        <w:rPr>
          <w:rFonts w:asciiTheme="minorHAnsi" w:hAnsiTheme="minorHAnsi" w:cstheme="minorHAnsi"/>
          <w:color w:val="000000" w:themeColor="text1"/>
          <w:sz w:val="20"/>
          <w:szCs w:val="20"/>
          <w:u w:val="single"/>
        </w:rPr>
        <w:t>constituents Democrats have been told to court, such as “Soccer Moms” and “Security Moms.” It turns out that suburbs are no longer particularly politically “independent.” They are now, in fact, mostly Democratic.</w:t>
      </w:r>
      <w:r w:rsidRPr="00C83D5E">
        <w:rPr>
          <w:rFonts w:asciiTheme="minorHAnsi" w:hAnsiTheme="minorHAnsi" w:cstheme="minorHAnsi"/>
          <w:color w:val="000000" w:themeColor="text1"/>
          <w:sz w:val="20"/>
          <w:szCs w:val="20"/>
        </w:rPr>
        <w:t xml:space="preserve"> Designing a strategy to appeal to voters who are maybe moderate, but honestly, mainly marginalized Republicans in areas that now have a plurality of Democrats, seems like a good way to depress Democratic turnout.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It goes without saying that </w:t>
      </w:r>
      <w:r w:rsidRPr="00C83D5E">
        <w:rPr>
          <w:rFonts w:asciiTheme="minorHAnsi" w:hAnsiTheme="minorHAnsi" w:cstheme="minorHAnsi"/>
          <w:color w:val="000000" w:themeColor="text1"/>
          <w:sz w:val="20"/>
          <w:szCs w:val="20"/>
          <w:u w:val="single"/>
        </w:rPr>
        <w:t>political campaigns should attract as many votes as possible, and that there’s nothing intrinsically wrong with broad-based appea</w:t>
      </w:r>
      <w:r w:rsidRPr="00C83D5E">
        <w:rPr>
          <w:rFonts w:asciiTheme="minorHAnsi" w:hAnsiTheme="minorHAnsi" w:cstheme="minorHAnsi"/>
          <w:color w:val="000000" w:themeColor="text1"/>
          <w:sz w:val="20"/>
          <w:szCs w:val="20"/>
        </w:rPr>
        <w:t xml:space="preserve">ls. It also doesn’t make much tactical sense to go out of your way to alienate or insult certain groups of voters. But the fact is, </w:t>
      </w:r>
      <w:r w:rsidRPr="00C83D5E">
        <w:rPr>
          <w:rFonts w:asciiTheme="minorHAnsi" w:hAnsiTheme="minorHAnsi" w:cstheme="minorHAnsi"/>
          <w:color w:val="000000" w:themeColor="text1"/>
          <w:sz w:val="20"/>
          <w:szCs w:val="20"/>
          <w:u w:val="single"/>
        </w:rPr>
        <w:t>many of the policy positions that are considered “left wing” by the chattering class—even the “socialist” Green New Deal—actually have majority support.</w:t>
      </w:r>
      <w:r w:rsidRPr="00C83D5E">
        <w:rPr>
          <w:rFonts w:asciiTheme="minorHAnsi" w:hAnsiTheme="minorHAnsi" w:cstheme="minorHAnsi"/>
          <w:color w:val="000000" w:themeColor="text1"/>
          <w:sz w:val="20"/>
          <w:szCs w:val="20"/>
        </w:rPr>
        <w:t xml:space="preserve"> In an environment in which 76 percent of the public wants to raise taxes on the rich, </w:t>
      </w:r>
      <w:r w:rsidRPr="00C83D5E">
        <w:rPr>
          <w:rFonts w:asciiTheme="minorHAnsi" w:hAnsiTheme="minorHAnsi" w:cstheme="minorHAnsi"/>
          <w:color w:val="000000" w:themeColor="text1"/>
          <w:sz w:val="20"/>
          <w:szCs w:val="20"/>
          <w:u w:val="single"/>
        </w:rPr>
        <w:t>trying to pick off a few center-right votes with a handful of tax credits</w:t>
      </w:r>
      <w:r w:rsidRPr="00C83D5E">
        <w:rPr>
          <w:rFonts w:asciiTheme="minorHAnsi" w:hAnsiTheme="minorHAnsi" w:cstheme="minorHAnsi"/>
          <w:color w:val="000000" w:themeColor="text1"/>
          <w:sz w:val="20"/>
          <w:szCs w:val="20"/>
        </w:rPr>
        <w:t xml:space="preserve">—the cornerstone of the “centrist” Democratic policy playbook from the 1990s and early 2000s—feels shortsighted, at best, and </w:t>
      </w:r>
      <w:r w:rsidRPr="00C83D5E">
        <w:rPr>
          <w:rFonts w:asciiTheme="minorHAnsi" w:hAnsiTheme="minorHAnsi" w:cstheme="minorHAnsi"/>
          <w:color w:val="000000" w:themeColor="text1"/>
          <w:sz w:val="20"/>
          <w:szCs w:val="20"/>
          <w:u w:val="single"/>
        </w:rPr>
        <w:t>likely not the best way to mobilize Democratic voters</w:t>
      </w:r>
      <w:r w:rsidRPr="00C83D5E">
        <w:rPr>
          <w:rFonts w:asciiTheme="minorHAnsi" w:hAnsiTheme="minorHAnsi" w:cstheme="minorHAnsi"/>
          <w:color w:val="000000" w:themeColor="text1"/>
          <w:sz w:val="20"/>
          <w:szCs w:val="20"/>
        </w:rPr>
        <w:t xml:space="preserve">. And </w:t>
      </w:r>
      <w:r w:rsidRPr="00C83D5E">
        <w:rPr>
          <w:rFonts w:asciiTheme="minorHAnsi" w:hAnsiTheme="minorHAnsi" w:cstheme="minorHAnsi"/>
          <w:color w:val="000000" w:themeColor="text1"/>
          <w:sz w:val="20"/>
          <w:szCs w:val="20"/>
          <w:u w:val="single"/>
        </w:rPr>
        <w:t>mobilizing more Democratic voters is the key to the 2020 election.</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In 2016, over 4 million Democrats who voted in 2012 for Barack Obama didn’t show up at the polls to pull the lever for Clinton. It’s not that they voted for someone else; they simply didn’t vote at all. And as a reminder, Trump won three states by a total of 76,000 votes. The reasons for this are many, but the lesson is clear. </w:t>
      </w:r>
      <w:r w:rsidRPr="00C83D5E">
        <w:rPr>
          <w:rFonts w:asciiTheme="minorHAnsi" w:hAnsiTheme="minorHAnsi" w:cstheme="minorHAnsi"/>
          <w:color w:val="000000" w:themeColor="text1"/>
          <w:sz w:val="20"/>
          <w:szCs w:val="20"/>
          <w:u w:val="single"/>
        </w:rPr>
        <w:t>Rather than obsess about winning back the voters that switched from Obama to Trump, Democrats should instead focus on inspiring those Obama voters who stayed hom</w:t>
      </w:r>
      <w:r w:rsidRPr="00C83D5E">
        <w:rPr>
          <w:rFonts w:asciiTheme="minorHAnsi" w:hAnsiTheme="minorHAnsi" w:cstheme="minorHAnsi"/>
          <w:color w:val="000000" w:themeColor="text1"/>
          <w:sz w:val="20"/>
          <w:szCs w:val="20"/>
        </w:rPr>
        <w:t xml:space="preserve">e, who are “mostly young and nonwhite” and “share the </w:t>
      </w:r>
      <w:r w:rsidRPr="00C83D5E">
        <w:rPr>
          <w:rFonts w:asciiTheme="minorHAnsi" w:hAnsiTheme="minorHAnsi" w:cstheme="minorHAnsi"/>
          <w:color w:val="000000" w:themeColor="text1"/>
          <w:sz w:val="20"/>
          <w:szCs w:val="20"/>
        </w:rPr>
        <w:lastRenderedPageBreak/>
        <w:t xml:space="preserve">progressive policy priorities of Democrats,” argued Sean McElwee, Jesse H. Rhodes, Brian F. Schaffner, and Bernard L. Fraga in the New York Times. Based on their careful analysis of the data, they </w:t>
      </w:r>
      <w:r w:rsidRPr="00C83D5E">
        <w:rPr>
          <w:rFonts w:asciiTheme="minorHAnsi" w:hAnsiTheme="minorHAnsi" w:cstheme="minorHAnsi"/>
          <w:color w:val="000000" w:themeColor="text1"/>
          <w:sz w:val="20"/>
          <w:szCs w:val="20"/>
          <w:u w:val="single"/>
        </w:rPr>
        <w:t xml:space="preserve">advise Democrats to forget about those swing </w:t>
      </w:r>
      <w:r w:rsidRPr="00C83D5E">
        <w:rPr>
          <w:rFonts w:asciiTheme="minorHAnsi" w:hAnsiTheme="minorHAnsi" w:cstheme="minorHAnsi"/>
          <w:color w:val="000000" w:themeColor="text1"/>
          <w:sz w:val="20"/>
          <w:szCs w:val="20"/>
        </w:rPr>
        <w:t>voters and figure out “why a campaign [Hillary’s] that sought to energize young voters of color failed to do so.” Here’s hoping the 2020 Democratic nominee gets the message.</w:t>
      </w:r>
    </w:p>
    <w:p w14:paraId="73F374AA" w14:textId="77777777" w:rsidR="00EB1104" w:rsidRPr="00C83D5E" w:rsidRDefault="00EB1104" w:rsidP="00293F2B">
      <w:pPr>
        <w:spacing w:before="100" w:beforeAutospacing="1" w:after="100" w:afterAutospacing="1"/>
        <w:rPr>
          <w:rFonts w:asciiTheme="minorHAnsi" w:hAnsiTheme="minorHAnsi" w:cstheme="minorHAnsi"/>
          <w:color w:val="000000" w:themeColor="text1"/>
          <w:sz w:val="20"/>
          <w:szCs w:val="20"/>
        </w:rPr>
      </w:pPr>
    </w:p>
    <w:p w14:paraId="3C6E0882" w14:textId="0D6A276B" w:rsidR="00293F2B" w:rsidRDefault="00EB1104" w:rsidP="00EB1104">
      <w:pPr>
        <w:pStyle w:val="Heading3"/>
      </w:pPr>
      <w:r>
        <w:lastRenderedPageBreak/>
        <w:t>A/T: Black Voters Link</w:t>
      </w:r>
    </w:p>
    <w:p w14:paraId="3C76F67C" w14:textId="77777777" w:rsidR="00EB1104" w:rsidRPr="00EB1104" w:rsidRDefault="00EB1104" w:rsidP="00EB1104"/>
    <w:p w14:paraId="6449301A" w14:textId="77777777" w:rsidR="00293F2B" w:rsidRPr="00C83D5E" w:rsidRDefault="00293F2B" w:rsidP="00293F2B">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 xml:space="preserve">Black support for Democrats is resilient – </w:t>
      </w:r>
    </w:p>
    <w:p w14:paraId="66C75439" w14:textId="77777777" w:rsidR="00293F2B" w:rsidRPr="00C83D5E" w:rsidRDefault="00293F2B" w:rsidP="00293F2B">
      <w:pPr>
        <w:rPr>
          <w:rFonts w:asciiTheme="minorHAnsi" w:hAnsiTheme="minorHAnsi" w:cstheme="minorHAnsi"/>
          <w:color w:val="000000" w:themeColor="text1"/>
        </w:rPr>
      </w:pPr>
      <w:r w:rsidRPr="00C83D5E">
        <w:rPr>
          <w:rStyle w:val="Style13ptBold"/>
          <w:rFonts w:asciiTheme="minorHAnsi" w:hAnsiTheme="minorHAnsi" w:cstheme="minorHAnsi"/>
          <w:color w:val="000000" w:themeColor="text1"/>
        </w:rPr>
        <w:t>Ross and Clark 3-05</w:t>
      </w:r>
      <w:r w:rsidRPr="00C83D5E">
        <w:rPr>
          <w:rFonts w:asciiTheme="minorHAnsi" w:hAnsiTheme="minorHAnsi" w:cstheme="minorHAnsi"/>
          <w:color w:val="000000" w:themeColor="text1"/>
        </w:rPr>
        <w:t>-2020</w:t>
      </w:r>
      <w:r w:rsidRPr="00C83D5E">
        <w:rPr>
          <w:rFonts w:asciiTheme="minorHAnsi" w:hAnsiTheme="minorHAnsi" w:cstheme="minorHAnsi"/>
          <w:color w:val="000000" w:themeColor="text1"/>
          <w:sz w:val="16"/>
          <w:szCs w:val="16"/>
        </w:rPr>
        <w:t xml:space="preserve"> (Janell and </w:t>
      </w:r>
      <w:proofErr w:type="spellStart"/>
      <w:r w:rsidRPr="00C83D5E">
        <w:rPr>
          <w:rFonts w:asciiTheme="minorHAnsi" w:hAnsiTheme="minorHAnsi" w:cstheme="minorHAnsi"/>
          <w:color w:val="000000" w:themeColor="text1"/>
          <w:sz w:val="16"/>
          <w:szCs w:val="16"/>
        </w:rPr>
        <w:t>Dartunorro</w:t>
      </w:r>
      <w:proofErr w:type="spellEnd"/>
      <w:r w:rsidRPr="00C83D5E">
        <w:rPr>
          <w:rFonts w:asciiTheme="minorHAnsi" w:hAnsiTheme="minorHAnsi" w:cstheme="minorHAnsi"/>
          <w:color w:val="000000" w:themeColor="text1"/>
          <w:sz w:val="16"/>
          <w:szCs w:val="16"/>
        </w:rPr>
        <w:t xml:space="preserve">, “‘Black voters know what they want. On Tuesday, it was Joe Biden. Here’s why.”, </w:t>
      </w:r>
      <w:r w:rsidRPr="00C83D5E">
        <w:rPr>
          <w:rFonts w:asciiTheme="minorHAnsi" w:hAnsiTheme="minorHAnsi" w:cstheme="minorHAnsi"/>
          <w:i/>
          <w:color w:val="000000" w:themeColor="text1"/>
          <w:sz w:val="16"/>
          <w:szCs w:val="16"/>
        </w:rPr>
        <w:t>NBC News,</w:t>
      </w:r>
      <w:r w:rsidRPr="00C83D5E">
        <w:rPr>
          <w:rFonts w:asciiTheme="minorHAnsi" w:hAnsiTheme="minorHAnsi" w:cstheme="minorHAnsi"/>
          <w:color w:val="000000" w:themeColor="text1"/>
          <w:sz w:val="16"/>
          <w:szCs w:val="16"/>
        </w:rPr>
        <w:t xml:space="preserve"> </w:t>
      </w:r>
      <w:hyperlink r:id="rId173" w:history="1">
        <w:r w:rsidRPr="00C83D5E">
          <w:rPr>
            <w:rStyle w:val="Hyperlink"/>
            <w:rFonts w:asciiTheme="minorHAnsi" w:hAnsiTheme="minorHAnsi" w:cstheme="minorHAnsi"/>
            <w:color w:val="000000" w:themeColor="text1"/>
            <w:sz w:val="16"/>
            <w:szCs w:val="16"/>
          </w:rPr>
          <w:t>https://www.nbcnews.com/news/nbcblk/black-voters-know-what-they-want-tuesday-it-was-joe-n1151001</w:t>
        </w:r>
      </w:hyperlink>
      <w:r w:rsidRPr="00C83D5E">
        <w:rPr>
          <w:rFonts w:asciiTheme="minorHAnsi" w:hAnsiTheme="minorHAnsi" w:cstheme="minorHAnsi"/>
          <w:color w:val="000000" w:themeColor="text1"/>
          <w:sz w:val="16"/>
          <w:szCs w:val="16"/>
        </w:rPr>
        <w:t>) //TY</w:t>
      </w:r>
    </w:p>
    <w:p w14:paraId="684B135A" w14:textId="083DD090" w:rsidR="00293F2B" w:rsidRDefault="00293F2B" w:rsidP="00293F2B">
      <w:pPr>
        <w:spacing w:before="100" w:beforeAutospacing="1" w:after="100" w:afterAutospacing="1"/>
        <w:rPr>
          <w:rFonts w:asciiTheme="minorHAnsi" w:hAnsiTheme="minorHAnsi" w:cstheme="minorHAnsi"/>
          <w:color w:val="000000" w:themeColor="text1"/>
          <w:sz w:val="20"/>
          <w:szCs w:val="20"/>
          <w:u w:val="single"/>
        </w:rPr>
      </w:pPr>
      <w:r w:rsidRPr="00C83D5E">
        <w:rPr>
          <w:rFonts w:asciiTheme="minorHAnsi" w:hAnsiTheme="minorHAnsi" w:cstheme="minorHAnsi"/>
          <w:color w:val="000000" w:themeColor="text1"/>
          <w:sz w:val="20"/>
          <w:szCs w:val="20"/>
        </w:rPr>
        <w:t>"I'm going to make a default choice that I'm not excited about," one longtime Democrat who voted for Biden said.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Birmingham, Alabama, native registers voters — Republicans and Democrats, black, white, Latino and Asian — helping them get identification and persuading them to get involved in the policymaking process.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Tyson, 58, was one of millions of black Super Tuesday voters key to former Vice President Joe Biden's victory in 10 of the 14 states holding primaries that day</w:t>
      </w:r>
      <w:r w:rsidRPr="00C83D5E">
        <w:rPr>
          <w:rFonts w:asciiTheme="minorHAnsi" w:hAnsiTheme="minorHAnsi" w:cstheme="minorHAnsi"/>
          <w:color w:val="000000" w:themeColor="text1"/>
          <w:sz w:val="20"/>
          <w:szCs w:val="20"/>
          <w:u w:val="single"/>
        </w:rPr>
        <w:t>. Tuesday's sweeping win mirrored Biden's strong showing just days earlier in South Carolina's primary, in which many black voters described him as the practical choice, not necessarily their first choice.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"I think he has direct knowledge of the president's seat,"</w:t>
      </w:r>
      <w:r w:rsidRPr="00C83D5E">
        <w:rPr>
          <w:rFonts w:asciiTheme="minorHAnsi" w:hAnsiTheme="minorHAnsi" w:cstheme="minorHAnsi"/>
          <w:color w:val="000000" w:themeColor="text1"/>
          <w:sz w:val="20"/>
          <w:szCs w:val="20"/>
        </w:rPr>
        <w:t xml:space="preserve"> Tyson said. "We don't need anyone going into the White House behind this mess that Trump has created, practicing and trying to get it together. It's like trying to make a cake. </w:t>
      </w:r>
      <w:r w:rsidRPr="00C83D5E">
        <w:rPr>
          <w:rFonts w:asciiTheme="minorHAnsi" w:hAnsiTheme="minorHAnsi" w:cstheme="minorHAnsi"/>
          <w:color w:val="000000" w:themeColor="text1"/>
          <w:sz w:val="20"/>
          <w:szCs w:val="20"/>
          <w:u w:val="single"/>
        </w:rPr>
        <w:t>There's a certain kind of cook, like my grandmama, who could come in, taste the mix and tell you exactly what was missing. Biden knows the recipe."</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In the days since the field broke sharply for Biden, supporters of other candidates have expressed disbelief at best — derision and racist disdain at worst — for the black voters responsible for his recent successes. </w:t>
      </w:r>
      <w:r w:rsidRPr="00C83D5E">
        <w:rPr>
          <w:rFonts w:asciiTheme="minorHAnsi" w:hAnsiTheme="minorHAnsi" w:cstheme="minorHAnsi"/>
          <w:color w:val="000000" w:themeColor="text1"/>
          <w:sz w:val="20"/>
          <w:szCs w:val="20"/>
          <w:u w:val="single"/>
        </w:rPr>
        <w:t>But for many black voters, Biden was the best-known option — the candidate with the right experience who could appeal to the widest cross-section of Democrats</w:t>
      </w:r>
      <w:r w:rsidRPr="00C83D5E">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He was, to others, President Barack Obama's forever vice president, a man who could take on President Donald Trump</w:t>
      </w:r>
      <w:r w:rsidRPr="00C83D5E">
        <w:rPr>
          <w:rFonts w:asciiTheme="minorHAnsi" w:hAnsiTheme="minorHAnsi" w:cstheme="minorHAnsi"/>
          <w:color w:val="000000" w:themeColor="text1"/>
          <w:sz w:val="20"/>
          <w:szCs w:val="20"/>
        </w:rPr>
        <w:t xml:space="preserve"> in what could be a bare-knuckles battle for the White House.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He also had a meaningful ground game,</w:t>
      </w:r>
      <w:r w:rsidRPr="00C83D5E">
        <w:rPr>
          <w:rFonts w:asciiTheme="minorHAnsi" w:hAnsiTheme="minorHAnsi" w:cstheme="minorHAnsi"/>
          <w:color w:val="000000" w:themeColor="text1"/>
          <w:sz w:val="20"/>
          <w:szCs w:val="20"/>
        </w:rPr>
        <w:t xml:space="preserve"> according to Tyson.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Jill Biden, the candidate's wife, visited Birmingham, where Tyson lives, multiple times. </w:t>
      </w:r>
      <w:r w:rsidRPr="00C83D5E">
        <w:rPr>
          <w:rFonts w:asciiTheme="minorHAnsi" w:hAnsiTheme="minorHAnsi" w:cstheme="minorHAnsi"/>
          <w:color w:val="000000" w:themeColor="text1"/>
          <w:sz w:val="20"/>
          <w:szCs w:val="20"/>
          <w:u w:val="single"/>
        </w:rPr>
        <w:t>Biden's staff met with black voters to talk about their top priorities and accepted what Tyson called "a packet" from activists outlining those concerns</w:t>
      </w:r>
      <w:r w:rsidRPr="00C83D5E">
        <w:rPr>
          <w:rFonts w:asciiTheme="minorHAnsi" w:hAnsiTheme="minorHAnsi" w:cstheme="minorHAnsi"/>
          <w:color w:val="000000" w:themeColor="text1"/>
          <w:sz w:val="20"/>
          <w:szCs w:val="20"/>
        </w:rPr>
        <w:t>. The Biden campaign bought tables at banquets and ads in event programs and ran what Tyson called "a real campaign on what we knew was a limited budget."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In comparison, while Tyson had never in her 21 years in politics seen anything like the television ad blitz from the billionaire businessman and former New York Mike Bloomberg. But where she didn't see him was on the ground: not at a Birmingham church, school or community center. Sen. Bernie Sanders, I-Vt., had big ideas but few details, she said. And Sen. Elizabeth Warren, D-Mass., was bright and admirable and, of course, had intricate plans, but she did not register as someone with the capacity to deliver "a sailor's cussing" in combat with Trump, Taylor said.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Then there was Biden's own presence in Alabama.</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In January, he spoke at 16th Street Baptist Church in Birmingham, site of a 1963 bombing by white supremacists that killed four black children. </w:t>
      </w:r>
      <w:r w:rsidRPr="00C83D5E">
        <w:rPr>
          <w:rFonts w:asciiTheme="minorHAnsi" w:hAnsiTheme="minorHAnsi" w:cstheme="minorHAnsi"/>
          <w:color w:val="000000" w:themeColor="text1"/>
          <w:sz w:val="20"/>
          <w:szCs w:val="20"/>
          <w:u w:val="single"/>
        </w:rPr>
        <w:t>And when he stopped Sunday in Alabama after a resounding win in South Carolina, he committed to some of the issues listed in the packet: a $15-an-hour federal minimum wage, expansion of the Affordable Care Act, elimination of gender and racial pay disparities, and support for a modern, rail-based mass transit system in Alabama.</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By Super Tuesday, Tyson was team Biden.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Deborah Breedlove, a retired financial adviser from Columbia, South Carolina, who is active in local Democratic politics, said </w:t>
      </w:r>
      <w:r w:rsidRPr="00C83D5E">
        <w:rPr>
          <w:rFonts w:asciiTheme="minorHAnsi" w:hAnsiTheme="minorHAnsi" w:cstheme="minorHAnsi"/>
          <w:color w:val="000000" w:themeColor="text1"/>
          <w:sz w:val="20"/>
          <w:szCs w:val="20"/>
          <w:u w:val="single"/>
        </w:rPr>
        <w:t>her vote for Biden hinged on a realistic approach to putting a Democrat in the White House.</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Why do black voters support Biden? Not because they're moderates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 sensed a strong lean toward Biden that had nothing to do with conservatism or moderate thinking," she said. </w:t>
      </w:r>
      <w:r w:rsidRPr="00C83D5E">
        <w:rPr>
          <w:rFonts w:asciiTheme="minorHAnsi" w:hAnsiTheme="minorHAnsi" w:cstheme="minorHAnsi"/>
          <w:color w:val="000000" w:themeColor="text1"/>
          <w:sz w:val="20"/>
          <w:szCs w:val="20"/>
          <w:u w:val="single"/>
        </w:rPr>
        <w:t>"Older African Americans know the deal and the hand dealt to us. The sooner we feel our power, the sooner this destructive administration will be dismantled."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An NBC News analysis of exit polling data found that among all </w:t>
      </w:r>
      <w:r w:rsidRPr="00C83D5E">
        <w:rPr>
          <w:rFonts w:asciiTheme="minorHAnsi" w:hAnsiTheme="minorHAnsi" w:cstheme="minorHAnsi"/>
          <w:color w:val="000000" w:themeColor="text1"/>
          <w:sz w:val="20"/>
          <w:szCs w:val="20"/>
          <w:u w:val="single"/>
        </w:rPr>
        <w:t>voters, those who prioritized defeating Trump in November voted overwhelmingly for Biden.</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But the </w:t>
      </w:r>
      <w:r w:rsidRPr="00C83D5E">
        <w:rPr>
          <w:rFonts w:asciiTheme="minorHAnsi" w:hAnsiTheme="minorHAnsi" w:cstheme="minorHAnsi"/>
          <w:color w:val="000000" w:themeColor="text1"/>
          <w:sz w:val="20"/>
          <w:szCs w:val="20"/>
          <w:u w:val="single"/>
        </w:rPr>
        <w:t>pragmatism of black voters, experts say, should not be confused with ignorance or some form of political captivity.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"That's not unlike our day-to-day life," said Candis Smith, an associate professor of political science and African American studies at Penn State. "</w:t>
      </w:r>
      <w:r w:rsidRPr="00C83D5E">
        <w:rPr>
          <w:rFonts w:asciiTheme="minorHAnsi" w:hAnsiTheme="minorHAnsi" w:cstheme="minorHAnsi"/>
          <w:color w:val="000000" w:themeColor="text1"/>
          <w:sz w:val="20"/>
          <w:szCs w:val="20"/>
          <w:u w:val="single"/>
        </w:rPr>
        <w:t>How black folks navigate the world, how we deal with every major feature of our lives must involve some sort of calculation about what white people are going to do — is this safe to do around them? What will the consequences be? How must I smile to ease any fear you may have of me? Which injustice will I protest? That is part of black life in America. Why would voting be any different?"</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Others see a self-</w:t>
      </w:r>
      <w:r w:rsidRPr="00C83D5E">
        <w:rPr>
          <w:rFonts w:asciiTheme="minorHAnsi" w:hAnsiTheme="minorHAnsi" w:cstheme="minorHAnsi"/>
          <w:color w:val="000000" w:themeColor="text1"/>
          <w:sz w:val="20"/>
          <w:szCs w:val="20"/>
        </w:rPr>
        <w:lastRenderedPageBreak/>
        <w:t>limiting but logical voting pattern that merits examination.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"It's frustrating," said Cliff Albright, a co-founder of the nonprofit Black Voters Matter. "Even most of the black people voting with Biden aren't with him because they think he's best on the issues. </w:t>
      </w:r>
      <w:r w:rsidRPr="00C83D5E">
        <w:rPr>
          <w:rFonts w:asciiTheme="minorHAnsi" w:hAnsiTheme="minorHAnsi" w:cstheme="minorHAnsi"/>
          <w:color w:val="000000" w:themeColor="text1"/>
          <w:sz w:val="20"/>
          <w:szCs w:val="20"/>
          <w:u w:val="single"/>
        </w:rPr>
        <w:t>It's a lot of 'I'm with him because I think he's the best person who can beat Trump.'"</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In North Charleston, South Carolina, last week, Black Voters Matter held a forum. Health care, specifically "Medicare for All," and medical costs prompted the largest number of "moans and </w:t>
      </w:r>
      <w:proofErr w:type="spellStart"/>
      <w:r w:rsidRPr="00C83D5E">
        <w:rPr>
          <w:rFonts w:asciiTheme="minorHAnsi" w:hAnsiTheme="minorHAnsi" w:cstheme="minorHAnsi"/>
          <w:color w:val="000000" w:themeColor="text1"/>
          <w:sz w:val="20"/>
          <w:szCs w:val="20"/>
        </w:rPr>
        <w:t>amens</w:t>
      </w:r>
      <w:proofErr w:type="spellEnd"/>
      <w:r w:rsidRPr="00C83D5E">
        <w:rPr>
          <w:rFonts w:asciiTheme="minorHAnsi" w:hAnsiTheme="minorHAnsi" w:cstheme="minorHAnsi"/>
          <w:color w:val="000000" w:themeColor="text1"/>
          <w:sz w:val="20"/>
          <w:szCs w:val="20"/>
        </w:rPr>
        <w:t>," he said. But when the organization conducted an on-site poll, Sanders, the candidate who has called for universal health care, lost by a few votes.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"That's something, because that's just not the way we have made change in this country," Albright said. "Acting in concert with what we think the white community will support will not get us far. We have always moved this country forward by forcing other people to adjust to what we feel is just and what we feel is possible."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Sitting in the pews at First Nazareth Baptist Church in Columbia days before the South Carolina primary, J.P. Jones, 71, a retired school district employee, sighed when asked about her vote.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"Biden," Jones said, "unfortunately."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Biden is far less unpopular than Hillary Clinton was four years ago, polling shows</w:t>
      </w:r>
      <w:r w:rsidR="006F152A">
        <w:rPr>
          <w:rFonts w:asciiTheme="minorHAnsi" w:hAnsiTheme="minorHAnsi" w:cstheme="minorHAnsi"/>
          <w:color w:val="000000" w:themeColor="text1"/>
          <w:sz w:val="20"/>
          <w:szCs w:val="20"/>
          <w:u w:val="single"/>
        </w:rPr>
        <w:t xml:space="preserve"> </w:t>
      </w:r>
      <w:proofErr w:type="gramStart"/>
      <w:r w:rsidRPr="00C83D5E">
        <w:rPr>
          <w:rFonts w:asciiTheme="minorHAnsi" w:hAnsiTheme="minorHAnsi" w:cstheme="minorHAnsi"/>
          <w:color w:val="000000" w:themeColor="text1"/>
          <w:sz w:val="20"/>
          <w:szCs w:val="20"/>
        </w:rPr>
        <w:t>The</w:t>
      </w:r>
      <w:proofErr w:type="gramEnd"/>
      <w:r w:rsidRPr="00C83D5E">
        <w:rPr>
          <w:rFonts w:asciiTheme="minorHAnsi" w:hAnsiTheme="minorHAnsi" w:cstheme="minorHAnsi"/>
          <w:color w:val="000000" w:themeColor="text1"/>
          <w:sz w:val="20"/>
          <w:szCs w:val="20"/>
        </w:rPr>
        <w:t xml:space="preserve"> lifelong Democrat added, "I'm going to make a default choice that I'm not excited about."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Jones was excited about Democratic Sens. Kamala Harris of California and Cory Booker of New Jersey, and she was "devastated" when their campaigns ended. To beat Trump, she said, she went with Biden.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"I really think he can handle Trump</w:t>
      </w:r>
      <w:r w:rsidRPr="00C83D5E">
        <w:rPr>
          <w:rFonts w:asciiTheme="minorHAnsi" w:hAnsiTheme="minorHAnsi" w:cstheme="minorHAnsi"/>
          <w:color w:val="000000" w:themeColor="text1"/>
          <w:sz w:val="20"/>
          <w:szCs w:val="20"/>
        </w:rPr>
        <w:t>," she said. "Bernie Sanders is not a Democrat, and I think a lot of his promises are just that — promises."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M.L. Kohn, 69, a retired science educator in Columbia, said that days before the South Carolina primary, she was still deciding between Biden and Sanders. She liked Sanders' progressive policies and that he had galvanized young people, but removing Trump from the White House is her top priority. </w:t>
      </w:r>
      <w:proofErr w:type="gramStart"/>
      <w:r w:rsidRPr="00C83D5E">
        <w:rPr>
          <w:rFonts w:asciiTheme="minorHAnsi" w:hAnsiTheme="minorHAnsi" w:cstheme="minorHAnsi"/>
          <w:color w:val="000000" w:themeColor="text1"/>
          <w:sz w:val="20"/>
          <w:szCs w:val="20"/>
        </w:rPr>
        <w:t>So</w:t>
      </w:r>
      <w:proofErr w:type="gramEnd"/>
      <w:r w:rsidRPr="00C83D5E">
        <w:rPr>
          <w:rFonts w:asciiTheme="minorHAnsi" w:hAnsiTheme="minorHAnsi" w:cstheme="minorHAnsi"/>
          <w:color w:val="000000" w:themeColor="text1"/>
          <w:sz w:val="20"/>
          <w:szCs w:val="20"/>
        </w:rPr>
        <w:t xml:space="preserve"> she went with Biden.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"I've been a Bernie advocate, but I felt he shot himself in the foot with his Castro statements and his socialism stance — we need a sure winner in November," she said. "Trump would tie 'socialist' so tight around his neck that he would choke on the debate stage."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Nia </w:t>
      </w:r>
      <w:proofErr w:type="spellStart"/>
      <w:r w:rsidRPr="00C83D5E">
        <w:rPr>
          <w:rFonts w:asciiTheme="minorHAnsi" w:hAnsiTheme="minorHAnsi" w:cstheme="minorHAnsi"/>
          <w:color w:val="000000" w:themeColor="text1"/>
          <w:sz w:val="20"/>
          <w:szCs w:val="20"/>
        </w:rPr>
        <w:t>Byas</w:t>
      </w:r>
      <w:proofErr w:type="spellEnd"/>
      <w:r w:rsidRPr="00C83D5E">
        <w:rPr>
          <w:rFonts w:asciiTheme="minorHAnsi" w:hAnsiTheme="minorHAnsi" w:cstheme="minorHAnsi"/>
          <w:color w:val="000000" w:themeColor="text1"/>
          <w:sz w:val="20"/>
          <w:szCs w:val="20"/>
        </w:rPr>
        <w:t xml:space="preserve">, 20, a </w:t>
      </w:r>
      <w:proofErr w:type="gramStart"/>
      <w:r w:rsidRPr="00C83D5E">
        <w:rPr>
          <w:rFonts w:asciiTheme="minorHAnsi" w:hAnsiTheme="minorHAnsi" w:cstheme="minorHAnsi"/>
          <w:color w:val="000000" w:themeColor="text1"/>
          <w:sz w:val="20"/>
          <w:szCs w:val="20"/>
        </w:rPr>
        <w:t>student studying mass communications</w:t>
      </w:r>
      <w:proofErr w:type="gramEnd"/>
      <w:r w:rsidRPr="00C83D5E">
        <w:rPr>
          <w:rFonts w:asciiTheme="minorHAnsi" w:hAnsiTheme="minorHAnsi" w:cstheme="minorHAnsi"/>
          <w:color w:val="000000" w:themeColor="text1"/>
          <w:sz w:val="20"/>
          <w:szCs w:val="20"/>
        </w:rPr>
        <w:t xml:space="preserve"> at Benedict College, a historically black institution in Columbia, said she liked Warren but ultimately voted for Biden because "he didn't come to South Carolina using black figures to get black votes."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She said she saw the former vice president himself working for the vote.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"Not like Tom Steyer who brought Juvenile, Yolanda Adams and DJ Jazzy Jeff to a historically black college," she said, referring to the billionaire activist from California who dropped out of the race Saturday.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She said that Jim Clyburn's endorsement of Biden did not influence her but that he "would not have won South Carolina if it wasn't for Clyburn," the South Carolina representative who, as majority whip, is one of the top Democrats in the U.S. House.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James Martin, a veteran born and raised in South Carolina, retired from a career in sales and marketing in Maine. He arrived at Azalea Drive Church of Christ in North Charleston on Saturday with three candidates on his mind.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Martin said he was a fan of Bloomberg and Steyer. But Bloomberg wasn't on the ballot in South Carolina, and Steyer, who struck him as "a good guy with a good mind," had no experience and no chance, Martin said. Sanders wasn't a serious consideration, he added, describing him as an "inexplicably angry white man with few details about how to finance his ideas."</w:t>
      </w:r>
      <w:r w:rsidR="006F152A">
        <w:rPr>
          <w:rFonts w:asciiTheme="minorHAnsi" w:hAnsiTheme="minorHAnsi" w:cstheme="minorHAnsi"/>
          <w:color w:val="000000" w:themeColor="text1"/>
          <w:sz w:val="20"/>
          <w:szCs w:val="20"/>
        </w:rPr>
        <w:t xml:space="preserve"> </w:t>
      </w:r>
      <w:proofErr w:type="gramStart"/>
      <w:r w:rsidRPr="00C83D5E">
        <w:rPr>
          <w:rFonts w:asciiTheme="minorHAnsi" w:hAnsiTheme="minorHAnsi" w:cstheme="minorHAnsi"/>
          <w:color w:val="000000" w:themeColor="text1"/>
          <w:sz w:val="20"/>
          <w:szCs w:val="20"/>
        </w:rPr>
        <w:t>So</w:t>
      </w:r>
      <w:proofErr w:type="gramEnd"/>
      <w:r w:rsidRPr="00C83D5E">
        <w:rPr>
          <w:rFonts w:asciiTheme="minorHAnsi" w:hAnsiTheme="minorHAnsi" w:cstheme="minorHAnsi"/>
          <w:color w:val="000000" w:themeColor="text1"/>
          <w:sz w:val="20"/>
          <w:szCs w:val="20"/>
        </w:rPr>
        <w:t xml:space="preserve"> he cast his ballot for Biden, a fighter with a solid reputation on the world stage. </w:t>
      </w:r>
      <w:r w:rsidRPr="00C83D5E">
        <w:rPr>
          <w:rFonts w:asciiTheme="minorHAnsi" w:hAnsiTheme="minorHAnsi" w:cstheme="minorHAnsi"/>
          <w:color w:val="000000" w:themeColor="text1"/>
          <w:sz w:val="20"/>
          <w:szCs w:val="20"/>
          <w:u w:val="single"/>
        </w:rPr>
        <w:t>Biden can beat Trump and straighten out the damage the president has done to environmental regulations and Obamacare, Martin said.</w:t>
      </w:r>
      <w:r w:rsidR="006F152A">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"The thing is, Biden does know how to get things done," Martin said. "Black people, </w:t>
      </w:r>
      <w:r w:rsidRPr="00C83D5E">
        <w:rPr>
          <w:rFonts w:asciiTheme="minorHAnsi" w:hAnsiTheme="minorHAnsi" w:cstheme="minorHAnsi"/>
          <w:color w:val="000000" w:themeColor="text1"/>
          <w:sz w:val="20"/>
          <w:szCs w:val="20"/>
          <w:u w:val="single"/>
        </w:rPr>
        <w:t xml:space="preserve">we shed a lot of tears and blood for this privilege. </w:t>
      </w:r>
      <w:proofErr w:type="gramStart"/>
      <w:r w:rsidRPr="00C83D5E">
        <w:rPr>
          <w:rFonts w:asciiTheme="minorHAnsi" w:hAnsiTheme="minorHAnsi" w:cstheme="minorHAnsi"/>
          <w:color w:val="000000" w:themeColor="text1"/>
          <w:sz w:val="20"/>
          <w:szCs w:val="20"/>
          <w:u w:val="single"/>
        </w:rPr>
        <w:t>So</w:t>
      </w:r>
      <w:proofErr w:type="gramEnd"/>
      <w:r w:rsidRPr="00C83D5E">
        <w:rPr>
          <w:rFonts w:asciiTheme="minorHAnsi" w:hAnsiTheme="minorHAnsi" w:cstheme="minorHAnsi"/>
          <w:color w:val="000000" w:themeColor="text1"/>
          <w:sz w:val="20"/>
          <w:szCs w:val="20"/>
          <w:u w:val="single"/>
        </w:rPr>
        <w:t xml:space="preserve"> I am always going to vote. And I am always going to do the practical thing."</w:t>
      </w:r>
    </w:p>
    <w:p w14:paraId="1DF532B0" w14:textId="77777777" w:rsidR="006F152A" w:rsidRPr="00CE6EC9" w:rsidRDefault="006F152A" w:rsidP="006F152A">
      <w:pPr>
        <w:pStyle w:val="Heading4"/>
      </w:pPr>
      <w:r>
        <w:t xml:space="preserve">Commitment through justice won’t be the tipping point for black voters – 2016 proves  </w:t>
      </w:r>
    </w:p>
    <w:p w14:paraId="62A65A8F" w14:textId="77777777" w:rsidR="006F152A" w:rsidRDefault="006F152A" w:rsidP="006F152A">
      <w:r w:rsidRPr="00CE6EC9">
        <w:t xml:space="preserve">Jelani </w:t>
      </w:r>
      <w:r w:rsidRPr="00CE6EC9">
        <w:rPr>
          <w:rStyle w:val="Style13ptBold"/>
        </w:rPr>
        <w:t>Cobb</w:t>
      </w:r>
      <w:r w:rsidRPr="00CE6EC9">
        <w:t xml:space="preserve">, </w:t>
      </w:r>
      <w:r w:rsidRPr="00CE6EC9">
        <w:rPr>
          <w:rStyle w:val="Style13ptBold"/>
        </w:rPr>
        <w:t>2-23-</w:t>
      </w:r>
      <w:r w:rsidRPr="00CE6EC9">
        <w:t xml:space="preserve">2020, "How Did the Democrats End Up Here?," New Yorker, </w:t>
      </w:r>
      <w:hyperlink r:id="rId174" w:history="1">
        <w:r w:rsidRPr="003B33D4">
          <w:rPr>
            <w:rStyle w:val="Hyperlink"/>
          </w:rPr>
          <w:t>https://www.newyorker.com/magazine/2020/03/02/how-did-the-democrats-end-up-here</w:t>
        </w:r>
      </w:hyperlink>
      <w:r>
        <w:t xml:space="preserve"> MB</w:t>
      </w:r>
    </w:p>
    <w:p w14:paraId="22ED0AE0" w14:textId="77777777" w:rsidR="006F152A" w:rsidRDefault="006F152A" w:rsidP="006F152A">
      <w:pPr>
        <w:rPr>
          <w:sz w:val="16"/>
        </w:rPr>
      </w:pPr>
      <w:r w:rsidRPr="00CE6EC9">
        <w:rPr>
          <w:sz w:val="16"/>
        </w:rPr>
        <w:t>In an unimaginable irony—it seems that nearly all our current ironies were unimaginable not long ago—</w:t>
      </w:r>
      <w:r w:rsidRPr="00CE6EC9">
        <w:rPr>
          <w:u w:val="single"/>
        </w:rPr>
        <w:t>the situation has provided an opportunity for Donald Trump.</w:t>
      </w:r>
      <w:r w:rsidRPr="00CE6EC9">
        <w:rPr>
          <w:sz w:val="16"/>
        </w:rPr>
        <w:t xml:space="preserve"> The President frequently appears challenged by the English language, but he is fluent in cynicism. </w:t>
      </w:r>
      <w:r w:rsidRPr="00CE6EC9">
        <w:rPr>
          <w:highlight w:val="cyan"/>
          <w:u w:val="single"/>
        </w:rPr>
        <w:t>In 2016, he</w:t>
      </w:r>
      <w:r w:rsidRPr="00CE6EC9">
        <w:rPr>
          <w:u w:val="single"/>
        </w:rPr>
        <w:t xml:space="preserve"> both proclaimed that he </w:t>
      </w:r>
      <w:r w:rsidRPr="00CE6EC9">
        <w:rPr>
          <w:highlight w:val="cyan"/>
          <w:u w:val="single"/>
        </w:rPr>
        <w:t>was the “law and order” candidate</w:t>
      </w:r>
      <w:r w:rsidRPr="00CE6EC9">
        <w:rPr>
          <w:u w:val="single"/>
        </w:rPr>
        <w:t xml:space="preserve"> and asked African-Americans, “What do you have to lose?” In fact, almost a million fewer African-Americans voted that year than in 2012. </w:t>
      </w:r>
      <w:r w:rsidRPr="00CE6EC9">
        <w:rPr>
          <w:sz w:val="16"/>
        </w:rPr>
        <w:t xml:space="preserve">Some portion of that drop reflected the fact that it was the first election in eight years without a black candidate at the top of the ticket; another part may be attributed to voter-suppression tactics. But it also stemmed from a perception that Hillary Clinton </w:t>
      </w:r>
      <w:r w:rsidRPr="00CE6EC9">
        <w:rPr>
          <w:sz w:val="16"/>
        </w:rPr>
        <w:lastRenderedPageBreak/>
        <w:t>was no different, or at least no better, than Trump on matters of race—</w:t>
      </w:r>
      <w:r w:rsidRPr="00CE6EC9">
        <w:rPr>
          <w:u w:val="single"/>
        </w:rPr>
        <w:t xml:space="preserve">and that perception was driven by concerns about criminal justice. In 2016, Trump won just eight per cent of the black vote, but </w:t>
      </w:r>
      <w:r w:rsidRPr="00CE6EC9">
        <w:rPr>
          <w:highlight w:val="cyan"/>
          <w:u w:val="single"/>
        </w:rPr>
        <w:t>he got a surprising thirteen per cent of the black male vote</w:t>
      </w:r>
      <w:r w:rsidRPr="00CE6EC9">
        <w:rPr>
          <w:u w:val="single"/>
        </w:rPr>
        <w:t>.</w:t>
      </w:r>
      <w:r>
        <w:rPr>
          <w:u w:val="single"/>
        </w:rPr>
        <w:t xml:space="preserve"> </w:t>
      </w:r>
      <w:r w:rsidRPr="00CE6EC9">
        <w:rPr>
          <w:sz w:val="16"/>
        </w:rPr>
        <w:t xml:space="preserve">It is pedestrian, at this point, to note that there were differences between Trump and Clinton. Big ones. Trump’s racial cynicism reached a zenith with his signing, in December, 2018, of the First Step Act, which sets out to redress the disparities of federal sentencing guidelines. But </w:t>
      </w:r>
      <w:r w:rsidRPr="00CE6EC9">
        <w:rPr>
          <w:highlight w:val="cyan"/>
          <w:u w:val="single"/>
        </w:rPr>
        <w:t>he is no reformer</w:t>
      </w:r>
      <w:r w:rsidRPr="00CE6EC9">
        <w:rPr>
          <w:u w:val="single"/>
        </w:rPr>
        <w:t>. He pushed his first Attorney General, Jeff Sessions, to crack down on low-level drug offenders. Sessions also instructed U.S. Attorneys to seek the death penalty in some drug cases, and halted programs that sought to reform chronically troubled police departments.</w:t>
      </w:r>
      <w:r>
        <w:rPr>
          <w:u w:val="single"/>
        </w:rPr>
        <w:t xml:space="preserve"> </w:t>
      </w:r>
      <w:r w:rsidRPr="00CE6EC9">
        <w:rPr>
          <w:highlight w:val="cyan"/>
          <w:u w:val="single"/>
        </w:rPr>
        <w:t>Nonetheless, Trump is courting the black vote. He</w:t>
      </w:r>
      <w:r w:rsidRPr="00CE6EC9">
        <w:rPr>
          <w:u w:val="single"/>
        </w:rPr>
        <w:t xml:space="preserve"> regularly </w:t>
      </w:r>
      <w:r w:rsidRPr="00CE6EC9">
        <w:rPr>
          <w:highlight w:val="cyan"/>
          <w:u w:val="single"/>
        </w:rPr>
        <w:t>touts a record low unemployment rate among</w:t>
      </w:r>
      <w:r w:rsidRPr="00CE6EC9">
        <w:rPr>
          <w:u w:val="single"/>
        </w:rPr>
        <w:t xml:space="preserve"> </w:t>
      </w:r>
      <w:r w:rsidRPr="00CE6EC9">
        <w:rPr>
          <w:highlight w:val="cyan"/>
          <w:u w:val="single"/>
        </w:rPr>
        <w:t>African</w:t>
      </w:r>
      <w:r w:rsidRPr="00CE6EC9">
        <w:rPr>
          <w:u w:val="single"/>
        </w:rPr>
        <w:t xml:space="preserve">-Americans </w:t>
      </w:r>
      <w:r w:rsidRPr="00CE6EC9">
        <w:rPr>
          <w:sz w:val="16"/>
        </w:rPr>
        <w:t xml:space="preserve">(while declining to point out that it is sixty-seven per cent higher than the national average). In September, </w:t>
      </w:r>
      <w:r w:rsidRPr="00CE6EC9">
        <w:rPr>
          <w:highlight w:val="cyan"/>
          <w:u w:val="single"/>
        </w:rPr>
        <w:t>he told leaders</w:t>
      </w:r>
      <w:r w:rsidRPr="00CE6EC9">
        <w:rPr>
          <w:u w:val="single"/>
        </w:rPr>
        <w:t xml:space="preserve"> </w:t>
      </w:r>
      <w:r w:rsidRPr="00CE6EC9">
        <w:rPr>
          <w:highlight w:val="cyan"/>
          <w:u w:val="single"/>
        </w:rPr>
        <w:t>from</w:t>
      </w:r>
      <w:r w:rsidRPr="00CE6EC9">
        <w:rPr>
          <w:u w:val="single"/>
        </w:rPr>
        <w:t xml:space="preserve"> historically </w:t>
      </w:r>
      <w:r w:rsidRPr="00CE6EC9">
        <w:rPr>
          <w:highlight w:val="cyan"/>
          <w:u w:val="single"/>
        </w:rPr>
        <w:t>black colleges</w:t>
      </w:r>
      <w:r w:rsidRPr="00CE6EC9">
        <w:rPr>
          <w:u w:val="single"/>
        </w:rPr>
        <w:t xml:space="preserve"> and universities </w:t>
      </w:r>
      <w:r w:rsidRPr="00CE6EC9">
        <w:rPr>
          <w:highlight w:val="cyan"/>
          <w:u w:val="single"/>
        </w:rPr>
        <w:t>that his commitment</w:t>
      </w:r>
      <w:r w:rsidRPr="00CE6EC9">
        <w:rPr>
          <w:u w:val="single"/>
        </w:rPr>
        <w:t xml:space="preserve"> to them </w:t>
      </w:r>
      <w:r w:rsidRPr="00CE6EC9">
        <w:rPr>
          <w:highlight w:val="cyan"/>
          <w:u w:val="single"/>
        </w:rPr>
        <w:t>was</w:t>
      </w:r>
      <w:r w:rsidRPr="00CE6EC9">
        <w:rPr>
          <w:u w:val="single"/>
        </w:rPr>
        <w:t xml:space="preserve"> </w:t>
      </w:r>
      <w:r w:rsidRPr="00CE6EC9">
        <w:rPr>
          <w:highlight w:val="cyan"/>
          <w:u w:val="single"/>
        </w:rPr>
        <w:t>“bigger and better and stronger</w:t>
      </w:r>
      <w:r w:rsidRPr="00CE6EC9">
        <w:rPr>
          <w:u w:val="single"/>
        </w:rPr>
        <w:t xml:space="preserve"> than </w:t>
      </w:r>
      <w:r w:rsidRPr="00CE6EC9">
        <w:rPr>
          <w:highlight w:val="cyan"/>
          <w:u w:val="single"/>
        </w:rPr>
        <w:t>any Administration by far</w:t>
      </w:r>
      <w:r w:rsidRPr="00CE6EC9">
        <w:rPr>
          <w:u w:val="single"/>
        </w:rPr>
        <w:t>.”</w:t>
      </w:r>
      <w:r w:rsidRPr="00CE6EC9">
        <w:rPr>
          <w:sz w:val="16"/>
        </w:rPr>
        <w:t xml:space="preserve"> In October, he hosted a photo-ready gathering of black conservatives at the White House. At this year’s State of the Union address, he introduced people of color who were recipients of his beneficence—schoolchildren, veterans, a single mother—even as he slipped a Presidential Medal of Freedom to Rush Limbaugh. Most pointedly, his campaign aired an ad during the Super Bowl that featured Alice Marie Johnson, a black woman who had served twenty-two years of a life term for a nonviolent drug offense, before Trump commuted her sentence, at the behest of Kim Kardashian.</w:t>
      </w:r>
    </w:p>
    <w:p w14:paraId="7F05EE0B" w14:textId="77777777" w:rsidR="00EB1104" w:rsidRPr="00C83D5E" w:rsidRDefault="00EB1104" w:rsidP="00EB1104"/>
    <w:p w14:paraId="23325729" w14:textId="77777777" w:rsidR="00293F2B" w:rsidRPr="00C83D5E" w:rsidRDefault="00293F2B" w:rsidP="00293F2B">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 xml:space="preserve">Disastrous coronavirus response and inflammatory messages </w:t>
      </w:r>
      <w:r w:rsidRPr="00C83D5E">
        <w:rPr>
          <w:rFonts w:asciiTheme="minorHAnsi" w:hAnsiTheme="minorHAnsi" w:cstheme="minorHAnsi"/>
          <w:color w:val="000000" w:themeColor="text1"/>
          <w:u w:val="single"/>
        </w:rPr>
        <w:t>decimate</w:t>
      </w:r>
      <w:r w:rsidRPr="00C83D5E">
        <w:rPr>
          <w:rFonts w:asciiTheme="minorHAnsi" w:hAnsiTheme="minorHAnsi" w:cstheme="minorHAnsi"/>
          <w:color w:val="000000" w:themeColor="text1"/>
        </w:rPr>
        <w:t xml:space="preserve"> reelection chances among black voters</w:t>
      </w:r>
    </w:p>
    <w:p w14:paraId="5D469636" w14:textId="77777777" w:rsidR="00293F2B" w:rsidRPr="00C83D5E" w:rsidRDefault="00293F2B" w:rsidP="00293F2B">
      <w:pPr>
        <w:rPr>
          <w:rFonts w:asciiTheme="minorHAnsi" w:hAnsiTheme="minorHAnsi" w:cstheme="minorHAnsi"/>
          <w:color w:val="000000" w:themeColor="text1"/>
          <w:sz w:val="20"/>
          <w:szCs w:val="20"/>
        </w:rPr>
      </w:pPr>
      <w:proofErr w:type="spellStart"/>
      <w:r w:rsidRPr="00C83D5E">
        <w:rPr>
          <w:rStyle w:val="Style13ptBold"/>
          <w:rFonts w:asciiTheme="minorHAnsi" w:hAnsiTheme="minorHAnsi" w:cstheme="minorHAnsi"/>
          <w:color w:val="000000" w:themeColor="text1"/>
        </w:rPr>
        <w:t>Habermann</w:t>
      </w:r>
      <w:proofErr w:type="spellEnd"/>
      <w:r w:rsidRPr="00C83D5E">
        <w:rPr>
          <w:rStyle w:val="Style13ptBold"/>
          <w:rFonts w:asciiTheme="minorHAnsi" w:hAnsiTheme="minorHAnsi" w:cstheme="minorHAnsi"/>
          <w:color w:val="000000" w:themeColor="text1"/>
        </w:rPr>
        <w:t xml:space="preserve"> and </w:t>
      </w:r>
      <w:proofErr w:type="spellStart"/>
      <w:r w:rsidRPr="00C83D5E">
        <w:rPr>
          <w:rStyle w:val="Style13ptBold"/>
          <w:rFonts w:asciiTheme="minorHAnsi" w:hAnsiTheme="minorHAnsi" w:cstheme="minorHAnsi"/>
          <w:color w:val="000000" w:themeColor="text1"/>
        </w:rPr>
        <w:t>Karni</w:t>
      </w:r>
      <w:proofErr w:type="spellEnd"/>
      <w:r w:rsidRPr="00C83D5E">
        <w:rPr>
          <w:rStyle w:val="Style13ptBold"/>
          <w:rFonts w:asciiTheme="minorHAnsi" w:hAnsiTheme="minorHAnsi" w:cstheme="minorHAnsi"/>
          <w:color w:val="000000" w:themeColor="text1"/>
        </w:rPr>
        <w:t xml:space="preserve"> 5-27</w:t>
      </w:r>
      <w:r w:rsidRPr="00C83D5E">
        <w:rPr>
          <w:rFonts w:asciiTheme="minorHAnsi" w:hAnsiTheme="minorHAnsi" w:cstheme="minorHAnsi"/>
          <w:color w:val="000000" w:themeColor="text1"/>
        </w:rPr>
        <w:t>-2020 (</w:t>
      </w:r>
      <w:r w:rsidRPr="00C83D5E">
        <w:rPr>
          <w:rFonts w:asciiTheme="minorHAnsi" w:hAnsiTheme="minorHAnsi" w:cstheme="minorHAnsi"/>
          <w:color w:val="000000" w:themeColor="text1"/>
          <w:sz w:val="16"/>
          <w:szCs w:val="16"/>
        </w:rPr>
        <w:t xml:space="preserve">Maggie and Annie, White House </w:t>
      </w:r>
      <w:proofErr w:type="spellStart"/>
      <w:r w:rsidRPr="00C83D5E">
        <w:rPr>
          <w:rFonts w:asciiTheme="minorHAnsi" w:hAnsiTheme="minorHAnsi" w:cstheme="minorHAnsi"/>
          <w:color w:val="000000" w:themeColor="text1"/>
          <w:sz w:val="16"/>
          <w:szCs w:val="16"/>
        </w:rPr>
        <w:t>Correspondants</w:t>
      </w:r>
      <w:proofErr w:type="spellEnd"/>
      <w:r w:rsidRPr="00C83D5E">
        <w:rPr>
          <w:rFonts w:asciiTheme="minorHAnsi" w:hAnsiTheme="minorHAnsi" w:cstheme="minorHAnsi"/>
          <w:color w:val="000000" w:themeColor="text1"/>
          <w:sz w:val="16"/>
          <w:szCs w:val="16"/>
        </w:rPr>
        <w:t xml:space="preserve">, “‘Trump Is Courting Black Voters. His Failures on the Virus Are a Problem”, </w:t>
      </w:r>
      <w:r w:rsidRPr="00C83D5E">
        <w:rPr>
          <w:rFonts w:asciiTheme="minorHAnsi" w:hAnsiTheme="minorHAnsi" w:cstheme="minorHAnsi"/>
          <w:i/>
          <w:color w:val="000000" w:themeColor="text1"/>
          <w:sz w:val="16"/>
          <w:szCs w:val="16"/>
        </w:rPr>
        <w:t>The New York Times,</w:t>
      </w:r>
      <w:r w:rsidRPr="00C83D5E">
        <w:rPr>
          <w:rFonts w:asciiTheme="minorHAnsi" w:hAnsiTheme="minorHAnsi" w:cstheme="minorHAnsi"/>
          <w:color w:val="000000" w:themeColor="text1"/>
          <w:sz w:val="16"/>
          <w:szCs w:val="16"/>
        </w:rPr>
        <w:t xml:space="preserve"> </w:t>
      </w:r>
      <w:hyperlink r:id="rId175" w:history="1">
        <w:r w:rsidRPr="00C83D5E">
          <w:rPr>
            <w:rStyle w:val="Hyperlink"/>
            <w:rFonts w:asciiTheme="minorHAnsi" w:hAnsiTheme="minorHAnsi" w:cstheme="minorHAnsi"/>
            <w:color w:val="000000" w:themeColor="text1"/>
            <w:sz w:val="16"/>
            <w:szCs w:val="16"/>
          </w:rPr>
          <w:t>https://www.nytimes.com/2020/05/12/us/politics/trump-black-voters.html</w:t>
        </w:r>
      </w:hyperlink>
      <w:r w:rsidRPr="00C83D5E">
        <w:rPr>
          <w:rFonts w:asciiTheme="minorHAnsi" w:hAnsiTheme="minorHAnsi" w:cstheme="minorHAnsi"/>
          <w:color w:val="000000" w:themeColor="text1"/>
          <w:sz w:val="16"/>
          <w:szCs w:val="16"/>
        </w:rPr>
        <w:t>) //TY</w:t>
      </w:r>
    </w:p>
    <w:p w14:paraId="4AB4C565" w14:textId="17A1F0DB" w:rsidR="00137F2B" w:rsidRDefault="00293F2B" w:rsidP="00293F2B">
      <w:pPr>
        <w:spacing w:before="100" w:beforeAutospacing="1" w:after="100" w:afterAutospacing="1"/>
        <w:rPr>
          <w:rFonts w:asciiTheme="minorHAnsi" w:hAnsiTheme="minorHAnsi" w:cstheme="minorHAnsi"/>
          <w:color w:val="000000" w:themeColor="text1"/>
          <w:sz w:val="20"/>
          <w:szCs w:val="20"/>
        </w:rPr>
      </w:pPr>
      <w:r w:rsidRPr="00C83D5E">
        <w:rPr>
          <w:rFonts w:asciiTheme="minorHAnsi" w:hAnsiTheme="minorHAnsi" w:cstheme="minorHAnsi"/>
          <w:color w:val="000000" w:themeColor="text1"/>
          <w:sz w:val="20"/>
          <w:szCs w:val="20"/>
          <w:u w:val="single"/>
        </w:rPr>
        <w:t>The president has only fleetingly addressed the pandemic’s outsize impact on black Americans, and made no apparent effort to aggressively tackle the racial disparities.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President </w:t>
      </w:r>
      <w:r w:rsidRPr="00C83D5E">
        <w:rPr>
          <w:rFonts w:asciiTheme="minorHAnsi" w:hAnsiTheme="minorHAnsi" w:cstheme="minorHAnsi"/>
          <w:color w:val="000000" w:themeColor="text1"/>
          <w:sz w:val="20"/>
          <w:szCs w:val="20"/>
          <w:u w:val="single"/>
        </w:rPr>
        <w:t>Trump won just 8 percent of African-American voters</w:t>
      </w:r>
      <w:r w:rsidRPr="00C83D5E">
        <w:rPr>
          <w:rFonts w:asciiTheme="minorHAnsi" w:hAnsiTheme="minorHAnsi" w:cstheme="minorHAnsi"/>
          <w:color w:val="000000" w:themeColor="text1"/>
          <w:sz w:val="20"/>
          <w:szCs w:val="20"/>
        </w:rPr>
        <w:t xml:space="preserve"> in the 2016 election, </w:t>
      </w:r>
      <w:r w:rsidRPr="00C83D5E">
        <w:rPr>
          <w:rFonts w:asciiTheme="minorHAnsi" w:hAnsiTheme="minorHAnsi" w:cstheme="minorHAnsi"/>
          <w:color w:val="000000" w:themeColor="text1"/>
          <w:sz w:val="20"/>
          <w:szCs w:val="20"/>
          <w:u w:val="single"/>
        </w:rPr>
        <w:t>and his campaign is hoping to improve that number in 2020.</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Since he took office, President </w:t>
      </w:r>
      <w:r w:rsidRPr="00C83D5E">
        <w:rPr>
          <w:rFonts w:asciiTheme="minorHAnsi" w:hAnsiTheme="minorHAnsi" w:cstheme="minorHAnsi"/>
          <w:color w:val="000000" w:themeColor="text1"/>
          <w:sz w:val="20"/>
          <w:szCs w:val="20"/>
          <w:u w:val="single"/>
        </w:rPr>
        <w:t xml:space="preserve">Trump </w:t>
      </w:r>
      <w:r w:rsidRPr="00C83D5E">
        <w:rPr>
          <w:rFonts w:asciiTheme="minorHAnsi" w:hAnsiTheme="minorHAnsi" w:cstheme="minorHAnsi"/>
          <w:color w:val="000000" w:themeColor="text1"/>
          <w:sz w:val="20"/>
          <w:szCs w:val="20"/>
        </w:rPr>
        <w:t>and his advisers</w:t>
      </w:r>
      <w:r w:rsidRPr="00C83D5E">
        <w:rPr>
          <w:rFonts w:asciiTheme="minorHAnsi" w:hAnsiTheme="minorHAnsi" w:cstheme="minorHAnsi"/>
          <w:color w:val="000000" w:themeColor="text1"/>
          <w:sz w:val="20"/>
          <w:szCs w:val="20"/>
          <w:u w:val="single"/>
        </w:rPr>
        <w:t xml:space="preserve"> have made a show of trying to chip away at the overwhelming support that Democrats enjoyed from black voters</w:t>
      </w:r>
      <w:r w:rsidRPr="00C83D5E">
        <w:rPr>
          <w:rFonts w:asciiTheme="minorHAnsi" w:hAnsiTheme="minorHAnsi" w:cstheme="minorHAnsi"/>
          <w:color w:val="000000" w:themeColor="text1"/>
          <w:sz w:val="20"/>
          <w:szCs w:val="20"/>
        </w:rPr>
        <w:t xml:space="preserve"> in the 2016 presidential campaign.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Even as Mr</w:t>
      </w:r>
      <w:r w:rsidRPr="00C83D5E">
        <w:rPr>
          <w:rFonts w:asciiTheme="minorHAnsi" w:hAnsiTheme="minorHAnsi" w:cstheme="minorHAnsi"/>
          <w:color w:val="000000" w:themeColor="text1"/>
          <w:sz w:val="20"/>
          <w:szCs w:val="20"/>
          <w:u w:val="single"/>
        </w:rPr>
        <w:t>. Trump himself has offended people with language widely seen as racist,</w:t>
      </w:r>
      <w:r w:rsidRPr="00C83D5E">
        <w:rPr>
          <w:rFonts w:asciiTheme="minorHAnsi" w:hAnsiTheme="minorHAnsi" w:cstheme="minorHAnsi"/>
          <w:color w:val="000000" w:themeColor="text1"/>
          <w:sz w:val="20"/>
          <w:szCs w:val="20"/>
        </w:rPr>
        <w:t xml:space="preserve"> like telling four congresswomen of color to “go back” to countries where they came from (three of them were born in the United States), his campaign poured $10 million into a Super Bowl ad featuring a black woman and highlighting the administration’s efforts on criminal justice reform. Trump advisers held events at the White House celebrating Mr. Trump’s support for historically black colleges. The advisers sought to turn the low unemployment rate into a selling point to African-American voters, claiming they had more opportunities for jobs with higher wages.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And most recently, </w:t>
      </w:r>
      <w:r w:rsidRPr="00C83D5E">
        <w:rPr>
          <w:rFonts w:asciiTheme="minorHAnsi" w:hAnsiTheme="minorHAnsi" w:cstheme="minorHAnsi"/>
          <w:color w:val="000000" w:themeColor="text1"/>
          <w:sz w:val="20"/>
          <w:szCs w:val="20"/>
          <w:u w:val="single"/>
        </w:rPr>
        <w:t xml:space="preserve">the president’s re-election campaign has been holding weekly online gatherings </w:t>
      </w:r>
      <w:r w:rsidRPr="00C83D5E">
        <w:rPr>
          <w:rFonts w:asciiTheme="minorHAnsi" w:hAnsiTheme="minorHAnsi" w:cstheme="minorHAnsi"/>
          <w:color w:val="000000" w:themeColor="text1"/>
          <w:sz w:val="20"/>
          <w:szCs w:val="20"/>
        </w:rPr>
        <w:t>titled “Black Voices for Trump” where African-American surrogates advertise his record.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But these </w:t>
      </w:r>
      <w:r w:rsidRPr="00C83D5E">
        <w:rPr>
          <w:rFonts w:asciiTheme="minorHAnsi" w:hAnsiTheme="minorHAnsi" w:cstheme="minorHAnsi"/>
          <w:color w:val="000000" w:themeColor="text1"/>
          <w:sz w:val="20"/>
          <w:szCs w:val="20"/>
          <w:u w:val="single"/>
        </w:rPr>
        <w:t xml:space="preserve">efforts to gain more black support, </w:t>
      </w:r>
      <w:r w:rsidRPr="00C83D5E">
        <w:rPr>
          <w:rFonts w:asciiTheme="minorHAnsi" w:hAnsiTheme="minorHAnsi" w:cstheme="minorHAnsi"/>
          <w:color w:val="000000" w:themeColor="text1"/>
          <w:sz w:val="20"/>
          <w:szCs w:val="20"/>
        </w:rPr>
        <w:t>if only marginally</w:t>
      </w:r>
      <w:r w:rsidRPr="00C83D5E">
        <w:rPr>
          <w:rFonts w:asciiTheme="minorHAnsi" w:hAnsiTheme="minorHAnsi" w:cstheme="minorHAnsi"/>
          <w:color w:val="000000" w:themeColor="text1"/>
          <w:sz w:val="20"/>
          <w:szCs w:val="20"/>
          <w:u w:val="single"/>
        </w:rPr>
        <w:t>, have now run into one of the grimmest realities of the coronavirus: It is killing African-Americans at disproportionately high rates, and depriving them of jobs in high numbers as well.</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Mr. Trump has only fleetingly addressed the virus’s outsize impact on black Americans, and made no apparent effort to aggressively tackle the racial disparities</w:t>
      </w:r>
      <w:r w:rsidRPr="00C83D5E">
        <w:rPr>
          <w:rFonts w:asciiTheme="minorHAnsi" w:hAnsiTheme="minorHAnsi" w:cstheme="minorHAnsi"/>
          <w:color w:val="000000" w:themeColor="text1"/>
          <w:sz w:val="20"/>
          <w:szCs w:val="20"/>
        </w:rPr>
        <w:t>, even as he continues his online appeals to black voters. Taken together</w:t>
      </w:r>
      <w:r w:rsidRPr="00C83D5E">
        <w:rPr>
          <w:rFonts w:asciiTheme="minorHAnsi" w:hAnsiTheme="minorHAnsi" w:cstheme="minorHAnsi"/>
          <w:color w:val="000000" w:themeColor="text1"/>
          <w:sz w:val="20"/>
          <w:szCs w:val="20"/>
          <w:u w:val="single"/>
        </w:rPr>
        <w:t xml:space="preserve">, his lack of response, combined with political overtures, have cast </w:t>
      </w:r>
      <w:r w:rsidRPr="00C83D5E">
        <w:rPr>
          <w:rFonts w:asciiTheme="minorHAnsi" w:hAnsiTheme="minorHAnsi" w:cstheme="minorHAnsi"/>
          <w:color w:val="000000" w:themeColor="text1"/>
          <w:sz w:val="20"/>
          <w:szCs w:val="20"/>
        </w:rPr>
        <w:t xml:space="preserve">into sharper relief his </w:t>
      </w:r>
      <w:r w:rsidRPr="00C83D5E">
        <w:rPr>
          <w:rFonts w:asciiTheme="minorHAnsi" w:hAnsiTheme="minorHAnsi" w:cstheme="minorHAnsi"/>
          <w:color w:val="000000" w:themeColor="text1"/>
          <w:sz w:val="20"/>
          <w:szCs w:val="20"/>
          <w:u w:val="single"/>
        </w:rPr>
        <w:t>insensitivity about the unique concerns facing black Americans</w:t>
      </w:r>
      <w:r w:rsidRPr="00C83D5E">
        <w:rPr>
          <w:rFonts w:asciiTheme="minorHAnsi" w:hAnsiTheme="minorHAnsi" w:cstheme="minorHAnsi"/>
          <w:color w:val="000000" w:themeColor="text1"/>
          <w:sz w:val="20"/>
          <w:szCs w:val="20"/>
        </w:rPr>
        <w: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 CNN poll released on Tuesday shed light on the challenge Mr. Trump faces with black voters. About 54 percent of black adults reported knowing someone who had tested positive for Covid-19, according to the poll. That was in contrast to 38 percent of white adults and 36 percent of Latino adults.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In the survey, 79 percent of black respondents said the federal government had done a bad job trying to contain the virus. That was compared with 50 percent of white respondents and 55 percent of Latino respondents.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Mr. Trump won just 8 percent of African-American voters four years ago with a bleak message to minority voters — “What do you have to lose?” </w:t>
      </w:r>
      <w:r w:rsidRPr="00C83D5E">
        <w:rPr>
          <w:rFonts w:asciiTheme="minorHAnsi" w:hAnsiTheme="minorHAnsi" w:cstheme="minorHAnsi"/>
          <w:color w:val="000000" w:themeColor="text1"/>
          <w:sz w:val="20"/>
          <w:szCs w:val="20"/>
          <w:u w:val="single"/>
        </w:rPr>
        <w:t xml:space="preserve">He remains deeply unpopular with black voters, so his appeal </w:t>
      </w:r>
      <w:r w:rsidRPr="00C83D5E">
        <w:rPr>
          <w:rFonts w:asciiTheme="minorHAnsi" w:hAnsiTheme="minorHAnsi" w:cstheme="minorHAnsi"/>
          <w:color w:val="000000" w:themeColor="text1"/>
          <w:sz w:val="20"/>
          <w:szCs w:val="20"/>
        </w:rPr>
        <w:t>to win them over</w:t>
      </w:r>
      <w:r w:rsidRPr="00C83D5E">
        <w:rPr>
          <w:rFonts w:asciiTheme="minorHAnsi" w:hAnsiTheme="minorHAnsi" w:cstheme="minorHAnsi"/>
          <w:color w:val="000000" w:themeColor="text1"/>
          <w:sz w:val="20"/>
          <w:szCs w:val="20"/>
          <w:u w:val="single"/>
        </w:rPr>
        <w:t xml:space="preserve"> has been a game of inches</w:t>
      </w:r>
      <w:r w:rsidRPr="00C83D5E">
        <w:rPr>
          <w:rFonts w:asciiTheme="minorHAnsi" w:hAnsiTheme="minorHAnsi" w:cstheme="minorHAnsi"/>
          <w:color w:val="000000" w:themeColor="text1"/>
          <w:sz w:val="20"/>
          <w:szCs w:val="20"/>
        </w:rPr>
        <w:t>. He is not looking for an outright victory among them, but simply to do better than he did last time.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Jared Kushner, the president’s son-in-law and </w:t>
      </w:r>
      <w:r w:rsidRPr="00C83D5E">
        <w:rPr>
          <w:rFonts w:asciiTheme="minorHAnsi" w:hAnsiTheme="minorHAnsi" w:cstheme="minorHAnsi"/>
          <w:color w:val="000000" w:themeColor="text1"/>
          <w:sz w:val="20"/>
          <w:szCs w:val="20"/>
        </w:rPr>
        <w:lastRenderedPageBreak/>
        <w:t>senior adviser, has pushed the efforts in the hope that even if Mr. Trump could increase his share of the black vote by as little as two percentage points, it could make a difference in the November election’s final outcome. Republicans and some Democrats privately see those efforts as aimed at reassuring suburban white voters who may not feel comfortable supporting Mr. Trump because of his divisiveness related to race.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Yet the presumptive Democratic nominee, </w:t>
      </w:r>
      <w:r w:rsidRPr="00C83D5E">
        <w:rPr>
          <w:rFonts w:asciiTheme="minorHAnsi" w:hAnsiTheme="minorHAnsi" w:cstheme="minorHAnsi"/>
          <w:color w:val="000000" w:themeColor="text1"/>
          <w:sz w:val="20"/>
          <w:szCs w:val="20"/>
          <w:u w:val="single"/>
        </w:rPr>
        <w:t>Joseph R. Biden Jr., has deep support among black voters, in part because of his fierce loyalty</w:t>
      </w:r>
      <w:r w:rsidRPr="00C83D5E">
        <w:rPr>
          <w:rFonts w:asciiTheme="minorHAnsi" w:hAnsiTheme="minorHAnsi" w:cstheme="minorHAnsi"/>
          <w:color w:val="000000" w:themeColor="text1"/>
          <w:sz w:val="20"/>
          <w:szCs w:val="20"/>
        </w:rPr>
        <w:t xml:space="preserve"> as the No. 2 </w:t>
      </w:r>
      <w:r w:rsidRPr="00C83D5E">
        <w:rPr>
          <w:rFonts w:asciiTheme="minorHAnsi" w:hAnsiTheme="minorHAnsi" w:cstheme="minorHAnsi"/>
          <w:color w:val="000000" w:themeColor="text1"/>
          <w:sz w:val="20"/>
          <w:szCs w:val="20"/>
          <w:u w:val="single"/>
        </w:rPr>
        <w:t>to former President Barack Obama.</w:t>
      </w:r>
      <w:r w:rsidRPr="00C83D5E">
        <w:rPr>
          <w:rFonts w:asciiTheme="minorHAnsi" w:hAnsiTheme="minorHAnsi" w:cstheme="minorHAnsi"/>
          <w:color w:val="000000" w:themeColor="text1"/>
          <w:sz w:val="20"/>
          <w:szCs w:val="20"/>
        </w:rPr>
        <w:t xml:space="preserve"> Black voters turned out in fewer numbers in the 2016 election than when Mr. Obama was on the ticket; Democrats hope that Mr. Biden, combined with anger at Mr. Trump after four years, will raise black voter turnout.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t>
      </w:r>
      <w:r w:rsidRPr="00C83D5E">
        <w:rPr>
          <w:rFonts w:asciiTheme="minorHAnsi" w:hAnsiTheme="minorHAnsi" w:cstheme="minorHAnsi"/>
          <w:color w:val="000000" w:themeColor="text1"/>
          <w:sz w:val="20"/>
          <w:szCs w:val="20"/>
          <w:u w:val="single"/>
        </w:rPr>
        <w:t>The disproportionate impact of Covid-19 crisis is only having the effect of increasing people’s disdain and distrust of Trump and the entire administratio</w:t>
      </w:r>
      <w:r w:rsidRPr="00C83D5E">
        <w:rPr>
          <w:rFonts w:asciiTheme="minorHAnsi" w:hAnsiTheme="minorHAnsi" w:cstheme="minorHAnsi"/>
          <w:color w:val="000000" w:themeColor="text1"/>
          <w:sz w:val="20"/>
          <w:szCs w:val="20"/>
        </w:rPr>
        <w:t xml:space="preserve">n,” said Adrianne Shropshire, the executive director of </w:t>
      </w:r>
      <w:proofErr w:type="spellStart"/>
      <w:r w:rsidRPr="00C83D5E">
        <w:rPr>
          <w:rFonts w:asciiTheme="minorHAnsi" w:hAnsiTheme="minorHAnsi" w:cstheme="minorHAnsi"/>
          <w:color w:val="000000" w:themeColor="text1"/>
          <w:sz w:val="20"/>
          <w:szCs w:val="20"/>
        </w:rPr>
        <w:t>BlackPAC</w:t>
      </w:r>
      <w:proofErr w:type="spellEnd"/>
      <w:r w:rsidRPr="00C83D5E">
        <w:rPr>
          <w:rFonts w:asciiTheme="minorHAnsi" w:hAnsiTheme="minorHAnsi" w:cstheme="minorHAnsi"/>
          <w:color w:val="000000" w:themeColor="text1"/>
          <w:sz w:val="20"/>
          <w:szCs w:val="20"/>
        </w:rPr>
        <w:t xml:space="preserve">, a super PAC focused on African-American Democrats. Referring to Mr. Trump, she said the group’s tracking poll had shown that </w:t>
      </w:r>
      <w:r w:rsidRPr="00C83D5E">
        <w:rPr>
          <w:rFonts w:asciiTheme="minorHAnsi" w:hAnsiTheme="minorHAnsi" w:cstheme="minorHAnsi"/>
          <w:color w:val="000000" w:themeColor="text1"/>
          <w:sz w:val="20"/>
          <w:szCs w:val="20"/>
          <w:u w:val="single"/>
        </w:rPr>
        <w:t>black voters “do not trust him to be honest and they don’t expect to get accurate information from him. The impact is intensifying people’s dislike and distrust.”</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If any part of Mr. Trump’s pre-coronavirus outreach to black voters had been working, Ms. Shropshire said, it was his message about a booming economy benefiting them. But that argument has now been damaged, in part because minority-owned businesses are being shut out of the Paycheck Protection Program.</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In the year before the pandemic hit, what the campaign lacked in a concerted political strategy, it tried to make up for with tactics, starting with a “Black Voices for Trump” coalition that the president himself kicked off in November and continuing with plans to open Trump campaign storefronts in black neighborhoods in critical states like Florida and Pennsylvania. Campaign officials encouraged black voters to connect with the Trump operation by texting the word “woke” to its main number. Campaign officials even conducted polling to test the word “black” versus the term “African-American,” an official said, and concluded that black voters responded better to being referred to as “black.”</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But Mr. Trump has lost most of his arguments as the economy has cratered.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What’s more, </w:t>
      </w:r>
      <w:r w:rsidRPr="00C83D5E">
        <w:rPr>
          <w:rFonts w:asciiTheme="minorHAnsi" w:hAnsiTheme="minorHAnsi" w:cstheme="minorHAnsi"/>
          <w:color w:val="000000" w:themeColor="text1"/>
          <w:sz w:val="20"/>
          <w:szCs w:val="20"/>
          <w:u w:val="single"/>
        </w:rPr>
        <w:t>Mr. Trump has recently returned to aggressive attacks against his predecessor, Mr. Obama,</w:t>
      </w:r>
      <w:r w:rsidRPr="00C83D5E">
        <w:rPr>
          <w:rFonts w:asciiTheme="minorHAnsi" w:hAnsiTheme="minorHAnsi" w:cstheme="minorHAnsi"/>
          <w:color w:val="000000" w:themeColor="text1"/>
          <w:sz w:val="20"/>
          <w:szCs w:val="20"/>
        </w:rPr>
        <w:t xml:space="preserve"> whose approval rating remains higher than Mr. Trump’s. The president has repeatedly tweeted “</w:t>
      </w:r>
      <w:proofErr w:type="spellStart"/>
      <w:r w:rsidRPr="00C83D5E">
        <w:rPr>
          <w:rFonts w:asciiTheme="minorHAnsi" w:hAnsiTheme="minorHAnsi" w:cstheme="minorHAnsi"/>
          <w:color w:val="000000" w:themeColor="text1"/>
          <w:sz w:val="20"/>
          <w:szCs w:val="20"/>
        </w:rPr>
        <w:t>Obamagate</w:t>
      </w:r>
      <w:proofErr w:type="spellEnd"/>
      <w:r w:rsidRPr="00C83D5E">
        <w:rPr>
          <w:rFonts w:asciiTheme="minorHAnsi" w:hAnsiTheme="minorHAnsi" w:cstheme="minorHAnsi"/>
          <w:color w:val="000000" w:themeColor="text1"/>
          <w:sz w:val="20"/>
          <w:szCs w:val="20"/>
        </w:rPr>
        <w:t xml:space="preserve">,” referring obliquely to some unnamed scandal or crime, and sought to directly tie Mr. Obama to the abandoned prosecution of Mr. Trump’s first national security adviser, Michael T. Flynn. It’s a strategy that could help fire up his base, but </w:t>
      </w:r>
      <w:r w:rsidRPr="00C83D5E">
        <w:rPr>
          <w:rFonts w:asciiTheme="minorHAnsi" w:hAnsiTheme="minorHAnsi" w:cstheme="minorHAnsi"/>
          <w:color w:val="000000" w:themeColor="text1"/>
          <w:sz w:val="20"/>
          <w:szCs w:val="20"/>
          <w:u w:val="single"/>
        </w:rPr>
        <w:t>it risks further alienating black voters</w:t>
      </w:r>
      <w:r w:rsidRPr="00C83D5E">
        <w:rPr>
          <w:rFonts w:asciiTheme="minorHAnsi" w:hAnsiTheme="minorHAnsi" w:cstheme="minorHAnsi"/>
          <w:color w:val="000000" w:themeColor="text1"/>
          <w:sz w:val="20"/>
          <w:szCs w:val="20"/>
        </w:rPr>
        <w:t>, as well as independent voters more broadly.</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Some of Mr. Trump’s advisers believe that there isn’t a downside in attacking Mr. Obama, who is vastly more popular than Mr. Biden. They argue that Mr. Trump challenged Mr. Obama’s record throughout the 2016 campaign, and they take Mr. Trump’s victory as affirmation of his approach.</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But the president is now attacking Mr. Obama’s integrity, not just his policies, a move that makes some of Mr. Trump’s advisers anxious. In a survey of voters in 17 battleground states commissioned by the Republican National Committee in March, Mr. Obama was deeply popular, especially compared with current elected officials. Sixty percent of respondents said they viewed Mr. Obama favorably, compared with 36 percent who said they saw him negatively, according to a person briefed on the data.</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Meanwhile, Mr. Trump’s advisers are cognizant that the virus is harming some of the black voters to whom the president had hoped to sell himself as the person who would help build a better economic life.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Mr. Trump has acknowledged the divide, telling reporters in April, “We’re doing everything in our power to address this challenge.” He added that black people were “getting hit very, very hard,” and that he had told the housing and urban development secretary, Ben Carson, to respond to those communities.</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White House officials said their internal numbers showed that Mr. Trump’s support had not wavered dramatically over the past two months, despite public polling that indicates otherwise. And they said they were counting on an economic comeback to make the case for them with black voters before November.</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Paris Dennard, an advisory board member for Black Voices for Trump, pointed out that HUD had prevented foreclosures and evictions for a period of time.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“You have to remember it was going to be disproportionately impacting communities of color no matter who was the president,” Mr. Dennard said. “The health disparities that plagued the black community predate President Trump, President Obama and President Bush.”</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Still, the disparities remain. </w:t>
      </w:r>
      <w:r w:rsidRPr="00C83D5E">
        <w:rPr>
          <w:rFonts w:asciiTheme="minorHAnsi" w:hAnsiTheme="minorHAnsi" w:cstheme="minorHAnsi"/>
          <w:color w:val="000000" w:themeColor="text1"/>
          <w:sz w:val="20"/>
          <w:szCs w:val="20"/>
          <w:u w:val="single"/>
        </w:rPr>
        <w:t>And the president’s eagerness to fight with reporters during events that could otherwise be used to calm the anxious public or provide real-time information has only highlighted his leadership deficiencies.</w:t>
      </w:r>
      <w:r w:rsidRPr="00C83D5E">
        <w:rPr>
          <w:rFonts w:asciiTheme="minorHAnsi" w:hAnsiTheme="minorHAnsi" w:cstheme="minorHAnsi"/>
          <w:color w:val="000000" w:themeColor="text1"/>
          <w:sz w:val="20"/>
          <w:szCs w:val="20"/>
        </w:rPr>
        <w:t xml:space="preserve"> For instance, Mr. Trump was widely criticized on Monday after he responded “ask China” to a Chinese-American reporter trying to pose a question to him.</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Some Democratic strategists suggested that Mr. Biden and his supporters need to do more </w:t>
      </w:r>
      <w:r w:rsidRPr="00C83D5E">
        <w:rPr>
          <w:rFonts w:asciiTheme="minorHAnsi" w:hAnsiTheme="minorHAnsi" w:cstheme="minorHAnsi"/>
          <w:color w:val="000000" w:themeColor="text1"/>
          <w:sz w:val="20"/>
          <w:szCs w:val="20"/>
        </w:rPr>
        <w:lastRenderedPageBreak/>
        <w:t>to highlight that aspect of Mr. Trump’s failure in the coronavirus response.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“Democrats </w:t>
      </w:r>
      <w:proofErr w:type="gramStart"/>
      <w:r w:rsidRPr="00C83D5E">
        <w:rPr>
          <w:rFonts w:asciiTheme="minorHAnsi" w:hAnsiTheme="minorHAnsi" w:cstheme="minorHAnsi"/>
          <w:color w:val="000000" w:themeColor="text1"/>
          <w:sz w:val="20"/>
          <w:szCs w:val="20"/>
        </w:rPr>
        <w:t>better be messaging</w:t>
      </w:r>
      <w:proofErr w:type="gramEnd"/>
      <w:r w:rsidRPr="00C83D5E">
        <w:rPr>
          <w:rFonts w:asciiTheme="minorHAnsi" w:hAnsiTheme="minorHAnsi" w:cstheme="minorHAnsi"/>
          <w:color w:val="000000" w:themeColor="text1"/>
          <w:sz w:val="20"/>
          <w:szCs w:val="20"/>
        </w:rPr>
        <w:t xml:space="preserve"> and putting in an agenda that actually speaks to these glaring inequities,” said Cornell Belcher, a progressive pollster who recently worked for Michael R. Bloomberg’s failed presidential campaign.</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Mr. Belcher also argued that there was a bigger benefit to Mr. Trump’s efforts to attack Mr. Obama than Democrats might realize.</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“If your candidacy is based on or grounded in a sense of white voters’ resentment and angst in the changing America, Barack Obama is a much better character in that play than Joe Biden is,” Mr. Belcher said.</w:t>
      </w:r>
      <w:r w:rsidR="006F152A">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“Donald Trump doesn’t have to win a lot of black voters,” Mr. Belcher said. “If he moves 1 percent here, 1 percent there — if he moves 1 percent of the black vote across one of these battleground states, he doesn’t need to win a lot of them, and I think Democrats have to take that very seriously.”</w:t>
      </w:r>
    </w:p>
    <w:p w14:paraId="09933FB5" w14:textId="77777777" w:rsidR="00137F2B" w:rsidRPr="004D150E" w:rsidRDefault="00137F2B" w:rsidP="00137F2B">
      <w:pPr>
        <w:pStyle w:val="Heading4"/>
      </w:pPr>
      <w:r w:rsidRPr="004D150E">
        <w:t xml:space="preserve">Black voters </w:t>
      </w:r>
      <w:r>
        <w:t>aren’t</w:t>
      </w:r>
      <w:r w:rsidRPr="004D150E">
        <w:t xml:space="preserve"> turn</w:t>
      </w:r>
      <w:r>
        <w:t>ing</w:t>
      </w:r>
      <w:r w:rsidRPr="004D150E">
        <w:t xml:space="preserve"> out – even if they do, it won’t be for Trump</w:t>
      </w:r>
    </w:p>
    <w:p w14:paraId="70FFB4BA" w14:textId="77777777" w:rsidR="00137F2B" w:rsidRPr="004D150E" w:rsidRDefault="00137F2B" w:rsidP="00137F2B">
      <w:r w:rsidRPr="004D150E">
        <w:rPr>
          <w:rStyle w:val="Style13ptBold"/>
        </w:rPr>
        <w:t>Schneider 6/5</w:t>
      </w:r>
      <w:r>
        <w:t xml:space="preserve"> </w:t>
      </w:r>
      <w:r w:rsidRPr="004D150E">
        <w:t>(Elena Schneider, 6-5-2020, Accessed 6-20-2020, How young black voters could break Biden — and why Democrats are worried, POLITICO,</w:t>
      </w:r>
      <w:r>
        <w:t xml:space="preserve"> </w:t>
      </w:r>
      <w:r w:rsidRPr="004D150E">
        <w:t>https://www.politico.com/news/2020/06/05/black-voters-biden-301850)// Lex KK</w:t>
      </w:r>
    </w:p>
    <w:p w14:paraId="1CC549B2" w14:textId="77777777" w:rsidR="00137F2B" w:rsidRDefault="00137F2B" w:rsidP="00137F2B">
      <w:pPr>
        <w:rPr>
          <w:sz w:val="16"/>
        </w:rPr>
      </w:pPr>
      <w:r w:rsidRPr="006B18B0">
        <w:rPr>
          <w:sz w:val="16"/>
        </w:rPr>
        <w:t>In late January</w:t>
      </w:r>
      <w:r w:rsidRPr="006B18B0">
        <w:t xml:space="preserve">, </w:t>
      </w:r>
      <w:r w:rsidRPr="006B18B0">
        <w:rPr>
          <w:rStyle w:val="StyleUnderline"/>
        </w:rPr>
        <w:t>Black Lives Matter commissioned eight focus groups of young black voters in swing states to drill down on a problem for Democrats</w:t>
      </w:r>
      <w:r w:rsidRPr="006B18B0">
        <w:rPr>
          <w:sz w:val="16"/>
        </w:rPr>
        <w:t xml:space="preserve"> since Barack Obama left office: </w:t>
      </w:r>
      <w:r w:rsidRPr="006B18B0">
        <w:rPr>
          <w:rStyle w:val="StyleUnderline"/>
        </w:rPr>
        <w:t>why they weren’t excited to vote. One black man from Philadelphia told a pollster that his mother and grandfather had voted over the years, and “all of them got nothing.</w:t>
      </w:r>
      <w:r w:rsidRPr="006B18B0">
        <w:rPr>
          <w:sz w:val="16"/>
        </w:rPr>
        <w:t xml:space="preserve"> So why should I participate in the same process?"</w:t>
      </w:r>
      <w:r w:rsidRPr="006B18B0">
        <w:rPr>
          <w:sz w:val="12"/>
        </w:rPr>
        <w:t>¶</w:t>
      </w:r>
      <w:r w:rsidRPr="006B18B0">
        <w:rPr>
          <w:sz w:val="16"/>
        </w:rPr>
        <w:t xml:space="preserve"> The focus groups were conducted before unrest swept the country in response to the killing of George Floyd at the hands of police. It also preceded the outbreak of a pandemic that’s ravaged the country and an economic downturn that’s left more than 40 million </w:t>
      </w:r>
      <w:proofErr w:type="gramStart"/>
      <w:r w:rsidRPr="006B18B0">
        <w:rPr>
          <w:sz w:val="16"/>
        </w:rPr>
        <w:t>unemployed.</w:t>
      </w:r>
      <w:r w:rsidRPr="006B18B0">
        <w:rPr>
          <w:sz w:val="12"/>
        </w:rPr>
        <w:t>¶</w:t>
      </w:r>
      <w:proofErr w:type="gramEnd"/>
      <w:r w:rsidRPr="006B18B0">
        <w:rPr>
          <w:sz w:val="16"/>
        </w:rPr>
        <w:t xml:space="preserve"> At the center of all three crises are black Americans.</w:t>
      </w:r>
      <w:r w:rsidRPr="006B18B0">
        <w:rPr>
          <w:sz w:val="12"/>
        </w:rPr>
        <w:t>¶</w:t>
      </w:r>
      <w:r w:rsidRPr="006B18B0">
        <w:rPr>
          <w:sz w:val="16"/>
        </w:rPr>
        <w:t xml:space="preserve"> In response, </w:t>
      </w:r>
      <w:r w:rsidRPr="004D150E">
        <w:rPr>
          <w:rStyle w:val="StyleUnderline"/>
          <w:highlight w:val="green"/>
        </w:rPr>
        <w:t>Democrats</w:t>
      </w:r>
      <w:r w:rsidRPr="006B18B0">
        <w:rPr>
          <w:rStyle w:val="StyleUnderline"/>
        </w:rPr>
        <w:t xml:space="preserve"> have </w:t>
      </w:r>
      <w:r w:rsidRPr="004D150E">
        <w:rPr>
          <w:rStyle w:val="StyleUnderline"/>
          <w:highlight w:val="green"/>
        </w:rPr>
        <w:t>urged African Americans to channel</w:t>
      </w:r>
      <w:r w:rsidRPr="006B18B0">
        <w:rPr>
          <w:rStyle w:val="StyleUnderline"/>
        </w:rPr>
        <w:t xml:space="preserve"> their </w:t>
      </w:r>
      <w:r w:rsidRPr="004D150E">
        <w:rPr>
          <w:rStyle w:val="StyleUnderline"/>
          <w:highlight w:val="green"/>
        </w:rPr>
        <w:t>frustrations into voting</w:t>
      </w:r>
      <w:r w:rsidRPr="006B18B0">
        <w:rPr>
          <w:rStyle w:val="StyleUnderline"/>
        </w:rPr>
        <w:t xml:space="preserve">. But </w:t>
      </w:r>
      <w:r w:rsidRPr="004D150E">
        <w:rPr>
          <w:rStyle w:val="StyleUnderline"/>
          <w:highlight w:val="green"/>
        </w:rPr>
        <w:t>for younger black voters</w:t>
      </w:r>
      <w:r w:rsidRPr="006B18B0">
        <w:rPr>
          <w:rStyle w:val="StyleUnderline"/>
        </w:rPr>
        <w:t xml:space="preserve">, many of whom are protesting in dozens of American cities, </w:t>
      </w:r>
      <w:r w:rsidRPr="004D150E">
        <w:rPr>
          <w:rStyle w:val="StyleUnderline"/>
          <w:highlight w:val="green"/>
        </w:rPr>
        <w:t>that requires trust in a system</w:t>
      </w:r>
      <w:r w:rsidRPr="006B18B0">
        <w:rPr>
          <w:rStyle w:val="StyleUnderline"/>
        </w:rPr>
        <w:t xml:space="preserve"> that </w:t>
      </w:r>
      <w:r w:rsidRPr="004D150E">
        <w:rPr>
          <w:rStyle w:val="StyleUnderline"/>
          <w:highlight w:val="green"/>
        </w:rPr>
        <w:t>they believe has done little</w:t>
      </w:r>
      <w:r w:rsidRPr="006B18B0">
        <w:rPr>
          <w:rStyle w:val="StyleUnderline"/>
        </w:rPr>
        <w:t xml:space="preserve"> for them or their families. Joe Biden is struggling to connect with young voters, particularly those of color, according to public and private polling — a serious problem for the former vice president that started during the presidential primary.</w:t>
      </w:r>
      <w:r w:rsidRPr="006B18B0">
        <w:rPr>
          <w:rStyle w:val="StyleUnderline"/>
          <w:sz w:val="12"/>
          <w:u w:val="none"/>
        </w:rPr>
        <w:t>¶</w:t>
      </w:r>
      <w:r w:rsidRPr="006B18B0">
        <w:rPr>
          <w:sz w:val="16"/>
        </w:rPr>
        <w:t xml:space="preserve"> This week’s demonstrations are an inflection point for the Democratic Party that could engage these voters or further alienate them from the political process, according to more than a dozen Democratic pollsters, strategists, organizers and lawmakers. The </w:t>
      </w:r>
      <w:r w:rsidRPr="004D150E">
        <w:rPr>
          <w:rStyle w:val="StyleUnderline"/>
          <w:highlight w:val="green"/>
        </w:rPr>
        <w:t>difference-maker for Democrats</w:t>
      </w:r>
      <w:r w:rsidRPr="006B18B0">
        <w:rPr>
          <w:rStyle w:val="StyleUnderline"/>
        </w:rPr>
        <w:t xml:space="preserve"> in November, they said, </w:t>
      </w:r>
      <w:r w:rsidRPr="004D150E">
        <w:rPr>
          <w:rStyle w:val="StyleUnderline"/>
          <w:highlight w:val="green"/>
        </w:rPr>
        <w:t>isn’t whether</w:t>
      </w:r>
      <w:r w:rsidRPr="006B18B0">
        <w:rPr>
          <w:rStyle w:val="StyleUnderline"/>
        </w:rPr>
        <w:t xml:space="preserve"> President Donald </w:t>
      </w:r>
      <w:r w:rsidRPr="004D150E">
        <w:rPr>
          <w:rStyle w:val="StyleUnderline"/>
          <w:highlight w:val="green"/>
        </w:rPr>
        <w:t>Trump will peel off</w:t>
      </w:r>
      <w:r w:rsidRPr="006B18B0">
        <w:rPr>
          <w:rStyle w:val="StyleUnderline"/>
        </w:rPr>
        <w:t xml:space="preserve"> a small proportion of </w:t>
      </w:r>
      <w:r w:rsidRPr="004D150E">
        <w:rPr>
          <w:rStyle w:val="StyleUnderline"/>
          <w:highlight w:val="green"/>
        </w:rPr>
        <w:t>black men</w:t>
      </w:r>
      <w:r w:rsidRPr="006B18B0">
        <w:rPr>
          <w:rStyle w:val="StyleUnderline"/>
        </w:rPr>
        <w:t xml:space="preserve"> as he's trying to do — </w:t>
      </w:r>
      <w:r w:rsidRPr="004D150E">
        <w:rPr>
          <w:rStyle w:val="StyleUnderline"/>
          <w:highlight w:val="green"/>
        </w:rPr>
        <w:t>but whether Biden can persuade young black voters</w:t>
      </w:r>
      <w:r w:rsidRPr="006B18B0">
        <w:rPr>
          <w:sz w:val="16"/>
        </w:rPr>
        <w:t xml:space="preserve"> in battleground states not to sit out the election.</w:t>
      </w:r>
      <w:r w:rsidRPr="006B18B0">
        <w:rPr>
          <w:sz w:val="12"/>
        </w:rPr>
        <w:t>¶</w:t>
      </w:r>
      <w:r w:rsidRPr="006B18B0">
        <w:rPr>
          <w:sz w:val="16"/>
        </w:rPr>
        <w:t xml:space="preserve"> “</w:t>
      </w:r>
      <w:r w:rsidRPr="006B18B0">
        <w:rPr>
          <w:rStyle w:val="StyleUnderline"/>
        </w:rPr>
        <w:t>This is a moment where people are disillusioned in institutions</w:t>
      </w:r>
      <w:r w:rsidRPr="006B18B0">
        <w:rPr>
          <w:sz w:val="16"/>
        </w:rPr>
        <w:t xml:space="preserve">,” said Branden Snyder, executive director of Detroit Action, a grassroots organization that works to mobilize black and brown voters from economically marginalized communities. “I'm worried that </w:t>
      </w:r>
      <w:r w:rsidRPr="006B18B0">
        <w:rPr>
          <w:rStyle w:val="StyleUnderline"/>
        </w:rPr>
        <w:t xml:space="preserve">a lot of our </w:t>
      </w:r>
      <w:r w:rsidRPr="004D150E">
        <w:rPr>
          <w:rStyle w:val="StyleUnderline"/>
          <w:highlight w:val="green"/>
        </w:rPr>
        <w:t>first-time voters</w:t>
      </w:r>
      <w:r w:rsidRPr="006B18B0">
        <w:rPr>
          <w:rStyle w:val="StyleUnderline"/>
        </w:rPr>
        <w:t xml:space="preserve">, and a lot of them are young voters, are going ... to </w:t>
      </w:r>
      <w:r w:rsidRPr="004D150E">
        <w:rPr>
          <w:rStyle w:val="StyleUnderline"/>
          <w:highlight w:val="green"/>
        </w:rPr>
        <w:t>completely opt out of the system</w:t>
      </w:r>
      <w:r w:rsidRPr="006B18B0">
        <w:rPr>
          <w:sz w:val="16"/>
        </w:rPr>
        <w:t>.”</w:t>
      </w:r>
      <w:r w:rsidRPr="006B18B0">
        <w:rPr>
          <w:sz w:val="12"/>
        </w:rPr>
        <w:t>¶</w:t>
      </w:r>
      <w:r w:rsidRPr="006B18B0">
        <w:rPr>
          <w:sz w:val="16"/>
        </w:rPr>
        <w:t xml:space="preserve"> Cornell Belcher, a Democratic pollster who worked on Obama’s campaigns, called the protests an “opportunity to reconnect and reengage this cynical and disillusioned segment of the electorate.” But he warned that </w:t>
      </w:r>
      <w:r w:rsidRPr="006B18B0">
        <w:rPr>
          <w:rStyle w:val="StyleUnderline"/>
        </w:rPr>
        <w:t>for Democrats, young black men “were the most problematic” for the party, since that group’s participation dropped the most from 2012 to 2016.</w:t>
      </w:r>
      <w:r w:rsidRPr="006B18B0">
        <w:rPr>
          <w:rStyle w:val="StyleUnderline"/>
          <w:sz w:val="12"/>
          <w:u w:val="none"/>
        </w:rPr>
        <w:t>¶</w:t>
      </w:r>
      <w:r w:rsidRPr="006B18B0">
        <w:rPr>
          <w:sz w:val="16"/>
        </w:rPr>
        <w:t xml:space="preserve"> “But </w:t>
      </w:r>
      <w:r w:rsidRPr="006B18B0">
        <w:rPr>
          <w:rStyle w:val="StyleUnderline"/>
        </w:rPr>
        <w:t>there’s</w:t>
      </w:r>
      <w:r w:rsidRPr="006B18B0">
        <w:rPr>
          <w:sz w:val="16"/>
        </w:rPr>
        <w:t xml:space="preserve"> also </w:t>
      </w:r>
      <w:r w:rsidRPr="006B18B0">
        <w:rPr>
          <w:rStyle w:val="StyleUnderline"/>
        </w:rPr>
        <w:t>ample opportunity for Democrats to [screw] this up</w:t>
      </w:r>
      <w:r w:rsidRPr="006B18B0">
        <w:rPr>
          <w:sz w:val="16"/>
        </w:rPr>
        <w:t>,” Belcher added.</w:t>
      </w:r>
      <w:r w:rsidRPr="006B18B0">
        <w:rPr>
          <w:sz w:val="12"/>
        </w:rPr>
        <w:t>¶</w:t>
      </w:r>
      <w:r w:rsidRPr="006B18B0">
        <w:rPr>
          <w:sz w:val="16"/>
        </w:rPr>
        <w:t xml:space="preserve"> Democratic margins among African Americans dropped 3 percentage points from 2016 to 2018, according to data from Democratic data firm </w:t>
      </w:r>
      <w:proofErr w:type="spellStart"/>
      <w:r w:rsidRPr="006B18B0">
        <w:rPr>
          <w:sz w:val="16"/>
        </w:rPr>
        <w:t>Catalist</w:t>
      </w:r>
      <w:proofErr w:type="spellEnd"/>
      <w:r w:rsidRPr="006B18B0">
        <w:rPr>
          <w:sz w:val="16"/>
        </w:rPr>
        <w:t xml:space="preserve">. The slip sparked some speculation among Democrats that Trump and the GOP might be gaining traction among nonwhite voters. But </w:t>
      </w:r>
      <w:proofErr w:type="spellStart"/>
      <w:r w:rsidRPr="006B18B0">
        <w:rPr>
          <w:sz w:val="16"/>
        </w:rPr>
        <w:t>Catalist</w:t>
      </w:r>
      <w:proofErr w:type="spellEnd"/>
      <w:r w:rsidRPr="006B18B0">
        <w:rPr>
          <w:sz w:val="16"/>
        </w:rPr>
        <w:t xml:space="preserve"> as well as several Democratic pollsters said the decline wasn’t surprising because midterm electorates tend to tilt conservative, and maintained that support for Democrats among black voters has remained steady.</w:t>
      </w:r>
      <w:r w:rsidRPr="006B18B0">
        <w:rPr>
          <w:sz w:val="12"/>
        </w:rPr>
        <w:t>¶</w:t>
      </w:r>
      <w:r w:rsidRPr="006B18B0">
        <w:rPr>
          <w:sz w:val="16"/>
        </w:rPr>
        <w:t xml:space="preserve"> Biden will no doubt win a large majority of black voters, at least 9 in 10 of whom have voted for Democrats in recent elections. </w:t>
      </w:r>
      <w:r w:rsidRPr="006B18B0">
        <w:rPr>
          <w:rStyle w:val="StyleUnderline"/>
        </w:rPr>
        <w:t xml:space="preserve">Democratic pollsters said </w:t>
      </w:r>
      <w:r w:rsidRPr="004D150E">
        <w:rPr>
          <w:rStyle w:val="StyleUnderline"/>
          <w:highlight w:val="green"/>
        </w:rPr>
        <w:t>the party should worry less about Trump winning over black men and</w:t>
      </w:r>
      <w:r w:rsidRPr="006B18B0">
        <w:rPr>
          <w:rStyle w:val="StyleUnderline"/>
        </w:rPr>
        <w:t xml:space="preserve"> </w:t>
      </w:r>
      <w:r w:rsidRPr="004D150E">
        <w:rPr>
          <w:rStyle w:val="StyleUnderline"/>
          <w:highlight w:val="green"/>
        </w:rPr>
        <w:t>more about those</w:t>
      </w:r>
      <w:r w:rsidRPr="006B18B0">
        <w:rPr>
          <w:rStyle w:val="StyleUnderline"/>
        </w:rPr>
        <w:t xml:space="preserve"> who are </w:t>
      </w:r>
      <w:r w:rsidRPr="004D150E">
        <w:rPr>
          <w:rStyle w:val="StyleUnderline"/>
          <w:highlight w:val="green"/>
        </w:rPr>
        <w:t>ambivalent about Biden</w:t>
      </w:r>
      <w:r w:rsidRPr="006B18B0">
        <w:rPr>
          <w:rStyle w:val="StyleUnderline"/>
        </w:rPr>
        <w:t xml:space="preserve"> and the party</w:t>
      </w:r>
      <w:r w:rsidRPr="006B18B0">
        <w:rPr>
          <w:sz w:val="16"/>
        </w:rPr>
        <w:t>.</w:t>
      </w:r>
      <w:r w:rsidRPr="006B18B0">
        <w:rPr>
          <w:sz w:val="12"/>
        </w:rPr>
        <w:t>¶</w:t>
      </w:r>
      <w:r w:rsidRPr="006B18B0">
        <w:rPr>
          <w:sz w:val="16"/>
        </w:rPr>
        <w:t xml:space="preserve"> </w:t>
      </w:r>
      <w:r w:rsidRPr="006B18B0">
        <w:rPr>
          <w:rStyle w:val="StyleUnderline"/>
        </w:rPr>
        <w:t>The must-win swing voters for Democrats</w:t>
      </w:r>
      <w:r w:rsidRPr="006B18B0">
        <w:rPr>
          <w:sz w:val="16"/>
        </w:rPr>
        <w:t xml:space="preserve">, said </w:t>
      </w:r>
      <w:proofErr w:type="spellStart"/>
      <w:r w:rsidRPr="006B18B0">
        <w:rPr>
          <w:sz w:val="16"/>
        </w:rPr>
        <w:t>Nse</w:t>
      </w:r>
      <w:proofErr w:type="spellEnd"/>
      <w:r w:rsidRPr="006B18B0">
        <w:rPr>
          <w:sz w:val="16"/>
        </w:rPr>
        <w:t xml:space="preserve"> </w:t>
      </w:r>
      <w:proofErr w:type="spellStart"/>
      <w:r w:rsidRPr="006B18B0">
        <w:rPr>
          <w:sz w:val="16"/>
        </w:rPr>
        <w:t>Ufot</w:t>
      </w:r>
      <w:proofErr w:type="spellEnd"/>
      <w:r w:rsidRPr="006B18B0">
        <w:rPr>
          <w:sz w:val="16"/>
        </w:rPr>
        <w:t>, executive director of New Georgia Project, “</w:t>
      </w:r>
      <w:r w:rsidRPr="006B18B0">
        <w:rPr>
          <w:rStyle w:val="StyleUnderline"/>
        </w:rPr>
        <w:t>are people who swing between not voting and voting, not necessarily between parties</w:t>
      </w:r>
      <w:r w:rsidRPr="006B18B0">
        <w:rPr>
          <w:sz w:val="16"/>
        </w:rPr>
        <w:t xml:space="preserve">.” </w:t>
      </w:r>
      <w:proofErr w:type="spellStart"/>
      <w:r w:rsidRPr="006B18B0">
        <w:rPr>
          <w:sz w:val="16"/>
        </w:rPr>
        <w:t>Ufot’s</w:t>
      </w:r>
      <w:proofErr w:type="spellEnd"/>
      <w:r w:rsidRPr="006B18B0">
        <w:rPr>
          <w:sz w:val="16"/>
        </w:rPr>
        <w:t xml:space="preserve"> group registers and mobilizes young black voters in Georgia, a state Democrats think they could make </w:t>
      </w:r>
      <w:proofErr w:type="gramStart"/>
      <w:r w:rsidRPr="006B18B0">
        <w:rPr>
          <w:sz w:val="16"/>
        </w:rPr>
        <w:t>competitive.</w:t>
      </w:r>
      <w:r w:rsidRPr="006B18B0">
        <w:rPr>
          <w:sz w:val="12"/>
        </w:rPr>
        <w:t>¶</w:t>
      </w:r>
      <w:proofErr w:type="gramEnd"/>
      <w:r w:rsidRPr="006B18B0">
        <w:rPr>
          <w:sz w:val="16"/>
        </w:rPr>
        <w:t xml:space="preserve"> </w:t>
      </w:r>
      <w:r w:rsidRPr="006B18B0">
        <w:rPr>
          <w:rStyle w:val="StyleUnderline"/>
        </w:rPr>
        <w:t>Trump at times does emphasize issues of importance to black men</w:t>
      </w:r>
      <w:r w:rsidRPr="006B18B0">
        <w:rPr>
          <w:sz w:val="16"/>
        </w:rPr>
        <w:t xml:space="preserve">, including with his Super Bowl ad on criminal justice reform and the economy, said Justin Myers, CEO of the </w:t>
      </w:r>
      <w:r w:rsidRPr="006B18B0">
        <w:rPr>
          <w:sz w:val="16"/>
        </w:rPr>
        <w:lastRenderedPageBreak/>
        <w:t xml:space="preserve">progressive group For Our Future. </w:t>
      </w:r>
      <w:r w:rsidRPr="006B18B0">
        <w:rPr>
          <w:rStyle w:val="StyleUnderline"/>
        </w:rPr>
        <w:t>But Myers called the president’s outreach “lip service” aimed at “trying to suppress the vote” of black men</w:t>
      </w:r>
      <w:r w:rsidRPr="006B18B0">
        <w:rPr>
          <w:sz w:val="16"/>
        </w:rPr>
        <w:t>.</w:t>
      </w:r>
      <w:r w:rsidRPr="006B18B0">
        <w:rPr>
          <w:sz w:val="12"/>
        </w:rPr>
        <w:t>¶</w:t>
      </w:r>
      <w:r w:rsidRPr="006B18B0">
        <w:rPr>
          <w:sz w:val="16"/>
        </w:rPr>
        <w:t xml:space="preserve"> Even as Trump’s campaign tries to court black men, </w:t>
      </w:r>
      <w:r w:rsidRPr="004D150E">
        <w:rPr>
          <w:rStyle w:val="StyleUnderline"/>
          <w:highlight w:val="green"/>
        </w:rPr>
        <w:t>the president casts black people as outside his base and</w:t>
      </w:r>
      <w:r w:rsidRPr="006B18B0">
        <w:rPr>
          <w:rStyle w:val="StyleUnderline"/>
        </w:rPr>
        <w:t xml:space="preserve"> outside of his </w:t>
      </w:r>
      <w:r w:rsidRPr="004D150E">
        <w:rPr>
          <w:rStyle w:val="StyleUnderline"/>
          <w:highlight w:val="green"/>
        </w:rPr>
        <w:t>movement</w:t>
      </w:r>
      <w:r w:rsidRPr="006B18B0">
        <w:rPr>
          <w:sz w:val="16"/>
        </w:rPr>
        <w:t>: “MAGA loves the black people,” Trump said Saturday on his way to the SpaceX launch in Florida.</w:t>
      </w:r>
      <w:r w:rsidRPr="006B18B0">
        <w:rPr>
          <w:sz w:val="12"/>
        </w:rPr>
        <w:t>¶</w:t>
      </w:r>
      <w:r w:rsidRPr="006B18B0">
        <w:rPr>
          <w:sz w:val="16"/>
        </w:rPr>
        <w:t xml:space="preserve"> A Monmouth University poll released this week found that Biden won voters under 35 by 25 percentage points. But </w:t>
      </w:r>
      <w:r w:rsidRPr="006B18B0">
        <w:rPr>
          <w:rStyle w:val="StyleUnderline"/>
        </w:rPr>
        <w:t xml:space="preserve">only a third of young voters viewed the presumptive nominee favorably, versus 59 percent who viewed him unfavorably. </w:t>
      </w:r>
      <w:r w:rsidRPr="004D150E">
        <w:rPr>
          <w:rStyle w:val="StyleUnderline"/>
          <w:highlight w:val="green"/>
        </w:rPr>
        <w:t>Trump’s favorability among young voters is worse — two-thirds</w:t>
      </w:r>
      <w:r w:rsidRPr="006B18B0">
        <w:rPr>
          <w:rStyle w:val="StyleUnderline"/>
        </w:rPr>
        <w:t xml:space="preserve"> of them </w:t>
      </w:r>
      <w:r w:rsidRPr="004D150E">
        <w:rPr>
          <w:rStyle w:val="StyleUnderline"/>
          <w:highlight w:val="green"/>
        </w:rPr>
        <w:t>have a negative view of him</w:t>
      </w:r>
      <w:r w:rsidRPr="006B18B0">
        <w:rPr>
          <w:sz w:val="16"/>
        </w:rPr>
        <w:t>. Wall Street Journal/NBC News polling has also found that Biden has less support among black men under 50 (70 percent) than among black women (92 percent).</w:t>
      </w:r>
    </w:p>
    <w:p w14:paraId="3AA1BE07" w14:textId="77777777" w:rsidR="00137F2B" w:rsidRDefault="00137F2B" w:rsidP="00137F2B">
      <w:pPr>
        <w:pStyle w:val="Heading4"/>
      </w:pPr>
      <w:r>
        <w:t>Bipartisan reform is impossible to spin – Trump’s campaign has already chosen hard on crime rhetoric and alienated black voters</w:t>
      </w:r>
    </w:p>
    <w:p w14:paraId="6A03DC6C" w14:textId="77777777" w:rsidR="00137F2B" w:rsidRPr="00115F45" w:rsidRDefault="00137F2B" w:rsidP="00137F2B">
      <w:r w:rsidRPr="00115F45">
        <w:rPr>
          <w:rStyle w:val="Style13ptBold"/>
        </w:rPr>
        <w:t>Kumar 20</w:t>
      </w:r>
      <w:r>
        <w:t xml:space="preserve"> (Anita Kumar, 6-3-2020, Accessed 6-20-2020, Trump campaign gets its cue: Go all-in on ‘law and order’, POLITICO, https://www.politico.com/news/2020/06/03/trump-campaign-protests-296864)// Lex KK</w:t>
      </w:r>
    </w:p>
    <w:p w14:paraId="312BF8D2" w14:textId="77777777" w:rsidR="00137F2B" w:rsidRDefault="00137F2B" w:rsidP="00137F2B">
      <w:pPr>
        <w:rPr>
          <w:rStyle w:val="StyleUnderline"/>
        </w:rPr>
      </w:pPr>
      <w:r w:rsidRPr="00115F45">
        <w:rPr>
          <w:rStyle w:val="StyleUnderline"/>
        </w:rPr>
        <w:t>Days after massive protests broke out over George Floyd’s death</w:t>
      </w:r>
      <w:r w:rsidRPr="00115F45">
        <w:rPr>
          <w:sz w:val="16"/>
        </w:rPr>
        <w:t xml:space="preserve"> at the hands of Minneapolis police, </w:t>
      </w:r>
      <w:r w:rsidRPr="00115F45">
        <w:rPr>
          <w:rStyle w:val="StyleUnderline"/>
          <w:highlight w:val="green"/>
        </w:rPr>
        <w:t>the campaign had finally received its directive</w:t>
      </w:r>
      <w:r w:rsidRPr="00115F45">
        <w:rPr>
          <w:rStyle w:val="StyleUnderline"/>
        </w:rPr>
        <w:t xml:space="preserve">. </w:t>
      </w:r>
      <w:r w:rsidRPr="00115F45">
        <w:rPr>
          <w:rStyle w:val="StyleUnderline"/>
          <w:highlight w:val="green"/>
        </w:rPr>
        <w:t>Staffers are now</w:t>
      </w:r>
      <w:r w:rsidRPr="00115F45">
        <w:rPr>
          <w:rStyle w:val="StyleUnderline"/>
        </w:rPr>
        <w:t xml:space="preserve"> embracing and </w:t>
      </w:r>
      <w:r w:rsidRPr="00115F45">
        <w:rPr>
          <w:rStyle w:val="StyleUnderline"/>
          <w:highlight w:val="green"/>
        </w:rPr>
        <w:t xml:space="preserve">promoting Trump’s threats to send the military into cities </w:t>
      </w:r>
      <w:r w:rsidRPr="00115F45">
        <w:rPr>
          <w:rStyle w:val="StyleUnderline"/>
        </w:rPr>
        <w:t xml:space="preserve">to help quell looting and vandalism </w:t>
      </w:r>
      <w:r w:rsidRPr="00115F45">
        <w:rPr>
          <w:rStyle w:val="StyleUnderline"/>
          <w:highlight w:val="green"/>
        </w:rPr>
        <w:t xml:space="preserve">in </w:t>
      </w:r>
      <w:r w:rsidRPr="00115F45">
        <w:rPr>
          <w:rStyle w:val="StyleUnderline"/>
        </w:rPr>
        <w:t xml:space="preserve">the </w:t>
      </w:r>
      <w:r w:rsidRPr="00115F45">
        <w:rPr>
          <w:rStyle w:val="StyleUnderline"/>
          <w:highlight w:val="green"/>
        </w:rPr>
        <w:t>hopes it will help the president win</w:t>
      </w:r>
      <w:r w:rsidRPr="00115F45">
        <w:rPr>
          <w:rStyle w:val="StyleUnderline"/>
        </w:rPr>
        <w:t xml:space="preserve"> over </w:t>
      </w:r>
      <w:r w:rsidRPr="00115F45">
        <w:rPr>
          <w:rStyle w:val="StyleUnderline"/>
          <w:highlight w:val="green"/>
        </w:rPr>
        <w:t>seniors and suburban women, even</w:t>
      </w:r>
      <w:r w:rsidRPr="00115F45">
        <w:rPr>
          <w:rStyle w:val="StyleUnderline"/>
        </w:rPr>
        <w:t xml:space="preserve"> if it comes </w:t>
      </w:r>
      <w:r w:rsidRPr="00115F45">
        <w:rPr>
          <w:rStyle w:val="StyleUnderline"/>
          <w:highlight w:val="green"/>
        </w:rPr>
        <w:t>at</w:t>
      </w:r>
      <w:r w:rsidRPr="00115F45">
        <w:rPr>
          <w:rStyle w:val="StyleUnderline"/>
        </w:rPr>
        <w:t xml:space="preserve"> the </w:t>
      </w:r>
      <w:r w:rsidRPr="00115F45">
        <w:rPr>
          <w:rStyle w:val="StyleUnderline"/>
          <w:highlight w:val="green"/>
        </w:rPr>
        <w:t>expense of black voters</w:t>
      </w:r>
      <w:r w:rsidRPr="00115F45">
        <w:rPr>
          <w:rStyle w:val="StyleUnderline"/>
        </w:rPr>
        <w:t>.</w:t>
      </w:r>
      <w:r w:rsidRPr="00115F45">
        <w:rPr>
          <w:rStyle w:val="StyleUnderline"/>
          <w:sz w:val="12"/>
          <w:u w:val="none"/>
        </w:rPr>
        <w:t>¶</w:t>
      </w:r>
      <w:r w:rsidRPr="00115F45">
        <w:rPr>
          <w:sz w:val="16"/>
        </w:rPr>
        <w:t xml:space="preserve"> It was an uncharacteristically sluggish start for a campaign that is used to swiftly pushing out talking points, quickly creating items to sell on its online store and almost instantly buying Facebook ads as Trump careens from crisis to crisis: the Russia probe, impeachment, the brink of a military confrontation with Iran — the list goes on and on.</w:t>
      </w:r>
      <w:r w:rsidRPr="00115F45">
        <w:rPr>
          <w:sz w:val="12"/>
        </w:rPr>
        <w:t>¶</w:t>
      </w:r>
      <w:r w:rsidRPr="00115F45">
        <w:rPr>
          <w:sz w:val="16"/>
        </w:rPr>
        <w:t xml:space="preserve"> In this instance, the campaign was less aggressive than usual because Trump and his White House aides spent several days trying to determine which direction to take as thousands took to the streets to protest police brutality and entrenched racism after the death of Floyd, a 46-year-old black man killed at the hands of Minnesota police while repeatedly saying, “I can’t breathe.”</w:t>
      </w:r>
      <w:r w:rsidRPr="00115F45">
        <w:rPr>
          <w:sz w:val="12"/>
        </w:rPr>
        <w:t>¶</w:t>
      </w:r>
      <w:r w:rsidRPr="00115F45">
        <w:rPr>
          <w:sz w:val="16"/>
        </w:rPr>
        <w:t xml:space="preserve"> “The problem is until you know what he's going to do, what do you say?” said a former White House official who worked on Trump’s first campaign.</w:t>
      </w:r>
      <w:r w:rsidRPr="00115F45">
        <w:rPr>
          <w:sz w:val="12"/>
        </w:rPr>
        <w:t>¶</w:t>
      </w:r>
      <w:r w:rsidRPr="00115F45">
        <w:rPr>
          <w:sz w:val="16"/>
        </w:rPr>
        <w:t xml:space="preserve"> Former House Speaker Newt Gingrich, a Trump ally, acknowledged the campaign took “a little while” to determine what to do about the protests but said it’s understandable that the president and his aides “take some time to look at ‘what does it mean?’”</w:t>
      </w:r>
      <w:r w:rsidRPr="00115F45">
        <w:rPr>
          <w:sz w:val="12"/>
        </w:rPr>
        <w:t>¶</w:t>
      </w:r>
      <w:r w:rsidRPr="00115F45">
        <w:rPr>
          <w:sz w:val="16"/>
        </w:rPr>
        <w:t xml:space="preserve"> “He’s in the middle of a pandemic. He’s in the middle of China and the economy, then you get hit with this thing in Minnesota,” he </w:t>
      </w:r>
      <w:proofErr w:type="gramStart"/>
      <w:r w:rsidRPr="00115F45">
        <w:rPr>
          <w:sz w:val="16"/>
        </w:rPr>
        <w:t>said.</w:t>
      </w:r>
      <w:r w:rsidRPr="00115F45">
        <w:rPr>
          <w:sz w:val="12"/>
        </w:rPr>
        <w:t>¶</w:t>
      </w:r>
      <w:proofErr w:type="gramEnd"/>
      <w:r w:rsidRPr="00115F45">
        <w:rPr>
          <w:sz w:val="16"/>
        </w:rPr>
        <w:t xml:space="preserve"> Trump began his fourth year in office expecting to campaign on a list of his self-proclaimed accomplishments, including a booming stock market, rising wages and job growth. But then came a one-two punch: First the coronavirus pandemic, which has killed more than 100,000 people in the United States, then a decimated economy that left the equivalent of 1 in 4 American workers unemployed.</w:t>
      </w:r>
      <w:r w:rsidRPr="00115F45">
        <w:rPr>
          <w:sz w:val="12"/>
        </w:rPr>
        <w:t>¶</w:t>
      </w:r>
      <w:r w:rsidRPr="00115F45">
        <w:rPr>
          <w:sz w:val="16"/>
        </w:rPr>
        <w:t xml:space="preserve"> And then came the massive protests in more than 100 cities on a scale not seen since the assassination of Martin Luther King Jr. more than half a century ago.</w:t>
      </w:r>
      <w:r w:rsidRPr="00115F45">
        <w:rPr>
          <w:sz w:val="12"/>
        </w:rPr>
        <w:t>¶</w:t>
      </w:r>
      <w:r w:rsidRPr="00115F45">
        <w:rPr>
          <w:sz w:val="16"/>
        </w:rPr>
        <w:t xml:space="preserve"> With just five months left before the election, Trump aides and allies privately worry the president no longer has the time to make up the ground he’s lost over the past few months. Polls show presumptive Democratic presidential nominee Joe Biden leading Trump in most national polls and in many key states.</w:t>
      </w:r>
      <w:r w:rsidRPr="00115F45">
        <w:rPr>
          <w:sz w:val="12"/>
        </w:rPr>
        <w:t>¶</w:t>
      </w:r>
      <w:r w:rsidRPr="00115F45">
        <w:rPr>
          <w:sz w:val="16"/>
        </w:rPr>
        <w:t xml:space="preserve"> “Lots of presidents have run amid tough economic times, lots of presidents have run in wartime, lots of presidents have run when the country was fundamentally, even violently, divided,” presidential historian Jon Meacham said. “But Trump is seeking reelection amid all three. And he’s already the most unconventional president in our history</w:t>
      </w:r>
      <w:proofErr w:type="gramStart"/>
      <w:r w:rsidRPr="00115F45">
        <w:rPr>
          <w:sz w:val="16"/>
        </w:rPr>
        <w:t>.”</w:t>
      </w:r>
      <w:r w:rsidRPr="00115F45">
        <w:rPr>
          <w:sz w:val="12"/>
        </w:rPr>
        <w:t>¶</w:t>
      </w:r>
      <w:proofErr w:type="gramEnd"/>
      <w:r w:rsidRPr="00115F45">
        <w:rPr>
          <w:sz w:val="16"/>
        </w:rPr>
        <w:t xml:space="preserve"> Staffers dispute their response lagged but five Republicans and former aides grumbled about the delay. Initially, the campaign focused on criticizing the media for failing to draw more attention to Trump’s comments Saturday in which he called Floyd’s death a “grave tragedy” and decried the “violence and vandalism” of the protests.</w:t>
      </w:r>
      <w:r w:rsidRPr="00115F45">
        <w:rPr>
          <w:sz w:val="12"/>
        </w:rPr>
        <w:t>¶</w:t>
      </w:r>
      <w:r w:rsidRPr="00115F45">
        <w:rPr>
          <w:sz w:val="16"/>
        </w:rPr>
        <w:t xml:space="preserve"> </w:t>
      </w:r>
      <w:r w:rsidRPr="00115F45">
        <w:rPr>
          <w:rStyle w:val="StyleUnderline"/>
          <w:highlight w:val="green"/>
        </w:rPr>
        <w:t>Aides</w:t>
      </w:r>
      <w:r w:rsidRPr="00115F45">
        <w:rPr>
          <w:rStyle w:val="StyleUnderline"/>
        </w:rPr>
        <w:t xml:space="preserve"> also </w:t>
      </w:r>
      <w:r w:rsidRPr="00115F45">
        <w:rPr>
          <w:rStyle w:val="StyleUnderline"/>
          <w:highlight w:val="green"/>
        </w:rPr>
        <w:t xml:space="preserve">attacked Biden </w:t>
      </w:r>
      <w:r w:rsidRPr="00115F45">
        <w:rPr>
          <w:rStyle w:val="StyleUnderline"/>
        </w:rPr>
        <w:t xml:space="preserve">for what they called a delay in commenting about the protests, and chided his staff </w:t>
      </w:r>
      <w:r w:rsidRPr="00115F45">
        <w:rPr>
          <w:rStyle w:val="StyleUnderline"/>
          <w:highlight w:val="green"/>
        </w:rPr>
        <w:t>for donating to a group that posts bail</w:t>
      </w:r>
      <w:r w:rsidRPr="00115F45">
        <w:rPr>
          <w:rStyle w:val="StyleUnderline"/>
        </w:rPr>
        <w:t xml:space="preserve"> for jailed protesters in Minneapolis.</w:t>
      </w:r>
      <w:r w:rsidRPr="00115F45">
        <w:rPr>
          <w:rStyle w:val="StyleUnderline"/>
          <w:sz w:val="12"/>
          <w:u w:val="none"/>
        </w:rPr>
        <w:t>¶</w:t>
      </w:r>
      <w:r w:rsidRPr="00115F45">
        <w:rPr>
          <w:sz w:val="16"/>
        </w:rPr>
        <w:t xml:space="preserve"> “At least 13 of his campaign staffers bragged about donating to a fund that posts bail for people arrested for rioting in Minneapolis,” said campaign spokesman Tim Murtaugh. “The Biden team, then, is effectively funding the rioters who are burning Minneapolis to the ground. That’s egregious</w:t>
      </w:r>
      <w:proofErr w:type="gramStart"/>
      <w:r w:rsidRPr="00115F45">
        <w:rPr>
          <w:sz w:val="16"/>
        </w:rPr>
        <w:t>.”</w:t>
      </w:r>
      <w:r w:rsidRPr="00115F45">
        <w:rPr>
          <w:sz w:val="12"/>
        </w:rPr>
        <w:t>¶</w:t>
      </w:r>
      <w:proofErr w:type="gramEnd"/>
      <w:r w:rsidRPr="00115F45">
        <w:rPr>
          <w:rStyle w:val="StyleUnderline"/>
          <w:sz w:val="12"/>
        </w:rPr>
        <w:t xml:space="preserve"> </w:t>
      </w:r>
      <w:r w:rsidRPr="00115F45">
        <w:rPr>
          <w:rStyle w:val="StyleUnderline"/>
          <w:highlight w:val="green"/>
        </w:rPr>
        <w:t>Biden blasted Trump</w:t>
      </w:r>
      <w:r w:rsidRPr="00115F45">
        <w:rPr>
          <w:rStyle w:val="StyleUnderline"/>
        </w:rPr>
        <w:t xml:space="preserve"> and his team’s initial </w:t>
      </w:r>
      <w:r w:rsidRPr="00115F45">
        <w:rPr>
          <w:rStyle w:val="StyleUnderline"/>
          <w:highlight w:val="green"/>
        </w:rPr>
        <w:t>rhetoric</w:t>
      </w:r>
      <w:r w:rsidRPr="00115F45">
        <w:rPr>
          <w:rStyle w:val="StyleUnderline"/>
        </w:rPr>
        <w:t xml:space="preserve"> in a speech on Tuesday</w:t>
      </w:r>
      <w:r w:rsidRPr="00115F45">
        <w:rPr>
          <w:sz w:val="16"/>
        </w:rPr>
        <w:t>. “I promise you this,” Biden said, “I won’t traffic in fear and division. I won’t fan the flames of hate. I will seek to heal the racial wounds that have long plagued this country — not use them for political gain.”</w:t>
      </w:r>
      <w:r w:rsidRPr="00115F45">
        <w:rPr>
          <w:sz w:val="12"/>
        </w:rPr>
        <w:t>¶</w:t>
      </w:r>
      <w:r w:rsidRPr="00115F45">
        <w:rPr>
          <w:sz w:val="16"/>
        </w:rPr>
        <w:t xml:space="preserve"> Indeed, </w:t>
      </w:r>
      <w:r w:rsidRPr="00115F45">
        <w:rPr>
          <w:rStyle w:val="StyleUnderline"/>
          <w:highlight w:val="green"/>
        </w:rPr>
        <w:t>Trump’s</w:t>
      </w:r>
      <w:r w:rsidRPr="00115F45">
        <w:rPr>
          <w:rStyle w:val="StyleUnderline"/>
        </w:rPr>
        <w:t xml:space="preserve"> initial attempts at a measured response was complicated by his own </w:t>
      </w:r>
      <w:r w:rsidRPr="00115F45">
        <w:rPr>
          <w:rStyle w:val="StyleUnderline"/>
          <w:highlight w:val="green"/>
        </w:rPr>
        <w:t>tweets</w:t>
      </w:r>
      <w:r w:rsidRPr="00115F45">
        <w:rPr>
          <w:rStyle w:val="StyleUnderline"/>
        </w:rPr>
        <w:t xml:space="preserve">, which </w:t>
      </w:r>
      <w:r w:rsidRPr="00115F45">
        <w:rPr>
          <w:rStyle w:val="StyleUnderline"/>
          <w:highlight w:val="green"/>
        </w:rPr>
        <w:t>included threats of violence against looters</w:t>
      </w:r>
      <w:r w:rsidRPr="00115F45">
        <w:rPr>
          <w:rStyle w:val="StyleUnderline"/>
        </w:rPr>
        <w:t xml:space="preserve"> using terminology </w:t>
      </w:r>
      <w:r w:rsidRPr="00115F45">
        <w:rPr>
          <w:rStyle w:val="StyleUnderline"/>
          <w:highlight w:val="green"/>
        </w:rPr>
        <w:t>that traces back to</w:t>
      </w:r>
      <w:r w:rsidRPr="00115F45">
        <w:rPr>
          <w:rStyle w:val="StyleUnderline"/>
        </w:rPr>
        <w:t xml:space="preserve"> a Miami police chief who vowed to use </w:t>
      </w:r>
      <w:r w:rsidRPr="00115F45">
        <w:rPr>
          <w:rStyle w:val="StyleUnderline"/>
          <w:highlight w:val="green"/>
        </w:rPr>
        <w:t>violence against black protesters</w:t>
      </w:r>
      <w:r w:rsidRPr="00115F45">
        <w:rPr>
          <w:rStyle w:val="StyleUnderline"/>
        </w:rPr>
        <w:t xml:space="preserve"> during 1967 protests. Many were calling on the president to speak to the nation. He resisted.</w:t>
      </w:r>
    </w:p>
    <w:p w14:paraId="7EF5651B" w14:textId="77777777" w:rsidR="00137F2B" w:rsidRDefault="00137F2B" w:rsidP="00137F2B">
      <w:pPr>
        <w:rPr>
          <w:rStyle w:val="StyleUnderline"/>
        </w:rPr>
      </w:pPr>
    </w:p>
    <w:p w14:paraId="2734AE54" w14:textId="77777777" w:rsidR="00137F2B" w:rsidRDefault="00137F2B" w:rsidP="00137F2B">
      <w:pPr>
        <w:pStyle w:val="Heading4"/>
      </w:pPr>
      <w:r w:rsidRPr="00AC6683">
        <w:lastRenderedPageBreak/>
        <w:t>COVID-19 and a damaged economy prove the</w:t>
      </w:r>
      <w:r>
        <w:t>re’s no chance of black voters flipping to Trump</w:t>
      </w:r>
    </w:p>
    <w:p w14:paraId="2B108730" w14:textId="77777777" w:rsidR="00137F2B" w:rsidRPr="00AC6683" w:rsidRDefault="00137F2B" w:rsidP="00137F2B">
      <w:r w:rsidRPr="00AC6683">
        <w:rPr>
          <w:rStyle w:val="Style13ptBold"/>
        </w:rPr>
        <w:t>Haberman 20</w:t>
      </w:r>
      <w:r>
        <w:t xml:space="preserve"> (Maggie Haberman - a White House correspondent who joined The Times in 2015 and was part of a team that won a Pulitzer Prize in 2018 for reporting on Donald Trump’s advisers and their connections to Russia, 5-12-2020, Accessed 6-20-2020, Trump Is Courting Black Voters. His Failures on the Virus Are a Problem., No Publication, https://www.nytimes.com/2020/05/12/us/politics/trump-black-voters.html)// Lex KK</w:t>
      </w:r>
    </w:p>
    <w:p w14:paraId="341EF888" w14:textId="77777777" w:rsidR="00137F2B" w:rsidRPr="00AC6683" w:rsidRDefault="00137F2B" w:rsidP="00137F2B">
      <w:pPr>
        <w:rPr>
          <w:rStyle w:val="StyleUnderline"/>
        </w:rPr>
      </w:pPr>
      <w:r w:rsidRPr="00AC6683">
        <w:rPr>
          <w:sz w:val="16"/>
        </w:rPr>
        <w:t xml:space="preserve">But these </w:t>
      </w:r>
      <w:r w:rsidRPr="00AC6683">
        <w:rPr>
          <w:rStyle w:val="StyleUnderline"/>
        </w:rPr>
        <w:t>efforts to gain more black support</w:t>
      </w:r>
      <w:r w:rsidRPr="00AC6683">
        <w:rPr>
          <w:sz w:val="16"/>
        </w:rPr>
        <w:t xml:space="preserve">, if only marginally, </w:t>
      </w:r>
      <w:r w:rsidRPr="00AC6683">
        <w:rPr>
          <w:rStyle w:val="StyleUnderline"/>
        </w:rPr>
        <w:t xml:space="preserve">have now run into one of the grimmest realities of the </w:t>
      </w:r>
      <w:r w:rsidRPr="00AC6683">
        <w:rPr>
          <w:rStyle w:val="StyleUnderline"/>
          <w:highlight w:val="green"/>
        </w:rPr>
        <w:t>coronavirus</w:t>
      </w:r>
      <w:r w:rsidRPr="00AC6683">
        <w:rPr>
          <w:rStyle w:val="StyleUnderline"/>
        </w:rPr>
        <w:t xml:space="preserve">: It </w:t>
      </w:r>
      <w:r w:rsidRPr="00AC6683">
        <w:rPr>
          <w:rStyle w:val="StyleUnderline"/>
          <w:highlight w:val="green"/>
        </w:rPr>
        <w:t>is killing African-Americans at disproportionately high rates, and depriving them of jobs</w:t>
      </w:r>
      <w:r w:rsidRPr="00AC6683">
        <w:rPr>
          <w:rStyle w:val="StyleUnderline"/>
        </w:rPr>
        <w:t xml:space="preserve"> in high numbers as well.</w:t>
      </w:r>
      <w:r w:rsidRPr="00AC6683">
        <w:rPr>
          <w:rStyle w:val="StyleUnderline"/>
          <w:sz w:val="12"/>
          <w:u w:val="none"/>
        </w:rPr>
        <w:t>¶</w:t>
      </w:r>
      <w:r w:rsidRPr="00AC6683">
        <w:rPr>
          <w:sz w:val="16"/>
        </w:rPr>
        <w:t xml:space="preserve"> Mr. </w:t>
      </w:r>
      <w:r w:rsidRPr="00AC6683">
        <w:rPr>
          <w:rStyle w:val="StyleUnderline"/>
          <w:highlight w:val="green"/>
        </w:rPr>
        <w:t>Trump has</w:t>
      </w:r>
      <w:r w:rsidRPr="00AC6683">
        <w:rPr>
          <w:rStyle w:val="StyleUnderline"/>
        </w:rPr>
        <w:t xml:space="preserve"> only fleetingly addressed the virus’s outsize impact on black Americans, and </w:t>
      </w:r>
      <w:r w:rsidRPr="00AC6683">
        <w:rPr>
          <w:rStyle w:val="StyleUnderline"/>
          <w:highlight w:val="green"/>
        </w:rPr>
        <w:t>made no apparent effort to</w:t>
      </w:r>
      <w:r w:rsidRPr="00AC6683">
        <w:rPr>
          <w:rStyle w:val="StyleUnderline"/>
        </w:rPr>
        <w:t xml:space="preserve"> aggressively </w:t>
      </w:r>
      <w:r w:rsidRPr="00AC6683">
        <w:rPr>
          <w:rStyle w:val="StyleUnderline"/>
          <w:highlight w:val="green"/>
        </w:rPr>
        <w:t>tackle</w:t>
      </w:r>
      <w:r w:rsidRPr="00AC6683">
        <w:rPr>
          <w:rStyle w:val="StyleUnderline"/>
        </w:rPr>
        <w:t xml:space="preserve"> the </w:t>
      </w:r>
      <w:r w:rsidRPr="00AC6683">
        <w:rPr>
          <w:rStyle w:val="StyleUnderline"/>
          <w:highlight w:val="green"/>
        </w:rPr>
        <w:t>racial disparities</w:t>
      </w:r>
      <w:r w:rsidRPr="00AC6683">
        <w:rPr>
          <w:sz w:val="16"/>
        </w:rPr>
        <w:t xml:space="preserve">, even as he continues his online appeals to black voters. </w:t>
      </w:r>
      <w:r w:rsidRPr="00AC6683">
        <w:rPr>
          <w:rStyle w:val="StyleUnderline"/>
        </w:rPr>
        <w:t xml:space="preserve">Taken together, his lack of response, combined with political overtures, have cast into sharper relief his insensitivity about the unique concerns facing black </w:t>
      </w:r>
      <w:proofErr w:type="gramStart"/>
      <w:r w:rsidRPr="00AC6683">
        <w:rPr>
          <w:rStyle w:val="StyleUnderline"/>
        </w:rPr>
        <w:t>Americans.</w:t>
      </w:r>
      <w:r w:rsidRPr="00AC6683">
        <w:rPr>
          <w:rStyle w:val="StyleUnderline"/>
          <w:sz w:val="12"/>
          <w:u w:val="none"/>
        </w:rPr>
        <w:t>¶</w:t>
      </w:r>
      <w:proofErr w:type="gramEnd"/>
      <w:r w:rsidRPr="00AC6683">
        <w:rPr>
          <w:sz w:val="16"/>
        </w:rPr>
        <w:t xml:space="preserve"> A CNN poll released on Tuesday shed light on the challenge Mr. Trump faces with black voters. </w:t>
      </w:r>
      <w:r w:rsidRPr="00AC6683">
        <w:rPr>
          <w:rStyle w:val="StyleUnderline"/>
        </w:rPr>
        <w:t xml:space="preserve">About 54 percent of black adults reported knowing someone who had tested positive for Covid-19, according to the poll. That was in contrast to 38 percent of white adults and 36 percent of Latino </w:t>
      </w:r>
      <w:proofErr w:type="gramStart"/>
      <w:r w:rsidRPr="00AC6683">
        <w:rPr>
          <w:rStyle w:val="StyleUnderline"/>
        </w:rPr>
        <w:t>adults</w:t>
      </w:r>
      <w:r w:rsidRPr="00AC6683">
        <w:rPr>
          <w:sz w:val="16"/>
        </w:rPr>
        <w:t>.</w:t>
      </w:r>
      <w:r w:rsidRPr="00AC6683">
        <w:rPr>
          <w:sz w:val="12"/>
        </w:rPr>
        <w:t>¶</w:t>
      </w:r>
      <w:proofErr w:type="gramEnd"/>
      <w:r w:rsidRPr="00AC6683">
        <w:rPr>
          <w:sz w:val="16"/>
        </w:rPr>
        <w:t xml:space="preserve"> In the survey, </w:t>
      </w:r>
      <w:r w:rsidRPr="00AC6683">
        <w:rPr>
          <w:rStyle w:val="StyleUnderline"/>
        </w:rPr>
        <w:t>79 percent of black respondents said the federal government had done a bad job trying to contain the virus</w:t>
      </w:r>
      <w:r w:rsidRPr="00AC6683">
        <w:rPr>
          <w:sz w:val="16"/>
        </w:rPr>
        <w:t xml:space="preserve">. That was compared with 50 percent of white respondents and 55 percent of Latino </w:t>
      </w:r>
      <w:proofErr w:type="gramStart"/>
      <w:r w:rsidRPr="00AC6683">
        <w:rPr>
          <w:sz w:val="16"/>
        </w:rPr>
        <w:t>respondents.</w:t>
      </w:r>
      <w:r w:rsidRPr="00AC6683">
        <w:rPr>
          <w:sz w:val="12"/>
        </w:rPr>
        <w:t>¶</w:t>
      </w:r>
      <w:proofErr w:type="gramEnd"/>
      <w:r w:rsidRPr="00AC6683">
        <w:rPr>
          <w:sz w:val="16"/>
        </w:rPr>
        <w:t xml:space="preserve"> Mr. Trump won just 8 percent of African-American voters four years ago with a bleak message to minority voters — “What do you have to lose?” He remains deeply unpopular with black voters, so his appeal to win them over has been a game of inches. He is not looking for an outright victory among them, but simply to do better than he did last time.</w:t>
      </w:r>
      <w:r w:rsidRPr="00AC6683">
        <w:rPr>
          <w:sz w:val="12"/>
        </w:rPr>
        <w:t>¶</w:t>
      </w:r>
      <w:r w:rsidRPr="00AC6683">
        <w:rPr>
          <w:sz w:val="16"/>
        </w:rPr>
        <w:t xml:space="preserve"> Jared Kushner, the president’s son-in-law and senior adviser, has pushed the efforts in the hope that even if Mr. Trump could increase his share of the black vote by as little as two percentage points, it could make a difference in the November election’s final outcome. Republicans and some Democrats privately see those efforts as aimed at reassuring suburban white voters who may not feel comfortable supporting Mr. Trump because of his divisiveness related to race.</w:t>
      </w:r>
      <w:r w:rsidRPr="00AC6683">
        <w:rPr>
          <w:sz w:val="12"/>
        </w:rPr>
        <w:t>¶</w:t>
      </w:r>
      <w:r w:rsidRPr="00AC6683">
        <w:rPr>
          <w:sz w:val="16"/>
        </w:rPr>
        <w:t xml:space="preserve"> Yet the presumptive </w:t>
      </w:r>
      <w:r w:rsidRPr="00AC6683">
        <w:rPr>
          <w:rStyle w:val="StyleUnderline"/>
        </w:rPr>
        <w:t xml:space="preserve">Democratic nominee, Joseph R. </w:t>
      </w:r>
      <w:r w:rsidRPr="00AC6683">
        <w:rPr>
          <w:rStyle w:val="StyleUnderline"/>
          <w:highlight w:val="green"/>
        </w:rPr>
        <w:t>Biden</w:t>
      </w:r>
      <w:r w:rsidRPr="00AC6683">
        <w:rPr>
          <w:rStyle w:val="StyleUnderline"/>
        </w:rPr>
        <w:t xml:space="preserve"> Jr., </w:t>
      </w:r>
      <w:r w:rsidRPr="00AC6683">
        <w:rPr>
          <w:rStyle w:val="StyleUnderline"/>
          <w:highlight w:val="green"/>
        </w:rPr>
        <w:t>has deep support among black</w:t>
      </w:r>
      <w:r w:rsidRPr="00AC6683">
        <w:rPr>
          <w:rStyle w:val="StyleUnderline"/>
        </w:rPr>
        <w:t xml:space="preserve"> voters, in part </w:t>
      </w:r>
      <w:r w:rsidRPr="00AC6683">
        <w:rPr>
          <w:rStyle w:val="StyleUnderline"/>
          <w:highlight w:val="green"/>
        </w:rPr>
        <w:t>because of his</w:t>
      </w:r>
      <w:r w:rsidRPr="00AC6683">
        <w:rPr>
          <w:rStyle w:val="StyleUnderline"/>
        </w:rPr>
        <w:t xml:space="preserve"> fierce </w:t>
      </w:r>
      <w:r w:rsidRPr="00AC6683">
        <w:rPr>
          <w:rStyle w:val="StyleUnderline"/>
          <w:highlight w:val="green"/>
        </w:rPr>
        <w:t>loyalty</w:t>
      </w:r>
      <w:r w:rsidRPr="00AC6683">
        <w:rPr>
          <w:rStyle w:val="StyleUnderline"/>
        </w:rPr>
        <w:t xml:space="preserve"> as the No. 2 </w:t>
      </w:r>
      <w:r w:rsidRPr="00AC6683">
        <w:rPr>
          <w:rStyle w:val="StyleUnderline"/>
          <w:highlight w:val="green"/>
        </w:rPr>
        <w:t>to</w:t>
      </w:r>
      <w:r w:rsidRPr="00AC6683">
        <w:rPr>
          <w:rStyle w:val="StyleUnderline"/>
        </w:rPr>
        <w:t xml:space="preserve"> former President Barack </w:t>
      </w:r>
      <w:r w:rsidRPr="00AC6683">
        <w:rPr>
          <w:rStyle w:val="StyleUnderline"/>
          <w:highlight w:val="green"/>
        </w:rPr>
        <w:t>Obama</w:t>
      </w:r>
      <w:r w:rsidRPr="00AC6683">
        <w:rPr>
          <w:rStyle w:val="StyleUnderline"/>
        </w:rPr>
        <w:t xml:space="preserve">. Black voters turned out in fewer numbers in the 2016 election than when Mr. Obama was on the ticket; Democrats hope that Mr. </w:t>
      </w:r>
      <w:r w:rsidRPr="00AC6683">
        <w:rPr>
          <w:rStyle w:val="StyleUnderline"/>
          <w:highlight w:val="green"/>
        </w:rPr>
        <w:t>Biden</w:t>
      </w:r>
      <w:r w:rsidRPr="00AC6683">
        <w:rPr>
          <w:rStyle w:val="StyleUnderline"/>
        </w:rPr>
        <w:t xml:space="preserve">, combined with anger at Mr. Trump after four years, will </w:t>
      </w:r>
      <w:r w:rsidRPr="00AC6683">
        <w:rPr>
          <w:rStyle w:val="StyleUnderline"/>
          <w:highlight w:val="green"/>
        </w:rPr>
        <w:t>raise black voter turnout</w:t>
      </w:r>
      <w:r w:rsidRPr="00AC6683">
        <w:rPr>
          <w:rStyle w:val="StyleUnderline"/>
        </w:rPr>
        <w:t>.</w:t>
      </w:r>
      <w:r w:rsidRPr="00AC6683">
        <w:rPr>
          <w:rStyle w:val="StyleUnderline"/>
          <w:sz w:val="12"/>
          <w:u w:val="none"/>
        </w:rPr>
        <w:t>¶</w:t>
      </w:r>
      <w:r w:rsidRPr="00AC6683">
        <w:rPr>
          <w:sz w:val="16"/>
        </w:rPr>
        <w:t xml:space="preserve"> “</w:t>
      </w:r>
      <w:r w:rsidRPr="00AC6683">
        <w:rPr>
          <w:rStyle w:val="StyleUnderline"/>
        </w:rPr>
        <w:t xml:space="preserve">The disproportionate </w:t>
      </w:r>
      <w:r w:rsidRPr="00AC6683">
        <w:rPr>
          <w:rStyle w:val="StyleUnderline"/>
          <w:highlight w:val="green"/>
        </w:rPr>
        <w:t>impact of Covid-19</w:t>
      </w:r>
      <w:r w:rsidRPr="00AC6683">
        <w:rPr>
          <w:rStyle w:val="StyleUnderline"/>
        </w:rPr>
        <w:t xml:space="preserve"> crisis </w:t>
      </w:r>
      <w:r w:rsidRPr="00AC6683">
        <w:rPr>
          <w:rStyle w:val="StyleUnderline"/>
          <w:highlight w:val="green"/>
        </w:rPr>
        <w:t>is only</w:t>
      </w:r>
      <w:r w:rsidRPr="00AC6683">
        <w:rPr>
          <w:rStyle w:val="StyleUnderline"/>
        </w:rPr>
        <w:t xml:space="preserve"> having the effect of </w:t>
      </w:r>
      <w:r w:rsidRPr="00AC6683">
        <w:rPr>
          <w:rStyle w:val="StyleUnderline"/>
          <w:highlight w:val="green"/>
        </w:rPr>
        <w:t>increasing people’s</w:t>
      </w:r>
      <w:r w:rsidRPr="00AC6683">
        <w:rPr>
          <w:rStyle w:val="StyleUnderline"/>
        </w:rPr>
        <w:t xml:space="preserve"> disdain and </w:t>
      </w:r>
      <w:r w:rsidRPr="00AC6683">
        <w:rPr>
          <w:rStyle w:val="StyleUnderline"/>
          <w:highlight w:val="green"/>
        </w:rPr>
        <w:t>distrust of Trump</w:t>
      </w:r>
      <w:r w:rsidRPr="00AC6683">
        <w:rPr>
          <w:rStyle w:val="StyleUnderline"/>
        </w:rPr>
        <w:t xml:space="preserve"> and the entire administration</w:t>
      </w:r>
      <w:r w:rsidRPr="00AC6683">
        <w:rPr>
          <w:sz w:val="16"/>
        </w:rPr>
        <w:t xml:space="preserve">,” said Adrianne Shropshire, the executive director of </w:t>
      </w:r>
      <w:proofErr w:type="spellStart"/>
      <w:r w:rsidRPr="00AC6683">
        <w:rPr>
          <w:sz w:val="16"/>
        </w:rPr>
        <w:t>BlackPAC</w:t>
      </w:r>
      <w:proofErr w:type="spellEnd"/>
      <w:r w:rsidRPr="00AC6683">
        <w:rPr>
          <w:sz w:val="16"/>
        </w:rPr>
        <w:t xml:space="preserve">, a super PAC focused on African-American Democrats. Referring to Mr. Trump, she said </w:t>
      </w:r>
      <w:r w:rsidRPr="00AC6683">
        <w:rPr>
          <w:rStyle w:val="StyleUnderline"/>
        </w:rPr>
        <w:t xml:space="preserve">the group’s tracking poll had shown that </w:t>
      </w:r>
      <w:r w:rsidRPr="00AC6683">
        <w:rPr>
          <w:rStyle w:val="StyleUnderline"/>
          <w:highlight w:val="green"/>
        </w:rPr>
        <w:t>black voters “do not trust him</w:t>
      </w:r>
      <w:r w:rsidRPr="00AC6683">
        <w:rPr>
          <w:rStyle w:val="StyleUnderline"/>
        </w:rPr>
        <w:t xml:space="preserve"> to be honest and they don’t expect to get accurate information from him. The impact is intensifying people’s dislike and distrust</w:t>
      </w:r>
      <w:proofErr w:type="gramStart"/>
      <w:r w:rsidRPr="00AC6683">
        <w:rPr>
          <w:rStyle w:val="StyleUnderline"/>
        </w:rPr>
        <w:t>.”</w:t>
      </w:r>
      <w:r w:rsidRPr="00AC6683">
        <w:rPr>
          <w:rStyle w:val="StyleUnderline"/>
          <w:sz w:val="12"/>
          <w:u w:val="none"/>
        </w:rPr>
        <w:t>¶</w:t>
      </w:r>
      <w:proofErr w:type="gramEnd"/>
      <w:r w:rsidRPr="00AC6683">
        <w:rPr>
          <w:sz w:val="16"/>
        </w:rPr>
        <w:t xml:space="preserve"> </w:t>
      </w:r>
      <w:r w:rsidRPr="00AC6683">
        <w:rPr>
          <w:rStyle w:val="StyleUnderline"/>
        </w:rPr>
        <w:t>If any part of Mr. Trump’s pre-coronavirus outreach to black voters had been working</w:t>
      </w:r>
      <w:r w:rsidRPr="00AC6683">
        <w:rPr>
          <w:sz w:val="16"/>
        </w:rPr>
        <w:t>, Ms. Shropshire said</w:t>
      </w:r>
      <w:r w:rsidRPr="00AC6683">
        <w:rPr>
          <w:rStyle w:val="StyleUnderline"/>
        </w:rPr>
        <w:t xml:space="preserve">, it was his message about a booming economy benefiting them. But that argument has now been damaged, in part because </w:t>
      </w:r>
      <w:r w:rsidRPr="00AC6683">
        <w:rPr>
          <w:rStyle w:val="StyleUnderline"/>
          <w:highlight w:val="green"/>
        </w:rPr>
        <w:t>minority-owned businesses are</w:t>
      </w:r>
      <w:r w:rsidRPr="00AC6683">
        <w:rPr>
          <w:rStyle w:val="StyleUnderline"/>
        </w:rPr>
        <w:t xml:space="preserve"> being </w:t>
      </w:r>
      <w:r w:rsidRPr="00AC6683">
        <w:rPr>
          <w:rStyle w:val="StyleUnderline"/>
          <w:highlight w:val="green"/>
        </w:rPr>
        <w:t>shut out of the Paycheck Protection Program</w:t>
      </w:r>
      <w:r w:rsidRPr="00AC6683">
        <w:rPr>
          <w:rStyle w:val="StyleUnderline"/>
        </w:rPr>
        <w:t>.</w:t>
      </w:r>
      <w:r w:rsidRPr="00AC6683">
        <w:rPr>
          <w:rStyle w:val="StyleUnderline"/>
          <w:sz w:val="12"/>
          <w:u w:val="none"/>
        </w:rPr>
        <w:t>¶</w:t>
      </w:r>
      <w:r w:rsidRPr="00AC6683">
        <w:rPr>
          <w:sz w:val="16"/>
        </w:rPr>
        <w:t xml:space="preserve"> In the year before the pandemic hit, what the campaign lacked in a concerted political strategy, it tried to make up for with tactics, starting with a “Black Voices for Trump” coalition that the president himself kicked off in November and continuing with plans to open Trump campaign storefronts in black neighborhoods in critical states like Florida and Pennsylvania. Campaign officials encouraged black voters to connect with the Trump operation by texting the word “woke” to its main number. Campaign officials even conducted polling to test the word “black” versus the term “African-American,” an official said, and concluded that black voters responded better to being referred to as “black.”</w:t>
      </w:r>
      <w:r w:rsidRPr="00AC6683">
        <w:rPr>
          <w:sz w:val="12"/>
        </w:rPr>
        <w:t>¶</w:t>
      </w:r>
      <w:r w:rsidRPr="00AC6683">
        <w:rPr>
          <w:sz w:val="16"/>
        </w:rPr>
        <w:t xml:space="preserve"> But </w:t>
      </w:r>
      <w:r w:rsidRPr="00AC6683">
        <w:rPr>
          <w:rStyle w:val="StyleUnderline"/>
        </w:rPr>
        <w:t xml:space="preserve">Mr. </w:t>
      </w:r>
      <w:r w:rsidRPr="00AC6683">
        <w:rPr>
          <w:rStyle w:val="StyleUnderline"/>
          <w:highlight w:val="green"/>
        </w:rPr>
        <w:t>Trump</w:t>
      </w:r>
      <w:r w:rsidRPr="00AC6683">
        <w:rPr>
          <w:rStyle w:val="StyleUnderline"/>
        </w:rPr>
        <w:t xml:space="preserve"> has </w:t>
      </w:r>
      <w:r w:rsidRPr="00AC6683">
        <w:rPr>
          <w:rStyle w:val="StyleUnderline"/>
          <w:highlight w:val="green"/>
        </w:rPr>
        <w:t>lost</w:t>
      </w:r>
      <w:r w:rsidRPr="00AC6683">
        <w:rPr>
          <w:rStyle w:val="StyleUnderline"/>
        </w:rPr>
        <w:t xml:space="preserve"> most of </w:t>
      </w:r>
      <w:r w:rsidRPr="00AC6683">
        <w:rPr>
          <w:rStyle w:val="StyleUnderline"/>
          <w:highlight w:val="green"/>
        </w:rPr>
        <w:t>his arguments as the economy</w:t>
      </w:r>
      <w:r w:rsidRPr="00AC6683">
        <w:rPr>
          <w:rStyle w:val="StyleUnderline"/>
        </w:rPr>
        <w:t xml:space="preserve"> has </w:t>
      </w:r>
      <w:r w:rsidRPr="00AC6683">
        <w:rPr>
          <w:rStyle w:val="StyleUnderline"/>
          <w:highlight w:val="green"/>
        </w:rPr>
        <w:t>cratered</w:t>
      </w:r>
      <w:r w:rsidRPr="00AC6683">
        <w:rPr>
          <w:rStyle w:val="StyleUnderline"/>
        </w:rPr>
        <w:t>.</w:t>
      </w:r>
      <w:r w:rsidRPr="00AC6683">
        <w:rPr>
          <w:sz w:val="12"/>
        </w:rPr>
        <w:t>¶</w:t>
      </w:r>
      <w:r w:rsidRPr="00AC6683">
        <w:rPr>
          <w:sz w:val="16"/>
        </w:rPr>
        <w:t xml:space="preserve"> What’s more, </w:t>
      </w:r>
      <w:r w:rsidRPr="00AC6683">
        <w:rPr>
          <w:rStyle w:val="StyleUnderline"/>
        </w:rPr>
        <w:t xml:space="preserve">Mr. Trump has recently returned to </w:t>
      </w:r>
      <w:r w:rsidRPr="00AC6683">
        <w:rPr>
          <w:rStyle w:val="StyleUnderline"/>
          <w:highlight w:val="green"/>
        </w:rPr>
        <w:t>aggressive</w:t>
      </w:r>
      <w:r w:rsidRPr="00AC6683">
        <w:rPr>
          <w:rStyle w:val="StyleUnderline"/>
        </w:rPr>
        <w:t xml:space="preserve"> </w:t>
      </w:r>
      <w:r w:rsidRPr="00AC6683">
        <w:rPr>
          <w:rStyle w:val="StyleUnderline"/>
          <w:highlight w:val="green"/>
        </w:rPr>
        <w:t>attacks against</w:t>
      </w:r>
      <w:r w:rsidRPr="00AC6683">
        <w:rPr>
          <w:rStyle w:val="StyleUnderline"/>
        </w:rPr>
        <w:t xml:space="preserve"> his predecessor, Mr. </w:t>
      </w:r>
      <w:r w:rsidRPr="00AC6683">
        <w:rPr>
          <w:rStyle w:val="StyleUnderline"/>
          <w:highlight w:val="green"/>
        </w:rPr>
        <w:t>Obama</w:t>
      </w:r>
      <w:r w:rsidRPr="00AC6683">
        <w:rPr>
          <w:sz w:val="16"/>
        </w:rPr>
        <w:t>, whose approval rating remains higher than Mr. Trump’s. The president has repeatedly tweeted “</w:t>
      </w:r>
      <w:proofErr w:type="spellStart"/>
      <w:r w:rsidRPr="00AC6683">
        <w:rPr>
          <w:sz w:val="16"/>
        </w:rPr>
        <w:t>Obamagate</w:t>
      </w:r>
      <w:proofErr w:type="spellEnd"/>
      <w:r w:rsidRPr="00AC6683">
        <w:rPr>
          <w:sz w:val="16"/>
        </w:rPr>
        <w:t xml:space="preserve">,” referring obliquely to some unnamed scandal or crime, and sought to directly tie Mr. Obama to the abandoned prosecution of Mr. Trump’s first national security adviser, Michael T. Flynn. </w:t>
      </w:r>
      <w:r w:rsidRPr="00AC6683">
        <w:rPr>
          <w:rStyle w:val="StyleUnderline"/>
        </w:rPr>
        <w:t xml:space="preserve">It’s a strategy that could help fire up his base, but it </w:t>
      </w:r>
      <w:r w:rsidRPr="00AC6683">
        <w:rPr>
          <w:rStyle w:val="StyleUnderline"/>
          <w:highlight w:val="green"/>
        </w:rPr>
        <w:t>risks</w:t>
      </w:r>
      <w:r w:rsidRPr="00AC6683">
        <w:rPr>
          <w:rStyle w:val="StyleUnderline"/>
        </w:rPr>
        <w:t xml:space="preserve"> further </w:t>
      </w:r>
      <w:r w:rsidRPr="00AC6683">
        <w:rPr>
          <w:rStyle w:val="StyleUnderline"/>
          <w:highlight w:val="green"/>
        </w:rPr>
        <w:t>alienating black voters</w:t>
      </w:r>
      <w:r w:rsidRPr="00AC6683">
        <w:rPr>
          <w:rStyle w:val="StyleUnderline"/>
        </w:rPr>
        <w:t>, as well as independent voters more broadly.</w:t>
      </w:r>
    </w:p>
    <w:p w14:paraId="34610896" w14:textId="77777777" w:rsidR="00137F2B" w:rsidRPr="00C83D5E" w:rsidRDefault="00137F2B" w:rsidP="00293F2B">
      <w:pPr>
        <w:spacing w:before="100" w:beforeAutospacing="1" w:after="100" w:afterAutospacing="1"/>
        <w:rPr>
          <w:rFonts w:asciiTheme="minorHAnsi" w:hAnsiTheme="minorHAnsi" w:cstheme="minorHAnsi"/>
          <w:color w:val="000000" w:themeColor="text1"/>
          <w:sz w:val="20"/>
          <w:szCs w:val="20"/>
        </w:rPr>
      </w:pPr>
    </w:p>
    <w:p w14:paraId="6CAE7CEB" w14:textId="77777777" w:rsidR="00D66B9B" w:rsidRDefault="00D66B9B" w:rsidP="00D66B9B">
      <w:pPr>
        <w:pStyle w:val="Heading3"/>
      </w:pPr>
      <w:r>
        <w:lastRenderedPageBreak/>
        <w:t>A/T: Defunding Link</w:t>
      </w:r>
    </w:p>
    <w:p w14:paraId="7CFB3EC6" w14:textId="77777777" w:rsidR="00D66B9B" w:rsidRPr="00D66B9B" w:rsidRDefault="00D66B9B" w:rsidP="00D66B9B"/>
    <w:p w14:paraId="4DA4386D" w14:textId="77777777" w:rsidR="00D66B9B" w:rsidRPr="00980A33" w:rsidRDefault="00D66B9B" w:rsidP="00D66B9B">
      <w:pPr>
        <w:pStyle w:val="Heading4"/>
      </w:pPr>
      <w:r>
        <w:t xml:space="preserve">No one votes on police funding but it’s extremely popular </w:t>
      </w:r>
    </w:p>
    <w:p w14:paraId="3015893C" w14:textId="77777777" w:rsidR="00D66B9B" w:rsidRPr="00F27909" w:rsidRDefault="00D66B9B" w:rsidP="00D66B9B">
      <w:proofErr w:type="spellStart"/>
      <w:r w:rsidRPr="00F27909">
        <w:rPr>
          <w:rStyle w:val="Style13ptBold"/>
        </w:rPr>
        <w:t>Yglesias</w:t>
      </w:r>
      <w:proofErr w:type="spellEnd"/>
      <w:r w:rsidRPr="00F27909">
        <w:rPr>
          <w:rStyle w:val="Style13ptBold"/>
        </w:rPr>
        <w:t xml:space="preserve"> 19</w:t>
      </w:r>
      <w:r>
        <w:t xml:space="preserve"> - [Matthew Yglesias,2-13-2019,"The case for hiring more police officers</w:t>
      </w:r>
      <w:proofErr w:type="gramStart"/>
      <w:r>
        <w:t>",Vox</w:t>
      </w:r>
      <w:proofErr w:type="gramEnd"/>
      <w:r>
        <w:t>,https://www.vox.com/policy-and-politics/2019/2/13/18193661/hire-police-officers-crime-criminal-justice-reform-booker-harris ] JAK</w:t>
      </w:r>
    </w:p>
    <w:p w14:paraId="453EA241" w14:textId="77777777" w:rsidR="00D66B9B" w:rsidRPr="00980A33" w:rsidRDefault="00D66B9B" w:rsidP="00D66B9B">
      <w:pPr>
        <w:rPr>
          <w:sz w:val="16"/>
        </w:rPr>
      </w:pPr>
      <w:r w:rsidRPr="00980A33">
        <w:rPr>
          <w:sz w:val="16"/>
        </w:rPr>
        <w:t xml:space="preserve">In the </w:t>
      </w:r>
      <w:proofErr w:type="spellStart"/>
      <w:r w:rsidRPr="00980A33">
        <w:rPr>
          <w:sz w:val="16"/>
        </w:rPr>
        <w:t>Civis</w:t>
      </w:r>
      <w:proofErr w:type="spellEnd"/>
      <w:r w:rsidRPr="00980A33">
        <w:rPr>
          <w:sz w:val="16"/>
        </w:rPr>
        <w:t xml:space="preserve"> poll, </w:t>
      </w:r>
      <w:r w:rsidRPr="00980A33">
        <w:rPr>
          <w:rStyle w:val="StyleUnderline"/>
          <w:highlight w:val="cyan"/>
        </w:rPr>
        <w:t>75 percent of Obama-Trump switchers say they like the idea of hiring more cops</w:t>
      </w:r>
      <w:r w:rsidRPr="00980A33">
        <w:rPr>
          <w:sz w:val="16"/>
        </w:rPr>
        <w:t xml:space="preserve"> — a </w:t>
      </w:r>
      <w:r w:rsidRPr="00F27909">
        <w:rPr>
          <w:rStyle w:val="StyleUnderline"/>
        </w:rPr>
        <w:t xml:space="preserve">topic </w:t>
      </w:r>
      <w:r w:rsidRPr="00582883">
        <w:rPr>
          <w:rStyle w:val="StyleUnderline"/>
        </w:rPr>
        <w:t>that directly indicates the kind of economically progressive, culturally conservative voters who were pulled to the GOP side by the racialized themes of the 2016 ca</w:t>
      </w:r>
      <w:r w:rsidRPr="00F27909">
        <w:rPr>
          <w:rStyle w:val="StyleUnderline"/>
        </w:rPr>
        <w:t>mpaign</w:t>
      </w:r>
      <w:r w:rsidRPr="00980A33">
        <w:rPr>
          <w:sz w:val="16"/>
        </w:rPr>
        <w:t>.</w:t>
      </w:r>
      <w:r>
        <w:rPr>
          <w:sz w:val="16"/>
        </w:rPr>
        <w:t xml:space="preserve"> </w:t>
      </w:r>
      <w:r w:rsidRPr="00980A33">
        <w:rPr>
          <w:rStyle w:val="StyleUnderline"/>
          <w:highlight w:val="cyan"/>
        </w:rPr>
        <w:t>No one issue is going to be decisive in a presidential campaign</w:t>
      </w:r>
      <w:r w:rsidRPr="00F27909">
        <w:rPr>
          <w:rStyle w:val="StyleUnderline"/>
        </w:rPr>
        <w:t xml:space="preserve">, and </w:t>
      </w:r>
      <w:r w:rsidRPr="00980A33">
        <w:rPr>
          <w:rStyle w:val="StyleUnderline"/>
          <w:highlight w:val="cyan"/>
        </w:rPr>
        <w:t>certainly not</w:t>
      </w:r>
      <w:r w:rsidRPr="00F27909">
        <w:rPr>
          <w:rStyle w:val="StyleUnderline"/>
        </w:rPr>
        <w:t xml:space="preserve"> something as small-bore as </w:t>
      </w:r>
      <w:r w:rsidRPr="00980A33">
        <w:rPr>
          <w:rStyle w:val="StyleUnderline"/>
          <w:highlight w:val="cyan"/>
        </w:rPr>
        <w:t>federal police funding</w:t>
      </w:r>
      <w:r w:rsidRPr="00F27909">
        <w:rPr>
          <w:rStyle w:val="StyleUnderline"/>
        </w:rPr>
        <w:t xml:space="preserve">. But the fact that this idea was embraced by the past two victorious Democratic presidential candidates, is broadly popular, </w:t>
      </w:r>
      <w:r w:rsidRPr="00980A33">
        <w:rPr>
          <w:rStyle w:val="StyleUnderline"/>
          <w:highlight w:val="cyan"/>
        </w:rPr>
        <w:t>is especially popular with key swing voters</w:t>
      </w:r>
      <w:r w:rsidRPr="00F27909">
        <w:rPr>
          <w:rStyle w:val="StyleUnderline"/>
        </w:rPr>
        <w:t xml:space="preserve">, </w:t>
      </w:r>
      <w:r w:rsidRPr="00980A33">
        <w:rPr>
          <w:rStyle w:val="StyleUnderline"/>
          <w:highlight w:val="cyan"/>
        </w:rPr>
        <w:t>and is also well-grounded in policy amounts to a powerful case</w:t>
      </w:r>
      <w:r w:rsidRPr="00F27909">
        <w:rPr>
          <w:rStyle w:val="StyleUnderline"/>
        </w:rPr>
        <w:t xml:space="preserve"> that it deserves to make a comeback.</w:t>
      </w:r>
      <w:r>
        <w:rPr>
          <w:sz w:val="16"/>
        </w:rPr>
        <w:t xml:space="preserve"> </w:t>
      </w:r>
      <w:r w:rsidRPr="00F27909">
        <w:rPr>
          <w:rStyle w:val="StyleUnderline"/>
        </w:rPr>
        <w:t xml:space="preserve">That’s especially true precisely because it’s a </w:t>
      </w:r>
      <w:r w:rsidRPr="00980A33">
        <w:rPr>
          <w:rStyle w:val="StyleUnderline"/>
          <w:highlight w:val="cyan"/>
        </w:rPr>
        <w:t>slightly odd thematic fit for a Black Lives Matter-conscious Democratic Party</w:t>
      </w:r>
      <w:r w:rsidRPr="00980A33">
        <w:rPr>
          <w:sz w:val="16"/>
        </w:rPr>
        <w:t xml:space="preserve">. </w:t>
      </w:r>
      <w:r w:rsidRPr="00F27909">
        <w:rPr>
          <w:rStyle w:val="StyleUnderline"/>
        </w:rPr>
        <w:t xml:space="preserve">It’s both </w:t>
      </w:r>
      <w:r w:rsidRPr="00980A33">
        <w:rPr>
          <w:rStyle w:val="StyleUnderline"/>
          <w:highlight w:val="cyan"/>
        </w:rPr>
        <w:t>politically</w:t>
      </w:r>
      <w:r w:rsidRPr="00F27909">
        <w:rPr>
          <w:rStyle w:val="StyleUnderline"/>
        </w:rPr>
        <w:t xml:space="preserve"> </w:t>
      </w:r>
      <w:r w:rsidRPr="00980A33">
        <w:rPr>
          <w:rStyle w:val="StyleUnderline"/>
          <w:highlight w:val="cyan"/>
        </w:rPr>
        <w:t>and substantively important for a political movement that wants to advance reforms of the criminal justice system</w:t>
      </w:r>
      <w:r w:rsidRPr="00F27909">
        <w:rPr>
          <w:rStyle w:val="StyleUnderline"/>
        </w:rPr>
        <w:t xml:space="preserve"> to emphasize that </w:t>
      </w:r>
      <w:r w:rsidRPr="00980A33">
        <w:rPr>
          <w:rStyle w:val="StyleUnderline"/>
          <w:highlight w:val="cyan"/>
        </w:rPr>
        <w:t>reform does not mean indifference to crime</w:t>
      </w:r>
      <w:r w:rsidRPr="00F27909">
        <w:rPr>
          <w:rStyle w:val="StyleUnderline"/>
        </w:rPr>
        <w:t>.</w:t>
      </w:r>
      <w:r>
        <w:rPr>
          <w:rStyle w:val="StyleUnderline"/>
        </w:rPr>
        <w:t xml:space="preserve"> </w:t>
      </w:r>
      <w:r w:rsidRPr="00980A33">
        <w:rPr>
          <w:rStyle w:val="StyleUnderline"/>
        </w:rPr>
        <w:t>Providing money to put more cops on the beat is a proven and cost-effective means of bringing crime down that offers a humane alternative to harsh prison sentences as a deterrent and at least offers some prospect of cutting down on disproportionate use of force as well</w:t>
      </w:r>
      <w:r w:rsidRPr="00980A33">
        <w:rPr>
          <w:sz w:val="16"/>
        </w:rPr>
        <w:t xml:space="preserve">. The total amount of money involved is, moreover, pretty small. Even at the peak of Obama’s local police funding program, he allocated “only” $1 billion. </w:t>
      </w:r>
      <w:r w:rsidRPr="00980A33">
        <w:rPr>
          <w:rStyle w:val="StyleUnderline"/>
        </w:rPr>
        <w:t>But the symbolism is large, a clear statement that Democrats take the problem of crime seriously and see the value of police officers’ work.</w:t>
      </w:r>
      <w:r>
        <w:rPr>
          <w:rStyle w:val="StyleUnderline"/>
        </w:rPr>
        <w:t xml:space="preserve"> </w:t>
      </w:r>
      <w:r w:rsidRPr="00980A33">
        <w:rPr>
          <w:sz w:val="16"/>
        </w:rPr>
        <w:t>The sums are also usefully comparable to the kind of money Trump wants to spend on his endless border security drives and offer a useful counterpoint to the fanciful “build the wall and crime will fall” slogan he has Republicans pushing. Adding $5.7 billion worth of steel slats to lightly populated regions of the US-Mexico border will have a minimal impact on America’s high-crime communities, but putting that kind of money into extra police hiring could be transformative.</w:t>
      </w:r>
    </w:p>
    <w:p w14:paraId="0EE38131" w14:textId="500A99FE" w:rsidR="00D66B9B" w:rsidRDefault="00D66B9B" w:rsidP="00D66B9B"/>
    <w:p w14:paraId="5EB5A025" w14:textId="77777777" w:rsidR="00210FBD" w:rsidRPr="00691B3C" w:rsidRDefault="00210FBD" w:rsidP="00210FBD">
      <w:pPr>
        <w:pStyle w:val="Heading4"/>
        <w:rPr>
          <w:rStyle w:val="Style13ptBold"/>
          <w:b/>
          <w:bCs w:val="0"/>
        </w:rPr>
      </w:pPr>
      <w:r w:rsidRPr="00691B3C">
        <w:rPr>
          <w:rStyle w:val="Style13ptBold"/>
          <w:b/>
          <w:bCs w:val="0"/>
        </w:rPr>
        <w:t>Protestors are wrong defunding the police is unpopular</w:t>
      </w:r>
    </w:p>
    <w:p w14:paraId="78CD8A99" w14:textId="77777777" w:rsidR="00210FBD" w:rsidRDefault="00210FBD" w:rsidP="00210FBD">
      <w:r w:rsidRPr="00E768B4">
        <w:rPr>
          <w:rStyle w:val="Style13ptBold"/>
        </w:rPr>
        <w:t>Chait 6/12</w:t>
      </w:r>
      <w:r>
        <w:t xml:space="preserve"> - [Jonathan Chait, American commentator and writer for New York magazine. He was previously a senior editor at The New Republic and an assistant editor of The American Prospect, 6-12-2020,"Defunding the Police Is the Only Police Reform Americans Don’t Like</w:t>
      </w:r>
      <w:proofErr w:type="gramStart"/>
      <w:r>
        <w:t>",Intelligencer</w:t>
      </w:r>
      <w:proofErr w:type="gramEnd"/>
      <w:r>
        <w:t>,https://nymag.com/intelligencer/2020/06/defunding-police-the-only-cop-reform-americans-dont-like.html ]JAK</w:t>
      </w:r>
    </w:p>
    <w:p w14:paraId="004B03A6" w14:textId="77777777" w:rsidR="00210FBD" w:rsidRPr="00691B3C" w:rsidRDefault="00210FBD" w:rsidP="00210FBD">
      <w:pPr>
        <w:rPr>
          <w:sz w:val="16"/>
        </w:rPr>
      </w:pPr>
      <w:r w:rsidRPr="00691B3C">
        <w:rPr>
          <w:sz w:val="16"/>
        </w:rPr>
        <w:t>American public opinion is undergoing a transformative change in the wake of the George Floyd protests. Three-quarters of the country supports the demonstrations. An equal percentage believe Floyd’s death is a sign of broader problems in how police treat black Americans. A new poll by HuffPost finds broad support for a wide array of police reform measures.</w:t>
      </w:r>
      <w:r>
        <w:rPr>
          <w:sz w:val="16"/>
        </w:rPr>
        <w:t xml:space="preserve"> </w:t>
      </w:r>
      <w:r w:rsidRPr="00691B3C">
        <w:rPr>
          <w:rStyle w:val="StyleUnderline"/>
          <w:highlight w:val="cyan"/>
        </w:rPr>
        <w:t>The only policy</w:t>
      </w:r>
      <w:r w:rsidRPr="00691B3C">
        <w:rPr>
          <w:rStyle w:val="StyleUnderline"/>
        </w:rPr>
        <w:t xml:space="preserve"> </w:t>
      </w:r>
      <w:r w:rsidRPr="00691B3C">
        <w:rPr>
          <w:rStyle w:val="StyleUnderline"/>
          <w:highlight w:val="cyan"/>
        </w:rPr>
        <w:t>HuffPost found clear opposition to was defunding the police:</w:t>
      </w:r>
      <w:r>
        <w:rPr>
          <w:rStyle w:val="StyleUnderline"/>
        </w:rPr>
        <w:t xml:space="preserve"> </w:t>
      </w:r>
      <w:hyperlink r:id="rId176" w:history="1">
        <w:r w:rsidRPr="00691B3C">
          <w:rPr>
            <w:rStyle w:val="Hyperlink"/>
            <w:sz w:val="16"/>
          </w:rPr>
          <w:t>https://pyxis.nymag.com/v1/imgs/be1/85f/8625eb500343fb05c400a1683091b7017b-chart-2.w710.jpg</w:t>
        </w:r>
      </w:hyperlink>
      <w:r>
        <w:rPr>
          <w:sz w:val="16"/>
        </w:rPr>
        <w:t xml:space="preserve"> </w:t>
      </w:r>
      <w:r w:rsidRPr="00691B3C">
        <w:rPr>
          <w:sz w:val="16"/>
        </w:rPr>
        <w:t>Graphic: HuffPost/YouGov</w:t>
      </w:r>
      <w:r>
        <w:rPr>
          <w:sz w:val="16"/>
        </w:rPr>
        <w:t xml:space="preserve"> </w:t>
      </w:r>
      <w:r w:rsidRPr="00691B3C">
        <w:rPr>
          <w:sz w:val="16"/>
        </w:rPr>
        <w:t>Some activists have framed the divide in racial terms</w:t>
      </w:r>
      <w:r w:rsidRPr="00691B3C">
        <w:rPr>
          <w:rStyle w:val="StyleUnderline"/>
        </w:rPr>
        <w:t xml:space="preserve">. There is some </w:t>
      </w:r>
      <w:r w:rsidRPr="00691B3C">
        <w:rPr>
          <w:rStyle w:val="StyleUnderline"/>
          <w:highlight w:val="cyan"/>
        </w:rPr>
        <w:t>racial difference</w:t>
      </w:r>
      <w:r w:rsidRPr="00691B3C">
        <w:rPr>
          <w:rStyle w:val="StyleUnderline"/>
        </w:rPr>
        <w:t xml:space="preserve"> </w:t>
      </w:r>
      <w:r w:rsidRPr="00691B3C">
        <w:rPr>
          <w:rStyle w:val="StyleUnderline"/>
          <w:highlight w:val="cyan"/>
        </w:rPr>
        <w:t>in opinion</w:t>
      </w:r>
      <w:r w:rsidRPr="00691B3C">
        <w:rPr>
          <w:rStyle w:val="StyleUnderline"/>
        </w:rPr>
        <w:t xml:space="preserve"> on defunding the police, but it </w:t>
      </w:r>
      <w:r w:rsidRPr="00691B3C">
        <w:rPr>
          <w:rStyle w:val="StyleUnderline"/>
          <w:highlight w:val="cyan"/>
        </w:rPr>
        <w:t>is relatively small. Black people hate the idea</w:t>
      </w:r>
      <w:r w:rsidRPr="00691B3C">
        <w:rPr>
          <w:rStyle w:val="StyleUnderline"/>
        </w:rPr>
        <w:t xml:space="preserve"> (29 percent favor, 49 percent oppose) </w:t>
      </w:r>
      <w:r w:rsidRPr="00691B3C">
        <w:rPr>
          <w:rStyle w:val="StyleUnderline"/>
          <w:highlight w:val="cyan"/>
        </w:rPr>
        <w:t>somewhat less than white people do</w:t>
      </w:r>
      <w:r w:rsidRPr="00691B3C">
        <w:rPr>
          <w:rStyle w:val="StyleUnderline"/>
        </w:rPr>
        <w:t xml:space="preserve"> (29 percent/60 percent), </w:t>
      </w:r>
      <w:r w:rsidRPr="00691B3C">
        <w:rPr>
          <w:rStyle w:val="StyleUnderline"/>
          <w:highlight w:val="cyan"/>
        </w:rPr>
        <w:t>but both groups register clear opposition</w:t>
      </w:r>
      <w:r w:rsidRPr="00691B3C">
        <w:rPr>
          <w:rStyle w:val="StyleUnderline"/>
        </w:rPr>
        <w:t>:</w:t>
      </w:r>
      <w:r>
        <w:rPr>
          <w:rStyle w:val="StyleUnderline"/>
        </w:rPr>
        <w:t xml:space="preserve"> </w:t>
      </w:r>
      <w:r w:rsidRPr="00691B3C">
        <w:rPr>
          <w:sz w:val="16"/>
        </w:rPr>
        <w:t>Graphic: HuffPost/YouGov</w:t>
      </w:r>
      <w:r>
        <w:rPr>
          <w:sz w:val="16"/>
        </w:rPr>
        <w:t xml:space="preserve"> </w:t>
      </w:r>
      <w:r w:rsidRPr="00691B3C">
        <w:rPr>
          <w:sz w:val="16"/>
        </w:rPr>
        <w:t>This lack of a racial split may seem surprising given the tenor of the commentary around the issue. In some ways it reflects the same divide that took place during the Democratic primary, when Twitter magnified the impact of young, college-educated progressives and minimized the beliefs of older and working-class Americans. Many black voters have seen under-policing and over-policing of their communities as linked problems, rather than as alternatives.</w:t>
      </w:r>
      <w:r>
        <w:rPr>
          <w:sz w:val="16"/>
        </w:rPr>
        <w:t xml:space="preserve"> </w:t>
      </w:r>
      <w:r w:rsidRPr="00691B3C">
        <w:rPr>
          <w:sz w:val="16"/>
        </w:rPr>
        <w:t xml:space="preserve">HuffPost also found most people understand </w:t>
      </w:r>
      <w:r w:rsidRPr="00691B3C">
        <w:rPr>
          <w:sz w:val="16"/>
        </w:rPr>
        <w:lastRenderedPageBreak/>
        <w:t>the slogan to mean significant reductions in police budgets, rather than the more radical meaning of complete abolition that was proposed by activists in Minneapolis:</w:t>
      </w:r>
      <w:r>
        <w:rPr>
          <w:sz w:val="16"/>
        </w:rPr>
        <w:t xml:space="preserve"> </w:t>
      </w:r>
      <w:r w:rsidRPr="00691B3C">
        <w:rPr>
          <w:sz w:val="16"/>
        </w:rPr>
        <w:t xml:space="preserve">Chart via </w:t>
      </w:r>
      <w:proofErr w:type="spellStart"/>
      <w:r w:rsidRPr="00691B3C">
        <w:rPr>
          <w:sz w:val="16"/>
        </w:rPr>
        <w:t>Huffpost</w:t>
      </w:r>
      <w:proofErr w:type="spellEnd"/>
      <w:r w:rsidRPr="00691B3C">
        <w:rPr>
          <w:sz w:val="16"/>
        </w:rPr>
        <w:t xml:space="preserve"> Graphic: HuffPost/YouGov</w:t>
      </w:r>
      <w:r>
        <w:rPr>
          <w:sz w:val="16"/>
        </w:rPr>
        <w:t xml:space="preserve"> </w:t>
      </w:r>
      <w:r w:rsidRPr="00691B3C">
        <w:rPr>
          <w:sz w:val="16"/>
        </w:rPr>
        <w:t>Of course, activists don’t always have a strong incentive to follow public opinion or to form demands that have clear definitions. They are often calculating slogans designed to bring together factions of the most committed activists within their coalition. “Defund the police” allows both advocates of reduced budgets and advocates of eliminating all policing to believe the movement is endorsing their position.</w:t>
      </w:r>
      <w:r>
        <w:rPr>
          <w:sz w:val="16"/>
        </w:rPr>
        <w:t xml:space="preserve"> </w:t>
      </w:r>
      <w:r w:rsidRPr="00691B3C">
        <w:rPr>
          <w:sz w:val="16"/>
        </w:rPr>
        <w:t xml:space="preserve">Indeed, </w:t>
      </w:r>
      <w:r w:rsidRPr="00691B3C">
        <w:rPr>
          <w:rStyle w:val="StyleUnderline"/>
        </w:rPr>
        <w:t xml:space="preserve">people who work in </w:t>
      </w:r>
      <w:r w:rsidRPr="00691B3C">
        <w:rPr>
          <w:rStyle w:val="StyleUnderline"/>
          <w:highlight w:val="cyan"/>
        </w:rPr>
        <w:t>protest movements</w:t>
      </w:r>
      <w:r w:rsidRPr="00691B3C">
        <w:rPr>
          <w:rStyle w:val="StyleUnderline"/>
        </w:rPr>
        <w:t xml:space="preserve"> on the left or the right </w:t>
      </w:r>
      <w:r w:rsidRPr="00691B3C">
        <w:rPr>
          <w:rStyle w:val="StyleUnderline"/>
          <w:highlight w:val="cyan"/>
        </w:rPr>
        <w:t>have an incentive not to align with majority public opinion</w:t>
      </w:r>
      <w:r w:rsidRPr="00691B3C">
        <w:rPr>
          <w:sz w:val="16"/>
        </w:rPr>
        <w:t xml:space="preserve">. Their incentive is to distinguish themselves from mainstream opinion as authentic voices of the movement. </w:t>
      </w:r>
      <w:r w:rsidRPr="00691B3C">
        <w:rPr>
          <w:rStyle w:val="StyleUnderline"/>
        </w:rPr>
        <w:t>A policy demand that presidential candidates or congressional leaders can easily take up is almost by definition not radical</w:t>
      </w:r>
      <w:r w:rsidRPr="00691B3C">
        <w:rPr>
          <w:sz w:val="16"/>
        </w:rPr>
        <w:t>. Conservative grassroots politics often organizes around demands like shutting down the government or defunding Obamacare that are designed to force leaders to take unpopular stances. The goal is to test the depth of commitment by political leaders by forcing them to adopt unpopular positions.</w:t>
      </w:r>
      <w:r>
        <w:rPr>
          <w:sz w:val="16"/>
        </w:rPr>
        <w:t xml:space="preserve"> </w:t>
      </w:r>
      <w:r w:rsidRPr="00691B3C">
        <w:rPr>
          <w:sz w:val="16"/>
        </w:rPr>
        <w:t>Many progressives have allowed some of these arguments to persuade them that defunding the police is actually a popular idea. “The movement to defund the police is gaining significant support across America,” reported the Guardian. Numerous left-wing critics have lambasted Democratic elected officials for rejecting the demand to defund the police. The Intercept described Joe Biden’s call for more police funding along with deep reforms “a striking rejection of the growing movement demanding better use of public dollars.” The New Republic laments, “As the momentum behind the demand grows, policymakers struggle to accept it at face value.”</w:t>
      </w:r>
      <w:r>
        <w:rPr>
          <w:sz w:val="16"/>
        </w:rPr>
        <w:t xml:space="preserve"> </w:t>
      </w:r>
      <w:r w:rsidRPr="00691B3C">
        <w:rPr>
          <w:rStyle w:val="StyleUnderline"/>
        </w:rPr>
        <w:t>It is entirely possible that activists are pursuing a correct strategy, by outlining a radical stance that allows Democratic leaders to reject their demands and position themselves in the center of public opinion while still proposing serious reforms</w:t>
      </w:r>
      <w:r w:rsidRPr="00691B3C">
        <w:rPr>
          <w:sz w:val="16"/>
        </w:rPr>
        <w:t>. The activists may be playing a kind of kayfabe role, which requires them to flout public opinion and for political leaders to flout their demands.</w:t>
      </w:r>
      <w:r>
        <w:rPr>
          <w:sz w:val="16"/>
        </w:rPr>
        <w:t xml:space="preserve"> </w:t>
      </w:r>
      <w:r w:rsidRPr="00691B3C">
        <w:rPr>
          <w:sz w:val="16"/>
        </w:rPr>
        <w:t>The risk of this method is that some activists will take the rhetoric seriously and actually believe that the politicians who oppose defunding the police are reactionary impediments to change, rather than accepting that they are doing what their constituents want.</w:t>
      </w:r>
      <w:r>
        <w:rPr>
          <w:sz w:val="16"/>
        </w:rPr>
        <w:t xml:space="preserve"> </w:t>
      </w:r>
      <w:r w:rsidRPr="00691B3C">
        <w:rPr>
          <w:sz w:val="16"/>
        </w:rPr>
        <w:t>In any case, the overall shape of public opinion is quite favorable for the left. The protests have helped create widespread demand for real change to police practices. The end result may feel like a defeat to protesters because their primary slogan will be rejected, but the end result may be a lot of good that not long ago would have seemed inconceivable.</w:t>
      </w:r>
    </w:p>
    <w:p w14:paraId="41C286AE" w14:textId="142F0E84" w:rsidR="00210FBD" w:rsidRDefault="00210FBD" w:rsidP="00D66B9B"/>
    <w:p w14:paraId="4F20C9E5" w14:textId="77777777" w:rsidR="00210FBD" w:rsidRPr="00B74165" w:rsidRDefault="00210FBD" w:rsidP="00210FBD">
      <w:pPr>
        <w:pStyle w:val="Heading4"/>
        <w:rPr>
          <w:rStyle w:val="Style13ptBold"/>
          <w:b/>
          <w:bCs w:val="0"/>
        </w:rPr>
      </w:pPr>
      <w:r w:rsidRPr="00B74165">
        <w:rPr>
          <w:rStyle w:val="Style13ptBold"/>
          <w:b/>
          <w:bCs w:val="0"/>
        </w:rPr>
        <w:t>Defund the police is massively unpopular</w:t>
      </w:r>
    </w:p>
    <w:p w14:paraId="37EE2325" w14:textId="77777777" w:rsidR="00210FBD" w:rsidRDefault="00210FBD" w:rsidP="00210FBD">
      <w:pPr>
        <w:rPr>
          <w:rStyle w:val="Style13ptBold"/>
          <w:b w:val="0"/>
          <w:bCs w:val="0"/>
        </w:rPr>
      </w:pPr>
      <w:r w:rsidRPr="00907BAA">
        <w:rPr>
          <w:rStyle w:val="Style13ptBold"/>
        </w:rPr>
        <w:t>Politico 6/17</w:t>
      </w:r>
      <w:r>
        <w:rPr>
          <w:rStyle w:val="Style13ptBold"/>
          <w:b w:val="0"/>
          <w:bCs w:val="0"/>
        </w:rPr>
        <w:t>- [Politico Staff,6-17-2020,"Poll: Voters oppose 'Defund the Police' but back major reforms</w:t>
      </w:r>
      <w:proofErr w:type="gramStart"/>
      <w:r>
        <w:rPr>
          <w:rStyle w:val="Style13ptBold"/>
          <w:b w:val="0"/>
          <w:bCs w:val="0"/>
        </w:rPr>
        <w:t>",POLITICO</w:t>
      </w:r>
      <w:proofErr w:type="gramEnd"/>
      <w:r>
        <w:rPr>
          <w:rStyle w:val="Style13ptBold"/>
          <w:b w:val="0"/>
          <w:bCs w:val="0"/>
        </w:rPr>
        <w:t>,https://www.politico.com/news/2020/06/17/poll-voters-defund-police-reforms-324774 ]JAK</w:t>
      </w:r>
    </w:p>
    <w:p w14:paraId="45C70AD2" w14:textId="77777777" w:rsidR="00210FBD" w:rsidRPr="00B74165" w:rsidRDefault="00210FBD" w:rsidP="00210FBD">
      <w:pPr>
        <w:rPr>
          <w:rStyle w:val="Style13ptBold"/>
          <w:b w:val="0"/>
          <w:bCs w:val="0"/>
          <w:sz w:val="16"/>
        </w:rPr>
      </w:pPr>
      <w:r w:rsidRPr="00907BAA">
        <w:rPr>
          <w:rStyle w:val="StyleUnderline"/>
        </w:rPr>
        <w:t xml:space="preserve">Most </w:t>
      </w:r>
      <w:r w:rsidRPr="00B74165">
        <w:rPr>
          <w:rStyle w:val="StyleUnderline"/>
          <w:highlight w:val="cyan"/>
        </w:rPr>
        <w:t>voters</w:t>
      </w:r>
      <w:r w:rsidRPr="00907BAA">
        <w:rPr>
          <w:rStyle w:val="StyleUnderline"/>
        </w:rPr>
        <w:t xml:space="preserve"> believe police departments need to be seriously overhauled but </w:t>
      </w:r>
      <w:r w:rsidRPr="00B74165">
        <w:rPr>
          <w:rStyle w:val="StyleUnderline"/>
          <w:highlight w:val="cyan"/>
        </w:rPr>
        <w:t>don’t back the “Defund the Police” movement</w:t>
      </w:r>
      <w:r w:rsidRPr="00B74165">
        <w:rPr>
          <w:rStyle w:val="Style13ptBold"/>
          <w:b w:val="0"/>
          <w:bCs w:val="0"/>
          <w:sz w:val="16"/>
        </w:rPr>
        <w:t>, according to a new POLITICO/Morning Consult poll conducted after weeks of protests against racial injustice and police brutality.</w:t>
      </w:r>
      <w:r>
        <w:rPr>
          <w:rStyle w:val="Style13ptBold"/>
          <w:b w:val="0"/>
          <w:bCs w:val="0"/>
          <w:sz w:val="16"/>
        </w:rPr>
        <w:t xml:space="preserve"> </w:t>
      </w:r>
      <w:r w:rsidRPr="00B74165">
        <w:rPr>
          <w:rStyle w:val="Style13ptBold"/>
          <w:b w:val="0"/>
          <w:bCs w:val="0"/>
          <w:sz w:val="16"/>
        </w:rPr>
        <w:t>In the poll, conducted Friday through Sunday, a combined</w:t>
      </w:r>
      <w:r w:rsidRPr="00907BAA">
        <w:rPr>
          <w:rStyle w:val="StyleUnderline"/>
        </w:rPr>
        <w:t xml:space="preserve"> </w:t>
      </w:r>
      <w:r w:rsidRPr="00B74165">
        <w:rPr>
          <w:rStyle w:val="StyleUnderline"/>
          <w:highlight w:val="cyan"/>
        </w:rPr>
        <w:t>59 percent say</w:t>
      </w:r>
      <w:r w:rsidRPr="00907BAA">
        <w:rPr>
          <w:rStyle w:val="StyleUnderline"/>
        </w:rPr>
        <w:t xml:space="preserve"> police departments across the country need either a complete overhau</w:t>
      </w:r>
      <w:r w:rsidRPr="00B74165">
        <w:rPr>
          <w:rStyle w:val="Style13ptBold"/>
          <w:b w:val="0"/>
          <w:bCs w:val="0"/>
          <w:sz w:val="16"/>
        </w:rPr>
        <w:t xml:space="preserve">l (22 percent) or </w:t>
      </w:r>
      <w:r w:rsidRPr="00B74165">
        <w:rPr>
          <w:rStyle w:val="StyleUnderline"/>
          <w:highlight w:val="cyan"/>
        </w:rPr>
        <w:t>major reforms</w:t>
      </w:r>
      <w:r w:rsidRPr="00B74165">
        <w:rPr>
          <w:rStyle w:val="Style13ptBold"/>
          <w:b w:val="0"/>
          <w:bCs w:val="0"/>
          <w:sz w:val="16"/>
        </w:rPr>
        <w:t xml:space="preserve"> (37 percent). Just over 1-in-4, 27 percent, say police departments need a minor overhaul, and only 5 percent think they don’t need any reforms at all.</w:t>
      </w:r>
      <w:r>
        <w:rPr>
          <w:rStyle w:val="Style13ptBold"/>
          <w:b w:val="0"/>
          <w:bCs w:val="0"/>
          <w:sz w:val="16"/>
        </w:rPr>
        <w:t xml:space="preserve"> </w:t>
      </w:r>
      <w:r w:rsidRPr="00B74165">
        <w:rPr>
          <w:rStyle w:val="Style13ptBold"/>
          <w:b w:val="0"/>
          <w:bCs w:val="0"/>
          <w:sz w:val="16"/>
        </w:rPr>
        <w:t>Advertisement</w:t>
      </w:r>
      <w:r>
        <w:rPr>
          <w:rStyle w:val="Style13ptBold"/>
          <w:b w:val="0"/>
          <w:bCs w:val="0"/>
          <w:sz w:val="16"/>
        </w:rPr>
        <w:t xml:space="preserve"> </w:t>
      </w:r>
      <w:r w:rsidRPr="00B74165">
        <w:rPr>
          <w:rStyle w:val="Style13ptBold"/>
          <w:b w:val="0"/>
          <w:bCs w:val="0"/>
          <w:sz w:val="16"/>
        </w:rPr>
        <w:t xml:space="preserve">But </w:t>
      </w:r>
      <w:r w:rsidRPr="00B74165">
        <w:rPr>
          <w:rStyle w:val="Style13ptBold"/>
          <w:b w:val="0"/>
          <w:bCs w:val="0"/>
          <w:sz w:val="16"/>
          <w:highlight w:val="cyan"/>
        </w:rPr>
        <w:t xml:space="preserve">that </w:t>
      </w:r>
      <w:r w:rsidRPr="00B74165">
        <w:rPr>
          <w:rStyle w:val="StyleUnderline"/>
          <w:highlight w:val="cyan"/>
        </w:rPr>
        <w:t>support does not extend to the slogan “Defund the Police</w:t>
      </w:r>
      <w:r w:rsidRPr="00B74165">
        <w:rPr>
          <w:rStyle w:val="Style13ptBold"/>
          <w:b w:val="0"/>
          <w:bCs w:val="0"/>
          <w:sz w:val="16"/>
        </w:rPr>
        <w:t xml:space="preserve">,” which some activists say is about reforming law enforcement as much or more than actually making sizable budget cuts. By a nearly 2-to-1 margin, </w:t>
      </w:r>
      <w:r w:rsidRPr="00B74165">
        <w:rPr>
          <w:rStyle w:val="StyleUnderline"/>
          <w:highlight w:val="cyan"/>
        </w:rPr>
        <w:t>more voters oppose the movement</w:t>
      </w:r>
      <w:r w:rsidRPr="00B74165">
        <w:rPr>
          <w:rStyle w:val="Style13ptBold"/>
          <w:b w:val="0"/>
          <w:bCs w:val="0"/>
          <w:sz w:val="16"/>
        </w:rPr>
        <w:t xml:space="preserve"> to “Defund the Police” (</w:t>
      </w:r>
      <w:r w:rsidRPr="00B74165">
        <w:rPr>
          <w:rStyle w:val="StyleUnderline"/>
          <w:highlight w:val="cyan"/>
        </w:rPr>
        <w:t>57 percent) than support it</w:t>
      </w:r>
      <w:r w:rsidRPr="00B74165">
        <w:rPr>
          <w:rStyle w:val="Style13ptBold"/>
          <w:b w:val="0"/>
          <w:bCs w:val="0"/>
          <w:sz w:val="16"/>
        </w:rPr>
        <w:t xml:space="preserve"> (29 percent). More than 4-in-10, </w:t>
      </w:r>
      <w:r w:rsidRPr="00B74165">
        <w:rPr>
          <w:rStyle w:val="StyleUnderline"/>
          <w:highlight w:val="cyan"/>
        </w:rPr>
        <w:t>43 percent, strongly oppose the movement</w:t>
      </w:r>
      <w:r w:rsidRPr="00B74165">
        <w:rPr>
          <w:rStyle w:val="Style13ptBold"/>
          <w:b w:val="0"/>
          <w:bCs w:val="0"/>
          <w:sz w:val="16"/>
        </w:rPr>
        <w:t>.</w:t>
      </w:r>
    </w:p>
    <w:p w14:paraId="7FF705F5" w14:textId="77777777" w:rsidR="00210FBD" w:rsidRPr="00907BAA" w:rsidRDefault="00210FBD" w:rsidP="00210FBD">
      <w:pPr>
        <w:pStyle w:val="Heading4"/>
        <w:rPr>
          <w:rStyle w:val="Style13ptBold"/>
          <w:b/>
          <w:bCs w:val="0"/>
        </w:rPr>
      </w:pPr>
      <w:r w:rsidRPr="00907BAA">
        <w:rPr>
          <w:rStyle w:val="Style13ptBold"/>
          <w:b/>
          <w:bCs w:val="0"/>
        </w:rPr>
        <w:t xml:space="preserve">Defund has mediocre support at best </w:t>
      </w:r>
    </w:p>
    <w:p w14:paraId="42AC88E1" w14:textId="77777777" w:rsidR="00210FBD" w:rsidRDefault="00210FBD" w:rsidP="00210FBD">
      <w:proofErr w:type="spellStart"/>
      <w:r w:rsidRPr="00C0423E">
        <w:rPr>
          <w:rStyle w:val="Style13ptBold"/>
        </w:rPr>
        <w:t>Yokely</w:t>
      </w:r>
      <w:proofErr w:type="spellEnd"/>
      <w:r w:rsidRPr="00C0423E">
        <w:rPr>
          <w:rStyle w:val="Style13ptBold"/>
        </w:rPr>
        <w:t xml:space="preserve"> 6-17</w:t>
      </w:r>
      <w:r>
        <w:t xml:space="preserve">- [Eli </w:t>
      </w:r>
      <w:proofErr w:type="spellStart"/>
      <w:r>
        <w:t>Yokely</w:t>
      </w:r>
      <w:proofErr w:type="spellEnd"/>
      <w:r>
        <w:t xml:space="preserve">, reporter at Morning Consult covering politics and campaigns, 6-17-2020,"Movement to ‘Defund The Police’ Isn’t Popular, but Voters Are More Open to Its </w:t>
      </w:r>
      <w:proofErr w:type="spellStart"/>
      <w:r>
        <w:t>Goal</w:t>
      </w:r>
      <w:proofErr w:type="gramStart"/>
      <w:r>
        <w:t>",Morning</w:t>
      </w:r>
      <w:proofErr w:type="spellEnd"/>
      <w:proofErr w:type="gramEnd"/>
      <w:r>
        <w:t xml:space="preserve"> Consult,https://morningconsult.com/2020/06/17/defund-the-police-community-programs-polling/ ]JAK</w:t>
      </w:r>
    </w:p>
    <w:p w14:paraId="700C09C2" w14:textId="77777777" w:rsidR="00210FBD" w:rsidRPr="00C0423E" w:rsidRDefault="00210FBD" w:rsidP="00210FBD">
      <w:pPr>
        <w:rPr>
          <w:sz w:val="16"/>
        </w:rPr>
      </w:pPr>
      <w:r w:rsidRPr="00907BAA">
        <w:rPr>
          <w:rStyle w:val="StyleUnderline"/>
          <w:highlight w:val="cyan"/>
        </w:rPr>
        <w:t>43% of voters support redirecting funding</w:t>
      </w:r>
      <w:r w:rsidRPr="00907BAA">
        <w:rPr>
          <w:rStyle w:val="StyleUnderline"/>
        </w:rPr>
        <w:t xml:space="preserve"> for their local police departments to bolster community development programs, while 42</w:t>
      </w:r>
      <w:r w:rsidRPr="00C0423E">
        <w:rPr>
          <w:rStyle w:val="StyleUnderline"/>
        </w:rPr>
        <w:t>% oppose the proposal.</w:t>
      </w:r>
      <w:r>
        <w:rPr>
          <w:sz w:val="16"/>
        </w:rPr>
        <w:t xml:space="preserve"> </w:t>
      </w:r>
      <w:r w:rsidRPr="00C0423E">
        <w:rPr>
          <w:sz w:val="16"/>
        </w:rPr>
        <w:t>The prospect of redirecting funds divides independents and suburbanites, but is backed by majorities of Democrats, black and urban voters.</w:t>
      </w:r>
      <w:r>
        <w:rPr>
          <w:sz w:val="16"/>
        </w:rPr>
        <w:t xml:space="preserve"> </w:t>
      </w:r>
      <w:r w:rsidRPr="00907BAA">
        <w:rPr>
          <w:rStyle w:val="StyleUnderline"/>
          <w:highlight w:val="cyan"/>
        </w:rPr>
        <w:t>48% of Democrats generally support “defund the police</w:t>
      </w:r>
      <w:r w:rsidRPr="00C0423E">
        <w:rPr>
          <w:rStyle w:val="StyleUnderline"/>
        </w:rPr>
        <w:t>,” though less than a quarter do so “strongly.”</w:t>
      </w:r>
      <w:r>
        <w:rPr>
          <w:rStyle w:val="StyleUnderline"/>
        </w:rPr>
        <w:t xml:space="preserve"> </w:t>
      </w:r>
      <w:r w:rsidRPr="00C0423E">
        <w:rPr>
          <w:sz w:val="16"/>
        </w:rPr>
        <w:t>Calls during nationwide demonstrations to “defund the police” are unpopular, according to a new Morning Consult/Politico poll, but voters are more open to the arguments at the root of the protest mantra.</w:t>
      </w:r>
      <w:r>
        <w:rPr>
          <w:sz w:val="16"/>
        </w:rPr>
        <w:t xml:space="preserve"> </w:t>
      </w:r>
      <w:r w:rsidRPr="00C0423E">
        <w:rPr>
          <w:sz w:val="16"/>
        </w:rPr>
        <w:lastRenderedPageBreak/>
        <w:t xml:space="preserve">While </w:t>
      </w:r>
      <w:r w:rsidRPr="00C0423E">
        <w:rPr>
          <w:rStyle w:val="StyleUnderline"/>
        </w:rPr>
        <w:t>58 percent of voters oppose the “defund the police” movemen</w:t>
      </w:r>
      <w:r w:rsidRPr="00C0423E">
        <w:rPr>
          <w:sz w:val="16"/>
        </w:rPr>
        <w:t xml:space="preserve">t, voters are virtually split — 43 percent to 42 percent — when asked whether they support or oppose redirecting funding for their local police departments to bolster community development programs, which some have defined as the underlying premise of the three-word slogan. </w:t>
      </w:r>
      <w:r w:rsidRPr="00C0423E">
        <w:rPr>
          <w:rStyle w:val="StyleUnderline"/>
        </w:rPr>
        <w:t xml:space="preserve">The </w:t>
      </w:r>
      <w:r w:rsidRPr="00907BAA">
        <w:rPr>
          <w:rStyle w:val="StyleUnderline"/>
          <w:highlight w:val="cyan"/>
        </w:rPr>
        <w:t xml:space="preserve">June </w:t>
      </w:r>
      <w:r w:rsidRPr="00907BAA">
        <w:rPr>
          <w:rStyle w:val="StyleUnderline"/>
        </w:rPr>
        <w:t>12-</w:t>
      </w:r>
      <w:r w:rsidRPr="00907BAA">
        <w:rPr>
          <w:rStyle w:val="StyleUnderline"/>
          <w:highlight w:val="cyan"/>
        </w:rPr>
        <w:t>14 poll</w:t>
      </w:r>
      <w:r w:rsidRPr="00C0423E">
        <w:rPr>
          <w:rStyle w:val="StyleUnderline"/>
        </w:rPr>
        <w:t xml:space="preserve"> surveyed 1,987 registered voters, with a margin of error of 2 percentage points.</w:t>
      </w:r>
      <w:r>
        <w:rPr>
          <w:sz w:val="16"/>
        </w:rPr>
        <w:t xml:space="preserve"> </w:t>
      </w:r>
      <w:r w:rsidRPr="00C0423E">
        <w:rPr>
          <w:sz w:val="16"/>
        </w:rPr>
        <w:t>Roughly 4 in 5 voters said they have seen, read or heard at least “some” about the slogan, which gained prominence in the Black Lives Matter protests sparked by the killing of George Floyd and has been seized on by Republicans. A commercial released by President Donald Trump’s re-election campaign last week said his presumptive Democratic rival, Joe Biden, “fails to stand up to the radical leftists fighting to defund and abolish the police.” The former vice president, meanwhile, is also under pressure from some black activists, who say he supports too much funding for the police.</w:t>
      </w:r>
      <w:r>
        <w:rPr>
          <w:sz w:val="16"/>
        </w:rPr>
        <w:t xml:space="preserve"> </w:t>
      </w:r>
      <w:r w:rsidRPr="00C0423E">
        <w:rPr>
          <w:rStyle w:val="StyleUnderline"/>
        </w:rPr>
        <w:t>Support for “defund the police” is relatively soft among Democrats: Under half (48 percent</w:t>
      </w:r>
      <w:r w:rsidRPr="00C0423E">
        <w:rPr>
          <w:sz w:val="16"/>
        </w:rPr>
        <w:t>) support the movement generally, and less than a quarter do so “strongly.” The numbers are similar among black voters.</w:t>
      </w:r>
      <w:r>
        <w:rPr>
          <w:sz w:val="16"/>
        </w:rPr>
        <w:t xml:space="preserve"> </w:t>
      </w:r>
      <w:r w:rsidRPr="00C0423E">
        <w:rPr>
          <w:sz w:val="16"/>
        </w:rPr>
        <w:t>At the same time, Biden has expanded his lead over Trump in recent weeks to 9 points, 48 percent to 39 percent, with the increase driven by the voters of color, young people and liberals most likely to support the “defund” movement.</w:t>
      </w:r>
      <w:r>
        <w:rPr>
          <w:sz w:val="16"/>
        </w:rPr>
        <w:t xml:space="preserve"> </w:t>
      </w:r>
      <w:r w:rsidRPr="00C0423E">
        <w:rPr>
          <w:sz w:val="16"/>
        </w:rPr>
        <w:t>Amid Biden’s growing support, Trump on Tuesday made his own foray into the police reform debate when he signed an executive order prioritizing the creation of a national database of police misconduct, laying out guidelines for de-escalation tactics and the use of force and urging the placement of social workers and mental health professionals in communities alongside cops.</w:t>
      </w:r>
      <w:r>
        <w:rPr>
          <w:sz w:val="16"/>
        </w:rPr>
        <w:t xml:space="preserve"> </w:t>
      </w:r>
      <w:r w:rsidRPr="00C0423E">
        <w:rPr>
          <w:sz w:val="16"/>
        </w:rPr>
        <w:t>But in remarks at the White House, Trump took direct aim at the calls to defund the police — comments that will likely sit well with the Republican voters he’s working to fire up ahead of November, more than 4 in 5 of whom are solidly against the movement.</w:t>
      </w:r>
      <w:r>
        <w:rPr>
          <w:sz w:val="16"/>
        </w:rPr>
        <w:t xml:space="preserve"> </w:t>
      </w:r>
      <w:r w:rsidRPr="00C0423E">
        <w:rPr>
          <w:sz w:val="16"/>
        </w:rPr>
        <w:t>“I strongly oppose the radical and dangerous efforts to defund, dismantle and dissolve our police departments,” he said. “Without police there is chaos, without law there is anarchy and without safety there is catastrophe. We need leaders at every level of government who have the moral clarity to state these obvious facts.”</w:t>
      </w:r>
      <w:r>
        <w:rPr>
          <w:sz w:val="16"/>
        </w:rPr>
        <w:t xml:space="preserve"> </w:t>
      </w:r>
      <w:r w:rsidRPr="00C0423E">
        <w:rPr>
          <w:sz w:val="16"/>
        </w:rPr>
        <w:t>RELATED: Almost Half of Voters Favor Keeping Confederate Names for Military Bases</w:t>
      </w:r>
      <w:r>
        <w:rPr>
          <w:sz w:val="16"/>
        </w:rPr>
        <w:t xml:space="preserve"> </w:t>
      </w:r>
      <w:r w:rsidRPr="00C0423E">
        <w:rPr>
          <w:sz w:val="16"/>
        </w:rPr>
        <w:t>Congressional Black Caucus Chairwoman Karen Bass called the “defund the police” mantra “probably one of the worst slogans ever” in a Monday online event hosted by The Washington Post. But as she pitched House Democrats’ legislation aimed at overhauling policing practices, the California Democrat sought to defend the movement’s aim.</w:t>
      </w:r>
      <w:r>
        <w:rPr>
          <w:sz w:val="16"/>
        </w:rPr>
        <w:t xml:space="preserve"> </w:t>
      </w:r>
      <w:r w:rsidRPr="00C0423E">
        <w:rPr>
          <w:sz w:val="16"/>
        </w:rPr>
        <w:t>“One of the main points that I believe the ‘</w:t>
      </w:r>
      <w:r w:rsidRPr="00C0423E">
        <w:rPr>
          <w:rStyle w:val="StyleUnderline"/>
        </w:rPr>
        <w:t>defund’ movement is making is that cities and states — their priorities are lopsided,”</w:t>
      </w:r>
      <w:r w:rsidRPr="00C0423E">
        <w:rPr>
          <w:sz w:val="16"/>
        </w:rPr>
        <w:t xml:space="preserve"> she said. “A large percentage of the city budget goes to law enforcement. They’re saying, ‘Why doesn’t the city deal with the social problems so not so much money would have to go to law enforcement?’”</w:t>
      </w:r>
      <w:r>
        <w:rPr>
          <w:sz w:val="16"/>
        </w:rPr>
        <w:t xml:space="preserve"> </w:t>
      </w:r>
      <w:r w:rsidRPr="00C0423E">
        <w:rPr>
          <w:sz w:val="16"/>
        </w:rPr>
        <w:t xml:space="preserve">The </w:t>
      </w:r>
      <w:r w:rsidRPr="00C0423E">
        <w:rPr>
          <w:rStyle w:val="StyleUnderline"/>
        </w:rPr>
        <w:t xml:space="preserve">notion is </w:t>
      </w:r>
      <w:r w:rsidRPr="00907BAA">
        <w:rPr>
          <w:rStyle w:val="StyleUnderline"/>
          <w:highlight w:val="cyan"/>
        </w:rPr>
        <w:t>popular among Democrats (67 percen</w:t>
      </w:r>
      <w:r w:rsidRPr="00C0423E">
        <w:rPr>
          <w:rStyle w:val="StyleUnderline"/>
        </w:rPr>
        <w:t>t support</w:t>
      </w:r>
      <w:r w:rsidRPr="00C0423E">
        <w:rPr>
          <w:sz w:val="16"/>
        </w:rPr>
        <w:t xml:space="preserve">, 20 percent oppose), </w:t>
      </w:r>
      <w:r w:rsidRPr="00907BAA">
        <w:rPr>
          <w:rStyle w:val="StyleUnderline"/>
          <w:highlight w:val="cyan"/>
        </w:rPr>
        <w:t>black voters (61 percent</w:t>
      </w:r>
      <w:r w:rsidRPr="00C0423E">
        <w:rPr>
          <w:rStyle w:val="StyleUnderline"/>
        </w:rPr>
        <w:t xml:space="preserve"> support</w:t>
      </w:r>
      <w:r w:rsidRPr="00C0423E">
        <w:rPr>
          <w:sz w:val="16"/>
        </w:rPr>
        <w:t xml:space="preserve">, 18 percent oppose) and voters who live in </w:t>
      </w:r>
      <w:r w:rsidRPr="00907BAA">
        <w:rPr>
          <w:rStyle w:val="StyleUnderline"/>
          <w:highlight w:val="cyan"/>
        </w:rPr>
        <w:t>urban communities (56 percent</w:t>
      </w:r>
      <w:r w:rsidRPr="00C0423E">
        <w:rPr>
          <w:rStyle w:val="StyleUnderline"/>
        </w:rPr>
        <w:t xml:space="preserve"> support</w:t>
      </w:r>
      <w:r w:rsidRPr="00C0423E">
        <w:rPr>
          <w:sz w:val="16"/>
        </w:rPr>
        <w:t xml:space="preserve">, 34 percent oppose). But it </w:t>
      </w:r>
      <w:r w:rsidRPr="00C0423E">
        <w:rPr>
          <w:rStyle w:val="StyleUnderline"/>
        </w:rPr>
        <w:t xml:space="preserve">divides </w:t>
      </w:r>
      <w:r w:rsidRPr="00907BAA">
        <w:rPr>
          <w:rStyle w:val="StyleUnderline"/>
          <w:highlight w:val="cyan"/>
        </w:rPr>
        <w:t>independents and voters in the suburbs</w:t>
      </w:r>
      <w:r w:rsidRPr="00C0423E">
        <w:rPr>
          <w:sz w:val="16"/>
        </w:rPr>
        <w:t xml:space="preserve"> and is opposed by a plurality of white </w:t>
      </w:r>
      <w:r w:rsidRPr="00907BAA">
        <w:rPr>
          <w:sz w:val="16"/>
          <w:highlight w:val="cyan"/>
        </w:rPr>
        <w:t>(</w:t>
      </w:r>
      <w:r w:rsidRPr="00907BAA">
        <w:rPr>
          <w:rStyle w:val="StyleUnderline"/>
          <w:highlight w:val="cyan"/>
        </w:rPr>
        <w:t>46 percent</w:t>
      </w:r>
      <w:r w:rsidRPr="00C0423E">
        <w:rPr>
          <w:rStyle w:val="StyleUnderline"/>
        </w:rPr>
        <w:t>)</w:t>
      </w:r>
      <w:r w:rsidRPr="00C0423E">
        <w:rPr>
          <w:sz w:val="16"/>
        </w:rPr>
        <w:t xml:space="preserve"> and rural (47 percent) voters.</w:t>
      </w:r>
      <w:r>
        <w:rPr>
          <w:sz w:val="16"/>
        </w:rPr>
        <w:t xml:space="preserve"> </w:t>
      </w:r>
      <w:r w:rsidRPr="00C0423E">
        <w:rPr>
          <w:sz w:val="16"/>
        </w:rPr>
        <w:t xml:space="preserve">The survey also found voters are divided on whether local law enforcement </w:t>
      </w:r>
      <w:proofErr w:type="gramStart"/>
      <w:r w:rsidRPr="00C0423E">
        <w:rPr>
          <w:sz w:val="16"/>
        </w:rPr>
        <w:t>are</w:t>
      </w:r>
      <w:proofErr w:type="gramEnd"/>
      <w:r w:rsidRPr="00C0423E">
        <w:rPr>
          <w:sz w:val="16"/>
        </w:rPr>
        <w:t xml:space="preserve"> adequately funded. A quarter said they get too much funding, 28 percent said they don’t get enough funding and 26 percent said they get the right amount.</w:t>
      </w:r>
    </w:p>
    <w:p w14:paraId="6C4C8896" w14:textId="77777777" w:rsidR="00210FBD" w:rsidRPr="00D66B9B" w:rsidRDefault="00210FBD" w:rsidP="00D66B9B"/>
    <w:p w14:paraId="510B9454" w14:textId="77777777" w:rsidR="00D02915" w:rsidRDefault="00D02915" w:rsidP="00D02915">
      <w:pPr>
        <w:pStyle w:val="Heading3"/>
      </w:pPr>
      <w:r>
        <w:lastRenderedPageBreak/>
        <w:t>GITMO Popular</w:t>
      </w:r>
    </w:p>
    <w:p w14:paraId="44463FF8" w14:textId="77777777" w:rsidR="00D02915" w:rsidRPr="00EB1104" w:rsidRDefault="00D02915" w:rsidP="00D02915"/>
    <w:p w14:paraId="5610E4AF" w14:textId="77777777" w:rsidR="00D02915" w:rsidRPr="00C83D5E" w:rsidRDefault="00D02915" w:rsidP="00D02915">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 xml:space="preserve">Guantanamo is popular—Americans </w:t>
      </w:r>
      <w:r w:rsidRPr="00C83D5E">
        <w:rPr>
          <w:rFonts w:asciiTheme="minorHAnsi" w:hAnsiTheme="minorHAnsi" w:cstheme="minorHAnsi"/>
          <w:color w:val="000000" w:themeColor="text1"/>
          <w:u w:val="single"/>
        </w:rPr>
        <w:t>don’t</w:t>
      </w:r>
      <w:r w:rsidRPr="00C83D5E">
        <w:rPr>
          <w:rFonts w:asciiTheme="minorHAnsi" w:hAnsiTheme="minorHAnsi" w:cstheme="minorHAnsi"/>
          <w:color w:val="000000" w:themeColor="text1"/>
        </w:rPr>
        <w:t xml:space="preserve"> want it to close </w:t>
      </w:r>
    </w:p>
    <w:p w14:paraId="6121F460" w14:textId="77777777" w:rsidR="00D02915" w:rsidRPr="00C83D5E" w:rsidRDefault="00D02915" w:rsidP="00D02915">
      <w:pPr>
        <w:rPr>
          <w:rFonts w:asciiTheme="minorHAnsi" w:hAnsiTheme="minorHAnsi" w:cstheme="minorHAnsi"/>
          <w:i/>
          <w:iCs/>
          <w:color w:val="000000" w:themeColor="text1"/>
          <w:sz w:val="20"/>
          <w:szCs w:val="20"/>
        </w:rPr>
      </w:pPr>
      <w:r w:rsidRPr="00C83D5E">
        <w:rPr>
          <w:rStyle w:val="Style13ptBold"/>
          <w:rFonts w:asciiTheme="minorHAnsi" w:hAnsiTheme="minorHAnsi" w:cstheme="minorHAnsi"/>
          <w:color w:val="000000" w:themeColor="text1"/>
        </w:rPr>
        <w:t>Suciu, 4-04</w:t>
      </w:r>
      <w:r w:rsidRPr="00C83D5E">
        <w:rPr>
          <w:rFonts w:asciiTheme="minorHAnsi" w:hAnsiTheme="minorHAnsi" w:cstheme="minorHAnsi"/>
          <w:color w:val="000000" w:themeColor="text1"/>
        </w:rPr>
        <w:t>-20</w:t>
      </w:r>
      <w:r w:rsidRPr="00C83D5E">
        <w:rPr>
          <w:rFonts w:asciiTheme="minorHAnsi" w:hAnsiTheme="minorHAnsi" w:cstheme="minorHAnsi"/>
          <w:b/>
          <w:bCs/>
          <w:color w:val="000000" w:themeColor="text1"/>
        </w:rPr>
        <w:t>20</w:t>
      </w:r>
      <w:r w:rsidRPr="00C83D5E">
        <w:rPr>
          <w:rFonts w:asciiTheme="minorHAnsi" w:hAnsiTheme="minorHAnsi" w:cstheme="minorHAnsi"/>
          <w:b/>
          <w:bCs/>
          <w:color w:val="000000" w:themeColor="text1"/>
          <w:sz w:val="16"/>
          <w:szCs w:val="16"/>
        </w:rPr>
        <w:t xml:space="preserve"> </w:t>
      </w:r>
      <w:r w:rsidRPr="00C83D5E">
        <w:rPr>
          <w:rFonts w:asciiTheme="minorHAnsi" w:hAnsiTheme="minorHAnsi" w:cstheme="minorHAnsi"/>
          <w:color w:val="000000" w:themeColor="text1"/>
          <w:sz w:val="16"/>
          <w:szCs w:val="16"/>
        </w:rPr>
        <w:t xml:space="preserve">( “Why Guantanamo Bay Likely Won’t Ever Shut Down”, </w:t>
      </w:r>
      <w:r w:rsidRPr="00C83D5E">
        <w:rPr>
          <w:rFonts w:asciiTheme="minorHAnsi" w:hAnsiTheme="minorHAnsi" w:cstheme="minorHAnsi"/>
          <w:i/>
          <w:iCs/>
          <w:color w:val="000000" w:themeColor="text1"/>
          <w:sz w:val="16"/>
          <w:szCs w:val="16"/>
        </w:rPr>
        <w:t>National Interest</w:t>
      </w:r>
      <w:r w:rsidRPr="00C83D5E">
        <w:rPr>
          <w:rFonts w:asciiTheme="minorHAnsi" w:hAnsiTheme="minorHAnsi" w:cstheme="minorHAnsi"/>
          <w:i/>
          <w:color w:val="000000" w:themeColor="text1"/>
          <w:sz w:val="16"/>
          <w:szCs w:val="16"/>
        </w:rPr>
        <w:t>,</w:t>
      </w:r>
      <w:r w:rsidRPr="00C83D5E">
        <w:rPr>
          <w:rFonts w:asciiTheme="minorHAnsi" w:hAnsiTheme="minorHAnsi" w:cstheme="minorHAnsi"/>
          <w:color w:val="000000" w:themeColor="text1"/>
          <w:sz w:val="16"/>
          <w:szCs w:val="16"/>
        </w:rPr>
        <w:t xml:space="preserve"> </w:t>
      </w:r>
      <w:hyperlink r:id="rId177" w:history="1">
        <w:r w:rsidRPr="00C83D5E">
          <w:rPr>
            <w:rStyle w:val="Hyperlink"/>
            <w:rFonts w:asciiTheme="minorHAnsi" w:hAnsiTheme="minorHAnsi" w:cstheme="minorHAnsi"/>
            <w:color w:val="000000" w:themeColor="text1"/>
            <w:sz w:val="16"/>
            <w:szCs w:val="16"/>
          </w:rPr>
          <w:t>https://nationalinterest.org/blog/buzz/why-guantanamo-bay-likely-wont-ever-shut-down-140562</w:t>
        </w:r>
      </w:hyperlink>
      <w:r w:rsidRPr="00C83D5E">
        <w:rPr>
          <w:rFonts w:asciiTheme="minorHAnsi" w:hAnsiTheme="minorHAnsi" w:cstheme="minorHAnsi"/>
          <w:color w:val="000000" w:themeColor="text1"/>
          <w:sz w:val="16"/>
          <w:szCs w:val="16"/>
        </w:rPr>
        <w:t>) //TY</w:t>
      </w:r>
    </w:p>
    <w:p w14:paraId="6EA8E8CE" w14:textId="77777777" w:rsidR="00D02915" w:rsidRPr="00C83D5E" w:rsidRDefault="00D02915" w:rsidP="00D02915">
      <w:pPr>
        <w:rPr>
          <w:rFonts w:asciiTheme="minorHAnsi" w:hAnsiTheme="minorHAnsi" w:cstheme="minorHAnsi"/>
          <w:color w:val="000000" w:themeColor="text1"/>
          <w:sz w:val="20"/>
          <w:szCs w:val="20"/>
        </w:rPr>
      </w:pPr>
      <w:r w:rsidRPr="00C83D5E">
        <w:rPr>
          <w:rFonts w:asciiTheme="minorHAnsi" w:hAnsiTheme="minorHAnsi" w:cstheme="minorHAnsi"/>
          <w:color w:val="000000" w:themeColor="text1"/>
          <w:sz w:val="20"/>
          <w:szCs w:val="20"/>
        </w:rPr>
        <w:t>It has been dubbed a "most secret place" and an "island outside the law" – it is the prison camp at the Guantanamo Bay Naval Base (officially Naval Station Guantanamo Bay or NSGB). While today the mere word "Guantanamo" is often used in the media to denote the detention center, in fact, that is just part of the United States military base located on 45 square miles of land and water at Guantánamo Bay, Cuba.</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existing migrant detention facilities were only expanded in response to the 9/11 attacks in 2001, and the subsequent military operations in Afghanistan. The reasoning was that during the administration of President George W. Bush (2001-2008), suspected terrorists could be detained at the base – which is not on U.S. soil or soil of a U.S. ally – and thus they would not be covered or protected by the U.S. Constitution. Those detainees were instead declared "enemy combatants," so that they could further be denied some legal protections.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Since the camp was opened, more than 750 detainees have been held at the facility, and it had its peak population of 684 prisoners in June 2003.</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However, not everyone has agreed that the detention center should remain open. When then-candidate Barack Obama campaigned in the 2008 presidential election, he promised to close Guantanamo Bay. He called it expensive, unnecessary and even suggested, "it only serves as a recruitment brochure for our enemies."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President Obama even issued an executive order in January 2009 to shutter the prison within a year, and later signed a memo that would move the detainees to Illinois. He faced opposition from Congress, which then passed legislation to transfer those detainees to American soil.</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As of last year, forty men remained "detained" at the detention center, in part because there is no place to send those individuals. Among them is Khalid Sheikh Mohammed, the alleged mastermind of the 9/11 attacks. He and four other men are housed at the ultra-secret Camp 7. As The New York Times reported, "Lawyers who obtain court orders to see the prison have been transported there in windowless vans."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ACLU has called the detention center and military commissions "catastrophic failures," and suggested it has become "a symbol of injustice, abuse, and disregard for the rule of law.</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However, other </w:t>
      </w:r>
      <w:r w:rsidRPr="00C83D5E">
        <w:rPr>
          <w:rFonts w:asciiTheme="minorHAnsi" w:hAnsiTheme="minorHAnsi" w:cstheme="minorHAnsi"/>
          <w:color w:val="000000" w:themeColor="text1"/>
          <w:sz w:val="20"/>
          <w:szCs w:val="20"/>
          <w:u w:val="single"/>
        </w:rPr>
        <w:t>legal experts have made the point that Guantanamo Bay shouldn't be closed</w:t>
      </w:r>
      <w:r w:rsidRPr="00C83D5E">
        <w:rPr>
          <w:rFonts w:asciiTheme="minorHAnsi" w:hAnsiTheme="minorHAnsi" w:cstheme="minorHAnsi"/>
          <w:color w:val="000000" w:themeColor="text1"/>
          <w:sz w:val="20"/>
          <w:szCs w:val="20"/>
        </w:rPr>
        <w:t>. Among them is Major General Charles J. Dunlap Jr., USAF (Retired), professor of the practice of law at Duke Law and executive director of the Center on Law, Ethics and National Security.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"Closing GITMO is not in the cards, and shouldn't be," wrote Dunlap. "</w:t>
      </w:r>
      <w:r w:rsidRPr="00C83D5E">
        <w:rPr>
          <w:rFonts w:asciiTheme="minorHAnsi" w:hAnsiTheme="minorHAnsi" w:cstheme="minorHAnsi"/>
          <w:color w:val="000000" w:themeColor="text1"/>
          <w:sz w:val="20"/>
          <w:szCs w:val="20"/>
          <w:u w:val="single"/>
        </w:rPr>
        <w:t>In a democracy, the will of the people matters. In that regard, virtually every poll has shown that Americans by a significant majority want the facility to continue to operate.</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"Furthermore, to my knowledge, there is no Congressional district anywhere that wants to be home to a stateside facility for GITMO detainees,"</w:t>
      </w:r>
      <w:r w:rsidRPr="00C83D5E">
        <w:rPr>
          <w:rFonts w:asciiTheme="minorHAnsi" w:hAnsiTheme="minorHAnsi" w:cstheme="minorHAnsi"/>
          <w:color w:val="000000" w:themeColor="text1"/>
          <w:sz w:val="20"/>
          <w:szCs w:val="20"/>
        </w:rPr>
        <w:t xml:space="preserve"> added Dunlap. "Even in Colorado – which hosts America's supermax prison, Administrative Maximum Facility (ADX) Florence – the locals don't want the GITMO detainees, and Colorado's Democratic governor, John Hickenlooper, backs them."</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Dunlap also addressed that were the detainees to be moved it would make escape more likely, but also make them more "accessible</w:t>
      </w:r>
      <w:r w:rsidRPr="00C83D5E">
        <w:rPr>
          <w:rFonts w:asciiTheme="minorHAnsi" w:hAnsiTheme="minorHAnsi" w:cstheme="minorHAnsi"/>
          <w:color w:val="000000" w:themeColor="text1"/>
          <w:sz w:val="20"/>
          <w:szCs w:val="20"/>
        </w:rPr>
        <w:t>." That could result in what he called "</w:t>
      </w:r>
      <w:r w:rsidRPr="00C83D5E">
        <w:rPr>
          <w:rFonts w:asciiTheme="minorHAnsi" w:hAnsiTheme="minorHAnsi" w:cstheme="minorHAnsi"/>
          <w:color w:val="000000" w:themeColor="text1"/>
          <w:sz w:val="20"/>
          <w:szCs w:val="20"/>
          <w:u w:val="single"/>
        </w:rPr>
        <w:t>endless protests by activists and opponents of U.S. policies" a</w:t>
      </w:r>
      <w:r w:rsidRPr="00C83D5E">
        <w:rPr>
          <w:rFonts w:asciiTheme="minorHAnsi" w:hAnsiTheme="minorHAnsi" w:cstheme="minorHAnsi"/>
          <w:color w:val="000000" w:themeColor="text1"/>
          <w:sz w:val="20"/>
          <w:szCs w:val="20"/>
        </w:rPr>
        <w:t>nd would likely never end.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There are also those who believe that the entire military facility at Guantánamo Bay should be closed, and not just the detention facilities. While Cuba and the United States did sign a perpetual lease that rents the land on Cuban soil to the United States in 1934 – since the Cuban revolution the communist regime has called for the return of the "usurped territory."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However, </w:t>
      </w:r>
      <w:r w:rsidRPr="00C83D5E">
        <w:rPr>
          <w:rFonts w:asciiTheme="minorHAnsi" w:hAnsiTheme="minorHAnsi" w:cstheme="minorHAnsi"/>
          <w:color w:val="000000" w:themeColor="text1"/>
          <w:sz w:val="20"/>
          <w:szCs w:val="20"/>
          <w:u w:val="single"/>
        </w:rPr>
        <w:t>even President Obama likely never considered shutting down the entire military base, nor has any other previous president.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Moreover, since taking office, </w:t>
      </w:r>
      <w:r w:rsidRPr="00C83D5E">
        <w:rPr>
          <w:rFonts w:asciiTheme="minorHAnsi" w:hAnsiTheme="minorHAnsi" w:cstheme="minorHAnsi"/>
          <w:color w:val="000000" w:themeColor="text1"/>
          <w:sz w:val="20"/>
          <w:szCs w:val="20"/>
          <w:u w:val="single"/>
        </w:rPr>
        <w:t>President Donald Trump even signed an executive order that would keep the prison camp open</w:t>
      </w:r>
      <w:r w:rsidRPr="00C83D5E">
        <w:rPr>
          <w:rFonts w:asciiTheme="minorHAnsi" w:hAnsiTheme="minorHAnsi" w:cstheme="minorHAnsi"/>
          <w:color w:val="000000" w:themeColor="text1"/>
          <w:sz w:val="20"/>
          <w:szCs w:val="20"/>
        </w:rPr>
        <w:t>, and in his 2017 State of the Union Address the president said that he directed his then-secretary of defense, James Mattis, "to re-examine our military detention policy and to keep open the detention facilities at Guantanamo Bay."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As it now stands, </w:t>
      </w:r>
      <w:r w:rsidRPr="00C83D5E">
        <w:rPr>
          <w:rFonts w:asciiTheme="minorHAnsi" w:hAnsiTheme="minorHAnsi" w:cstheme="minorHAnsi"/>
          <w:color w:val="000000" w:themeColor="text1"/>
          <w:sz w:val="20"/>
          <w:szCs w:val="20"/>
          <w:u w:val="single"/>
        </w:rPr>
        <w:t>it is very unlikely the Naval base or even detention camp will close anytime soon.</w:t>
      </w:r>
    </w:p>
    <w:p w14:paraId="60F8102F" w14:textId="77777777" w:rsidR="00D02915" w:rsidRDefault="00D02915" w:rsidP="00D02915">
      <w:pPr>
        <w:rPr>
          <w:rFonts w:asciiTheme="minorHAnsi" w:hAnsiTheme="minorHAnsi" w:cstheme="minorHAnsi"/>
          <w:color w:val="000000" w:themeColor="text1"/>
        </w:rPr>
      </w:pPr>
    </w:p>
    <w:p w14:paraId="2791C3E7" w14:textId="77777777" w:rsidR="00D02915" w:rsidRPr="00C83D5E" w:rsidRDefault="00D02915" w:rsidP="00D02915">
      <w:pPr>
        <w:pStyle w:val="Heading4"/>
        <w:rPr>
          <w:rStyle w:val="Style13ptBold"/>
          <w:rFonts w:asciiTheme="minorHAnsi" w:hAnsiTheme="minorHAnsi" w:cstheme="minorHAnsi"/>
          <w:b/>
          <w:color w:val="000000" w:themeColor="text1"/>
        </w:rPr>
      </w:pPr>
      <w:r w:rsidRPr="00C83D5E">
        <w:rPr>
          <w:rStyle w:val="Style13ptBold"/>
          <w:rFonts w:asciiTheme="minorHAnsi" w:hAnsiTheme="minorHAnsi" w:cstheme="minorHAnsi"/>
          <w:b/>
          <w:color w:val="000000" w:themeColor="text1"/>
        </w:rPr>
        <w:lastRenderedPageBreak/>
        <w:t xml:space="preserve">Plan unpopular—voters support expanding </w:t>
      </w:r>
      <w:proofErr w:type="spellStart"/>
      <w:r w:rsidRPr="00C83D5E">
        <w:rPr>
          <w:rStyle w:val="Style13ptBold"/>
          <w:rFonts w:asciiTheme="minorHAnsi" w:hAnsiTheme="minorHAnsi" w:cstheme="minorHAnsi"/>
          <w:b/>
          <w:color w:val="000000" w:themeColor="text1"/>
        </w:rPr>
        <w:t>Guantanomo</w:t>
      </w:r>
      <w:proofErr w:type="spellEnd"/>
      <w:r w:rsidRPr="00C83D5E">
        <w:rPr>
          <w:rStyle w:val="Style13ptBold"/>
          <w:rFonts w:asciiTheme="minorHAnsi" w:hAnsiTheme="minorHAnsi" w:cstheme="minorHAnsi"/>
          <w:b/>
          <w:color w:val="000000" w:themeColor="text1"/>
        </w:rPr>
        <w:t xml:space="preserve"> </w:t>
      </w:r>
    </w:p>
    <w:p w14:paraId="1E152CD1" w14:textId="77777777" w:rsidR="00D02915" w:rsidRPr="00C83D5E" w:rsidRDefault="00D02915" w:rsidP="00D02915">
      <w:pPr>
        <w:rPr>
          <w:rFonts w:asciiTheme="minorHAnsi" w:eastAsiaTheme="majorEastAsia" w:hAnsiTheme="minorHAnsi" w:cstheme="minorHAnsi"/>
          <w:bCs/>
          <w:iCs/>
          <w:color w:val="000000" w:themeColor="text1"/>
          <w:sz w:val="16"/>
          <w:szCs w:val="16"/>
        </w:rPr>
      </w:pPr>
      <w:r w:rsidRPr="00C83D5E">
        <w:rPr>
          <w:rStyle w:val="Style13ptBold"/>
          <w:rFonts w:asciiTheme="minorHAnsi" w:hAnsiTheme="minorHAnsi" w:cstheme="minorHAnsi"/>
          <w:color w:val="000000" w:themeColor="text1"/>
        </w:rPr>
        <w:t>Rasmussen Reports, 17</w:t>
      </w:r>
      <w:r w:rsidRPr="00C83D5E">
        <w:rPr>
          <w:rStyle w:val="Style13ptBold"/>
          <w:rFonts w:asciiTheme="minorHAnsi" w:hAnsiTheme="minorHAnsi" w:cstheme="minorHAnsi"/>
          <w:color w:val="000000" w:themeColor="text1"/>
          <w:sz w:val="16"/>
          <w:szCs w:val="16"/>
        </w:rPr>
        <w:t>,</w:t>
      </w:r>
      <w:r w:rsidRPr="00C83D5E">
        <w:rPr>
          <w:rStyle w:val="Style13ptBold"/>
          <w:rFonts w:asciiTheme="minorHAnsi" w:hAnsiTheme="minorHAnsi" w:cstheme="minorHAnsi"/>
          <w:b w:val="0"/>
          <w:color w:val="000000" w:themeColor="text1"/>
          <w:sz w:val="16"/>
          <w:szCs w:val="16"/>
        </w:rPr>
        <w:t xml:space="preserve"> (</w:t>
      </w:r>
      <w:r w:rsidRPr="00C83D5E">
        <w:rPr>
          <w:rFonts w:asciiTheme="minorHAnsi" w:hAnsiTheme="minorHAnsi" w:cstheme="minorHAnsi"/>
          <w:color w:val="000000" w:themeColor="text1"/>
          <w:sz w:val="16"/>
          <w:szCs w:val="16"/>
        </w:rPr>
        <w:t xml:space="preserve">7/12/17,  “Most Favor Sending New Terror Suspects to Guantanamo”, </w:t>
      </w:r>
      <w:r w:rsidRPr="00C83D5E">
        <w:rPr>
          <w:rFonts w:asciiTheme="minorHAnsi" w:hAnsiTheme="minorHAnsi" w:cstheme="minorHAnsi"/>
          <w:i/>
          <w:iCs/>
          <w:color w:val="000000" w:themeColor="text1"/>
          <w:sz w:val="16"/>
          <w:szCs w:val="16"/>
        </w:rPr>
        <w:t>Rasmussen Reports,</w:t>
      </w:r>
      <w:r w:rsidRPr="00C83D5E">
        <w:rPr>
          <w:rFonts w:asciiTheme="minorHAnsi" w:hAnsiTheme="minorHAnsi" w:cstheme="minorHAnsi"/>
          <w:color w:val="000000" w:themeColor="text1"/>
          <w:sz w:val="16"/>
          <w:szCs w:val="16"/>
        </w:rPr>
        <w:t xml:space="preserve"> </w:t>
      </w:r>
      <w:hyperlink r:id="rId178" w:history="1">
        <w:r w:rsidRPr="00C83D5E">
          <w:rPr>
            <w:rStyle w:val="Hyperlink"/>
            <w:rFonts w:asciiTheme="minorHAnsi" w:hAnsiTheme="minorHAnsi" w:cstheme="minorHAnsi"/>
            <w:color w:val="000000" w:themeColor="text1"/>
            <w:sz w:val="16"/>
            <w:szCs w:val="16"/>
          </w:rPr>
          <w:t>https://www.rasmussenreports.com/public_content/politics/general_politics/july_2017/most_favor_sending_new_terror_suspects_to_guantanamo</w:t>
        </w:r>
      </w:hyperlink>
      <w:r w:rsidRPr="00C83D5E">
        <w:rPr>
          <w:rFonts w:asciiTheme="minorHAnsi" w:hAnsiTheme="minorHAnsi" w:cstheme="minorHAnsi"/>
          <w:color w:val="000000" w:themeColor="text1"/>
          <w:sz w:val="16"/>
          <w:szCs w:val="16"/>
        </w:rPr>
        <w:t>) //TY</w:t>
      </w:r>
    </w:p>
    <w:p w14:paraId="2D6514BC" w14:textId="77777777" w:rsidR="00D02915" w:rsidRPr="00C83D5E" w:rsidRDefault="00D02915" w:rsidP="00D02915">
      <w:pPr>
        <w:rPr>
          <w:rFonts w:asciiTheme="minorHAnsi" w:hAnsiTheme="minorHAnsi" w:cstheme="minorHAnsi"/>
          <w:color w:val="000000" w:themeColor="text1"/>
          <w:sz w:val="20"/>
          <w:szCs w:val="20"/>
        </w:rPr>
      </w:pPr>
      <w:r w:rsidRPr="00C83D5E">
        <w:rPr>
          <w:rFonts w:asciiTheme="minorHAnsi" w:hAnsiTheme="minorHAnsi" w:cstheme="minorHAnsi"/>
          <w:color w:val="000000" w:themeColor="text1"/>
          <w:sz w:val="20"/>
          <w:szCs w:val="20"/>
          <w:u w:val="single"/>
        </w:rPr>
        <w:t>The Trump administration is reportedly considering sending new suspected terrorists to the Guantanamo Naval Base prison camp in Cuba, and most voters think that’s a good plan.</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The latest Rasmussen Reports national telephone and online survey shows that </w:t>
      </w:r>
      <w:r w:rsidRPr="00C83D5E">
        <w:rPr>
          <w:rFonts w:asciiTheme="minorHAnsi" w:hAnsiTheme="minorHAnsi" w:cstheme="minorHAnsi"/>
          <w:color w:val="000000" w:themeColor="text1"/>
          <w:sz w:val="20"/>
          <w:szCs w:val="20"/>
          <w:u w:val="single"/>
        </w:rPr>
        <w:t xml:space="preserve">only 29% of Likely U.S. Voters believe the Guantanamo prison established after 9/11 by the George W. Bush administration should be closed. Fifty-three percent (53%) say the facility should not be closed </w:t>
      </w:r>
      <w:r w:rsidRPr="00C83D5E">
        <w:rPr>
          <w:rFonts w:asciiTheme="minorHAnsi" w:hAnsiTheme="minorHAnsi" w:cstheme="minorHAnsi"/>
          <w:color w:val="000000" w:themeColor="text1"/>
          <w:sz w:val="20"/>
          <w:szCs w:val="20"/>
        </w:rPr>
        <w:t>as President Obama unsuccessfully attempted to do. Nineteen percent (19%) are undecided. (To see survey question wording, click here.)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These findings are little changed from early last year. </w:t>
      </w:r>
      <w:r w:rsidRPr="00C83D5E">
        <w:rPr>
          <w:rFonts w:asciiTheme="minorHAnsi" w:hAnsiTheme="minorHAnsi" w:cstheme="minorHAnsi"/>
          <w:color w:val="000000" w:themeColor="text1"/>
          <w:sz w:val="20"/>
          <w:szCs w:val="20"/>
          <w:u w:val="single"/>
        </w:rPr>
        <w:t>Support for closing the Guantanamo facility</w:t>
      </w:r>
      <w:r w:rsidRPr="00C83D5E">
        <w:rPr>
          <w:rFonts w:asciiTheme="minorHAnsi" w:hAnsiTheme="minorHAnsi" w:cstheme="minorHAnsi"/>
          <w:color w:val="000000" w:themeColor="text1"/>
          <w:sz w:val="20"/>
          <w:szCs w:val="20"/>
        </w:rPr>
        <w:t xml:space="preserve"> which has been criticized by many other countries because it houses prisoners who have not been formally </w:t>
      </w:r>
      <w:proofErr w:type="spellStart"/>
      <w:r w:rsidRPr="00C83D5E">
        <w:rPr>
          <w:rFonts w:asciiTheme="minorHAnsi" w:hAnsiTheme="minorHAnsi" w:cstheme="minorHAnsi"/>
          <w:color w:val="000000" w:themeColor="text1"/>
          <w:sz w:val="20"/>
          <w:szCs w:val="20"/>
        </w:rPr>
        <w:t>changed</w:t>
      </w:r>
      <w:proofErr w:type="spellEnd"/>
      <w:r w:rsidRPr="00C83D5E">
        <w:rPr>
          <w:rFonts w:asciiTheme="minorHAnsi" w:hAnsiTheme="minorHAnsi" w:cstheme="minorHAnsi"/>
          <w:color w:val="000000" w:themeColor="text1"/>
          <w:sz w:val="20"/>
          <w:szCs w:val="20"/>
        </w:rPr>
        <w:t xml:space="preserve"> with a crime </w:t>
      </w:r>
      <w:r w:rsidRPr="00C83D5E">
        <w:rPr>
          <w:rFonts w:asciiTheme="minorHAnsi" w:hAnsiTheme="minorHAnsi" w:cstheme="minorHAnsi"/>
          <w:color w:val="000000" w:themeColor="text1"/>
          <w:sz w:val="20"/>
          <w:szCs w:val="20"/>
          <w:u w:val="single"/>
        </w:rPr>
        <w:t>hit a high of 44% in January 2009 when Obama first announced his plan to close it, but most voters have opposed closing the prison camp in surveys since then.</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As long as the facility remains open, 55</w:t>
      </w:r>
      <w:r w:rsidRPr="00C83D5E">
        <w:rPr>
          <w:rFonts w:asciiTheme="minorHAnsi" w:hAnsiTheme="minorHAnsi" w:cstheme="minorHAnsi"/>
          <w:color w:val="000000" w:themeColor="text1"/>
          <w:sz w:val="20"/>
          <w:szCs w:val="20"/>
          <w:u w:val="single"/>
        </w:rPr>
        <w:t>% of voters say new terrorism suspects should be sent there</w:t>
      </w:r>
      <w:r w:rsidRPr="00C83D5E">
        <w:rPr>
          <w:rFonts w:asciiTheme="minorHAnsi" w:hAnsiTheme="minorHAnsi" w:cstheme="minorHAnsi"/>
          <w:color w:val="000000" w:themeColor="text1"/>
          <w:sz w:val="20"/>
          <w:szCs w:val="20"/>
        </w:rPr>
        <w:t>. Thirty-two percent (32%) think those suspects should be held in U.S. jails and prisons instead, while 12% are not sure. Most voters have opposed bringing any of the Guantanamo inmates to prison facilities here in surveys since 2009.</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Forty-three percent (43%) still believe the release of some of the suspected terrorists at Guantanamo by the Obama administration has made the United States less safe</w:t>
      </w:r>
      <w:r w:rsidRPr="00C83D5E">
        <w:rPr>
          <w:rFonts w:asciiTheme="minorHAnsi" w:hAnsiTheme="minorHAnsi" w:cstheme="minorHAnsi"/>
          <w:color w:val="000000" w:themeColor="text1"/>
          <w:sz w:val="20"/>
          <w:szCs w:val="20"/>
        </w:rPr>
        <w:t>, although that’s down from 56% last year. Only 10% think this country is safer because of those releases. Thirty-eight percent (38%) say they have had no impact, a 10-point increase from February 2016.</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Confidence that the United States has the edge in the war on terror remains higher than it has been in several years, while </w:t>
      </w:r>
      <w:r w:rsidRPr="00C83D5E">
        <w:rPr>
          <w:rFonts w:asciiTheme="minorHAnsi" w:hAnsiTheme="minorHAnsi" w:cstheme="minorHAnsi"/>
          <w:color w:val="000000" w:themeColor="text1"/>
          <w:sz w:val="20"/>
          <w:szCs w:val="20"/>
          <w:u w:val="single"/>
        </w:rPr>
        <w:t>concern about the dangers of domestic Islamic terrorism is down.</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Men believe more strongly than women that the Guantanamo prison camp should remain ope</w:t>
      </w:r>
      <w:r w:rsidRPr="00C83D5E">
        <w:rPr>
          <w:rFonts w:asciiTheme="minorHAnsi" w:hAnsiTheme="minorHAnsi" w:cstheme="minorHAnsi"/>
          <w:color w:val="000000" w:themeColor="text1"/>
          <w:sz w:val="20"/>
          <w:szCs w:val="20"/>
        </w:rPr>
        <w:t>n and also are bigger supporters of sending new terror suspects there.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Those under 40 are less convinced than their elders that releasing suspects from Guantanamo has made America less safe. Accordingly, younger voters are the least supportive of using the prison camp for new suspects.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Republicans (75%) are twice as likely as Democrats (38%) to think that new suspected terrorists should be sent to Guantanamo</w:t>
      </w:r>
      <w:r w:rsidRPr="00C83D5E">
        <w:rPr>
          <w:rFonts w:asciiTheme="minorHAnsi" w:hAnsiTheme="minorHAnsi" w:cstheme="minorHAnsi"/>
          <w:color w:val="000000" w:themeColor="text1"/>
          <w:sz w:val="20"/>
          <w:szCs w:val="20"/>
        </w:rPr>
        <w:t xml:space="preserve">. Most </w:t>
      </w:r>
      <w:r w:rsidRPr="00C83D5E">
        <w:rPr>
          <w:rFonts w:asciiTheme="minorHAnsi" w:hAnsiTheme="minorHAnsi" w:cstheme="minorHAnsi"/>
          <w:color w:val="000000" w:themeColor="text1"/>
          <w:sz w:val="20"/>
          <w:szCs w:val="20"/>
          <w:u w:val="single"/>
        </w:rPr>
        <w:t>voters not affiliated with either major party (55%) agree.</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Eighty-seven percent (87%) of voters who Strongly Approve of President Trump’s job performance say the Guantanamo facility should be used for new terror suspects</w:t>
      </w:r>
      <w:r w:rsidRPr="00C83D5E">
        <w:rPr>
          <w:rFonts w:asciiTheme="minorHAnsi" w:hAnsiTheme="minorHAnsi" w:cstheme="minorHAnsi"/>
          <w:color w:val="000000" w:themeColor="text1"/>
          <w:sz w:val="20"/>
          <w:szCs w:val="20"/>
        </w:rPr>
        <w:t>. But 55% of those who Strongly Disapprove of the job Trump is doing disagree.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Just </w:t>
      </w:r>
      <w:r w:rsidRPr="00C83D5E">
        <w:rPr>
          <w:rFonts w:asciiTheme="minorHAnsi" w:hAnsiTheme="minorHAnsi" w:cstheme="minorHAnsi"/>
          <w:color w:val="000000" w:themeColor="text1"/>
          <w:sz w:val="20"/>
          <w:szCs w:val="20"/>
          <w:u w:val="single"/>
        </w:rPr>
        <w:t>32% of all voters said the United States was safer after eight years of the Obama presidency.</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The radical Islamic State group (ISIS) has taken credit for the two recent mass terror attacks in England, and voters here strongly agree with President Trump that ISIS needs to be totally wiped out.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Eighty percent (80%) consider radical Islamic terrorism a serious threat to the United States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Seventy-five percent (75%) of voters agree that Islamic religious leaders need to do more to emphasize the peaceful beliefs of their faith. </w:t>
      </w:r>
    </w:p>
    <w:p w14:paraId="19D93CBA" w14:textId="77EF0730" w:rsidR="00D02915" w:rsidRDefault="00D02915" w:rsidP="00D02915">
      <w:pPr>
        <w:rPr>
          <w:rFonts w:asciiTheme="minorHAnsi" w:hAnsiTheme="minorHAnsi" w:cstheme="minorHAnsi"/>
          <w:color w:val="000000" w:themeColor="text1"/>
        </w:rPr>
      </w:pPr>
    </w:p>
    <w:p w14:paraId="223A048B" w14:textId="77777777" w:rsidR="00D02915" w:rsidRDefault="00D02915" w:rsidP="00D02915">
      <w:pPr>
        <w:pStyle w:val="Heading3"/>
      </w:pPr>
      <w:r>
        <w:lastRenderedPageBreak/>
        <w:t>Immigrant Detention Turn</w:t>
      </w:r>
    </w:p>
    <w:p w14:paraId="26CD124D" w14:textId="77777777" w:rsidR="00D02915" w:rsidRPr="00EB1104" w:rsidRDefault="00D02915" w:rsidP="00D02915"/>
    <w:p w14:paraId="2443EA97" w14:textId="77777777" w:rsidR="00D02915" w:rsidRPr="00C83D5E" w:rsidRDefault="00D02915" w:rsidP="00D02915">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 xml:space="preserve">Trump’s base supports immigration detention centers </w:t>
      </w:r>
    </w:p>
    <w:p w14:paraId="5C8B7BCB" w14:textId="77777777" w:rsidR="00D02915" w:rsidRPr="00C83D5E" w:rsidRDefault="00D02915" w:rsidP="00D02915">
      <w:pPr>
        <w:rPr>
          <w:rStyle w:val="Style13ptBold"/>
          <w:rFonts w:asciiTheme="minorHAnsi" w:hAnsiTheme="minorHAnsi" w:cstheme="minorHAnsi"/>
          <w:b w:val="0"/>
          <w:iCs/>
          <w:color w:val="000000" w:themeColor="text1"/>
          <w:sz w:val="16"/>
          <w:szCs w:val="16"/>
        </w:rPr>
      </w:pPr>
      <w:r w:rsidRPr="00C83D5E">
        <w:rPr>
          <w:rStyle w:val="Style13ptBold"/>
          <w:rFonts w:asciiTheme="minorHAnsi" w:hAnsiTheme="minorHAnsi" w:cstheme="minorHAnsi"/>
          <w:color w:val="000000" w:themeColor="text1"/>
        </w:rPr>
        <w:t>Sargent, 19</w:t>
      </w:r>
      <w:r w:rsidRPr="00C83D5E">
        <w:rPr>
          <w:rStyle w:val="Style13ptBold"/>
          <w:rFonts w:asciiTheme="minorHAnsi" w:hAnsiTheme="minorHAnsi" w:cstheme="minorHAnsi"/>
          <w:b w:val="0"/>
          <w:color w:val="000000" w:themeColor="text1"/>
          <w:sz w:val="22"/>
        </w:rPr>
        <w:t xml:space="preserve"> </w:t>
      </w:r>
      <w:r w:rsidRPr="00C83D5E">
        <w:rPr>
          <w:rStyle w:val="Style13ptBold"/>
          <w:rFonts w:asciiTheme="minorHAnsi" w:hAnsiTheme="minorHAnsi" w:cstheme="minorHAnsi"/>
          <w:b w:val="0"/>
          <w:color w:val="000000" w:themeColor="text1"/>
          <w:sz w:val="16"/>
          <w:szCs w:val="16"/>
        </w:rPr>
        <w:t>(</w:t>
      </w:r>
      <w:r w:rsidRPr="00C83D5E">
        <w:rPr>
          <w:rFonts w:asciiTheme="minorHAnsi" w:hAnsiTheme="minorHAnsi" w:cstheme="minorHAnsi"/>
          <w:color w:val="000000" w:themeColor="text1"/>
          <w:sz w:val="16"/>
          <w:szCs w:val="16"/>
        </w:rPr>
        <w:t xml:space="preserve">Greg, </w:t>
      </w:r>
      <w:proofErr w:type="gramStart"/>
      <w:r w:rsidRPr="00C83D5E">
        <w:rPr>
          <w:rFonts w:asciiTheme="minorHAnsi" w:hAnsiTheme="minorHAnsi" w:cstheme="minorHAnsi"/>
          <w:color w:val="000000" w:themeColor="text1"/>
          <w:sz w:val="16"/>
          <w:szCs w:val="16"/>
        </w:rPr>
        <w:t>columnist,  “</w:t>
      </w:r>
      <w:proofErr w:type="gramEnd"/>
      <w:r w:rsidRPr="00C83D5E">
        <w:rPr>
          <w:rFonts w:asciiTheme="minorHAnsi" w:hAnsiTheme="minorHAnsi" w:cstheme="minorHAnsi"/>
          <w:color w:val="000000" w:themeColor="text1"/>
          <w:sz w:val="16"/>
          <w:szCs w:val="16"/>
        </w:rPr>
        <w:t xml:space="preserve">The Fox effect? GOP voters agree with harsh messaging on migrant kids”, </w:t>
      </w:r>
      <w:r w:rsidRPr="00C83D5E">
        <w:rPr>
          <w:rFonts w:asciiTheme="minorHAnsi" w:hAnsiTheme="minorHAnsi" w:cstheme="minorHAnsi"/>
          <w:i/>
          <w:iCs/>
          <w:color w:val="000000" w:themeColor="text1"/>
          <w:sz w:val="16"/>
          <w:szCs w:val="16"/>
        </w:rPr>
        <w:t>The Washington Post,</w:t>
      </w:r>
      <w:r w:rsidRPr="00C83D5E">
        <w:rPr>
          <w:rFonts w:asciiTheme="minorHAnsi" w:hAnsiTheme="minorHAnsi" w:cstheme="minorHAnsi"/>
          <w:color w:val="000000" w:themeColor="text1"/>
          <w:sz w:val="16"/>
          <w:szCs w:val="16"/>
        </w:rPr>
        <w:t xml:space="preserve"> </w:t>
      </w:r>
      <w:r w:rsidRPr="00C83D5E">
        <w:rPr>
          <w:rStyle w:val="Heading4Char"/>
          <w:rFonts w:asciiTheme="minorHAnsi" w:hAnsiTheme="minorHAnsi" w:cstheme="minorHAnsi"/>
          <w:b w:val="0"/>
          <w:bCs/>
          <w:color w:val="000000" w:themeColor="text1"/>
          <w:sz w:val="16"/>
          <w:szCs w:val="16"/>
        </w:rPr>
        <w:t>https://www.washingtonpost.com/opinions/2019/07/10/fox-effect-gop-voters-agree-with-harsh-messaging-migrant-kids/</w:t>
      </w:r>
      <w:r w:rsidRPr="00C83D5E">
        <w:rPr>
          <w:rFonts w:asciiTheme="minorHAnsi" w:hAnsiTheme="minorHAnsi" w:cstheme="minorHAnsi"/>
          <w:color w:val="000000" w:themeColor="text1"/>
          <w:sz w:val="16"/>
          <w:szCs w:val="16"/>
        </w:rPr>
        <w:t>)//TY</w:t>
      </w:r>
    </w:p>
    <w:p w14:paraId="6E190BE3" w14:textId="77777777" w:rsidR="00D02915" w:rsidRDefault="00D02915" w:rsidP="00D02915">
      <w:pPr>
        <w:rPr>
          <w:rStyle w:val="Style13ptBold"/>
          <w:rFonts w:asciiTheme="minorHAnsi" w:hAnsiTheme="minorHAnsi" w:cstheme="minorHAnsi"/>
          <w:b w:val="0"/>
          <w:color w:val="000000" w:themeColor="text1"/>
          <w:sz w:val="20"/>
          <w:szCs w:val="20"/>
          <w:u w:val="single"/>
        </w:rPr>
      </w:pPr>
      <w:r w:rsidRPr="00C83D5E">
        <w:rPr>
          <w:rStyle w:val="Style13ptBold"/>
          <w:rFonts w:asciiTheme="minorHAnsi" w:hAnsiTheme="minorHAnsi" w:cstheme="minorHAnsi"/>
          <w:b w:val="0"/>
          <w:color w:val="000000" w:themeColor="text1"/>
          <w:sz w:val="20"/>
          <w:szCs w:val="20"/>
        </w:rPr>
        <w:t xml:space="preserve">The other day, Brian </w:t>
      </w:r>
      <w:r w:rsidRPr="00C83D5E">
        <w:rPr>
          <w:rStyle w:val="Style13ptBold"/>
          <w:rFonts w:asciiTheme="minorHAnsi" w:hAnsiTheme="minorHAnsi" w:cstheme="minorHAnsi"/>
          <w:b w:val="0"/>
          <w:color w:val="000000" w:themeColor="text1"/>
          <w:sz w:val="20"/>
          <w:szCs w:val="20"/>
          <w:u w:val="single"/>
        </w:rPr>
        <w:t xml:space="preserve">Kilmeade stirred controversy </w:t>
      </w:r>
      <w:r w:rsidRPr="00C83D5E">
        <w:rPr>
          <w:rStyle w:val="Style13ptBold"/>
          <w:rFonts w:asciiTheme="minorHAnsi" w:hAnsiTheme="minorHAnsi" w:cstheme="minorHAnsi"/>
          <w:b w:val="0"/>
          <w:color w:val="000000" w:themeColor="text1"/>
          <w:sz w:val="20"/>
          <w:szCs w:val="20"/>
        </w:rPr>
        <w:t xml:space="preserve">on “Fox and Friends” — a show our president watches religiously — </w:t>
      </w:r>
      <w:r w:rsidRPr="00C83D5E">
        <w:rPr>
          <w:rStyle w:val="Style13ptBold"/>
          <w:rFonts w:asciiTheme="minorHAnsi" w:hAnsiTheme="minorHAnsi" w:cstheme="minorHAnsi"/>
          <w:b w:val="0"/>
          <w:color w:val="000000" w:themeColor="text1"/>
          <w:sz w:val="20"/>
          <w:szCs w:val="20"/>
          <w:u w:val="single"/>
        </w:rPr>
        <w:t>with harsh rhetoric about the migrant children being held in horrific, inhumane conditions at the southern border</w:t>
      </w:r>
      <w:r w:rsidRPr="00C83D5E">
        <w:rPr>
          <w:rStyle w:val="Style13ptBold"/>
          <w:rFonts w:asciiTheme="minorHAnsi" w:hAnsiTheme="minorHAnsi" w:cstheme="minorHAnsi"/>
          <w:b w:val="0"/>
          <w:color w:val="000000" w:themeColor="text1"/>
          <w:sz w:val="20"/>
          <w:szCs w:val="20"/>
        </w:rPr>
        <w:t>.</w:t>
      </w:r>
      <w:r>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rPr>
        <w:t>“Like it or not</w:t>
      </w:r>
      <w:r w:rsidRPr="00C83D5E">
        <w:rPr>
          <w:rStyle w:val="Style13ptBold"/>
          <w:rFonts w:asciiTheme="minorHAnsi" w:hAnsiTheme="minorHAnsi" w:cstheme="minorHAnsi"/>
          <w:b w:val="0"/>
          <w:color w:val="000000" w:themeColor="text1"/>
          <w:sz w:val="20"/>
          <w:szCs w:val="20"/>
          <w:u w:val="single"/>
        </w:rPr>
        <w:t>, these aren’t our kids,”</w:t>
      </w:r>
      <w:r w:rsidRPr="00C83D5E">
        <w:rPr>
          <w:rStyle w:val="Style13ptBold"/>
          <w:rFonts w:asciiTheme="minorHAnsi" w:hAnsiTheme="minorHAnsi" w:cstheme="minorHAnsi"/>
          <w:b w:val="0"/>
          <w:color w:val="000000" w:themeColor="text1"/>
          <w:sz w:val="20"/>
          <w:szCs w:val="20"/>
        </w:rPr>
        <w:t xml:space="preserve"> Kilmeade said. “Show them some compassion. </w:t>
      </w:r>
      <w:r w:rsidRPr="00C83D5E">
        <w:rPr>
          <w:rStyle w:val="Style13ptBold"/>
          <w:rFonts w:asciiTheme="minorHAnsi" w:hAnsiTheme="minorHAnsi" w:cstheme="minorHAnsi"/>
          <w:b w:val="0"/>
          <w:color w:val="000000" w:themeColor="text1"/>
          <w:sz w:val="20"/>
          <w:szCs w:val="20"/>
          <w:u w:val="single"/>
        </w:rPr>
        <w:t>But it’s not like he’s doing this to the people of Idaho or Texas. These are people from another country. And now people are saying that they’re more important than people in our country.”</w:t>
      </w:r>
      <w:r>
        <w:rPr>
          <w:rStyle w:val="Style13ptBold"/>
          <w:rFonts w:asciiTheme="minorHAnsi" w:hAnsiTheme="minorHAnsi" w:cstheme="minorHAnsi"/>
          <w:b w:val="0"/>
          <w:color w:val="000000" w:themeColor="text1"/>
          <w:sz w:val="20"/>
          <w:szCs w:val="20"/>
          <w:u w:val="single"/>
        </w:rPr>
        <w:t xml:space="preserve"> </w:t>
      </w:r>
      <w:r w:rsidRPr="00C83D5E">
        <w:rPr>
          <w:rStyle w:val="Style13ptBold"/>
          <w:rFonts w:asciiTheme="minorHAnsi" w:hAnsiTheme="minorHAnsi" w:cstheme="minorHAnsi"/>
          <w:b w:val="0"/>
          <w:color w:val="000000" w:themeColor="text1"/>
          <w:sz w:val="20"/>
          <w:szCs w:val="20"/>
        </w:rPr>
        <w:t xml:space="preserve">Now a left-leaning data group has polled on this framing of the issue. And it has found that, </w:t>
      </w:r>
      <w:r w:rsidRPr="00C83D5E">
        <w:rPr>
          <w:rStyle w:val="Style13ptBold"/>
          <w:rFonts w:asciiTheme="minorHAnsi" w:hAnsiTheme="minorHAnsi" w:cstheme="minorHAnsi"/>
          <w:b w:val="0"/>
          <w:color w:val="000000" w:themeColor="text1"/>
          <w:sz w:val="20"/>
          <w:szCs w:val="20"/>
          <w:u w:val="single"/>
        </w:rPr>
        <w:t>while very large majorities of overall Americans reject a version of this argument, a sizable majority of Republican respondents agree with it.</w:t>
      </w:r>
      <w:r>
        <w:rPr>
          <w:rStyle w:val="Style13ptBold"/>
          <w:rFonts w:asciiTheme="minorHAnsi" w:hAnsiTheme="minorHAnsi" w:cstheme="minorHAnsi"/>
          <w:b w:val="0"/>
          <w:color w:val="000000" w:themeColor="text1"/>
          <w:sz w:val="20"/>
          <w:szCs w:val="20"/>
          <w:u w:val="single"/>
        </w:rPr>
        <w:t xml:space="preserve"> </w:t>
      </w:r>
      <w:r w:rsidRPr="00C83D5E">
        <w:rPr>
          <w:rStyle w:val="Style13ptBold"/>
          <w:rFonts w:asciiTheme="minorHAnsi" w:hAnsiTheme="minorHAnsi" w:cstheme="minorHAnsi"/>
          <w:b w:val="0"/>
          <w:color w:val="000000" w:themeColor="text1"/>
          <w:sz w:val="20"/>
          <w:szCs w:val="20"/>
        </w:rPr>
        <w:t>At the same time, however, a large minority of Republicans reject it — suggesting this kind of framing drives some GOP voters away.</w:t>
      </w:r>
      <w:r>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rPr>
        <w:t>The poll was conducted by YouGov Blue and Data for Progress, a progressive group that advocates for abolishing Immigration and Customs Enforcement. YouGov Blue conducted 1,014 interviews online with registered voters between June 27 and June 30.</w:t>
      </w:r>
      <w:r>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rPr>
        <w:t>The poll first informed respondents of this: “There have been news reports of unsafe and unsanitary conditions for children held in detention at the border. Children have been reported to be without toothbrushes, soap, and blankets, and older children are reportedly caring for babies they don't know.”</w:t>
      </w:r>
      <w:r>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rPr>
        <w:t>Then the poll asked for respondents’ views. And it found that 68 percent support this statement: “These are unacceptable conditions that need to be fixed immediately so children have a safe environment. Our government should not treat children this way.”</w:t>
      </w:r>
      <w:r>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rPr>
        <w:t xml:space="preserve">By contrast, only </w:t>
      </w:r>
      <w:r w:rsidRPr="00C83D5E">
        <w:rPr>
          <w:rStyle w:val="Style13ptBold"/>
          <w:rFonts w:asciiTheme="minorHAnsi" w:hAnsiTheme="minorHAnsi" w:cstheme="minorHAnsi"/>
          <w:b w:val="0"/>
          <w:color w:val="000000" w:themeColor="text1"/>
          <w:sz w:val="20"/>
          <w:szCs w:val="20"/>
          <w:u w:val="single"/>
        </w:rPr>
        <w:t>32 percent supported this statement: “These are not our children, and they should not have come or been brought here. The government is doing all that it needs to be doing.”</w:t>
      </w:r>
      <w:r>
        <w:rPr>
          <w:rStyle w:val="Style13ptBold"/>
          <w:rFonts w:asciiTheme="minorHAnsi" w:hAnsiTheme="minorHAnsi" w:cstheme="minorHAnsi"/>
          <w:b w:val="0"/>
          <w:color w:val="000000" w:themeColor="text1"/>
          <w:sz w:val="20"/>
          <w:szCs w:val="20"/>
          <w:u w:val="single"/>
        </w:rPr>
        <w:t xml:space="preserve"> </w:t>
      </w:r>
      <w:r w:rsidRPr="00C83D5E">
        <w:rPr>
          <w:rStyle w:val="Style13ptBold"/>
          <w:rFonts w:asciiTheme="minorHAnsi" w:hAnsiTheme="minorHAnsi" w:cstheme="minorHAnsi"/>
          <w:b w:val="0"/>
          <w:color w:val="000000" w:themeColor="text1"/>
          <w:sz w:val="20"/>
          <w:szCs w:val="20"/>
        </w:rPr>
        <w:t>The partisan breakdown gets more interesting. Among Democrats, those numbers are 92 percent to 8 percent, and among independents, they are 59 percent to 41 percent.</w:t>
      </w:r>
      <w:r>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rPr>
        <w:t xml:space="preserve">But </w:t>
      </w:r>
      <w:r w:rsidRPr="00C83D5E">
        <w:rPr>
          <w:rStyle w:val="Style13ptBold"/>
          <w:rFonts w:asciiTheme="minorHAnsi" w:hAnsiTheme="minorHAnsi" w:cstheme="minorHAnsi"/>
          <w:b w:val="0"/>
          <w:color w:val="000000" w:themeColor="text1"/>
          <w:sz w:val="20"/>
          <w:szCs w:val="20"/>
          <w:u w:val="single"/>
        </w:rPr>
        <w:t>among Republicans, 60 percent agree with the “not our children” view</w:t>
      </w:r>
      <w:r w:rsidRPr="00C83D5E">
        <w:rPr>
          <w:rStyle w:val="Style13ptBold"/>
          <w:rFonts w:asciiTheme="minorHAnsi" w:hAnsiTheme="minorHAnsi" w:cstheme="minorHAnsi"/>
          <w:b w:val="0"/>
          <w:color w:val="000000" w:themeColor="text1"/>
          <w:sz w:val="20"/>
          <w:szCs w:val="20"/>
        </w:rPr>
        <w:t>, while 40 percent agree with the “unacceptable conditions” view:</w:t>
      </w:r>
      <w:r>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rPr>
        <w:t xml:space="preserve">The question is framed starkly. </w:t>
      </w:r>
      <w:r w:rsidRPr="00C83D5E">
        <w:rPr>
          <w:rStyle w:val="Style13ptBold"/>
          <w:rFonts w:asciiTheme="minorHAnsi" w:hAnsiTheme="minorHAnsi" w:cstheme="minorHAnsi"/>
          <w:b w:val="0"/>
          <w:color w:val="000000" w:themeColor="text1"/>
          <w:sz w:val="20"/>
          <w:szCs w:val="20"/>
          <w:u w:val="single"/>
        </w:rPr>
        <w:t>The lead-in paints an arresting — though accurate — picture, and the second view negatively describes the children as not ours, and adopts a deliberately callous expression of how our government should be treating them.</w:t>
      </w:r>
      <w:r>
        <w:rPr>
          <w:rStyle w:val="Style13ptBold"/>
          <w:rFonts w:asciiTheme="minorHAnsi" w:hAnsiTheme="minorHAnsi" w:cstheme="minorHAnsi"/>
          <w:b w:val="0"/>
          <w:color w:val="000000" w:themeColor="text1"/>
          <w:sz w:val="20"/>
          <w:szCs w:val="20"/>
          <w:u w:val="single"/>
        </w:rPr>
        <w:t xml:space="preserve"> </w:t>
      </w:r>
      <w:r w:rsidRPr="00C83D5E">
        <w:rPr>
          <w:rStyle w:val="Style13ptBold"/>
          <w:rFonts w:asciiTheme="minorHAnsi" w:hAnsiTheme="minorHAnsi" w:cstheme="minorHAnsi"/>
          <w:b w:val="0"/>
          <w:color w:val="000000" w:themeColor="text1"/>
          <w:sz w:val="20"/>
          <w:szCs w:val="20"/>
        </w:rPr>
        <w:t xml:space="preserve">But Alissa </w:t>
      </w:r>
      <w:proofErr w:type="spellStart"/>
      <w:r w:rsidRPr="00C83D5E">
        <w:rPr>
          <w:rStyle w:val="Style13ptBold"/>
          <w:rFonts w:asciiTheme="minorHAnsi" w:hAnsiTheme="minorHAnsi" w:cstheme="minorHAnsi"/>
          <w:b w:val="0"/>
          <w:color w:val="000000" w:themeColor="text1"/>
          <w:sz w:val="20"/>
          <w:szCs w:val="20"/>
        </w:rPr>
        <w:t>Stollwerk</w:t>
      </w:r>
      <w:proofErr w:type="spellEnd"/>
      <w:r w:rsidRPr="00C83D5E">
        <w:rPr>
          <w:rStyle w:val="Style13ptBold"/>
          <w:rFonts w:asciiTheme="minorHAnsi" w:hAnsiTheme="minorHAnsi" w:cstheme="minorHAnsi"/>
          <w:b w:val="0"/>
          <w:color w:val="000000" w:themeColor="text1"/>
          <w:sz w:val="20"/>
          <w:szCs w:val="20"/>
        </w:rPr>
        <w:t>, the director of YouGov Blue, tells me that this is precisely the point — to test how voters view the more callous framing, in contrast with the more sympathetic one, in part because the former is the kind of rhetoric you hear on Fox News.</w:t>
      </w:r>
      <w:r>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u w:val="single"/>
        </w:rPr>
        <w:t>It’s worth noting that this framing is not far from that used by President Trump himself</w:t>
      </w:r>
      <w:r w:rsidRPr="00C83D5E">
        <w:rPr>
          <w:rStyle w:val="Style13ptBold"/>
          <w:rFonts w:asciiTheme="minorHAnsi" w:hAnsiTheme="minorHAnsi" w:cstheme="minorHAnsi"/>
          <w:b w:val="0"/>
          <w:color w:val="000000" w:themeColor="text1"/>
          <w:sz w:val="20"/>
          <w:szCs w:val="20"/>
        </w:rPr>
        <w:t>. He recently tweeted: “If Illegal Immigrants are unhappy with the conditions in the quickly built or refitted detentions centers, just tell them not to come.”</w:t>
      </w:r>
      <w:r>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rPr>
        <w:t>Trump said that right after a government report documented that children are being held in shockingly unsanitary and overcrowded conditions, garnering widespread media attention. Trump also suggests we shouldn’t let in asylum seekers at all, because we should put “United States Citizens first.”</w:t>
      </w:r>
      <w:r>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u w:val="single"/>
        </w:rPr>
        <w:t>Trump, then, similarly suggests our government doesn’t need to do more than it is doing — and indeed should do a lot less — because these migrants are making the choice to come here, as opposed to fleeing horrific conditions, thus supposedly diluting our obligations toward them.</w:t>
      </w:r>
      <w:r>
        <w:rPr>
          <w:rStyle w:val="Style13ptBold"/>
          <w:rFonts w:asciiTheme="minorHAnsi" w:hAnsiTheme="minorHAnsi" w:cstheme="minorHAnsi"/>
          <w:b w:val="0"/>
          <w:color w:val="000000" w:themeColor="text1"/>
          <w:sz w:val="20"/>
          <w:szCs w:val="20"/>
          <w:u w:val="single"/>
        </w:rPr>
        <w:t xml:space="preserve"> </w:t>
      </w:r>
      <w:r w:rsidRPr="00C83D5E">
        <w:rPr>
          <w:rStyle w:val="Style13ptBold"/>
          <w:rFonts w:asciiTheme="minorHAnsi" w:hAnsiTheme="minorHAnsi" w:cstheme="minorHAnsi"/>
          <w:b w:val="0"/>
          <w:color w:val="000000" w:themeColor="text1"/>
          <w:sz w:val="20"/>
          <w:szCs w:val="20"/>
        </w:rPr>
        <w:t xml:space="preserve">Let’s be clear — the effort to scale back those obligations is at the core of this whole argument. It’s often observed, following Adam </w:t>
      </w:r>
      <w:proofErr w:type="spellStart"/>
      <w:r w:rsidRPr="00C83D5E">
        <w:rPr>
          <w:rStyle w:val="Style13ptBold"/>
          <w:rFonts w:asciiTheme="minorHAnsi" w:hAnsiTheme="minorHAnsi" w:cstheme="minorHAnsi"/>
          <w:b w:val="0"/>
          <w:color w:val="000000" w:themeColor="text1"/>
          <w:sz w:val="20"/>
          <w:szCs w:val="20"/>
        </w:rPr>
        <w:t>Serwer</w:t>
      </w:r>
      <w:proofErr w:type="spellEnd"/>
      <w:r w:rsidRPr="00C83D5E">
        <w:rPr>
          <w:rStyle w:val="Style13ptBold"/>
          <w:rFonts w:asciiTheme="minorHAnsi" w:hAnsiTheme="minorHAnsi" w:cstheme="minorHAnsi"/>
          <w:b w:val="0"/>
          <w:color w:val="000000" w:themeColor="text1"/>
          <w:sz w:val="20"/>
          <w:szCs w:val="20"/>
        </w:rPr>
        <w:t>, that “the cruelty is the point” of these policies, which appears to have real basis (note that Trump reportedly said of child separations that “my people love it”).</w:t>
      </w:r>
      <w:r>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rPr>
        <w:t xml:space="preserve">But that’s not the only point. </w:t>
      </w:r>
      <w:r w:rsidRPr="00C83D5E">
        <w:rPr>
          <w:rStyle w:val="Style13ptBold"/>
          <w:rFonts w:asciiTheme="minorHAnsi" w:hAnsiTheme="minorHAnsi" w:cstheme="minorHAnsi"/>
          <w:b w:val="0"/>
          <w:color w:val="000000" w:themeColor="text1"/>
          <w:sz w:val="20"/>
          <w:szCs w:val="20"/>
          <w:u w:val="single"/>
        </w:rPr>
        <w:t>The other point is to retreat on our international humanitarian obligations — obligations articulated in international human rights documents and enshrined in our laws — to ensure that fewer immigrants enter our country, in keeping with a vision that’s plainly ethno-nationalist at its core.</w:t>
      </w:r>
      <w:r>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rPr>
        <w:t>Trump argues we must close loopholes to remove the supposed overriding lure for migrants — the ability to disappear into the interior. I think that argument is mostly a crock for many reasons, but put that aside. The point is, Trump is also doing many, many things to make it harder to apply and qualify for asylum, regardless of the migrant’s rationale. The obvious intent is for fewer people to succeed in getting asylum, regardless of merit.</w:t>
      </w:r>
      <w:r>
        <w:rPr>
          <w:rStyle w:val="Style13ptBold"/>
          <w:rFonts w:asciiTheme="minorHAnsi" w:hAnsiTheme="minorHAnsi" w:cstheme="minorHAnsi"/>
          <w:b w:val="0"/>
          <w:color w:val="000000" w:themeColor="text1"/>
          <w:sz w:val="20"/>
          <w:szCs w:val="20"/>
        </w:rPr>
        <w:t xml:space="preserve"> </w:t>
      </w:r>
      <w:r w:rsidRPr="00C83D5E">
        <w:rPr>
          <w:rStyle w:val="Style13ptBold"/>
          <w:rFonts w:asciiTheme="minorHAnsi" w:hAnsiTheme="minorHAnsi" w:cstheme="minorHAnsi"/>
          <w:b w:val="0"/>
          <w:color w:val="000000" w:themeColor="text1"/>
          <w:sz w:val="20"/>
          <w:szCs w:val="20"/>
        </w:rPr>
        <w:t xml:space="preserve">By the </w:t>
      </w:r>
      <w:r w:rsidRPr="00C83D5E">
        <w:rPr>
          <w:rStyle w:val="Style13ptBold"/>
          <w:rFonts w:asciiTheme="minorHAnsi" w:hAnsiTheme="minorHAnsi" w:cstheme="minorHAnsi"/>
          <w:b w:val="0"/>
          <w:color w:val="000000" w:themeColor="text1"/>
          <w:sz w:val="20"/>
          <w:szCs w:val="20"/>
        </w:rPr>
        <w:lastRenderedPageBreak/>
        <w:t xml:space="preserve">way, </w:t>
      </w:r>
      <w:r w:rsidRPr="00C83D5E">
        <w:rPr>
          <w:rStyle w:val="Style13ptBold"/>
          <w:rFonts w:asciiTheme="minorHAnsi" w:hAnsiTheme="minorHAnsi" w:cstheme="minorHAnsi"/>
          <w:b w:val="0"/>
          <w:color w:val="000000" w:themeColor="text1"/>
          <w:sz w:val="20"/>
          <w:szCs w:val="20"/>
          <w:u w:val="single"/>
        </w:rPr>
        <w:t>more neutrally worded polling by CNN found a similar divide: Large majorities of Americans, including of independents, favor allowing Central American refugees to apply for asylum, while large majorities of Republicans oppose it.</w:t>
      </w:r>
      <w:r>
        <w:rPr>
          <w:rStyle w:val="Style13ptBold"/>
          <w:rFonts w:asciiTheme="minorHAnsi" w:hAnsiTheme="minorHAnsi" w:cstheme="minorHAnsi"/>
          <w:b w:val="0"/>
          <w:color w:val="000000" w:themeColor="text1"/>
          <w:sz w:val="20"/>
          <w:szCs w:val="20"/>
          <w:u w:val="single"/>
        </w:rPr>
        <w:t xml:space="preserve"> </w:t>
      </w:r>
      <w:r w:rsidRPr="00C83D5E">
        <w:rPr>
          <w:rStyle w:val="Style13ptBold"/>
          <w:rFonts w:asciiTheme="minorHAnsi" w:hAnsiTheme="minorHAnsi" w:cstheme="minorHAnsi"/>
          <w:b w:val="0"/>
          <w:color w:val="000000" w:themeColor="text1"/>
          <w:sz w:val="20"/>
          <w:szCs w:val="20"/>
        </w:rPr>
        <w:t xml:space="preserve">This humanitarian retreat and the nationalist vision underlying it are justified with the sort of rhetoric Kilmeade used and this poll tested. </w:t>
      </w:r>
      <w:r w:rsidRPr="00C83D5E">
        <w:rPr>
          <w:rStyle w:val="Style13ptBold"/>
          <w:rFonts w:asciiTheme="minorHAnsi" w:hAnsiTheme="minorHAnsi" w:cstheme="minorHAnsi"/>
          <w:b w:val="0"/>
          <w:color w:val="000000" w:themeColor="text1"/>
          <w:sz w:val="20"/>
          <w:szCs w:val="20"/>
          <w:u w:val="single"/>
        </w:rPr>
        <w:t>This kind of thing coming from Fox News and the president may be pushing Republican voters into agreeing with their framing of the core issues here. But it may also be splitting Republicans, as well.</w:t>
      </w:r>
    </w:p>
    <w:p w14:paraId="51E9E7F1" w14:textId="77777777" w:rsidR="00D02915" w:rsidRPr="00EB1104" w:rsidRDefault="00D02915" w:rsidP="00D02915"/>
    <w:p w14:paraId="3F2AFEF0" w14:textId="77777777" w:rsidR="00D66B9B" w:rsidRPr="00D66B9B" w:rsidRDefault="00D66B9B" w:rsidP="00D66B9B">
      <w:pPr>
        <w:pStyle w:val="Heading3"/>
      </w:pPr>
      <w:r w:rsidRPr="00D66B9B">
        <w:lastRenderedPageBreak/>
        <w:t>Death Penalty Turn</w:t>
      </w:r>
    </w:p>
    <w:p w14:paraId="6F830D5C" w14:textId="77777777" w:rsidR="00D66B9B" w:rsidRPr="007B1100" w:rsidRDefault="00D66B9B" w:rsidP="00D66B9B">
      <w:pPr>
        <w:pStyle w:val="Heading4"/>
      </w:pPr>
      <w:r>
        <w:t>Trump uses the death penalty to garner law and order base</w:t>
      </w:r>
    </w:p>
    <w:p w14:paraId="11A469E7" w14:textId="77777777" w:rsidR="00D66B9B" w:rsidRPr="0035390D" w:rsidRDefault="00D66B9B" w:rsidP="00D66B9B">
      <w:r w:rsidRPr="0035390D">
        <w:rPr>
          <w:rStyle w:val="Style13ptBold"/>
        </w:rPr>
        <w:t>Abramsky 19</w:t>
      </w:r>
      <w:r>
        <w:t xml:space="preserve"> - [Sasha Abramsky, freelance journalist and a part-time lecturer at the University of California at Davis3-13-2019,"Is Trump Using the Death Penalty as an Election Strategy?</w:t>
      </w:r>
      <w:proofErr w:type="gramStart"/>
      <w:r>
        <w:t>",Truthout</w:t>
      </w:r>
      <w:proofErr w:type="gramEnd"/>
      <w:r>
        <w:t>,https://truthout.org/articles/is-trump-using-the-death-penalty-as-an-election-strategy/ ]JAK</w:t>
      </w:r>
    </w:p>
    <w:p w14:paraId="6B7F708C" w14:textId="77777777" w:rsidR="00D66B9B" w:rsidRPr="0035390D" w:rsidRDefault="00D66B9B" w:rsidP="00D66B9B">
      <w:r w:rsidRPr="00C60ED2">
        <w:rPr>
          <w:sz w:val="16"/>
        </w:rPr>
        <w:t xml:space="preserve">Attorney General William </w:t>
      </w:r>
      <w:r w:rsidRPr="0035390D">
        <w:rPr>
          <w:rStyle w:val="StyleUnderline"/>
        </w:rPr>
        <w:t xml:space="preserve">Barr’s decision to order the </w:t>
      </w:r>
      <w:r w:rsidRPr="00C60ED2">
        <w:rPr>
          <w:rStyle w:val="StyleUnderline"/>
          <w:highlight w:val="cyan"/>
        </w:rPr>
        <w:t>resumption of federal executions</w:t>
      </w:r>
      <w:r w:rsidRPr="00C60ED2">
        <w:rPr>
          <w:sz w:val="16"/>
        </w:rPr>
        <w:t xml:space="preserve">, presumably at the order of Donald Trump, </w:t>
      </w:r>
      <w:r w:rsidRPr="0035390D">
        <w:rPr>
          <w:rStyle w:val="StyleUnderline"/>
        </w:rPr>
        <w:t>was treated by most of the media as a one-day story</w:t>
      </w:r>
      <w:r w:rsidRPr="00C60ED2">
        <w:rPr>
          <w:sz w:val="16"/>
        </w:rPr>
        <w:t>. It seemed to come out of the blue, and to have no strategic thought behind it — just another nasty,</w:t>
      </w:r>
      <w:r w:rsidRPr="0035390D">
        <w:rPr>
          <w:rStyle w:val="StyleUnderline"/>
        </w:rPr>
        <w:t xml:space="preserve"> impulsive conservative policy emanating from an administration that continually emits such unpleasant proposals.</w:t>
      </w:r>
      <w:r>
        <w:rPr>
          <w:rStyle w:val="StyleUnderline"/>
        </w:rPr>
        <w:t xml:space="preserve"> </w:t>
      </w:r>
      <w:r w:rsidRPr="00C60ED2">
        <w:rPr>
          <w:sz w:val="16"/>
        </w:rPr>
        <w:t xml:space="preserve">But I believe there was nothing impulsive about it. This was the </w:t>
      </w:r>
      <w:r w:rsidRPr="00C60ED2">
        <w:rPr>
          <w:rStyle w:val="StyleUnderline"/>
          <w:highlight w:val="cyan"/>
        </w:rPr>
        <w:t>springing of a political trap</w:t>
      </w:r>
      <w:r w:rsidRPr="0035390D">
        <w:rPr>
          <w:rStyle w:val="StyleUnderline"/>
        </w:rPr>
        <w:t xml:space="preserve"> intended </w:t>
      </w:r>
      <w:r w:rsidRPr="00C60ED2">
        <w:rPr>
          <w:rStyle w:val="StyleUnderline"/>
          <w:highlight w:val="cyan"/>
        </w:rPr>
        <w:t>to shore up</w:t>
      </w:r>
      <w:r w:rsidRPr="0035390D">
        <w:rPr>
          <w:rStyle w:val="StyleUnderline"/>
        </w:rPr>
        <w:t xml:space="preserve"> the “</w:t>
      </w:r>
      <w:r w:rsidRPr="00C60ED2">
        <w:rPr>
          <w:rStyle w:val="StyleUnderline"/>
          <w:highlight w:val="cyan"/>
        </w:rPr>
        <w:t>law-and-order” credentials</w:t>
      </w:r>
      <w:r w:rsidRPr="0035390D">
        <w:rPr>
          <w:rStyle w:val="StyleUnderline"/>
        </w:rPr>
        <w:t xml:space="preserve"> of an inherently lawless administration</w:t>
      </w:r>
      <w:r w:rsidRPr="00C60ED2">
        <w:rPr>
          <w:sz w:val="16"/>
        </w:rPr>
        <w:t xml:space="preserve">. The decision also appears </w:t>
      </w:r>
      <w:r w:rsidRPr="007B1100">
        <w:rPr>
          <w:rStyle w:val="StyleUnderline"/>
          <w:highlight w:val="cyan"/>
        </w:rPr>
        <w:t>aimed to force the hand of Democrats</w:t>
      </w:r>
      <w:r w:rsidRPr="0035390D">
        <w:rPr>
          <w:rStyle w:val="StyleUnderline"/>
        </w:rPr>
        <w:t xml:space="preserve"> — to get them </w:t>
      </w:r>
      <w:r w:rsidRPr="007B1100">
        <w:rPr>
          <w:rStyle w:val="StyleUnderline"/>
          <w:highlight w:val="cyan"/>
        </w:rPr>
        <w:t>to go on record opposing the death penalty, and</w:t>
      </w:r>
      <w:r w:rsidRPr="0035390D">
        <w:rPr>
          <w:rStyle w:val="StyleUnderline"/>
        </w:rPr>
        <w:t xml:space="preserve"> thus, by extension, be seen as “</w:t>
      </w:r>
      <w:r w:rsidRPr="007B1100">
        <w:rPr>
          <w:rStyle w:val="StyleUnderline"/>
          <w:highlight w:val="cyan"/>
        </w:rPr>
        <w:t>weak on crime</w:t>
      </w:r>
      <w:r w:rsidRPr="00C60ED2">
        <w:rPr>
          <w:sz w:val="16"/>
        </w:rPr>
        <w:t>” and somehow simpatico with the five men who now stand to be executed later this year.</w:t>
      </w:r>
      <w:r>
        <w:rPr>
          <w:sz w:val="16"/>
        </w:rPr>
        <w:t xml:space="preserve"> </w:t>
      </w:r>
      <w:r w:rsidRPr="00C60ED2">
        <w:rPr>
          <w:sz w:val="16"/>
        </w:rPr>
        <w:t xml:space="preserve">On one level, this is simply “politics as usual.” </w:t>
      </w:r>
      <w:r w:rsidRPr="00C60ED2">
        <w:rPr>
          <w:rStyle w:val="StyleUnderline"/>
        </w:rPr>
        <w:t>U.S. politicians have a long and sordid tradition of politicizing the death penalty during election season.</w:t>
      </w:r>
      <w:r w:rsidRPr="00C60ED2">
        <w:rPr>
          <w:sz w:val="16"/>
        </w:rPr>
        <w:t xml:space="preserve"> It’s low-hanging fruit, since, </w:t>
      </w:r>
      <w:r w:rsidRPr="00C60ED2">
        <w:rPr>
          <w:rStyle w:val="StyleUnderline"/>
          <w:highlight w:val="cyan"/>
        </w:rPr>
        <w:t>even though opposition</w:t>
      </w:r>
      <w:r w:rsidRPr="00C60ED2">
        <w:rPr>
          <w:rStyle w:val="StyleUnderline"/>
        </w:rPr>
        <w:t xml:space="preserve"> to capital punishment </w:t>
      </w:r>
      <w:r w:rsidRPr="00C60ED2">
        <w:rPr>
          <w:rStyle w:val="StyleUnderline"/>
          <w:highlight w:val="cyan"/>
        </w:rPr>
        <w:t>has risen</w:t>
      </w:r>
      <w:r w:rsidRPr="00C60ED2">
        <w:rPr>
          <w:rStyle w:val="StyleUnderline"/>
        </w:rPr>
        <w:t xml:space="preserve"> in recent years</w:t>
      </w:r>
      <w:r w:rsidRPr="00C60ED2">
        <w:rPr>
          <w:sz w:val="16"/>
        </w:rPr>
        <w:t xml:space="preserve"> — some polls show it’s now at its highest level in decades — </w:t>
      </w:r>
      <w:r w:rsidRPr="00C60ED2">
        <w:rPr>
          <w:rStyle w:val="StyleUnderline"/>
          <w:highlight w:val="cyan"/>
        </w:rPr>
        <w:t>over the years, polling has shown</w:t>
      </w:r>
      <w:r w:rsidRPr="00C60ED2">
        <w:rPr>
          <w:rStyle w:val="StyleUnderline"/>
        </w:rPr>
        <w:t xml:space="preserve"> that the U.S</w:t>
      </w:r>
      <w:r w:rsidRPr="00C60ED2">
        <w:rPr>
          <w:rStyle w:val="StyleUnderline"/>
          <w:highlight w:val="cyan"/>
        </w:rPr>
        <w:t>. public has consistently supported capital punishment</w:t>
      </w:r>
      <w:r w:rsidRPr="00C60ED2">
        <w:rPr>
          <w:rStyle w:val="StyleUnderline"/>
        </w:rPr>
        <w:t>.</w:t>
      </w:r>
      <w:r>
        <w:rPr>
          <w:sz w:val="16"/>
        </w:rPr>
        <w:t xml:space="preserve"> </w:t>
      </w:r>
      <w:r w:rsidRPr="00C60ED2">
        <w:rPr>
          <w:sz w:val="16"/>
        </w:rPr>
        <w:t>Opportunism on this issue easily crosses party boundaries, too. Four years after Dukakis’s mauling at the hands of Bush, Democratic candidate Bill Clinton sought to inoculate himself from charges of being a wishy-washy liberal by refusing a plea for clemency and instead signing a death warrant against Rickey Ray Rector, a man with a traumatic brain injury. Today, that opportunism runs in reverse at times, with Democrats seeking the presidential nomination also playing politics on the issue; candidates such as Joe Biden who in previous years went out of their way to establish their “tough-on-crime” credentials are now falling over themselves to align with progressive primary voters in their opposition to the death penalty.</w:t>
      </w:r>
      <w:r>
        <w:rPr>
          <w:sz w:val="16"/>
        </w:rPr>
        <w:t xml:space="preserve"> </w:t>
      </w:r>
      <w:r w:rsidRPr="00C60ED2">
        <w:rPr>
          <w:sz w:val="16"/>
        </w:rPr>
        <w:t>And yet, because of the broader Trumpian moment, Barr’s announcement can’t be dismissed as simply cruel politics as usual, as a Republican hack pandering to a conservative GOP base in election season.</w:t>
      </w:r>
      <w:r>
        <w:rPr>
          <w:sz w:val="16"/>
        </w:rPr>
        <w:t xml:space="preserve"> </w:t>
      </w:r>
      <w:r w:rsidRPr="00C60ED2">
        <w:rPr>
          <w:sz w:val="16"/>
        </w:rPr>
        <w:t>Trump isn’t simply opportunistic when it comes to executions — he has fetishized the state-sanctioned shedding of blood.</w:t>
      </w:r>
      <w:r>
        <w:rPr>
          <w:sz w:val="16"/>
        </w:rPr>
        <w:t xml:space="preserve"> </w:t>
      </w:r>
      <w:r w:rsidRPr="00C60ED2">
        <w:rPr>
          <w:rStyle w:val="StyleUnderline"/>
        </w:rPr>
        <w:t>Trump isn’t simply opportunistic when it comes to executions — rather, he has long been utterly obsessed with capital punishment</w:t>
      </w:r>
      <w:r w:rsidRPr="00C60ED2">
        <w:rPr>
          <w:sz w:val="16"/>
        </w:rPr>
        <w:t>. He has fetishized the state-sanctioned shedding of blood. Back in the late 1980s, the real estate mogul took out ads in New York newspapers calling for the execution of the five young Black men whom the media dubbed the Central Park Five — all youth who were wrongfully accused of attacking and raping a white jogger.</w:t>
      </w:r>
      <w:r>
        <w:rPr>
          <w:sz w:val="16"/>
        </w:rPr>
        <w:t xml:space="preserve"> </w:t>
      </w:r>
      <w:r w:rsidRPr="00C60ED2">
        <w:rPr>
          <w:sz w:val="16"/>
        </w:rPr>
        <w:t>Even after a huge body of evidence emerged to exonerate the teens, showing that they had been framed for a crime they hadn’t committed, and even after the state settled a wrongful conviction lawsuit, Trump never apologized for his shameful role in this case.</w:t>
      </w:r>
      <w:r>
        <w:rPr>
          <w:sz w:val="16"/>
        </w:rPr>
        <w:t xml:space="preserve"> </w:t>
      </w:r>
      <w:r w:rsidRPr="00C60ED2">
        <w:rPr>
          <w:sz w:val="16"/>
        </w:rPr>
        <w:t xml:space="preserve">If there’s a chance to stir the pot and contribute to the overheated rhetoric when it comes to executions, Trump has always wanted to take it. </w:t>
      </w:r>
      <w:r w:rsidRPr="00C60ED2">
        <w:rPr>
          <w:rStyle w:val="StyleUnderline"/>
        </w:rPr>
        <w:t>During his 2016 election campaign, he made the horrendous claim that not only should those deemed “terrorists” be executed but that their families should also be killed</w:t>
      </w:r>
      <w:r w:rsidRPr="00C60ED2">
        <w:rPr>
          <w:sz w:val="16"/>
        </w:rPr>
        <w:t xml:space="preserve">. More recently, at </w:t>
      </w:r>
      <w:r w:rsidRPr="00C60ED2">
        <w:rPr>
          <w:rStyle w:val="StyleUnderline"/>
        </w:rPr>
        <w:t>campaign rallies he has called for the “swift” execution of people who kill police officers</w:t>
      </w:r>
      <w:r w:rsidRPr="00C60ED2">
        <w:rPr>
          <w:sz w:val="16"/>
        </w:rPr>
        <w:t>; presumably, in his understanding, this means doing away with all the time-consuming appeals that stand between a sentence being read out in court and actually being carried out.</w:t>
      </w:r>
      <w:r>
        <w:rPr>
          <w:sz w:val="16"/>
        </w:rPr>
        <w:t xml:space="preserve"> </w:t>
      </w:r>
      <w:r w:rsidRPr="00C60ED2">
        <w:rPr>
          <w:sz w:val="16"/>
        </w:rPr>
        <w:t xml:space="preserve">At his rallies in 2016, </w:t>
      </w:r>
      <w:r w:rsidRPr="00C60ED2">
        <w:rPr>
          <w:rStyle w:val="StyleUnderline"/>
        </w:rPr>
        <w:t>Trump’s supporters frequently called for Hillary Clinton to be hanged or shot for treason.</w:t>
      </w:r>
      <w:r w:rsidRPr="00C60ED2">
        <w:rPr>
          <w:sz w:val="16"/>
        </w:rPr>
        <w:t xml:space="preserve"> And while Trump himself didn’t directly embrace such </w:t>
      </w:r>
      <w:proofErr w:type="gramStart"/>
      <w:r w:rsidRPr="00C60ED2">
        <w:rPr>
          <w:sz w:val="16"/>
        </w:rPr>
        <w:t>calls,</w:t>
      </w:r>
      <w:proofErr w:type="gramEnd"/>
      <w:r w:rsidRPr="00C60ED2">
        <w:rPr>
          <w:sz w:val="16"/>
        </w:rPr>
        <w:t xml:space="preserve"> he also didn’t make any effort to distance himself from them. The frenzy and blood-lust was politically expedient, and so Trump let it run on.</w:t>
      </w:r>
      <w:r>
        <w:rPr>
          <w:sz w:val="16"/>
        </w:rPr>
        <w:t xml:space="preserve"> </w:t>
      </w:r>
      <w:r w:rsidRPr="00C60ED2">
        <w:rPr>
          <w:sz w:val="16"/>
        </w:rPr>
        <w:t>Trump has made the horrendous claim that not only should “terrorists” be executed but that their families should also be killed.</w:t>
      </w:r>
      <w:r>
        <w:rPr>
          <w:sz w:val="16"/>
        </w:rPr>
        <w:t xml:space="preserve"> </w:t>
      </w:r>
      <w:r w:rsidRPr="00C60ED2">
        <w:rPr>
          <w:sz w:val="16"/>
        </w:rPr>
        <w:t xml:space="preserve">Once it became seen as “acceptable” to call for one’s political opponents to be jailed or even executed, so it also became commonplace. </w:t>
      </w:r>
      <w:r w:rsidRPr="00C60ED2">
        <w:rPr>
          <w:rStyle w:val="StyleUnderline"/>
        </w:rPr>
        <w:t>Trump</w:t>
      </w:r>
      <w:r w:rsidRPr="00C60ED2">
        <w:rPr>
          <w:sz w:val="16"/>
        </w:rPr>
        <w:t xml:space="preserve"> has repeatedly, in the years since</w:t>
      </w:r>
      <w:r w:rsidRPr="00C60ED2">
        <w:rPr>
          <w:rStyle w:val="StyleUnderline"/>
        </w:rPr>
        <w:t>, described his political opponents</w:t>
      </w:r>
      <w:r w:rsidRPr="00C60ED2">
        <w:rPr>
          <w:sz w:val="16"/>
        </w:rPr>
        <w:t xml:space="preserve"> and those who have investigated him and his campaign </w:t>
      </w:r>
      <w:r w:rsidRPr="00C60ED2">
        <w:rPr>
          <w:rStyle w:val="StyleUnderline"/>
        </w:rPr>
        <w:t>as “traitors.” This is a very specific charge carrying with it the possibility of execution as a punishment</w:t>
      </w:r>
      <w:r w:rsidRPr="00C60ED2">
        <w:rPr>
          <w:sz w:val="16"/>
        </w:rPr>
        <w:t xml:space="preserve">. One doesn’t bandy about such allegations casually. They are </w:t>
      </w:r>
      <w:r w:rsidRPr="00C60ED2">
        <w:rPr>
          <w:rStyle w:val="StyleUnderline"/>
        </w:rPr>
        <w:t>designed to convince Trump’s base that he is surrounded by mortal enemies,</w:t>
      </w:r>
      <w:r w:rsidRPr="00C60ED2">
        <w:rPr>
          <w:sz w:val="16"/>
        </w:rPr>
        <w:t xml:space="preserve"> and to similarly convince that base that any and all responses are politically and legally justified against them. That’s the base that now, routinely, physically threatens writers and politicians, TV reporters, journalists, entertainers, and anyone else who dares to call Trump out for his actions.</w:t>
      </w:r>
      <w:r>
        <w:rPr>
          <w:sz w:val="16"/>
        </w:rPr>
        <w:t xml:space="preserve"> </w:t>
      </w:r>
      <w:r w:rsidRPr="00C60ED2">
        <w:rPr>
          <w:sz w:val="16"/>
        </w:rPr>
        <w:t>It is in this context that Barr’s embrace of the federal death penalty ought to be viewed.</w:t>
      </w:r>
      <w:r>
        <w:rPr>
          <w:sz w:val="16"/>
        </w:rPr>
        <w:t xml:space="preserve"> </w:t>
      </w:r>
      <w:r w:rsidRPr="00C60ED2">
        <w:rPr>
          <w:sz w:val="16"/>
        </w:rPr>
        <w:t xml:space="preserve">As Trump has shown with his white nationalist rants over the past weeks, there’s no low that he won’t stoop to as he seeks to shore up his base in the run-up to next year’s elections. Combine the racism of Trump’s tweets about “the Squad”, Maryland Rep. Elijah Cummings and now Al Sharpton, and the obsession with the meting out of state-sanctioned violence, and </w:t>
      </w:r>
      <w:r w:rsidRPr="00C60ED2">
        <w:rPr>
          <w:sz w:val="16"/>
        </w:rPr>
        <w:lastRenderedPageBreak/>
        <w:t>you have the likely tenor of the next year-and-a-half of politics in a nutshell.</w:t>
      </w:r>
      <w:r>
        <w:rPr>
          <w:sz w:val="16"/>
        </w:rPr>
        <w:t xml:space="preserve"> </w:t>
      </w:r>
      <w:r w:rsidRPr="00C60ED2">
        <w:rPr>
          <w:rStyle w:val="StyleUnderline"/>
        </w:rPr>
        <w:t xml:space="preserve">The Department of Justice’s </w:t>
      </w:r>
      <w:r w:rsidRPr="007B1100">
        <w:rPr>
          <w:rStyle w:val="StyleUnderline"/>
          <w:highlight w:val="cyan"/>
        </w:rPr>
        <w:t>renewed embrace</w:t>
      </w:r>
      <w:r w:rsidRPr="00C60ED2">
        <w:rPr>
          <w:rStyle w:val="StyleUnderline"/>
        </w:rPr>
        <w:t xml:space="preserve"> of capital punishment </w:t>
      </w:r>
      <w:r w:rsidRPr="007B1100">
        <w:rPr>
          <w:rStyle w:val="StyleUnderline"/>
          <w:highlight w:val="cyan"/>
        </w:rPr>
        <w:t>isn’t about “public safety</w:t>
      </w:r>
      <w:r w:rsidRPr="00C60ED2">
        <w:rPr>
          <w:rStyle w:val="StyleUnderline"/>
        </w:rPr>
        <w:t xml:space="preserve">” — </w:t>
      </w:r>
      <w:r w:rsidRPr="007B1100">
        <w:rPr>
          <w:rStyle w:val="StyleUnderline"/>
          <w:highlight w:val="cyan"/>
        </w:rPr>
        <w:t>it’s about pandering to the basest emotions</w:t>
      </w:r>
      <w:r w:rsidRPr="00C60ED2">
        <w:rPr>
          <w:rStyle w:val="StyleUnderline"/>
        </w:rPr>
        <w:t>. It’s all part of the cacophony of fury and blood-lust that passes for politics in Trump’s degraded vision of the United States</w:t>
      </w:r>
      <w:r>
        <w:t>.</w:t>
      </w:r>
    </w:p>
    <w:p w14:paraId="130D9C74" w14:textId="77777777" w:rsidR="00D66B9B" w:rsidRPr="00E46C30" w:rsidRDefault="00D66B9B" w:rsidP="00D66B9B">
      <w:pPr>
        <w:pStyle w:val="Heading4"/>
        <w:rPr>
          <w:rStyle w:val="Style13ptBold"/>
          <w:b/>
          <w:bCs w:val="0"/>
        </w:rPr>
      </w:pPr>
      <w:r w:rsidRPr="00E46C30">
        <w:rPr>
          <w:rStyle w:val="Style13ptBold"/>
          <w:b/>
          <w:bCs w:val="0"/>
        </w:rPr>
        <w:t xml:space="preserve">Death penalty is </w:t>
      </w:r>
      <w:proofErr w:type="gramStart"/>
      <w:r>
        <w:rPr>
          <w:rStyle w:val="Style13ptBold"/>
          <w:b/>
          <w:bCs w:val="0"/>
        </w:rPr>
        <w:t>rallies</w:t>
      </w:r>
      <w:proofErr w:type="gramEnd"/>
      <w:r>
        <w:rPr>
          <w:rStyle w:val="Style13ptBold"/>
          <w:b/>
          <w:bCs w:val="0"/>
        </w:rPr>
        <w:t xml:space="preserve"> his base </w:t>
      </w:r>
    </w:p>
    <w:p w14:paraId="0C37CFB5" w14:textId="77777777" w:rsidR="00D66B9B" w:rsidRDefault="00D66B9B" w:rsidP="00D66B9B">
      <w:r w:rsidRPr="00FB5C69">
        <w:rPr>
          <w:rStyle w:val="Style13ptBold"/>
        </w:rPr>
        <w:t>Buncombe 19</w:t>
      </w:r>
      <w:r>
        <w:t xml:space="preserve"> - [Andrew Buncombe,</w:t>
      </w:r>
      <w:r w:rsidRPr="00FB5C69">
        <w:rPr>
          <w:color w:val="222222"/>
          <w:sz w:val="26"/>
          <w:szCs w:val="26"/>
          <w:shd w:val="clear" w:color="auto" w:fill="FFFFFF"/>
        </w:rPr>
        <w:t xml:space="preserve"> </w:t>
      </w:r>
      <w:r>
        <w:rPr>
          <w:color w:val="222222"/>
          <w:sz w:val="26"/>
          <w:szCs w:val="26"/>
          <w:shd w:val="clear" w:color="auto" w:fill="FFFFFF"/>
        </w:rPr>
        <w:t xml:space="preserve">chief US correspondent of The Independent, </w:t>
      </w:r>
      <w:r>
        <w:t>7-25-2019,"Why Trump bringing back federal death penalty is about politics, not law and order</w:t>
      </w:r>
      <w:proofErr w:type="gramStart"/>
      <w:r>
        <w:t>",Independent</w:t>
      </w:r>
      <w:proofErr w:type="gramEnd"/>
      <w:r>
        <w:t>,https://www.independent.co.uk/news/world/americas/us-politics/trump-death-penalty-federal-execution-2020-election-a9021501.html ] JAK</w:t>
      </w:r>
    </w:p>
    <w:p w14:paraId="542803C2" w14:textId="77777777" w:rsidR="00D66B9B" w:rsidRPr="00FB5C69" w:rsidRDefault="00D66B9B" w:rsidP="00D66B9B">
      <w:pPr>
        <w:rPr>
          <w:sz w:val="16"/>
        </w:rPr>
      </w:pPr>
      <w:r w:rsidRPr="00FB5C69">
        <w:rPr>
          <w:sz w:val="16"/>
        </w:rPr>
        <w:t>When the US government last restarted executing prisoners, it put to death Timothy McVeigh, one of two men convicted of the Oklahoma City bombing.</w:t>
      </w:r>
      <w:r>
        <w:rPr>
          <w:sz w:val="16"/>
        </w:rPr>
        <w:t xml:space="preserve"> </w:t>
      </w:r>
      <w:r w:rsidRPr="00FB5C69">
        <w:rPr>
          <w:sz w:val="16"/>
        </w:rPr>
        <w:t>On a warm June morning in 2001, the 33-year-old was strapped to a gurney and executed by lethal injection – his eyes reportedly wide open – as punishment for the 1995 bombing that killed 168 people and injured scores more.</w:t>
      </w:r>
      <w:r>
        <w:rPr>
          <w:sz w:val="16"/>
        </w:rPr>
        <w:t xml:space="preserve"> </w:t>
      </w:r>
      <w:r w:rsidRPr="00FB5C69">
        <w:rPr>
          <w:sz w:val="16"/>
        </w:rPr>
        <w:t>The execution at the federal jail in Terre Haute, Indiana, was broadcast live via a CCTV feed to more than 200 survivors and relatives, sitting and watching in Oklahoma City. George W Bush’s administration put to death two other prisoners: Juan Raul Garza, who was executed a week after McVeigh, and Louis Jones in March 2003.</w:t>
      </w:r>
      <w:r>
        <w:rPr>
          <w:sz w:val="16"/>
        </w:rPr>
        <w:t xml:space="preserve"> </w:t>
      </w:r>
      <w:r w:rsidRPr="00FB5C69">
        <w:rPr>
          <w:sz w:val="16"/>
        </w:rPr>
        <w:t xml:space="preserve">Now, after a break of almost two decades, Donald </w:t>
      </w:r>
      <w:r w:rsidRPr="00E46C30">
        <w:rPr>
          <w:rStyle w:val="StyleUnderline"/>
          <w:highlight w:val="cyan"/>
        </w:rPr>
        <w:t>Trump</w:t>
      </w:r>
      <w:r w:rsidRPr="00FB5C69">
        <w:rPr>
          <w:rStyle w:val="StyleUnderline"/>
        </w:rPr>
        <w:t xml:space="preserve"> has </w:t>
      </w:r>
      <w:r w:rsidRPr="00E46C30">
        <w:rPr>
          <w:rStyle w:val="StyleUnderline"/>
          <w:highlight w:val="cyan"/>
        </w:rPr>
        <w:t>put</w:t>
      </w:r>
      <w:r w:rsidRPr="00FB5C69">
        <w:rPr>
          <w:rStyle w:val="StyleUnderline"/>
        </w:rPr>
        <w:t xml:space="preserve"> the </w:t>
      </w:r>
      <w:r w:rsidRPr="00E46C30">
        <w:rPr>
          <w:rStyle w:val="StyleUnderline"/>
          <w:highlight w:val="cyan"/>
        </w:rPr>
        <w:t>federal government back in</w:t>
      </w:r>
      <w:r w:rsidRPr="00FB5C69">
        <w:rPr>
          <w:rStyle w:val="StyleUnderline"/>
        </w:rPr>
        <w:t xml:space="preserve"> the </w:t>
      </w:r>
      <w:r w:rsidRPr="00E46C30">
        <w:rPr>
          <w:rStyle w:val="StyleUnderline"/>
          <w:highlight w:val="cyan"/>
        </w:rPr>
        <w:t>execution</w:t>
      </w:r>
      <w:r w:rsidRPr="00FB5C69">
        <w:rPr>
          <w:rStyle w:val="StyleUnderline"/>
        </w:rPr>
        <w:t xml:space="preserve"> business</w:t>
      </w:r>
      <w:r w:rsidRPr="00FB5C69">
        <w:rPr>
          <w:sz w:val="16"/>
        </w:rPr>
        <w:t xml:space="preserve">. Attorney general William Barr announced on Thursday that the department of justice had scheduled executions for five federal inmates </w:t>
      </w:r>
      <w:r w:rsidRPr="00E46C30">
        <w:rPr>
          <w:sz w:val="14"/>
        </w:rPr>
        <w:t>convicted of murders and sex crimes. “</w:t>
      </w:r>
      <w:r w:rsidRPr="00FB5C69">
        <w:rPr>
          <w:rStyle w:val="StyleUnderline"/>
        </w:rPr>
        <w:t xml:space="preserve">We owe it to the victims and their families to carry forward the sentence imposed by our justice system,” Barr said in a statement, saying </w:t>
      </w:r>
      <w:r w:rsidRPr="00E46C30">
        <w:rPr>
          <w:rStyle w:val="StyleUnderline"/>
          <w:highlight w:val="cyan"/>
        </w:rPr>
        <w:t>more executions would be announced</w:t>
      </w:r>
      <w:r w:rsidRPr="00FB5C69">
        <w:rPr>
          <w:rStyle w:val="StyleUnderline"/>
        </w:rPr>
        <w:t>.</w:t>
      </w:r>
      <w:r w:rsidRPr="00E46C30">
        <w:rPr>
          <w:sz w:val="14"/>
        </w:rPr>
        <w:t xml:space="preserve"> Activists protest the death penalty in Texas Yet many suspect the </w:t>
      </w:r>
      <w:r w:rsidRPr="00FB5C69">
        <w:rPr>
          <w:rStyle w:val="StyleUnderline"/>
        </w:rPr>
        <w:t xml:space="preserve">announcement has as </w:t>
      </w:r>
      <w:r w:rsidRPr="00E46C30">
        <w:rPr>
          <w:rStyle w:val="StyleUnderline"/>
          <w:highlight w:val="cyan"/>
        </w:rPr>
        <w:t>much to do with Trump’s re-election</w:t>
      </w:r>
      <w:r w:rsidRPr="00FB5C69">
        <w:rPr>
          <w:rStyle w:val="StyleUnderline"/>
        </w:rPr>
        <w:t xml:space="preserve"> campaign </w:t>
      </w:r>
      <w:r w:rsidRPr="00E46C30">
        <w:rPr>
          <w:sz w:val="14"/>
        </w:rPr>
        <w:t xml:space="preserve">as it does with his administration’s desire to deliver justice. While the death penalty has traditionally been an issue on which Republicans have campaigned, support for executions in the US has declined in recent years. “Public opinion polls show that support for the death penalty is currently near historic lows after peaking in 1994 and declining over the last 25 years,” says the Death Penalty Information Centre, based in Washington DC. It says a poll conducted last year found just 54 per cent of Americans support the death penalty, and under half believe it is applied fairly, underlining the vast racial and economic discrimination that plays out in death penalty policy. A staggering </w:t>
      </w:r>
      <w:r w:rsidRPr="00FB5C69">
        <w:rPr>
          <w:rStyle w:val="StyleUnderline"/>
        </w:rPr>
        <w:t>42 per cent of people put to death in the US are black, even though African Americans account for just 12 per cent of the population</w:t>
      </w:r>
      <w:r w:rsidRPr="00E46C30">
        <w:rPr>
          <w:sz w:val="14"/>
        </w:rPr>
        <w:t xml:space="preserve">. “This is absolutely about Trump delivering [to his supporters] – just like with the tax cuts and Supreme Court appointments,” says Jeanne </w:t>
      </w:r>
      <w:proofErr w:type="spellStart"/>
      <w:r w:rsidRPr="00E46C30">
        <w:rPr>
          <w:sz w:val="14"/>
        </w:rPr>
        <w:t>Zaino</w:t>
      </w:r>
      <w:proofErr w:type="spellEnd"/>
      <w:r w:rsidRPr="00E46C30">
        <w:rPr>
          <w:sz w:val="14"/>
        </w:rPr>
        <w:t xml:space="preserve">, professor of political science at Iona College in New York. </w:t>
      </w:r>
      <w:r w:rsidRPr="00FB5C69">
        <w:rPr>
          <w:rStyle w:val="StyleUnderline"/>
        </w:rPr>
        <w:t xml:space="preserve">“This is </w:t>
      </w:r>
      <w:r w:rsidRPr="00E46C30">
        <w:rPr>
          <w:rStyle w:val="StyleUnderline"/>
          <w:highlight w:val="cyan"/>
        </w:rPr>
        <w:t>all about rallying the troops</w:t>
      </w:r>
      <w:r w:rsidRPr="00FB5C69">
        <w:rPr>
          <w:rStyle w:val="StyleUnderline"/>
        </w:rPr>
        <w:t xml:space="preserve">. </w:t>
      </w:r>
      <w:r w:rsidRPr="00E46C30">
        <w:rPr>
          <w:rStyle w:val="StyleUnderline"/>
          <w:highlight w:val="cyan"/>
        </w:rPr>
        <w:t>He can talk about it at the party convention, and during</w:t>
      </w:r>
      <w:r w:rsidRPr="00FB5C69">
        <w:rPr>
          <w:rStyle w:val="StyleUnderline"/>
        </w:rPr>
        <w:t xml:space="preserve"> the </w:t>
      </w:r>
      <w:r w:rsidRPr="00E46C30">
        <w:rPr>
          <w:rStyle w:val="StyleUnderline"/>
          <w:highlight w:val="cyan"/>
        </w:rPr>
        <w:t>debates</w:t>
      </w:r>
      <w:r w:rsidRPr="00FB5C69">
        <w:rPr>
          <w:sz w:val="16"/>
        </w:rPr>
        <w:t>.”</w:t>
      </w:r>
      <w:r>
        <w:rPr>
          <w:sz w:val="16"/>
        </w:rPr>
        <w:t xml:space="preserve"> </w:t>
      </w:r>
      <w:r w:rsidRPr="00FB5C69">
        <w:rPr>
          <w:sz w:val="16"/>
        </w:rPr>
        <w:t xml:space="preserve">Donald </w:t>
      </w:r>
      <w:r w:rsidRPr="00FB5C69">
        <w:rPr>
          <w:rStyle w:val="StyleUnderline"/>
        </w:rPr>
        <w:t>Trump calls for the death penalty to be brought back for killing police officers</w:t>
      </w:r>
      <w:r w:rsidRPr="00FB5C69">
        <w:rPr>
          <w:sz w:val="16"/>
        </w:rPr>
        <w:t xml:space="preserve"> in 2017 speech</w:t>
      </w:r>
      <w:r>
        <w:rPr>
          <w:sz w:val="16"/>
        </w:rPr>
        <w:t xml:space="preserve"> </w:t>
      </w:r>
      <w:proofErr w:type="spellStart"/>
      <w:r w:rsidRPr="00FB5C69">
        <w:rPr>
          <w:sz w:val="16"/>
        </w:rPr>
        <w:t>Zaino</w:t>
      </w:r>
      <w:proofErr w:type="spellEnd"/>
      <w:r w:rsidRPr="00FB5C69">
        <w:rPr>
          <w:sz w:val="16"/>
        </w:rPr>
        <w:t xml:space="preserve"> doubts that the announcement, which comes amid a flurry of reports about Robert Mueller confirming the president had tried to fire him and that his investigation did not exonerate him, was a coincidence.</w:t>
      </w:r>
      <w:r>
        <w:rPr>
          <w:sz w:val="16"/>
        </w:rPr>
        <w:t xml:space="preserve"> </w:t>
      </w:r>
      <w:r w:rsidRPr="00FB5C69">
        <w:rPr>
          <w:sz w:val="16"/>
        </w:rPr>
        <w:t>DAILY CORONAVIRUS BRIEFING</w:t>
      </w:r>
      <w:r>
        <w:rPr>
          <w:sz w:val="16"/>
        </w:rPr>
        <w:t xml:space="preserve"> </w:t>
      </w:r>
      <w:r w:rsidRPr="00FB5C69">
        <w:rPr>
          <w:sz w:val="16"/>
        </w:rPr>
        <w:t>No hype, just the advice and analysis you need</w:t>
      </w:r>
      <w:r>
        <w:rPr>
          <w:sz w:val="16"/>
        </w:rPr>
        <w:t xml:space="preserve"> </w:t>
      </w:r>
      <w:r w:rsidRPr="00FB5C69">
        <w:rPr>
          <w:sz w:val="16"/>
        </w:rPr>
        <w:t>Enter your email address</w:t>
      </w:r>
      <w:r>
        <w:rPr>
          <w:sz w:val="16"/>
        </w:rPr>
        <w:t xml:space="preserve"> </w:t>
      </w:r>
      <w:r w:rsidRPr="00FB5C69">
        <w:rPr>
          <w:sz w:val="16"/>
        </w:rPr>
        <w:t>Continue</w:t>
      </w:r>
      <w:r>
        <w:rPr>
          <w:sz w:val="16"/>
        </w:rPr>
        <w:t xml:space="preserve"> </w:t>
      </w:r>
      <w:r w:rsidRPr="00FB5C69">
        <w:rPr>
          <w:sz w:val="16"/>
        </w:rPr>
        <w:t xml:space="preserve">“When Mueller was last supposed to testify, he </w:t>
      </w:r>
      <w:proofErr w:type="spellStart"/>
      <w:r w:rsidRPr="00FB5C69">
        <w:rPr>
          <w:sz w:val="16"/>
        </w:rPr>
        <w:t>organised</w:t>
      </w:r>
      <w:proofErr w:type="spellEnd"/>
      <w:r w:rsidRPr="00FB5C69">
        <w:rPr>
          <w:sz w:val="16"/>
        </w:rPr>
        <w:t xml:space="preserve"> a rally. When Mueller was postponed, the rally was called off,” she tells The Independent. “This [announcement] has taken up a lot of the news today.”</w:t>
      </w:r>
      <w:r>
        <w:rPr>
          <w:sz w:val="16"/>
        </w:rPr>
        <w:t xml:space="preserve"> </w:t>
      </w:r>
      <w:r w:rsidRPr="00FB5C69">
        <w:rPr>
          <w:sz w:val="16"/>
        </w:rPr>
        <w:t xml:space="preserve">It would </w:t>
      </w:r>
      <w:r w:rsidRPr="00FB5C69">
        <w:rPr>
          <w:rStyle w:val="StyleUnderline"/>
        </w:rPr>
        <w:t xml:space="preserve">not be the first time </w:t>
      </w:r>
      <w:r w:rsidRPr="00E46C30">
        <w:rPr>
          <w:rStyle w:val="StyleUnderline"/>
          <w:highlight w:val="cyan"/>
        </w:rPr>
        <w:t>Trump</w:t>
      </w:r>
      <w:r w:rsidRPr="00FB5C69">
        <w:rPr>
          <w:rStyle w:val="StyleUnderline"/>
        </w:rPr>
        <w:t xml:space="preserve"> has </w:t>
      </w:r>
      <w:r w:rsidRPr="00E46C30">
        <w:rPr>
          <w:rStyle w:val="StyleUnderline"/>
          <w:highlight w:val="cyan"/>
        </w:rPr>
        <w:t>used the issue of the death penalty for his own ends</w:t>
      </w:r>
      <w:r w:rsidRPr="00FB5C69">
        <w:rPr>
          <w:rStyle w:val="StyleUnderline"/>
        </w:rPr>
        <w:t>.</w:t>
      </w:r>
      <w:r w:rsidRPr="00FB5C69">
        <w:rPr>
          <w:sz w:val="16"/>
        </w:rPr>
        <w:t xml:space="preserve"> In 1989, as he was building his real estate empire and promoting his first book, The Art of the Deal, he seized on the case of the Central Park Five – five black teenagers arrested and detained over the assault and rape of a white jogger.</w:t>
      </w:r>
      <w:r>
        <w:rPr>
          <w:sz w:val="16"/>
        </w:rPr>
        <w:t xml:space="preserve"> </w:t>
      </w:r>
      <w:r w:rsidRPr="00FB5C69">
        <w:rPr>
          <w:sz w:val="16"/>
        </w:rPr>
        <w:t>trump-death2.jpg</w:t>
      </w:r>
      <w:r>
        <w:rPr>
          <w:sz w:val="16"/>
        </w:rPr>
        <w:t xml:space="preserve"> </w:t>
      </w:r>
      <w:r w:rsidRPr="00FB5C69">
        <w:rPr>
          <w:sz w:val="16"/>
        </w:rPr>
        <w:t>McVeigh’s execution came after he was convicted of 1995 Oklahoma City bombing (Getty)</w:t>
      </w:r>
      <w:r>
        <w:rPr>
          <w:sz w:val="16"/>
        </w:rPr>
        <w:t xml:space="preserve"> </w:t>
      </w:r>
      <w:r w:rsidRPr="00FB5C69">
        <w:rPr>
          <w:sz w:val="16"/>
        </w:rPr>
        <w:t xml:space="preserve">In a move that was perceived to stir up </w:t>
      </w:r>
      <w:proofErr w:type="spellStart"/>
      <w:r w:rsidRPr="00FB5C69">
        <w:rPr>
          <w:sz w:val="16"/>
        </w:rPr>
        <w:t>fervour</w:t>
      </w:r>
      <w:proofErr w:type="spellEnd"/>
      <w:r w:rsidRPr="00FB5C69">
        <w:rPr>
          <w:sz w:val="16"/>
        </w:rPr>
        <w:t xml:space="preserve"> against the young boys, who insisted they were innocent, </w:t>
      </w:r>
      <w:r w:rsidRPr="00FB5C69">
        <w:rPr>
          <w:rStyle w:val="StyleUnderline"/>
        </w:rPr>
        <w:t>Trump spent thousands of dollars to take out full-page adverts in the city’s major newspapers calling for the reintroduction of the death penalty</w:t>
      </w:r>
      <w:r w:rsidRPr="00FB5C69">
        <w:rPr>
          <w:sz w:val="16"/>
        </w:rPr>
        <w:t xml:space="preserve">. In a CNN interview that year, </w:t>
      </w:r>
      <w:r w:rsidRPr="00E46C30">
        <w:rPr>
          <w:rStyle w:val="StyleUnderline"/>
          <w:highlight w:val="cyan"/>
        </w:rPr>
        <w:t>Trump</w:t>
      </w:r>
      <w:r w:rsidRPr="00FB5C69">
        <w:rPr>
          <w:rStyle w:val="StyleUnderline"/>
        </w:rPr>
        <w:t xml:space="preserve"> told Larry King: “Maybe </w:t>
      </w:r>
      <w:r w:rsidRPr="00E46C30">
        <w:rPr>
          <w:rStyle w:val="StyleUnderline"/>
          <w:highlight w:val="cyan"/>
        </w:rPr>
        <w:t xml:space="preserve">hate is what we need if we’re </w:t>
      </w:r>
      <w:proofErr w:type="spellStart"/>
      <w:r w:rsidRPr="00E46C30">
        <w:rPr>
          <w:rStyle w:val="StyleUnderline"/>
          <w:highlight w:val="cyan"/>
        </w:rPr>
        <w:t>gonna</w:t>
      </w:r>
      <w:proofErr w:type="spellEnd"/>
      <w:r w:rsidRPr="00E46C30">
        <w:rPr>
          <w:rStyle w:val="StyleUnderline"/>
          <w:highlight w:val="cyan"/>
        </w:rPr>
        <w:t xml:space="preserve"> get something done</w:t>
      </w:r>
      <w:r w:rsidRPr="00FB5C69">
        <w:rPr>
          <w:rStyle w:val="StyleUnderline"/>
        </w:rPr>
        <w:t>.”</w:t>
      </w:r>
      <w:r>
        <w:rPr>
          <w:sz w:val="16"/>
        </w:rPr>
        <w:t xml:space="preserve"> </w:t>
      </w:r>
      <w:r w:rsidRPr="00FB5C69">
        <w:rPr>
          <w:sz w:val="16"/>
        </w:rPr>
        <w:t>The five teenagers were eventually exonerated, and the city obliged to pay millions of dollars in compensation. To this day, Trump has refused to admit he was wrong, or acknowledge their innocence.</w:t>
      </w:r>
      <w:r>
        <w:rPr>
          <w:sz w:val="16"/>
        </w:rPr>
        <w:t xml:space="preserve"> </w:t>
      </w:r>
      <w:r w:rsidRPr="00FB5C69">
        <w:rPr>
          <w:sz w:val="16"/>
        </w:rPr>
        <w:t>Trump defended his actions last month when asked about the case, which had recently been the subject of a Netflix series, When They See Us.</w:t>
      </w:r>
      <w:r>
        <w:rPr>
          <w:sz w:val="16"/>
        </w:rPr>
        <w:t xml:space="preserve"> </w:t>
      </w:r>
      <w:r w:rsidRPr="00FB5C69">
        <w:rPr>
          <w:sz w:val="16"/>
        </w:rPr>
        <w:t>“You have people on both sides of that,” he told reporters at the White House. “They admitted their guilt.”</w:t>
      </w:r>
      <w:r>
        <w:rPr>
          <w:sz w:val="16"/>
        </w:rPr>
        <w:t xml:space="preserve"> </w:t>
      </w:r>
      <w:r w:rsidRPr="00FB5C69">
        <w:rPr>
          <w:sz w:val="16"/>
        </w:rPr>
        <w:t>Read more</w:t>
      </w:r>
      <w:r>
        <w:rPr>
          <w:sz w:val="16"/>
        </w:rPr>
        <w:t xml:space="preserve"> </w:t>
      </w:r>
      <w:r w:rsidRPr="00FB5C69">
        <w:rPr>
          <w:sz w:val="16"/>
        </w:rPr>
        <w:t>Trump administration to resume federal executions</w:t>
      </w:r>
      <w:r>
        <w:rPr>
          <w:sz w:val="16"/>
        </w:rPr>
        <w:t xml:space="preserve"> </w:t>
      </w:r>
      <w:proofErr w:type="spellStart"/>
      <w:r w:rsidRPr="00FB5C69">
        <w:rPr>
          <w:sz w:val="16"/>
        </w:rPr>
        <w:t>Priti</w:t>
      </w:r>
      <w:proofErr w:type="spellEnd"/>
      <w:r w:rsidRPr="00FB5C69">
        <w:rPr>
          <w:sz w:val="16"/>
        </w:rPr>
        <w:t xml:space="preserve"> Patel becomes Home Secretary after controversial Cabinet exit</w:t>
      </w:r>
      <w:r>
        <w:rPr>
          <w:sz w:val="16"/>
        </w:rPr>
        <w:t xml:space="preserve"> </w:t>
      </w:r>
      <w:r w:rsidRPr="00FB5C69">
        <w:rPr>
          <w:sz w:val="16"/>
        </w:rPr>
        <w:t>Man facing death penalty after murdering woman he met through Tinder</w:t>
      </w:r>
      <w:r>
        <w:rPr>
          <w:sz w:val="16"/>
        </w:rPr>
        <w:t xml:space="preserve"> </w:t>
      </w:r>
      <w:r w:rsidRPr="00FB5C69">
        <w:rPr>
          <w:sz w:val="16"/>
        </w:rPr>
        <w:t xml:space="preserve">Tory members </w:t>
      </w:r>
      <w:r w:rsidRPr="00FB5C69">
        <w:rPr>
          <w:rStyle w:val="StyleUnderline"/>
        </w:rPr>
        <w:t>‘back death penalty and think Trump would make a good PM’</w:t>
      </w:r>
      <w:r>
        <w:rPr>
          <w:sz w:val="16"/>
        </w:rPr>
        <w:t xml:space="preserve"> </w:t>
      </w:r>
      <w:r w:rsidRPr="00FB5C69">
        <w:rPr>
          <w:sz w:val="16"/>
        </w:rPr>
        <w:t>1,500th person executed since US brought back death penalty</w:t>
      </w:r>
      <w:r>
        <w:rPr>
          <w:sz w:val="16"/>
        </w:rPr>
        <w:t xml:space="preserve"> </w:t>
      </w:r>
      <w:r w:rsidRPr="00FB5C69">
        <w:rPr>
          <w:sz w:val="16"/>
        </w:rPr>
        <w:t>New Hampshire votes to abolish death penalty</w:t>
      </w:r>
      <w:r>
        <w:rPr>
          <w:sz w:val="16"/>
        </w:rPr>
        <w:t xml:space="preserve"> </w:t>
      </w:r>
      <w:r w:rsidRPr="00FB5C69">
        <w:rPr>
          <w:sz w:val="16"/>
        </w:rPr>
        <w:t>The death penalty is cruel and archaic – why won’t the US kill it off?</w:t>
      </w:r>
      <w:r>
        <w:rPr>
          <w:sz w:val="16"/>
        </w:rPr>
        <w:t xml:space="preserve"> </w:t>
      </w:r>
      <w:r w:rsidRPr="00FB5C69">
        <w:rPr>
          <w:sz w:val="16"/>
        </w:rPr>
        <w:t>Not all conservatives or Republicans will support Trump’s decision to once again involve the federal government in the death penalty, which remains on the books in around 30 states, even though the vast majority of executions are carried out in Texas, Oklahoma and the south.</w:t>
      </w:r>
      <w:r>
        <w:rPr>
          <w:sz w:val="16"/>
        </w:rPr>
        <w:t xml:space="preserve"> </w:t>
      </w:r>
      <w:r w:rsidRPr="00FB5C69">
        <w:rPr>
          <w:sz w:val="16"/>
        </w:rPr>
        <w:t>There are currently 62 federal inmates on death row, including Dzhokhar Tsarnaev, who planted a bomb at the Boston Marathon in 2013. Of those, 26 are black, 27 per cent are white and seven are Latino, as well as one Asian and one Native American.</w:t>
      </w:r>
      <w:r>
        <w:rPr>
          <w:sz w:val="16"/>
        </w:rPr>
        <w:t xml:space="preserve"> </w:t>
      </w:r>
      <w:r w:rsidRPr="00FB5C69">
        <w:rPr>
          <w:sz w:val="16"/>
        </w:rPr>
        <w:t xml:space="preserve">Hannah Cox, national manager </w:t>
      </w:r>
      <w:r w:rsidRPr="00FB5C69">
        <w:rPr>
          <w:sz w:val="16"/>
        </w:rPr>
        <w:lastRenderedPageBreak/>
        <w:t>of Conservatives Concerned about the Death Penalty, says the move goes against the national trend.</w:t>
      </w:r>
      <w:r>
        <w:rPr>
          <w:sz w:val="16"/>
        </w:rPr>
        <w:t xml:space="preserve"> </w:t>
      </w:r>
      <w:r w:rsidRPr="00FB5C69">
        <w:rPr>
          <w:sz w:val="16"/>
        </w:rPr>
        <w:t xml:space="preserve">She says: “A growing number of conservative state lawmakers are driving that trend because they </w:t>
      </w:r>
      <w:proofErr w:type="spellStart"/>
      <w:r w:rsidRPr="00FB5C69">
        <w:rPr>
          <w:sz w:val="16"/>
        </w:rPr>
        <w:t>realise</w:t>
      </w:r>
      <w:proofErr w:type="spellEnd"/>
      <w:r w:rsidRPr="00FB5C69">
        <w:rPr>
          <w:sz w:val="16"/>
        </w:rPr>
        <w:t xml:space="preserve"> that capital punishment goes against their principles of valuing life, fiscal responsibility and limited government, and that the death penalty does nothing to make the public safer.”</w:t>
      </w:r>
    </w:p>
    <w:p w14:paraId="0D924342" w14:textId="77777777" w:rsidR="00D66B9B" w:rsidRDefault="00D66B9B" w:rsidP="00D66B9B"/>
    <w:p w14:paraId="28620DF0" w14:textId="7ABF0791" w:rsidR="00D02915" w:rsidRDefault="00D02915" w:rsidP="00D02915">
      <w:pPr>
        <w:pStyle w:val="Heading3"/>
      </w:pPr>
      <w:r>
        <w:lastRenderedPageBreak/>
        <w:t>A/T: Trump Bad</w:t>
      </w:r>
    </w:p>
    <w:p w14:paraId="54BD83F5" w14:textId="77777777" w:rsidR="00D02915" w:rsidRPr="00137F2B" w:rsidRDefault="00D02915" w:rsidP="00D02915"/>
    <w:p w14:paraId="057C2AB2" w14:textId="77777777" w:rsidR="00D02915" w:rsidRPr="00B874FB" w:rsidRDefault="00D02915" w:rsidP="00D02915">
      <w:pPr>
        <w:pStyle w:val="Heading4"/>
      </w:pPr>
      <w:r>
        <w:t xml:space="preserve">No impact to Trump reelection – intervening actors, constraints, and empirics check </w:t>
      </w:r>
    </w:p>
    <w:p w14:paraId="077E963B" w14:textId="77777777" w:rsidR="00D02915" w:rsidRDefault="00D02915" w:rsidP="00D02915">
      <w:r>
        <w:t xml:space="preserve">Paul </w:t>
      </w:r>
      <w:r w:rsidRPr="00B874FB">
        <w:rPr>
          <w:rStyle w:val="Style13ptBold"/>
        </w:rPr>
        <w:t>Glastris</w:t>
      </w:r>
      <w:r>
        <w:t xml:space="preserve"> </w:t>
      </w:r>
      <w:r w:rsidRPr="00B874FB">
        <w:t xml:space="preserve">, </w:t>
      </w:r>
      <w:r>
        <w:t>05-07-</w:t>
      </w:r>
      <w:r w:rsidRPr="00B874FB">
        <w:rPr>
          <w:rStyle w:val="Style13ptBold"/>
        </w:rPr>
        <w:t>2020</w:t>
      </w:r>
      <w:r w:rsidRPr="00B874FB">
        <w:t xml:space="preserve">, "Why a Second Trump Term Will Not Be a Horror Movie," Washington Monthly, </w:t>
      </w:r>
      <w:hyperlink r:id="rId179" w:history="1">
        <w:r w:rsidRPr="00777A71">
          <w:rPr>
            <w:rStyle w:val="Hyperlink"/>
          </w:rPr>
          <w:t>https://washingtonmonthly.com/magazine/april-may-june-2020/why-a-second-trump-term-will-not-be-a-horror-movie/</w:t>
        </w:r>
      </w:hyperlink>
      <w:r>
        <w:rPr>
          <w:rStyle w:val="Hyperlink"/>
        </w:rPr>
        <w:t xml:space="preserve"> MB</w:t>
      </w:r>
    </w:p>
    <w:p w14:paraId="1E560551" w14:textId="77777777" w:rsidR="00D02915" w:rsidRPr="005125F4" w:rsidRDefault="00D02915" w:rsidP="00D02915">
      <w:pPr>
        <w:rPr>
          <w:u w:val="single"/>
        </w:rPr>
      </w:pPr>
      <w:r w:rsidRPr="00B874FB">
        <w:rPr>
          <w:u w:val="single"/>
        </w:rPr>
        <w:t xml:space="preserve">To many people, </w:t>
      </w:r>
      <w:r w:rsidRPr="00596F78">
        <w:rPr>
          <w:highlight w:val="cyan"/>
          <w:u w:val="single"/>
        </w:rPr>
        <w:t>the Trump presidency</w:t>
      </w:r>
      <w:r w:rsidRPr="00B874FB">
        <w:rPr>
          <w:u w:val="single"/>
        </w:rPr>
        <w:t xml:space="preserve"> has felt like one long horror movie</w:t>
      </w:r>
      <w:r w:rsidRPr="00B874FB">
        <w:t xml:space="preserve">. To me, </w:t>
      </w:r>
      <w:r w:rsidRPr="00B874FB">
        <w:rPr>
          <w:u w:val="single"/>
        </w:rPr>
        <w:t xml:space="preserve">it’s been more like a thriller: disorienting, appalling, emotionally wrenching, but </w:t>
      </w:r>
      <w:r w:rsidRPr="00596F78">
        <w:rPr>
          <w:highlight w:val="cyan"/>
          <w:u w:val="single"/>
        </w:rPr>
        <w:t>not disempowering</w:t>
      </w:r>
      <w:r w:rsidRPr="00B874FB">
        <w:rPr>
          <w:u w:val="single"/>
        </w:rPr>
        <w:t xml:space="preserve">. </w:t>
      </w:r>
      <w:r w:rsidRPr="00596F78">
        <w:rPr>
          <w:highlight w:val="cyan"/>
          <w:u w:val="single"/>
        </w:rPr>
        <w:t>Almost</w:t>
      </w:r>
      <w:r w:rsidRPr="00B874FB">
        <w:rPr>
          <w:u w:val="single"/>
        </w:rPr>
        <w:t xml:space="preserve"> </w:t>
      </w:r>
      <w:r w:rsidRPr="00596F78">
        <w:rPr>
          <w:highlight w:val="cyan"/>
          <w:u w:val="single"/>
        </w:rPr>
        <w:t>every</w:t>
      </w:r>
      <w:r w:rsidRPr="00B874FB">
        <w:rPr>
          <w:u w:val="single"/>
        </w:rPr>
        <w:t xml:space="preserve"> insane or diabolical </w:t>
      </w:r>
      <w:r w:rsidRPr="00596F78">
        <w:rPr>
          <w:highlight w:val="cyan"/>
          <w:u w:val="single"/>
        </w:rPr>
        <w:t>decision the president</w:t>
      </w:r>
      <w:r w:rsidRPr="00B874FB">
        <w:rPr>
          <w:u w:val="single"/>
        </w:rPr>
        <w:t xml:space="preserve"> has </w:t>
      </w:r>
      <w:r w:rsidRPr="00596F78">
        <w:rPr>
          <w:highlight w:val="cyan"/>
          <w:u w:val="single"/>
        </w:rPr>
        <w:t>made has been met with</w:t>
      </w:r>
      <w:r w:rsidRPr="00B874FB">
        <w:rPr>
          <w:u w:val="single"/>
        </w:rPr>
        <w:t xml:space="preserve"> </w:t>
      </w:r>
      <w:r w:rsidRPr="00596F78">
        <w:rPr>
          <w:highlight w:val="cyan"/>
          <w:u w:val="single"/>
        </w:rPr>
        <w:t>countermoves</w:t>
      </w:r>
      <w:r w:rsidRPr="00B874FB">
        <w:rPr>
          <w:u w:val="single"/>
        </w:rPr>
        <w:t>—</w:t>
      </w:r>
      <w:r w:rsidRPr="00596F78">
        <w:rPr>
          <w:highlight w:val="cyan"/>
          <w:u w:val="single"/>
        </w:rPr>
        <w:t>by</w:t>
      </w:r>
      <w:r w:rsidRPr="00B874FB">
        <w:rPr>
          <w:u w:val="single"/>
        </w:rPr>
        <w:t xml:space="preserve"> the </w:t>
      </w:r>
      <w:r w:rsidRPr="00596F78">
        <w:rPr>
          <w:highlight w:val="cyan"/>
          <w:u w:val="single"/>
        </w:rPr>
        <w:t>courts, civil servants, voters</w:t>
      </w:r>
      <w:r w:rsidRPr="00B874FB">
        <w:rPr>
          <w:u w:val="single"/>
        </w:rPr>
        <w:t xml:space="preserve">, Nancy </w:t>
      </w:r>
      <w:r w:rsidRPr="00596F78">
        <w:rPr>
          <w:highlight w:val="cyan"/>
          <w:u w:val="single"/>
        </w:rPr>
        <w:t>Pelosi</w:t>
      </w:r>
      <w:r w:rsidRPr="00B874FB">
        <w:rPr>
          <w:u w:val="single"/>
        </w:rPr>
        <w:t>—</w:t>
      </w:r>
      <w:r w:rsidRPr="00596F78">
        <w:rPr>
          <w:highlight w:val="cyan"/>
          <w:u w:val="single"/>
        </w:rPr>
        <w:t>that</w:t>
      </w:r>
      <w:r w:rsidRPr="00B874FB">
        <w:rPr>
          <w:u w:val="single"/>
        </w:rPr>
        <w:t xml:space="preserve"> have frequently </w:t>
      </w:r>
      <w:r w:rsidRPr="00596F78">
        <w:rPr>
          <w:highlight w:val="cyan"/>
          <w:u w:val="single"/>
        </w:rPr>
        <w:t>lessened the impact and fortified my faith that all is not lost.</w:t>
      </w:r>
      <w:r>
        <w:rPr>
          <w:u w:val="single"/>
        </w:rPr>
        <w:t xml:space="preserve"> </w:t>
      </w:r>
      <w:r w:rsidRPr="00B874FB">
        <w:rPr>
          <w:sz w:val="16"/>
        </w:rPr>
        <w:t xml:space="preserve">The novel </w:t>
      </w:r>
      <w:r w:rsidRPr="00596F78">
        <w:rPr>
          <w:highlight w:val="cyan"/>
          <w:u w:val="single"/>
        </w:rPr>
        <w:t>coronavirus is the latest</w:t>
      </w:r>
      <w:r w:rsidRPr="00B874FB">
        <w:rPr>
          <w:u w:val="single"/>
        </w:rPr>
        <w:t xml:space="preserve"> case in point. </w:t>
      </w:r>
      <w:r w:rsidRPr="00596F78">
        <w:rPr>
          <w:u w:val="single"/>
        </w:rPr>
        <w:t>Trump’s</w:t>
      </w:r>
      <w:r w:rsidRPr="00B874FB">
        <w:rPr>
          <w:u w:val="single"/>
        </w:rPr>
        <w:t xml:space="preserve"> willful </w:t>
      </w:r>
      <w:r w:rsidRPr="00596F78">
        <w:rPr>
          <w:u w:val="single"/>
        </w:rPr>
        <w:t xml:space="preserve">dismissal of the </w:t>
      </w:r>
      <w:r w:rsidRPr="00596F78">
        <w:rPr>
          <w:highlight w:val="cyan"/>
          <w:u w:val="single"/>
        </w:rPr>
        <w:t>crisis</w:t>
      </w:r>
      <w:r w:rsidRPr="00B874FB">
        <w:rPr>
          <w:u w:val="single"/>
        </w:rPr>
        <w:t xml:space="preserve"> in its early weeks will almost certainly result in many unnecessary deaths. But the </w:t>
      </w:r>
      <w:r w:rsidRPr="00596F78">
        <w:rPr>
          <w:highlight w:val="cyan"/>
          <w:u w:val="single"/>
        </w:rPr>
        <w:t>wise words and</w:t>
      </w:r>
      <w:r w:rsidRPr="00B874FB">
        <w:rPr>
          <w:u w:val="single"/>
        </w:rPr>
        <w:t xml:space="preserve"> prudent </w:t>
      </w:r>
      <w:r w:rsidRPr="00596F78">
        <w:rPr>
          <w:highlight w:val="cyan"/>
          <w:u w:val="single"/>
        </w:rPr>
        <w:t>actions of others</w:t>
      </w:r>
      <w:r w:rsidRPr="00B874FB">
        <w:rPr>
          <w:u w:val="single"/>
        </w:rPr>
        <w:t xml:space="preserve">, from the National Institutes of Health’s Anthony </w:t>
      </w:r>
      <w:proofErr w:type="spellStart"/>
      <w:r w:rsidRPr="00B874FB">
        <w:rPr>
          <w:u w:val="single"/>
        </w:rPr>
        <w:t>Fauci</w:t>
      </w:r>
      <w:proofErr w:type="spellEnd"/>
      <w:r w:rsidRPr="00B874FB">
        <w:rPr>
          <w:u w:val="single"/>
        </w:rPr>
        <w:t xml:space="preserve"> to ordinary citizens, </w:t>
      </w:r>
      <w:r w:rsidRPr="00596F78">
        <w:rPr>
          <w:highlight w:val="cyan"/>
          <w:u w:val="single"/>
        </w:rPr>
        <w:t>give me hope that we can “flatten the curve</w:t>
      </w:r>
      <w:r w:rsidRPr="00B874FB">
        <w:rPr>
          <w:u w:val="single"/>
        </w:rPr>
        <w:t>.”</w:t>
      </w:r>
      <w:r>
        <w:rPr>
          <w:u w:val="single"/>
        </w:rPr>
        <w:t xml:space="preserve"> </w:t>
      </w:r>
      <w:r w:rsidRPr="00B874FB">
        <w:rPr>
          <w:sz w:val="16"/>
        </w:rPr>
        <w:t xml:space="preserve">Similarly, the possibility that Trump could be reelected is, for many people, like a horror flick too frightening to watch. The essays in our cover package certainly provide evidence for maximum alarm. But </w:t>
      </w:r>
      <w:r w:rsidRPr="00B874FB">
        <w:rPr>
          <w:u w:val="single"/>
        </w:rPr>
        <w:t xml:space="preserve">there are </w:t>
      </w:r>
      <w:r w:rsidRPr="00596F78">
        <w:rPr>
          <w:highlight w:val="cyan"/>
          <w:u w:val="single"/>
        </w:rPr>
        <w:t>reasons to think that a second</w:t>
      </w:r>
      <w:r w:rsidRPr="00B874FB">
        <w:rPr>
          <w:u w:val="single"/>
        </w:rPr>
        <w:t xml:space="preserve"> Trump </w:t>
      </w:r>
      <w:r w:rsidRPr="00596F78">
        <w:rPr>
          <w:highlight w:val="cyan"/>
          <w:u w:val="single"/>
        </w:rPr>
        <w:t>term</w:t>
      </w:r>
      <w:r w:rsidRPr="00B874FB">
        <w:rPr>
          <w:u w:val="single"/>
        </w:rPr>
        <w:t xml:space="preserve"> </w:t>
      </w:r>
      <w:r w:rsidRPr="00596F78">
        <w:rPr>
          <w:highlight w:val="cyan"/>
          <w:u w:val="single"/>
        </w:rPr>
        <w:t>would not be</w:t>
      </w:r>
      <w:r w:rsidRPr="00B874FB">
        <w:rPr>
          <w:u w:val="single"/>
        </w:rPr>
        <w:t xml:space="preserve"> as </w:t>
      </w:r>
      <w:r w:rsidRPr="00596F78">
        <w:rPr>
          <w:highlight w:val="cyan"/>
          <w:u w:val="single"/>
        </w:rPr>
        <w:t>apocalyptic</w:t>
      </w:r>
      <w:r w:rsidRPr="00B874FB">
        <w:rPr>
          <w:u w:val="single"/>
        </w:rPr>
        <w:t xml:space="preserve"> as we might imagine</w:t>
      </w:r>
      <w:r w:rsidRPr="00596F78">
        <w:rPr>
          <w:highlight w:val="cyan"/>
          <w:u w:val="single"/>
        </w:rPr>
        <w:t>.</w:t>
      </w:r>
      <w:r w:rsidRPr="00B874FB">
        <w:rPr>
          <w:u w:val="single"/>
        </w:rPr>
        <w:t xml:space="preserve"> </w:t>
      </w:r>
      <w:r w:rsidRPr="00596F78">
        <w:rPr>
          <w:highlight w:val="cyan"/>
          <w:u w:val="single"/>
        </w:rPr>
        <w:t>One</w:t>
      </w:r>
      <w:r w:rsidRPr="00B874FB">
        <w:rPr>
          <w:u w:val="single"/>
        </w:rPr>
        <w:t xml:space="preserve"> reason </w:t>
      </w:r>
      <w:r w:rsidRPr="00596F78">
        <w:rPr>
          <w:highlight w:val="cyan"/>
          <w:u w:val="single"/>
        </w:rPr>
        <w:t>is</w:t>
      </w:r>
      <w:r w:rsidRPr="00B874FB">
        <w:rPr>
          <w:u w:val="single"/>
        </w:rPr>
        <w:t xml:space="preserve"> that the direst scenarios our essayists lay out—</w:t>
      </w:r>
      <w:r w:rsidRPr="00596F78">
        <w:rPr>
          <w:highlight w:val="cyan"/>
          <w:u w:val="single"/>
        </w:rPr>
        <w:t>the end of Obamacare</w:t>
      </w:r>
      <w:r w:rsidRPr="00B874FB">
        <w:rPr>
          <w:u w:val="single"/>
        </w:rPr>
        <w:t xml:space="preserve">, a </w:t>
      </w:r>
      <w:r w:rsidRPr="00596F78">
        <w:rPr>
          <w:highlight w:val="cyan"/>
          <w:u w:val="single"/>
        </w:rPr>
        <w:t>slashing of the safety net</w:t>
      </w:r>
      <w:r w:rsidRPr="00B874FB">
        <w:rPr>
          <w:u w:val="single"/>
        </w:rPr>
        <w:t>—</w:t>
      </w:r>
      <w:r w:rsidRPr="00596F78">
        <w:rPr>
          <w:highlight w:val="cyan"/>
          <w:u w:val="single"/>
        </w:rPr>
        <w:t>are likely to happen only if Trump is able to</w:t>
      </w:r>
      <w:r w:rsidRPr="00B874FB">
        <w:rPr>
          <w:u w:val="single"/>
        </w:rPr>
        <w:t xml:space="preserve"> continue to </w:t>
      </w:r>
      <w:r w:rsidRPr="00596F78">
        <w:rPr>
          <w:highlight w:val="cyan"/>
          <w:u w:val="single"/>
        </w:rPr>
        <w:t>pack the courts with conservatives</w:t>
      </w:r>
      <w:r w:rsidRPr="00B874FB">
        <w:rPr>
          <w:u w:val="single"/>
        </w:rPr>
        <w:t xml:space="preserve">. But that presumes that the GOP holds the Senate. </w:t>
      </w:r>
      <w:r w:rsidRPr="00596F78">
        <w:rPr>
          <w:u w:val="single"/>
        </w:rPr>
        <w:t xml:space="preserve">This has </w:t>
      </w:r>
      <w:r w:rsidRPr="00596F78">
        <w:rPr>
          <w:highlight w:val="cyan"/>
          <w:u w:val="single"/>
        </w:rPr>
        <w:t>not</w:t>
      </w:r>
      <w:r w:rsidRPr="00596F78">
        <w:rPr>
          <w:u w:val="single"/>
        </w:rPr>
        <w:t xml:space="preserve"> </w:t>
      </w:r>
      <w:r w:rsidRPr="00596F78">
        <w:rPr>
          <w:highlight w:val="cyan"/>
          <w:u w:val="single"/>
        </w:rPr>
        <w:t>been a sure bet</w:t>
      </w:r>
      <w:r w:rsidRPr="00596F78">
        <w:rPr>
          <w:u w:val="single"/>
        </w:rPr>
        <w:t xml:space="preserve"> </w:t>
      </w:r>
      <w:r w:rsidRPr="00596F78">
        <w:rPr>
          <w:highlight w:val="cyan"/>
          <w:u w:val="single"/>
        </w:rPr>
        <w:t>since</w:t>
      </w:r>
      <w:r w:rsidRPr="00B874FB">
        <w:rPr>
          <w:u w:val="single"/>
        </w:rPr>
        <w:t xml:space="preserve"> vulnerable </w:t>
      </w:r>
      <w:r w:rsidRPr="00596F78">
        <w:rPr>
          <w:u w:val="single"/>
        </w:rPr>
        <w:t>Republican senators</w:t>
      </w:r>
      <w:r w:rsidRPr="00B874FB">
        <w:rPr>
          <w:u w:val="single"/>
        </w:rPr>
        <w:t xml:space="preserve"> like Maine’s Susan Collins supported him in the impeachment trial. It is even less so now that </w:t>
      </w:r>
      <w:r w:rsidRPr="00596F78">
        <w:rPr>
          <w:highlight w:val="cyan"/>
          <w:u w:val="single"/>
        </w:rPr>
        <w:t>the</w:t>
      </w:r>
      <w:r w:rsidRPr="00B874FB">
        <w:rPr>
          <w:u w:val="single"/>
        </w:rPr>
        <w:t xml:space="preserve"> presumptive </w:t>
      </w:r>
      <w:r w:rsidRPr="00596F78">
        <w:rPr>
          <w:highlight w:val="cyan"/>
          <w:u w:val="single"/>
        </w:rPr>
        <w:t>Democrat</w:t>
      </w:r>
      <w:r w:rsidRPr="00B874FB">
        <w:rPr>
          <w:u w:val="single"/>
        </w:rPr>
        <w:t xml:space="preserve"> presidential </w:t>
      </w:r>
      <w:r w:rsidRPr="00596F78">
        <w:rPr>
          <w:highlight w:val="cyan"/>
          <w:u w:val="single"/>
        </w:rPr>
        <w:t>nominee</w:t>
      </w:r>
      <w:r w:rsidRPr="00B874FB">
        <w:rPr>
          <w:u w:val="single"/>
        </w:rPr>
        <w:t xml:space="preserve"> </w:t>
      </w:r>
      <w:r w:rsidRPr="00596F78">
        <w:rPr>
          <w:highlight w:val="cyan"/>
          <w:u w:val="single"/>
        </w:rPr>
        <w:t>is</w:t>
      </w:r>
      <w:r w:rsidRPr="00B874FB">
        <w:rPr>
          <w:u w:val="single"/>
        </w:rPr>
        <w:t xml:space="preserve"> moderate Joe </w:t>
      </w:r>
      <w:r w:rsidRPr="00596F78">
        <w:rPr>
          <w:highlight w:val="cyan"/>
          <w:u w:val="single"/>
        </w:rPr>
        <w:t>Biden</w:t>
      </w:r>
      <w:r w:rsidRPr="00B874FB">
        <w:rPr>
          <w:u w:val="single"/>
        </w:rPr>
        <w:t xml:space="preserve">—and not Bernie Sanders, </w:t>
      </w:r>
      <w:r w:rsidRPr="00596F78">
        <w:rPr>
          <w:highlight w:val="cyan"/>
          <w:u w:val="single"/>
        </w:rPr>
        <w:t>who</w:t>
      </w:r>
      <w:r w:rsidRPr="00B874FB">
        <w:rPr>
          <w:u w:val="single"/>
        </w:rPr>
        <w:t xml:space="preserve"> down-ballot </w:t>
      </w:r>
      <w:r w:rsidRPr="00596F78">
        <w:rPr>
          <w:highlight w:val="cyan"/>
          <w:u w:val="single"/>
        </w:rPr>
        <w:t>Democrats rightly see as a potential drag on their chances</w:t>
      </w:r>
      <w:r w:rsidRPr="00B874FB">
        <w:rPr>
          <w:u w:val="single"/>
        </w:rPr>
        <w:t>.</w:t>
      </w:r>
      <w:r>
        <w:rPr>
          <w:u w:val="single"/>
        </w:rPr>
        <w:t xml:space="preserve"> </w:t>
      </w:r>
      <w:r w:rsidRPr="00B874FB">
        <w:rPr>
          <w:u w:val="single"/>
        </w:rPr>
        <w:t xml:space="preserve">Another reason is that </w:t>
      </w:r>
      <w:r w:rsidRPr="00596F78">
        <w:rPr>
          <w:highlight w:val="cyan"/>
          <w:u w:val="single"/>
        </w:rPr>
        <w:t>second-term presidents almost always find themselves in a weakened position</w:t>
      </w:r>
      <w:r w:rsidRPr="00B874FB">
        <w:rPr>
          <w:u w:val="single"/>
        </w:rPr>
        <w:t xml:space="preserve">. Sometimes it’s </w:t>
      </w:r>
      <w:r w:rsidRPr="00596F78">
        <w:rPr>
          <w:highlight w:val="cyan"/>
          <w:u w:val="single"/>
        </w:rPr>
        <w:t>because foolish decisions</w:t>
      </w:r>
      <w:r w:rsidRPr="00B874FB">
        <w:rPr>
          <w:u w:val="single"/>
        </w:rPr>
        <w:t xml:space="preserve"> they </w:t>
      </w:r>
      <w:r w:rsidRPr="00596F78">
        <w:rPr>
          <w:highlight w:val="cyan"/>
          <w:u w:val="single"/>
        </w:rPr>
        <w:t>made in</w:t>
      </w:r>
      <w:r w:rsidRPr="00B874FB">
        <w:rPr>
          <w:u w:val="single"/>
        </w:rPr>
        <w:t xml:space="preserve"> </w:t>
      </w:r>
      <w:r w:rsidRPr="00596F78">
        <w:rPr>
          <w:highlight w:val="cyan"/>
          <w:u w:val="single"/>
        </w:rPr>
        <w:t>their first terms catch up to them</w:t>
      </w:r>
      <w:r w:rsidRPr="00B874FB">
        <w:rPr>
          <w:u w:val="single"/>
        </w:rPr>
        <w:t xml:space="preserve"> in the second term—</w:t>
      </w:r>
      <w:r w:rsidRPr="00596F78">
        <w:rPr>
          <w:highlight w:val="cyan"/>
          <w:u w:val="single"/>
        </w:rPr>
        <w:t>think</w:t>
      </w:r>
      <w:r w:rsidRPr="00B874FB">
        <w:rPr>
          <w:u w:val="single"/>
        </w:rPr>
        <w:t xml:space="preserve"> George W. </w:t>
      </w:r>
      <w:r w:rsidRPr="00596F78">
        <w:rPr>
          <w:highlight w:val="cyan"/>
          <w:u w:val="single"/>
        </w:rPr>
        <w:t>Bush</w:t>
      </w:r>
      <w:r w:rsidRPr="00B874FB">
        <w:rPr>
          <w:u w:val="single"/>
        </w:rPr>
        <w:t xml:space="preserve"> </w:t>
      </w:r>
      <w:r w:rsidRPr="00596F78">
        <w:rPr>
          <w:highlight w:val="cyan"/>
          <w:u w:val="single"/>
        </w:rPr>
        <w:t>putting</w:t>
      </w:r>
      <w:r w:rsidRPr="00B874FB">
        <w:rPr>
          <w:u w:val="single"/>
        </w:rPr>
        <w:t xml:space="preserve"> the singularly unqualified Michael </w:t>
      </w:r>
      <w:r w:rsidRPr="00596F78">
        <w:rPr>
          <w:highlight w:val="cyan"/>
          <w:u w:val="single"/>
        </w:rPr>
        <w:t>Brown in charge</w:t>
      </w:r>
      <w:r w:rsidRPr="00B874FB">
        <w:rPr>
          <w:u w:val="single"/>
        </w:rPr>
        <w:t xml:space="preserve"> </w:t>
      </w:r>
      <w:r w:rsidRPr="00596F78">
        <w:rPr>
          <w:highlight w:val="cyan"/>
          <w:u w:val="single"/>
        </w:rPr>
        <w:t>of FEMA</w:t>
      </w:r>
      <w:r w:rsidRPr="00B874FB">
        <w:rPr>
          <w:u w:val="single"/>
        </w:rPr>
        <w:t xml:space="preserve"> two years ahead of Hurricane Katrina. Sometimes it’s because </w:t>
      </w:r>
      <w:r w:rsidRPr="00596F78">
        <w:rPr>
          <w:highlight w:val="cyan"/>
          <w:u w:val="single"/>
        </w:rPr>
        <w:t>they</w:t>
      </w:r>
      <w:r w:rsidRPr="00B874FB">
        <w:rPr>
          <w:u w:val="single"/>
        </w:rPr>
        <w:t xml:space="preserve"> </w:t>
      </w:r>
      <w:r w:rsidRPr="00596F78">
        <w:rPr>
          <w:highlight w:val="cyan"/>
          <w:u w:val="single"/>
        </w:rPr>
        <w:t>let</w:t>
      </w:r>
      <w:r w:rsidRPr="00B874FB">
        <w:rPr>
          <w:u w:val="single"/>
        </w:rPr>
        <w:t xml:space="preserve"> their </w:t>
      </w:r>
      <w:r w:rsidRPr="00596F78">
        <w:rPr>
          <w:highlight w:val="cyan"/>
          <w:u w:val="single"/>
        </w:rPr>
        <w:t>reelections go to their</w:t>
      </w:r>
      <w:r w:rsidRPr="00B874FB">
        <w:rPr>
          <w:u w:val="single"/>
        </w:rPr>
        <w:t xml:space="preserve"> heads and then act carelessly—as Bush did with his push to privatize Social Security, Bill Clinton did with Monica Lewinsky, and Ronald Reagan did with the</w:t>
      </w:r>
      <w:r>
        <w:rPr>
          <w:u w:val="single"/>
        </w:rPr>
        <w:t xml:space="preserve"> </w:t>
      </w:r>
      <w:r w:rsidRPr="00B874FB">
        <w:rPr>
          <w:u w:val="single"/>
        </w:rPr>
        <w:t xml:space="preserve">Iranian arms-for-hostages deal. Even presidents who appear invincible can suffer irreparable damage. </w:t>
      </w:r>
      <w:r w:rsidRPr="00596F78">
        <w:rPr>
          <w:highlight w:val="cyan"/>
          <w:u w:val="single"/>
        </w:rPr>
        <w:t>Nixon won</w:t>
      </w:r>
      <w:r w:rsidRPr="00B874FB">
        <w:rPr>
          <w:u w:val="single"/>
        </w:rPr>
        <w:t xml:space="preserve"> the 1972 election </w:t>
      </w:r>
      <w:r w:rsidRPr="00596F78">
        <w:rPr>
          <w:highlight w:val="cyan"/>
          <w:u w:val="single"/>
        </w:rPr>
        <w:t>in</w:t>
      </w:r>
      <w:r w:rsidRPr="00B874FB">
        <w:rPr>
          <w:u w:val="single"/>
        </w:rPr>
        <w:t xml:space="preserve"> </w:t>
      </w:r>
      <w:r w:rsidRPr="00596F78">
        <w:rPr>
          <w:highlight w:val="cyan"/>
          <w:u w:val="single"/>
        </w:rPr>
        <w:t>a</w:t>
      </w:r>
      <w:r w:rsidRPr="00B874FB">
        <w:rPr>
          <w:u w:val="single"/>
        </w:rPr>
        <w:t xml:space="preserve">n overwhelming </w:t>
      </w:r>
      <w:r w:rsidRPr="00596F78">
        <w:rPr>
          <w:highlight w:val="cyan"/>
          <w:u w:val="single"/>
        </w:rPr>
        <w:t>landslide</w:t>
      </w:r>
      <w:r w:rsidRPr="00B874FB">
        <w:rPr>
          <w:u w:val="single"/>
        </w:rPr>
        <w:t xml:space="preserve">. </w:t>
      </w:r>
      <w:r w:rsidRPr="00596F78">
        <w:rPr>
          <w:highlight w:val="cyan"/>
          <w:u w:val="single"/>
        </w:rPr>
        <w:t>He was gone in less than two years</w:t>
      </w:r>
      <w:r w:rsidRPr="00B874FB">
        <w:rPr>
          <w:u w:val="single"/>
        </w:rPr>
        <w:t>.</w:t>
      </w:r>
    </w:p>
    <w:p w14:paraId="6516AA86" w14:textId="77777777" w:rsidR="00D02915" w:rsidRPr="00137F2B" w:rsidRDefault="00D02915" w:rsidP="00D02915"/>
    <w:p w14:paraId="07604F78" w14:textId="77777777" w:rsidR="00D02915" w:rsidRPr="0069518D" w:rsidRDefault="00D02915" w:rsidP="00D02915">
      <w:pPr>
        <w:pStyle w:val="Heading3"/>
      </w:pPr>
      <w:r w:rsidRPr="0069518D">
        <w:lastRenderedPageBreak/>
        <w:t>A/T: Warming Impact</w:t>
      </w:r>
    </w:p>
    <w:p w14:paraId="14D56A9D" w14:textId="77777777" w:rsidR="00D02915" w:rsidRPr="00A11337" w:rsidRDefault="00D02915" w:rsidP="00D02915">
      <w:pPr>
        <w:pStyle w:val="Heading4"/>
      </w:pPr>
      <w:r>
        <w:t>States fill in for Trump on warming</w:t>
      </w:r>
    </w:p>
    <w:p w14:paraId="5A67CF77" w14:textId="77777777" w:rsidR="00D02915" w:rsidRPr="00A11337" w:rsidRDefault="00D02915" w:rsidP="00D02915">
      <w:r w:rsidRPr="00A11337">
        <w:rPr>
          <w:rStyle w:val="Style13ptBold"/>
        </w:rPr>
        <w:t>Rosner 19</w:t>
      </w:r>
      <w:r w:rsidRPr="00A11337">
        <w:t>(</w:t>
      </w:r>
      <w:r>
        <w:t>Hillary Rosner</w:t>
      </w:r>
      <w:r w:rsidRPr="00A11337">
        <w:t>, Hillary Rosner is a freelance journalist based in Boulder</w:t>
      </w:r>
      <w:r>
        <w:t xml:space="preserve">, </w:t>
      </w:r>
      <w:r w:rsidRPr="00A11337">
        <w:t xml:space="preserve">"How State and Local Governments Are Leading the Way on Climate Policy", Audubon, </w:t>
      </w:r>
      <w:r>
        <w:t>Fall 2019,</w:t>
      </w:r>
      <w:r w:rsidRPr="00A11337">
        <w:t xml:space="preserve"> https://www.audubon.org/magazine/fall-2019/how-state-and-local-governments-are-leading-way, AEN)</w:t>
      </w:r>
    </w:p>
    <w:p w14:paraId="5B8EFE8A" w14:textId="77777777" w:rsidR="00D02915" w:rsidRPr="0054766B" w:rsidRDefault="00D02915" w:rsidP="00D02915">
      <w:pPr>
        <w:rPr>
          <w:sz w:val="16"/>
        </w:rPr>
      </w:pPr>
      <w:r w:rsidRPr="0054766B">
        <w:rPr>
          <w:rStyle w:val="StyleUnderline"/>
        </w:rPr>
        <w:t>States and cities wield real power over the emissions released within their borders, including from cars, power plants, factories, and buildings.</w:t>
      </w:r>
      <w:r w:rsidRPr="0054766B">
        <w:rPr>
          <w:sz w:val="16"/>
        </w:rPr>
        <w:t xml:space="preserve"> And </w:t>
      </w:r>
      <w:r w:rsidRPr="0054766B">
        <w:rPr>
          <w:rStyle w:val="StyleUnderline"/>
        </w:rPr>
        <w:t>many aren’t waiting for a top-down approach</w:t>
      </w:r>
      <w:r w:rsidRPr="0054766B">
        <w:rPr>
          <w:sz w:val="16"/>
        </w:rPr>
        <w:t xml:space="preserve">—they’re taking the lead. </w:t>
      </w:r>
      <w:r w:rsidRPr="0054766B">
        <w:rPr>
          <w:rStyle w:val="StyleUnderline"/>
        </w:rPr>
        <w:t>Fifteen states now have binding plans for reducing greenhouse gas emissions.</w:t>
      </w:r>
      <w:r w:rsidRPr="0054766B">
        <w:rPr>
          <w:sz w:val="16"/>
        </w:rPr>
        <w:t xml:space="preserve"> Over the past two years, </w:t>
      </w:r>
      <w:r w:rsidRPr="0054766B">
        <w:rPr>
          <w:rStyle w:val="StyleUnderline"/>
        </w:rPr>
        <w:t>since the Trump administration pulled the nation out of the Paris climate accord, many have set emissions-reduction goals or strengthened plans they already had on the books. A bill passed in Maine</w:t>
      </w:r>
      <w:r w:rsidRPr="0054766B">
        <w:rPr>
          <w:sz w:val="16"/>
        </w:rPr>
        <w:t xml:space="preserve"> this year, for example, </w:t>
      </w:r>
      <w:r w:rsidRPr="0054766B">
        <w:rPr>
          <w:rStyle w:val="StyleUnderline"/>
        </w:rPr>
        <w:t>calls for emissions at 80 percent below 1990 levels by midcentury, with a halfway goal by 2030.</w:t>
      </w:r>
      <w:r w:rsidRPr="0054766B">
        <w:rPr>
          <w:sz w:val="16"/>
        </w:rPr>
        <w:t xml:space="preserve"> And </w:t>
      </w:r>
      <w:r w:rsidRPr="0054766B">
        <w:rPr>
          <w:rStyle w:val="StyleUnderline"/>
        </w:rPr>
        <w:t>Hawaii’s 2018 legislation sets a goal of carbon neutrality by 2045.</w:t>
      </w:r>
      <w:r w:rsidRPr="0054766B">
        <w:rPr>
          <w:sz w:val="16"/>
        </w:rPr>
        <w:t xml:space="preserve"> </w:t>
      </w:r>
      <w:r w:rsidRPr="0054766B">
        <w:rPr>
          <w:rStyle w:val="StyleUnderline"/>
        </w:rPr>
        <w:t xml:space="preserve">Connecticut and California, </w:t>
      </w:r>
      <w:r w:rsidRPr="0054766B">
        <w:rPr>
          <w:sz w:val="16"/>
        </w:rPr>
        <w:t xml:space="preserve">meanwhile, </w:t>
      </w:r>
      <w:r w:rsidRPr="0054766B">
        <w:rPr>
          <w:rStyle w:val="StyleUnderline"/>
        </w:rPr>
        <w:t>have been working to curb emissions for more than a decade.</w:t>
      </w:r>
      <w:r w:rsidRPr="0054766B">
        <w:rPr>
          <w:sz w:val="16"/>
        </w:rPr>
        <w:t xml:space="preserve"> “</w:t>
      </w:r>
      <w:r w:rsidRPr="0054766B">
        <w:rPr>
          <w:rStyle w:val="StyleUnderline"/>
        </w:rPr>
        <w:t>We are transitioning from a fossil-fuel based economy to a cleaner one,”</w:t>
      </w:r>
      <w:r w:rsidRPr="0054766B">
        <w:rPr>
          <w:sz w:val="16"/>
        </w:rPr>
        <w:t xml:space="preserve"> </w:t>
      </w:r>
      <w:r w:rsidRPr="0054766B">
        <w:rPr>
          <w:rStyle w:val="StyleUnderline"/>
        </w:rPr>
        <w:t>says</w:t>
      </w:r>
      <w:r w:rsidRPr="0054766B">
        <w:rPr>
          <w:sz w:val="16"/>
        </w:rPr>
        <w:t xml:space="preserve"> Suzanne </w:t>
      </w:r>
      <w:proofErr w:type="spellStart"/>
      <w:r w:rsidRPr="0054766B">
        <w:rPr>
          <w:sz w:val="16"/>
        </w:rPr>
        <w:t>Tegen</w:t>
      </w:r>
      <w:proofErr w:type="spellEnd"/>
      <w:r w:rsidRPr="0054766B">
        <w:rPr>
          <w:sz w:val="16"/>
        </w:rPr>
        <w:t xml:space="preserve">, assistant director of </w:t>
      </w:r>
      <w:r w:rsidRPr="0054766B">
        <w:rPr>
          <w:rStyle w:val="StyleUnderline"/>
        </w:rPr>
        <w:t>Colorado</w:t>
      </w:r>
      <w:r w:rsidRPr="0054766B">
        <w:rPr>
          <w:sz w:val="16"/>
        </w:rPr>
        <w:t xml:space="preserve"> State University’s Center for the New Energy Economy, “but without policy, we won’t get there fast enough.” </w:t>
      </w:r>
      <w:r w:rsidRPr="0054766B">
        <w:rPr>
          <w:rStyle w:val="StyleUnderline"/>
        </w:rPr>
        <w:t>With support from businesses, community groups, and conservation organizations, including Audubon, states and cities are not only working to mitigate the worst effects of climate change. They’re also looking beyond slashing emissions, creating innovative programs to help humans and wildlife adapt to the changes already upon us, and those to come.</w:t>
      </w:r>
      <w:r w:rsidRPr="0054766B">
        <w:rPr>
          <w:sz w:val="16"/>
        </w:rPr>
        <w:t xml:space="preserve"> Solution: 100 Percent Renewable Energy Why We Need It: With 28 percent of the country’s greenhouse gas emissions coming from electricity production, </w:t>
      </w:r>
      <w:r w:rsidRPr="0054766B">
        <w:rPr>
          <w:rStyle w:val="StyleUnderline"/>
        </w:rPr>
        <w:t>switching to renewables is key.</w:t>
      </w:r>
      <w:r w:rsidRPr="0054766B">
        <w:rPr>
          <w:sz w:val="16"/>
        </w:rPr>
        <w:t xml:space="preserve"> While the cost of solar and wind power, as well as battery storage, was once an obstacle, those costs have dropped dramatically over the past decade; since 2007, installed renewable energy capacity has more than doubled. But that pace still isn’t fast enough. Although renewables now account for more than 17 percent of the nation’s electricity generation, coal and natural gas together represent more than three times that. Who’s a Pioneer: </w:t>
      </w:r>
      <w:r w:rsidRPr="0054766B">
        <w:rPr>
          <w:rStyle w:val="StyleUnderline"/>
        </w:rPr>
        <w:t xml:space="preserve">New York passed the country’s most ambitious climate policy in June. The law requires carbon-free electricity by 2040 and zero emissions statewide by 2050. </w:t>
      </w:r>
      <w:r w:rsidRPr="0054766B">
        <w:rPr>
          <w:sz w:val="16"/>
        </w:rPr>
        <w:t xml:space="preserve">But </w:t>
      </w:r>
      <w:r w:rsidRPr="0054766B">
        <w:rPr>
          <w:rStyle w:val="StyleUnderline"/>
        </w:rPr>
        <w:t>it went even further with the Climate Leadership and Community Protection Act, requiring at least 35 percent of clean-energy investments be made in marginalized communities</w:t>
      </w:r>
      <w:r w:rsidRPr="0054766B">
        <w:rPr>
          <w:sz w:val="16"/>
        </w:rPr>
        <w:t xml:space="preserve">, </w:t>
      </w:r>
      <w:r w:rsidRPr="0054766B">
        <w:rPr>
          <w:rStyle w:val="StyleUnderline"/>
        </w:rPr>
        <w:t>which are often burdened with pollution from power plants</w:t>
      </w:r>
      <w:r w:rsidRPr="0054766B">
        <w:rPr>
          <w:sz w:val="16"/>
        </w:rPr>
        <w:t xml:space="preserve">. The law establishes a working group—made up of environmental justice advocates and staff from the Departments of Health and Labor, among others—to ensure disadvantaged groups have access to resources like solar panels and energy-efficiency upgrades. Other Leaders: </w:t>
      </w:r>
      <w:r w:rsidRPr="0054766B">
        <w:rPr>
          <w:rStyle w:val="StyleUnderline"/>
        </w:rPr>
        <w:t>Eight states, Washington, D.C., and Puerto Rico now have 100 percent clean-energy goals</w:t>
      </w:r>
      <w:r w:rsidRPr="0054766B">
        <w:rPr>
          <w:sz w:val="16"/>
        </w:rPr>
        <w:t xml:space="preserve"> (which may include nuclear), either through law or executive order, </w:t>
      </w:r>
      <w:r w:rsidRPr="0054766B">
        <w:rPr>
          <w:rStyle w:val="StyleUnderline"/>
        </w:rPr>
        <w:t>including California, Washington, Maine, and Colorado. Others, such as South Carolina, Pennsylvania, Illinois, and Wisconsin,</w:t>
      </w:r>
      <w:r w:rsidRPr="0054766B">
        <w:rPr>
          <w:sz w:val="16"/>
        </w:rPr>
        <w:t xml:space="preserve"> are moving toward that target. </w:t>
      </w:r>
      <w:r w:rsidRPr="0054766B">
        <w:rPr>
          <w:rStyle w:val="StyleUnderline"/>
        </w:rPr>
        <w:t>Based on existing state commitments alone, renewable sources will generate nearly a third of the nation’s electricity by 2050 overall, and 75 percent of electricity in the West.</w:t>
      </w:r>
      <w:r w:rsidRPr="0054766B">
        <w:rPr>
          <w:sz w:val="16"/>
        </w:rPr>
        <w:t xml:space="preserve"> </w:t>
      </w:r>
    </w:p>
    <w:p w14:paraId="17C7ED12" w14:textId="77777777" w:rsidR="00D02915" w:rsidRDefault="00D02915" w:rsidP="00D02915"/>
    <w:p w14:paraId="6BDE8575" w14:textId="77777777" w:rsidR="00D02915" w:rsidRDefault="00D02915" w:rsidP="00D02915">
      <w:pPr>
        <w:pStyle w:val="Heading4"/>
      </w:pPr>
      <w:r>
        <w:t>States are taking the lead on climate issues</w:t>
      </w:r>
    </w:p>
    <w:p w14:paraId="52B2C301" w14:textId="77777777" w:rsidR="00D02915" w:rsidRPr="00A11337" w:rsidRDefault="00D02915" w:rsidP="00D02915">
      <w:r w:rsidRPr="00A11337">
        <w:rPr>
          <w:rStyle w:val="Style13ptBold"/>
        </w:rPr>
        <w:t>Cooper 19</w:t>
      </w:r>
      <w:r w:rsidRPr="00A11337">
        <w:t>(Rebecca Cooper, Policy Associate at National Academy for State Health Policy</w:t>
      </w:r>
      <w:r>
        <w:t xml:space="preserve">, </w:t>
      </w:r>
      <w:r w:rsidRPr="00A11337">
        <w:t xml:space="preserve">"States Take the Lead to Address Climate Change – The National Academy for State Health Policy", </w:t>
      </w:r>
      <w:r>
        <w:t>NASHP</w:t>
      </w:r>
      <w:r w:rsidRPr="00A11337">
        <w:t>, 12-2-2019, https://www.nashp.org/states-take-the-lead-to-address-climate-change/, AEN)</w:t>
      </w:r>
    </w:p>
    <w:p w14:paraId="2EEFCD9D" w14:textId="77777777" w:rsidR="00D02915" w:rsidRPr="005A177B" w:rsidRDefault="00D02915" w:rsidP="00D02915">
      <w:pPr>
        <w:rPr>
          <w:sz w:val="16"/>
        </w:rPr>
      </w:pPr>
      <w:r w:rsidRPr="005A177B">
        <w:rPr>
          <w:sz w:val="16"/>
        </w:rPr>
        <w:t xml:space="preserve">Scientists agree that climate change poses a great threat to the environment, impacting people’s health directly and indirectly, and many states are rapidly taking steps to reduce carbon emissions. From seasonal allergies to heart and lung disease, the changing climate poses serious </w:t>
      </w:r>
      <w:r w:rsidRPr="005A177B">
        <w:rPr>
          <w:sz w:val="16"/>
        </w:rPr>
        <w:lastRenderedPageBreak/>
        <w:t>consequences for vulnerable populations, specifically children, pregnant women, and the elderly. At the National Academy for State Health Policy’s (NASHP) annual 2019 conference in August, environmental health pioneer Gary Cohen explained that states have a variety of ways to take action. For example</w:t>
      </w:r>
      <w:r w:rsidRPr="005A177B">
        <w:rPr>
          <w:rStyle w:val="StyleUnderline"/>
        </w:rPr>
        <w:t>, 24 states and Puerto Rico have joined the US Climate Alliance to advance the agenda of the Paris Agreement. They are tracking and reporting progress and creating new policies designed to reduce carbon pollution and promote clean energy at state and federal levels. Some states have set goals more ambitious than those laid out by the Paris Agreement, and a recent NASHP analysis highlighted states’ commitment to addressing factors to mitigate climate change.</w:t>
      </w:r>
      <w:r w:rsidRPr="005A177B">
        <w:rPr>
          <w:sz w:val="16"/>
        </w:rPr>
        <w:t xml:space="preserve"> For example, </w:t>
      </w:r>
      <w:r w:rsidRPr="005A177B">
        <w:rPr>
          <w:rStyle w:val="StyleUnderline"/>
        </w:rPr>
        <w:t xml:space="preserve">California set a statewide target to reach carbon neutrality by 2045, </w:t>
      </w:r>
      <w:r w:rsidRPr="005A177B">
        <w:rPr>
          <w:sz w:val="16"/>
        </w:rPr>
        <w:t xml:space="preserve">and </w:t>
      </w:r>
      <w:r w:rsidRPr="005A177B">
        <w:rPr>
          <w:rStyle w:val="StyleUnderline"/>
        </w:rPr>
        <w:t>New Mexico has a statewide goal to reduce greenhouse gas emissions by 45 percent of 2005 levels by 2030.</w:t>
      </w:r>
      <w:r w:rsidRPr="005A177B">
        <w:rPr>
          <w:sz w:val="16"/>
        </w:rPr>
        <w:t xml:space="preserve"> Here are some of the levers that states have employed to address the climate crisis. Convening across Sectors To ensure work is aligned across their state agencies, </w:t>
      </w:r>
      <w:r w:rsidRPr="005A177B">
        <w:rPr>
          <w:rStyle w:val="StyleUnderline"/>
        </w:rPr>
        <w:t>several governors have created multi-sector committees tasked with activities such as assessing their state’s climate impact,</w:t>
      </w:r>
      <w:r w:rsidRPr="005A177B">
        <w:rPr>
          <w:sz w:val="16"/>
        </w:rPr>
        <w:t xml:space="preserve"> tracking their state’s climate action progress, and creating benchmarks to work toward to meet state policy goals. </w:t>
      </w:r>
      <w:r w:rsidRPr="005A177B">
        <w:rPr>
          <w:rStyle w:val="StyleUnderline"/>
        </w:rPr>
        <w:t>In June 2019, Maine Gov. Janet Mills signed bipartisan legislation to establish the Maine Climate Council, tasked with drastically reducing Maine’s greenhouse gas emissions by 2050.</w:t>
      </w:r>
      <w:r w:rsidRPr="005A177B">
        <w:rPr>
          <w:sz w:val="16"/>
        </w:rPr>
        <w:t xml:space="preserve"> The multi-sector council includes policymakers, commissioners from agricultural, economic, environmental, transportation, health, and housing agencies, as well as other appointees who represent state interests affected by climate change. These members represent marine fisheries, municipal government, forestry, state tribes, organized labor, and more. The council will develop action plans to meet reduction goals by promoting jobs and economic benefits for Mainers in the transition to a low-carbon economy</w:t>
      </w:r>
      <w:r w:rsidRPr="005A177B">
        <w:rPr>
          <w:rStyle w:val="StyleUnderline"/>
        </w:rPr>
        <w:t>. In 2018, New Jersey Gov. Philip Murphy signed an executive order establishing an interagency Energy Master Plan Committee to create a blueprint for conversion of the state’s energy production to 100 percent clean energy sources by Jan. 1, 2050</w:t>
      </w:r>
      <w:r w:rsidRPr="005A177B">
        <w:rPr>
          <w:sz w:val="16"/>
        </w:rPr>
        <w:t xml:space="preserve">. The committee must include a senior staff person from the Economic Development Authority and departments of Community Affairs, Environmental Protections, Health, Human Services, Transportation, and Treasury. </w:t>
      </w:r>
      <w:r w:rsidRPr="005A177B">
        <w:rPr>
          <w:rStyle w:val="StyleUnderline"/>
        </w:rPr>
        <w:t>In May 2019, Washington Gov. Jay Inslee signed legislation establishing the Washington Disaster Resiliency Work Group, comprised of 30 individuals including lawmakers, tribal leaders, and representatives from state agencies, private entities, local municipalities, and the insurance industry.</w:t>
      </w:r>
      <w:r w:rsidRPr="005A177B">
        <w:rPr>
          <w:sz w:val="16"/>
        </w:rPr>
        <w:t xml:space="preserve"> The group is tasked with reviewing Washington’s natural disaster resiliency activities and will make a recommendation to the state legislature and the governor on the progress and relevance of the program by November 2020. The governor also signed into law a suite of clean energy legislation requiring various state agencies to set benchmarks toward transitioning out of coal-powered electricity and becoming 100 percent carbon neutral and carbon-free by 2045. The policies outlined in this legislation are designed to reduce greenhouse gas emissions and super-pollutants, electrify the transportation infrastructure, create jobs, and ensure all workers and vulnerable communities’ health benefits from these changes. Protecting Public Health, Environmental Justice, and Equity Because the effects of climate change disproportionately affect certain communities, such as those living in poverty, tribal communities, children, and elderly people, states are paying particular attention to their needs</w:t>
      </w:r>
      <w:r w:rsidRPr="005A177B">
        <w:rPr>
          <w:rStyle w:val="StyleUnderline"/>
        </w:rPr>
        <w:t xml:space="preserve">. As part of Colorado’s roadmap to 100 percent renewable energy by 2040, in May 2019, Gov. Jared Polis signed into law a bill creating an office of just transition to deliver programming and funding to communities disproportionately impacted by pollution. </w:t>
      </w:r>
      <w:r w:rsidRPr="005A177B">
        <w:rPr>
          <w:sz w:val="16"/>
        </w:rPr>
        <w:t xml:space="preserve">The legislation directs funding to coal transition workers, which will allow them to access education and training to transition into new work opportunities. Colorado also is one of several states that allows public housing authority participation, through the Colorado Property-Assessed Clean Energy (C-PACE) program. The program enables property owners to finance clean energy improvements and other home energy efficiency projects through a special assessment on their property tax bill. </w:t>
      </w:r>
      <w:r w:rsidRPr="005A177B">
        <w:rPr>
          <w:rStyle w:val="StyleUnderline"/>
        </w:rPr>
        <w:t xml:space="preserve">The Hawaii Climate Change Mitigation and Adaptation Commission was established in 2017 to create “ambitious, climate-neutral, culturally responsive strategies” for climate adaption and mitigation. </w:t>
      </w:r>
      <w:r w:rsidRPr="005A177B">
        <w:rPr>
          <w:sz w:val="16"/>
        </w:rPr>
        <w:t xml:space="preserve">A subcommittee is charged with recognizing and addressing the inequitable distribution of benefits, burdens, and processes caused by climate change. </w:t>
      </w:r>
      <w:r w:rsidRPr="005A177B">
        <w:rPr>
          <w:rStyle w:val="StyleUnderline"/>
        </w:rPr>
        <w:t>Rhode Island Gov. Gina Raimondo has committed to achieving 100 percent renewable energy by 2025 and is requiring the state to fleet to purchase a minimum of 25 percent zero-emission vehicles by 2025</w:t>
      </w:r>
      <w:r w:rsidRPr="005A177B">
        <w:rPr>
          <w:sz w:val="16"/>
        </w:rPr>
        <w:t>. Rhode Island will also purchase up to 20 all-electric buses and will continue to install charging stations for electric cars. Every replacement of a zero-emission bus for a diesel bus is expected to eliminate nearly 230,000 pounds of carbon emissions a year. These zero-emission buses will be routed through asthma “hot-spot” zones to mitigate the effects of diesel emissions on the environment and on chronic health conditions. Working with Health Systems to Mitigate their Emissions The health care system contributes significantly to greenhouse gas emissions, smog formation, and other toxic pollutant emissions. As Cohen noted at the NASHP annual conference, if all the hospitals in the United States were a country, they would be the 13th-largest emitter of greenhouse gases in the world. States can play a role in reducing these emissions to mitigate the negative effects of climate change on health as regulators and payers. And, states have a public health opportunity as improving the health care system’s environmental performance would benefit everyone</w:t>
      </w:r>
      <w:r w:rsidRPr="005A177B">
        <w:rPr>
          <w:rStyle w:val="StyleUnderline"/>
        </w:rPr>
        <w:t xml:space="preserve">. In </w:t>
      </w:r>
      <w:r w:rsidRPr="005A177B">
        <w:rPr>
          <w:rStyle w:val="StyleUnderline"/>
        </w:rPr>
        <w:lastRenderedPageBreak/>
        <w:t>2008, under Massachusetts’ Determination of Need (DON) legal framework, the state adopted a requirement that new hospitals and major renovations within hospitals must meet established national green (LEED Silver requirements) building standards.</w:t>
      </w:r>
      <w:r w:rsidRPr="005A177B">
        <w:rPr>
          <w:sz w:val="16"/>
        </w:rPr>
        <w:t xml:space="preserve"> Massachusetts uses the DON process to promote population health and support development of innovative health care delivery methods while ensuring resources are reasonably and equitably available in the state. This hospital DON requirement is designed to save energy, reduce hospital emissions, and protect the health of patients, visitors, and staff. The Community Health Needs Assessment (CHNA) process – federally required of all tax-exempt hospitals – provides an opportunity for communities to identify their greatest health priorities, many of which are affected by the changing climate. Many state requirements for community involvement in the CHNA process go beyond those at the federal level, and states are also aligning hospital community benefits investments with broader state health priorities, which can include climate change. More than 1,400 hospitals and health systems across the country have joined the Healthier Hospitals coalition to address the health and environmental impacts of their sector. Members are committing to reduce their greenhouse gas emissions and are taking steps to become carbon neutral. States can look to these Healthier Hospitals care systems as leaders in addressing their impact on the environment. A World Health Organization report, Health and Climate Change, details the health benefits gained by addressing climate change, including the potential to improve air and water quality, food security, and reduce risks of extreme weather. </w:t>
      </w:r>
      <w:r w:rsidRPr="005A177B">
        <w:rPr>
          <w:rStyle w:val="StyleUnderline"/>
        </w:rPr>
        <w:t>While there is more work to do to comprehensively address the harmful effects of climate change on health, states and health systems are continuing to work on innovative solutions to mitigate its effects.</w:t>
      </w:r>
    </w:p>
    <w:p w14:paraId="40AFC81E" w14:textId="77777777" w:rsidR="00D02915" w:rsidRPr="00A727FA" w:rsidRDefault="00D02915" w:rsidP="00D02915"/>
    <w:p w14:paraId="329CF6B3" w14:textId="77777777" w:rsidR="00D02915" w:rsidRPr="007E4395" w:rsidRDefault="00D02915" w:rsidP="00D02915"/>
    <w:p w14:paraId="768084B8" w14:textId="77777777" w:rsidR="00D02915" w:rsidRDefault="00D02915" w:rsidP="00D02915">
      <w:pPr>
        <w:pStyle w:val="Heading3"/>
      </w:pPr>
      <w:r>
        <w:lastRenderedPageBreak/>
        <w:t>A/T: Alliance Impact</w:t>
      </w:r>
    </w:p>
    <w:p w14:paraId="3B7079DC" w14:textId="77777777" w:rsidR="00D02915" w:rsidRPr="0069518D" w:rsidRDefault="00D02915" w:rsidP="00D02915"/>
    <w:p w14:paraId="64FFBFDE" w14:textId="77777777" w:rsidR="00D02915" w:rsidRPr="00DE71FF" w:rsidRDefault="00D02915" w:rsidP="00D02915">
      <w:pPr>
        <w:pStyle w:val="Heading4"/>
      </w:pPr>
      <w:r>
        <w:t xml:space="preserve">Alt causes to alliance breakdown and </w:t>
      </w:r>
      <w:proofErr w:type="gramStart"/>
      <w:r>
        <w:t>it’s</w:t>
      </w:r>
      <w:proofErr w:type="gramEnd"/>
      <w:r>
        <w:t xml:space="preserve"> inevitable even absent Trump</w:t>
      </w:r>
    </w:p>
    <w:p w14:paraId="42708469" w14:textId="77777777" w:rsidR="00D02915" w:rsidRDefault="00D02915" w:rsidP="00D02915">
      <w:r w:rsidRPr="005D53E9">
        <w:rPr>
          <w:rStyle w:val="Style13ptBold"/>
        </w:rPr>
        <w:t>Bremmer 16</w:t>
      </w:r>
      <w:r>
        <w:t>(Ian Bremmer, f</w:t>
      </w:r>
      <w:r w:rsidRPr="005D53E9">
        <w:t>oreign affairs columnist and editor-at-large at TIME</w:t>
      </w:r>
      <w:r>
        <w:t xml:space="preserve">, </w:t>
      </w:r>
      <w:r w:rsidRPr="005D53E9">
        <w:t>president of Eurasia Group</w:t>
      </w:r>
      <w:r>
        <w:t xml:space="preserve"> and</w:t>
      </w:r>
      <w:r w:rsidRPr="005D53E9">
        <w:t xml:space="preserve"> GZERO </w:t>
      </w:r>
      <w:proofErr w:type="spellStart"/>
      <w:r w:rsidRPr="005D53E9">
        <w:t>Media</w:t>
      </w:r>
      <w:r>
        <w:t>m</w:t>
      </w:r>
      <w:proofErr w:type="spellEnd"/>
      <w:r w:rsidRPr="005D53E9">
        <w:t xml:space="preserve"> teaches applied geopolitics at Columbia University’s School of International and Public Affairs</w:t>
      </w:r>
      <w:r>
        <w:t xml:space="preserve">, author of </w:t>
      </w:r>
      <w:r w:rsidRPr="005D53E9">
        <w:t>Us vs. Them: The Failure of Globalism</w:t>
      </w:r>
      <w:r>
        <w:t>, “</w:t>
      </w:r>
      <w:r w:rsidRPr="00DE71FF">
        <w:t>The Hollow Alliance</w:t>
      </w:r>
      <w:r>
        <w:t xml:space="preserve">", 6/16/16, </w:t>
      </w:r>
      <w:hyperlink r:id="rId180" w:history="1">
        <w:r w:rsidRPr="00BB76F0">
          <w:rPr>
            <w:rStyle w:val="Hyperlink"/>
          </w:rPr>
          <w:t>https://time.com/4371195/nato-transatlantic-alliance-us-europe/</w:t>
        </w:r>
      </w:hyperlink>
      <w:r>
        <w:t>, AEN)</w:t>
      </w:r>
    </w:p>
    <w:p w14:paraId="71948509" w14:textId="77777777" w:rsidR="00D02915" w:rsidRDefault="00D02915" w:rsidP="00D02915">
      <w:pPr>
        <w:rPr>
          <w:sz w:val="16"/>
        </w:rPr>
      </w:pPr>
      <w:r w:rsidRPr="003003DE">
        <w:rPr>
          <w:rStyle w:val="StyleUnderline"/>
        </w:rPr>
        <w:t>For decades, the transatlantic partnership has been crucial to international security and the stability of the global economy.</w:t>
      </w:r>
      <w:r w:rsidRPr="005964EC">
        <w:rPr>
          <w:sz w:val="16"/>
        </w:rPr>
        <w:t xml:space="preserve"> Through organizations like NATO, U.S. and European leaders have worked together to advance democracy, liberty, rule of law and the market-based values that have helped lift hundreds of millions of people out of poverty around the world. There has never been a greater alliance of capable and like-minded partners. But </w:t>
      </w:r>
      <w:r w:rsidRPr="003003DE">
        <w:rPr>
          <w:rStyle w:val="StyleUnderline"/>
        </w:rPr>
        <w:t>today that alliance is weaker and less influential than at any other time since the 1930s. Americans and Europeans are distracted by challenges at home</w:t>
      </w:r>
      <w:r w:rsidRPr="005964EC">
        <w:rPr>
          <w:sz w:val="16"/>
        </w:rPr>
        <w:t xml:space="preserve">. Anger at government and public anxiety over the impact of globalization are on the rise. </w:t>
      </w:r>
      <w:r w:rsidRPr="003003DE">
        <w:rPr>
          <w:rStyle w:val="StyleUnderline"/>
        </w:rPr>
        <w:t>Emerging powers in Asia and elsewhere are asserting new values, and the U.S. and Europe are increasingly at odds over how best to adapt to a changing world.</w:t>
      </w:r>
      <w:r w:rsidRPr="005964EC">
        <w:rPr>
          <w:sz w:val="16"/>
        </w:rPr>
        <w:t xml:space="preserve"> Neither side seems to realize that </w:t>
      </w:r>
      <w:r w:rsidRPr="003003DE">
        <w:rPr>
          <w:rStyle w:val="StyleUnderline"/>
        </w:rPr>
        <w:t>an alliance that has been the backbone of the postwar era is crumbling. Europe is preoccupied with internal challenges like the migrant crisis, the upcoming referendum on Britain’s membership in the E.U. and ongoing disputes with Russia. In the U.S. presidential campaign, the transatlantic relationship has been less than an afterthought, overshadowed by antitrade rhetoric over China and posturing about American greatness.</w:t>
      </w:r>
      <w:r w:rsidRPr="005964EC">
        <w:rPr>
          <w:sz w:val="16"/>
        </w:rPr>
        <w:t xml:space="preserve"> The horrific mass shooting in Orlando on June 12 and its possible connection to ISIS will only demand more attention from an exhausted and angry electorate. Yet the decades-old U.S.-Europe partnership remains essential. “Globalization seems to have made the Atlantic wider, when it needs to become smaller,” says former British Foreign Secretary David Miliband. </w:t>
      </w:r>
      <w:r w:rsidRPr="003003DE">
        <w:rPr>
          <w:rStyle w:val="StyleUnderline"/>
        </w:rPr>
        <w:t>“A multipolar world does not diminish the need for transatlantic cooperation. It enhances it. From the pivot to Asia, which is necessary on both sides of the Atlantic, to the management of the global commons, shared values need to be turned into shared priorities.” The transatlantic rift has been years in the making.</w:t>
      </w:r>
      <w:r w:rsidRPr="005964EC">
        <w:rPr>
          <w:sz w:val="16"/>
        </w:rPr>
        <w:t xml:space="preserve"> In the 1990s, the war in the former Yugoslavia generated intense resentment among Americans who were frustrated that Europeans depended on the U.S. to solve European security problems. The U.S. invasion of Iraq in 2003 provoked unprecedented resistance from France and Germany. The global financial crisis stoked European skepticism of U.S.-style laissez-faire capitalism. The U.S. National Security Agency was caught spying on friendly governments, including European ones, raising fears that American Internet companies had given U.S. intelligence agencies deep access to European secrets–which led German Chancellor Angela Merkel and others to call for a European Internet walled off from the U.S. Yet these events are symptoms, not sources, of the cancer infecting transatlantic relations. </w:t>
      </w:r>
      <w:r w:rsidRPr="003003DE">
        <w:rPr>
          <w:rStyle w:val="StyleUnderline"/>
        </w:rPr>
        <w:t>The problem is that there is no credible Cold War–scale rival to unite the U.S. and Europe in the face of a common threat. China is no democracy, and the state plays a heavy role in its economy, but there is a deep economic interdependence in its relations with both the U.S. and Europe. Russia can cause trouble, but it lacks the Soviet Union’s global military reach and broad ideological appeal. Without an existential enemy, it’s easy to imagine that it’s not worth the trouble to bring the U.S. and Europe together.</w:t>
      </w:r>
      <w:r w:rsidRPr="005964EC">
        <w:rPr>
          <w:sz w:val="16"/>
        </w:rPr>
        <w:t xml:space="preserve"> And right </w:t>
      </w:r>
      <w:proofErr w:type="gramStart"/>
      <w:r w:rsidRPr="005964EC">
        <w:rPr>
          <w:sz w:val="16"/>
        </w:rPr>
        <w:t>now</w:t>
      </w:r>
      <w:proofErr w:type="gramEnd"/>
      <w:r w:rsidRPr="005964EC">
        <w:rPr>
          <w:sz w:val="16"/>
        </w:rPr>
        <w:t xml:space="preserve"> it is trouble–a lot of it. After the bloody, exhausting wars in Afghanistan and Iraq, Americans have turned inward. In Donald Trump, a major political party is likely to nominate a candidate who questions the basic value of the transatlantic relationship. The E.U., faced with a bewildering number of internal challenges, is fragmenting. On June 23, British voters will go to the polls to determine whether the U.K. will remain in the E.U. A vote to leave would create tremendous turmoil for both the British and E.U. economies. It would remove Washington’s closest E.U. ally from the union. And it could encourage exit referendums in countries like France, Italy and the Netherlands, where public support for a vote is already dangerously high. Unlike Britain, these countries are core members of the euro zone and the Schengen Agreement on open borders. Their exit could derail the entire European project. But as with so many other issues confronting the U.S. and European governments, these existential risks are not shared across the Atlantic, as during the Cold War. The lack of a common challenge–and a common mission–is reflected in debates over the budget of NATO, the military arm of the transatlantic relationship. Of NATO’s 28 members, only the U.S., Britain, Poland, Greece and Estonia spend at least 2% of GDP on defense, the organization’s baseline expectation, and in absolute terms, the U.S. spends nearly three times as much on defense as the other 27 members combined. Given that NATO’s primary purpose is to defend Europe, not the U.S., it’s not surprising that Americans are left to wonder why a wealthy country like Germany can’t take responsibility for its defense. Admiral James </w:t>
      </w:r>
      <w:proofErr w:type="spellStart"/>
      <w:r w:rsidRPr="005964EC">
        <w:rPr>
          <w:sz w:val="16"/>
        </w:rPr>
        <w:t>Stavridis</w:t>
      </w:r>
      <w:proofErr w:type="spellEnd"/>
      <w:r w:rsidRPr="005964EC">
        <w:rPr>
          <w:sz w:val="16"/>
        </w:rPr>
        <w:t xml:space="preserve">, former NATO Supreme Allied Commander Europe, says the alliance is </w:t>
      </w:r>
      <w:r w:rsidRPr="005964EC">
        <w:rPr>
          <w:sz w:val="16"/>
        </w:rPr>
        <w:lastRenderedPageBreak/>
        <w:t xml:space="preserve">still worth the cost. “For all its imperfections and challenges, NATO is the best pool of partners the U.S. has in the world: 28 other nations with shared values, high-technology militaries, willingness to participate in global operations like Afghanistan, Iraq and Libya, and deeply intertwined economies,” he says. “All of that will continue to matter deeply.” But </w:t>
      </w:r>
      <w:r w:rsidRPr="003003DE">
        <w:rPr>
          <w:rStyle w:val="StyleUnderline"/>
        </w:rPr>
        <w:t>it’s becoming increasingly clear that U.S. and European interests are diverging in basic ways. Europe faces a series of challenges that don’t have the same impact on the U.S. At the top of the list is the flow into Europe of war refugees and economic migrants from Syria, Iraq, Afghanistan, Pakistan, Eritrea and other countries</w:t>
      </w:r>
      <w:r w:rsidRPr="005964EC">
        <w:rPr>
          <w:sz w:val="16"/>
        </w:rPr>
        <w:t xml:space="preserve">. More than 1.8 million illegal border crossings into Europe were made by migrants in 2015. U.S. Secretary of State John Kerry announced last year that the U.S., home to about 310 million people, would accept about 85,000 refugees from around the world this year but just 10,000 from Syria. Compare that with Germany, a country of 80 million people, which took in about 1.1 million migrants last year. </w:t>
      </w:r>
      <w:r w:rsidRPr="003003DE">
        <w:rPr>
          <w:rStyle w:val="StyleUnderline"/>
        </w:rPr>
        <w:t>The U.S. simply doesn’t see the migrant crisis–and the causes driving it–as Europe does. Even on terrorism, a priority for the U.S. and Europe, the two sides are drifting apart.</w:t>
      </w:r>
      <w:r w:rsidRPr="005964EC">
        <w:rPr>
          <w:sz w:val="16"/>
        </w:rPr>
        <w:t xml:space="preserve"> It was striking after the attacks in Paris last November that the French government turned for military support not to NATO, which is treaty-bound to defend members, but to the E.U., activating a rarely cited clause of the Lisbon Treaty that calls for help from other E.U. members. An appeal to NATO would have required a level of cooperation that French officials felt Washington was unlikely to offer quickly, and with Paris bleeding, the French weren’t prepared to wait. And the Orlando attack shows that the biggest terrorist threat the U.S. faces could be from its own citizens–one more way terrorism can isolate. </w:t>
      </w:r>
      <w:r w:rsidRPr="003003DE">
        <w:rPr>
          <w:rStyle w:val="StyleUnderline"/>
        </w:rPr>
        <w:t>The U.S. and the E.U. will never fully agree on how best to handle Russia, mainly because Europe is far more vulnerable to the trouble Moscow can start.</w:t>
      </w:r>
      <w:r w:rsidRPr="005964EC">
        <w:rPr>
          <w:sz w:val="16"/>
        </w:rPr>
        <w:t xml:space="preserve"> Even before sanctions were put in place following the start of the Ukraine conflict, U.S. goods exports to Russia in 2013 totaled just $11 billion and U.S. imports from Russia amounted to just $27 billion. Russia was America’s 23rd largest trade partner that year. But Russia is the E.U.’s third biggest trade partner. Germany and most East European countries need Russian energy exports, France needs Russian defense contracts, and Britain needs Russian financial clients. Countries like Italy, Greece and Cyprus have already criticized E.U. sanctions, even if they aren’t ready yet to vote against them. </w:t>
      </w:r>
      <w:r w:rsidRPr="003003DE">
        <w:rPr>
          <w:rStyle w:val="StyleUnderline"/>
        </w:rPr>
        <w:t>The U.S.-Europe divide on Putin–a divide the Russian President has done his best to widen–will be with us for years to come.</w:t>
      </w:r>
      <w:r w:rsidRPr="005964EC">
        <w:rPr>
          <w:sz w:val="16"/>
        </w:rPr>
        <w:t xml:space="preserve"> European wavering on Russia reveals something telling: U.S. and European values are diverging. The stark ideological choices imposed by the Cold War order obscured underlying differences in political and economic values both within Western Europe and between Europe and the U.S. Those differences are now impossible to ignore, and the post–Cold War “rise of the rest” has brought an array of competing values into the international system, from Chinese-style state-driven capitalism, to Russia’s aggressive use of energy exports as a political weapon, to protectionism as practiced in India and Brazil. At the same time, Europe and the U.S. are experiencing individual identity crises. </w:t>
      </w:r>
      <w:r w:rsidRPr="005964EC">
        <w:rPr>
          <w:rStyle w:val="StyleUnderline"/>
        </w:rPr>
        <w:t xml:space="preserve">In Europe, the influx of mainly Muslim migrants–and the quotas for how many of them each member must accept–comes at a time of heightened public fear of Muslim terrorists, fueling the anger of European voters already disgusted with unaccountable bureaucrats in Brussels. The result is a surge in support for nationalist, anti-E.U. parties like the Alternative for Deutschland in Germany and the National Front in France. </w:t>
      </w:r>
      <w:r w:rsidRPr="005964EC">
        <w:rPr>
          <w:sz w:val="16"/>
        </w:rPr>
        <w:t>The Sweden Democrats, Austria’s Freedom Party and Switzerland’s People’s Party have all earned double-digit support in recent elections</w:t>
      </w:r>
      <w:r w:rsidRPr="005964EC">
        <w:rPr>
          <w:rStyle w:val="StyleUnderline"/>
        </w:rPr>
        <w:t xml:space="preserve">. Europe is also plagued with secessionist pressures that the U.S. doesn’t face. </w:t>
      </w:r>
      <w:r w:rsidRPr="005964EC">
        <w:rPr>
          <w:sz w:val="16"/>
        </w:rPr>
        <w:t xml:space="preserve">If Britons decide to leave the E.U., Scotland might hold another referendum on its future within the U.K.–and this time could well vote for independence. Catalans are threatening to declare independence from Spain, which has been unable to form a government since an election earlier this year. </w:t>
      </w:r>
      <w:r w:rsidRPr="005964EC">
        <w:rPr>
          <w:rStyle w:val="StyleUnderline"/>
        </w:rPr>
        <w:t>Europe is divided, vulnerable and insecure. For many American voters, the unaccountable bureaucrats live in Washington. Trump and Bernie Sanders, populists with little experience or interest in foreign policy, have dominated the headlines, and Trump in particular has attacked what he says are free-riding allies.</w:t>
      </w:r>
      <w:r w:rsidRPr="005964EC">
        <w:rPr>
          <w:sz w:val="16"/>
        </w:rPr>
        <w:t xml:space="preserve"> Both men gripe that Washington absorbs too much of the cost of NATO. Both say recent trade deals have victimized the American worker, and both are opposed to the Transatlantic Trade and Investment Partnership (TTIP), a major trade deal that American and European leaders have been pushing hard, with little traction. This tough political climate has even forced </w:t>
      </w:r>
      <w:proofErr w:type="spellStart"/>
      <w:r w:rsidRPr="005964EC">
        <w:rPr>
          <w:sz w:val="16"/>
        </w:rPr>
        <w:t>protrade</w:t>
      </w:r>
      <w:proofErr w:type="spellEnd"/>
      <w:r w:rsidRPr="005964EC">
        <w:rPr>
          <w:sz w:val="16"/>
        </w:rPr>
        <w:t xml:space="preserve"> Democrat and likely next President Hillary Clinton to pretend she opposes new trade deals. </w:t>
      </w:r>
      <w:proofErr w:type="gramStart"/>
      <w:r w:rsidRPr="005964EC">
        <w:rPr>
          <w:sz w:val="16"/>
        </w:rPr>
        <w:t>It’s</w:t>
      </w:r>
      <w:proofErr w:type="gramEnd"/>
      <w:r w:rsidRPr="005964EC">
        <w:rPr>
          <w:sz w:val="16"/>
        </w:rPr>
        <w:t xml:space="preserve"> no longer clear what Western powers stand for. Do American voters want their government to spend U.S. resources to promote democracy, freedom of speech, rule of law and human rights in other countries? Support for Trump leaves that commitment very much in doubt. Are European leaders committed to these values? Border controls are on the rise throughout Europe. It’s hard to export values that your people may not profess. And </w:t>
      </w:r>
      <w:r w:rsidRPr="005964EC">
        <w:rPr>
          <w:rStyle w:val="StyleUnderline"/>
        </w:rPr>
        <w:t>if Europe and the U.S. don’t share values, what do they share? Europe and America are stronger together. But the continued hollowing out of the transatlantic partnership would ensure that dependence on Chinese investment, Russian energy and the cooperation of autocratic governments like Turkey’s will trump political principle.</w:t>
      </w:r>
      <w:r w:rsidRPr="005964EC">
        <w:rPr>
          <w:sz w:val="16"/>
        </w:rPr>
        <w:t xml:space="preserve"> That will prove a loss for a partnership that for all its flaws and limitations has done more than any other in history to promote democracy, freedom of expression and rule of law. Even if Britons vote to remain in the E.U. and Trump is soundly defeated, U.S. and European leaders have a lot of work to do if they want to save their relationship. First, U.S. and European policymakers must convince skeptical citizens that NATO will enhance security for the world, the West and each member country. That may </w:t>
      </w:r>
      <w:r w:rsidRPr="005964EC">
        <w:rPr>
          <w:sz w:val="16"/>
        </w:rPr>
        <w:lastRenderedPageBreak/>
        <w:t>mean expanding its mission, because if the organization can’t help with urgent issues like the migrant crisis, what is its true purpose? And European leaders have to persuade voters to pay their fair share to support NATO, and counter the criticisms of isolationists like Trump. On the economic side, U.S. and European leaders should tighten trade and investment ties by committing to the completion of TTIP. The U.S. should work more closely with Europe to combat Chinese restrictions on market access and the theft of Western intellectual property. But they should also join Chinese-led organizations like the Asia Infrastructure Investment Bank to help influence its mission and operations. To restore lost trust from the spying scandals, and extend counterterrorism capacity, Washington should invest in a joint surveillance program with NATO allies. And the U.S. must accept a much larger number of Middle Eastern migrants to help ease the burden on Europe. From the ashes of World War II, U.S. and European leaders forged an alliance that has done more than any other in history to promote international development and individual liberty. In containing the threat of Soviet expansion, the U.S. helped defend Europe until one famous wall fell. Will Washington be there to help as new walls rise?</w:t>
      </w:r>
    </w:p>
    <w:p w14:paraId="69C0A2C1" w14:textId="77777777" w:rsidR="00D02915" w:rsidRDefault="00D02915" w:rsidP="00D02915">
      <w:pPr>
        <w:rPr>
          <w:sz w:val="16"/>
        </w:rPr>
      </w:pPr>
    </w:p>
    <w:p w14:paraId="6AB0354B" w14:textId="03524B77" w:rsidR="00137F2B" w:rsidRDefault="00137F2B" w:rsidP="00137F2B">
      <w:pPr>
        <w:pStyle w:val="Heading3"/>
      </w:pPr>
      <w:r>
        <w:lastRenderedPageBreak/>
        <w:t>Trump Good – Corona</w:t>
      </w:r>
    </w:p>
    <w:p w14:paraId="03091DDC" w14:textId="77777777" w:rsidR="00137F2B" w:rsidRPr="00137F2B" w:rsidRDefault="00137F2B" w:rsidP="00137F2B"/>
    <w:p w14:paraId="6AAFA9C5" w14:textId="7A6AB50A" w:rsidR="007E5798" w:rsidRDefault="007E5798" w:rsidP="007E5798">
      <w:pPr>
        <w:pStyle w:val="Heading4"/>
      </w:pPr>
      <w:r>
        <w:t xml:space="preserve">Trump reelection good – he’s key to combat the fallout of the coronavirus </w:t>
      </w:r>
    </w:p>
    <w:p w14:paraId="7010D5F0" w14:textId="45C1642D" w:rsidR="007E5798" w:rsidRDefault="007E5798" w:rsidP="007E5798">
      <w:r w:rsidRPr="005E13E0">
        <w:t xml:space="preserve">Zachary </w:t>
      </w:r>
      <w:proofErr w:type="spellStart"/>
      <w:r w:rsidRPr="005E13E0">
        <w:rPr>
          <w:rStyle w:val="Style13ptBold"/>
        </w:rPr>
        <w:t>Karabell</w:t>
      </w:r>
      <w:proofErr w:type="spellEnd"/>
      <w:r w:rsidRPr="005E13E0">
        <w:t>, 3-23-</w:t>
      </w:r>
      <w:r w:rsidRPr="005E13E0">
        <w:rPr>
          <w:rStyle w:val="Style13ptBold"/>
        </w:rPr>
        <w:t>2020</w:t>
      </w:r>
      <w:r w:rsidRPr="005E13E0">
        <w:t xml:space="preserve">, "Opinion," POLITICO, </w:t>
      </w:r>
      <w:hyperlink r:id="rId181" w:history="1">
        <w:r w:rsidRPr="003B33D4">
          <w:rPr>
            <w:rStyle w:val="Hyperlink"/>
          </w:rPr>
          <w:t>https://www.politico.com/news/magazine/2020/03/23/trump-president-need-right-now-141906</w:t>
        </w:r>
      </w:hyperlink>
      <w:r>
        <w:t xml:space="preserve"> MB</w:t>
      </w:r>
    </w:p>
    <w:p w14:paraId="50EC3D31" w14:textId="1F7A6296" w:rsidR="007E5798" w:rsidRDefault="007E5798" w:rsidP="007E5798">
      <w:pPr>
        <w:rPr>
          <w:sz w:val="16"/>
        </w:rPr>
      </w:pPr>
      <w:r w:rsidRPr="002B5E64">
        <w:rPr>
          <w:highlight w:val="cyan"/>
          <w:u w:val="single"/>
        </w:rPr>
        <w:t>As</w:t>
      </w:r>
      <w:r w:rsidRPr="005E13E0">
        <w:rPr>
          <w:u w:val="single"/>
        </w:rPr>
        <w:t xml:space="preserve"> the </w:t>
      </w:r>
      <w:r w:rsidRPr="002B5E64">
        <w:rPr>
          <w:highlight w:val="cyan"/>
          <w:u w:val="single"/>
        </w:rPr>
        <w:t>corona</w:t>
      </w:r>
      <w:r w:rsidRPr="005E13E0">
        <w:rPr>
          <w:u w:val="single"/>
        </w:rPr>
        <w:t xml:space="preserve"> crisis </w:t>
      </w:r>
      <w:r w:rsidRPr="002B5E64">
        <w:rPr>
          <w:highlight w:val="cyan"/>
          <w:u w:val="single"/>
        </w:rPr>
        <w:t>expands</w:t>
      </w:r>
      <w:r w:rsidRPr="005E13E0">
        <w:rPr>
          <w:u w:val="single"/>
        </w:rPr>
        <w:t xml:space="preserve"> into both the greatest public health challenge</w:t>
      </w:r>
      <w:r w:rsidRPr="005E13E0">
        <w:rPr>
          <w:sz w:val="16"/>
        </w:rPr>
        <w:t xml:space="preserve"> of our age and what will surely be one of the greatest economic ones as well</w:t>
      </w:r>
      <w:r w:rsidRPr="005E13E0">
        <w:rPr>
          <w:u w:val="single"/>
        </w:rPr>
        <w:t>, leadership at the federal level has been much criticized.</w:t>
      </w:r>
      <w:r w:rsidRPr="005E13E0">
        <w:rPr>
          <w:sz w:val="16"/>
        </w:rPr>
        <w:t xml:space="preserve"> This past week, however, one thing became clear: </w:t>
      </w:r>
      <w:r w:rsidRPr="005E13E0">
        <w:rPr>
          <w:u w:val="single"/>
        </w:rPr>
        <w:t xml:space="preserve">Donald </w:t>
      </w:r>
      <w:r w:rsidRPr="002B5E64">
        <w:rPr>
          <w:highlight w:val="cyan"/>
          <w:u w:val="single"/>
        </w:rPr>
        <w:t>Trump</w:t>
      </w:r>
      <w:r w:rsidRPr="005E13E0">
        <w:rPr>
          <w:u w:val="single"/>
        </w:rPr>
        <w:t xml:space="preserve"> </w:t>
      </w:r>
      <w:r w:rsidRPr="002B5E64">
        <w:rPr>
          <w:highlight w:val="cyan"/>
          <w:u w:val="single"/>
        </w:rPr>
        <w:t>may be</w:t>
      </w:r>
      <w:r w:rsidRPr="005E13E0">
        <w:rPr>
          <w:u w:val="single"/>
        </w:rPr>
        <w:t xml:space="preserve"> exactly </w:t>
      </w:r>
      <w:r w:rsidRPr="002B5E64">
        <w:rPr>
          <w:highlight w:val="cyan"/>
          <w:u w:val="single"/>
        </w:rPr>
        <w:t>the president we need</w:t>
      </w:r>
      <w:r w:rsidRPr="005E13E0">
        <w:rPr>
          <w:u w:val="single"/>
        </w:rPr>
        <w:t xml:space="preserve"> now.</w:t>
      </w:r>
      <w:r>
        <w:rPr>
          <w:u w:val="single"/>
        </w:rPr>
        <w:t xml:space="preserve"> </w:t>
      </w:r>
      <w:r w:rsidRPr="005E13E0">
        <w:rPr>
          <w:u w:val="single"/>
        </w:rPr>
        <w:t xml:space="preserve">This is not a testament to his leadership during the crisis or praise of his skills as a chief executive. His administration has not to date covered itself in glory. </w:t>
      </w:r>
      <w:r w:rsidRPr="005E13E0">
        <w:rPr>
          <w:sz w:val="16"/>
        </w:rPr>
        <w:t xml:space="preserve">Homeland security experts have been rightly critical of his administration’s response on multiple fronts, ranging from failure to prepare a comprehensive testing regime to refusing to use the powers of the federal government to coordinate the state-by-state responses. He has seemed indifferent at times and less than urgent about what is needed. </w:t>
      </w:r>
      <w:r w:rsidRPr="005E13E0">
        <w:rPr>
          <w:u w:val="single"/>
        </w:rPr>
        <w:t>But</w:t>
      </w:r>
      <w:r w:rsidRPr="005E13E0">
        <w:rPr>
          <w:sz w:val="16"/>
        </w:rPr>
        <w:t xml:space="preserve"> last week, </w:t>
      </w:r>
      <w:r w:rsidRPr="005E13E0">
        <w:rPr>
          <w:u w:val="single"/>
        </w:rPr>
        <w:t xml:space="preserve">something shifted as the full scale of the challenge the virus presents sunk in, together with the recognition that significant loss of life is not out of the question and economic wreckage is now certain. And, now, the newly scared </w:t>
      </w:r>
      <w:r w:rsidRPr="002B5E64">
        <w:rPr>
          <w:highlight w:val="cyan"/>
          <w:u w:val="single"/>
        </w:rPr>
        <w:t>Trump is</w:t>
      </w:r>
      <w:r w:rsidRPr="005E13E0">
        <w:rPr>
          <w:u w:val="single"/>
        </w:rPr>
        <w:t xml:space="preserve"> p</w:t>
      </w:r>
      <w:r w:rsidRPr="002B5E64">
        <w:rPr>
          <w:highlight w:val="cyan"/>
          <w:u w:val="single"/>
        </w:rPr>
        <w:t>repared to</w:t>
      </w:r>
      <w:r w:rsidRPr="005E13E0">
        <w:rPr>
          <w:u w:val="single"/>
        </w:rPr>
        <w:t xml:space="preserve"> do what he does best: </w:t>
      </w:r>
      <w:r w:rsidRPr="002B5E64">
        <w:rPr>
          <w:highlight w:val="cyan"/>
          <w:u w:val="single"/>
        </w:rPr>
        <w:t>Spend gobs and gobs of money</w:t>
      </w:r>
      <w:r w:rsidRPr="005E13E0">
        <w:rPr>
          <w:u w:val="single"/>
        </w:rPr>
        <w:t>.</w:t>
      </w:r>
      <w:r>
        <w:rPr>
          <w:u w:val="single"/>
        </w:rPr>
        <w:t xml:space="preserve"> </w:t>
      </w:r>
      <w:r w:rsidRPr="005E13E0">
        <w:rPr>
          <w:sz w:val="16"/>
        </w:rPr>
        <w:t xml:space="preserve">As most recognize, Trump was never an ideological Republican; he was an opportunistic one. He embraced the core of the Republican Party as a path to power, and the GOP slowly embraced back, especially as he created a conduit to deregulation and the appointment of Federalist Society-vetted judges. The distractions of Russia-gate and the impeachment turned him into a boogeyman for the left and a hero-by-default for the right. But at core, Trump remained in it for himself. </w:t>
      </w:r>
      <w:r w:rsidRPr="005E13E0">
        <w:rPr>
          <w:u w:val="single"/>
        </w:rPr>
        <w:t>One thing that Trump has always been able and willing to do is spend other people’s money for his own personal gain</w:t>
      </w:r>
      <w:r w:rsidRPr="005E13E0">
        <w:rPr>
          <w:sz w:val="16"/>
        </w:rPr>
        <w:t xml:space="preserve">. Some of that gain has been financial; much of it has been reputational. </w:t>
      </w:r>
      <w:r w:rsidRPr="002B5E64">
        <w:rPr>
          <w:highlight w:val="cyan"/>
          <w:u w:val="single"/>
        </w:rPr>
        <w:t>And if there is one thing the United</w:t>
      </w:r>
      <w:r w:rsidRPr="005E13E0">
        <w:rPr>
          <w:u w:val="single"/>
        </w:rPr>
        <w:t xml:space="preserve"> </w:t>
      </w:r>
      <w:r w:rsidRPr="002B5E64">
        <w:rPr>
          <w:highlight w:val="cyan"/>
          <w:u w:val="single"/>
        </w:rPr>
        <w:t>States</w:t>
      </w:r>
      <w:r w:rsidRPr="005E13E0">
        <w:rPr>
          <w:u w:val="single"/>
        </w:rPr>
        <w:t xml:space="preserve"> now </w:t>
      </w:r>
      <w:r w:rsidRPr="002B5E64">
        <w:rPr>
          <w:highlight w:val="cyan"/>
          <w:u w:val="single"/>
        </w:rPr>
        <w:t>needs</w:t>
      </w:r>
      <w:r w:rsidRPr="005E13E0">
        <w:rPr>
          <w:u w:val="single"/>
        </w:rPr>
        <w:t xml:space="preserve"> more than ever at a rate barely contemplated ever </w:t>
      </w:r>
      <w:r w:rsidRPr="002B5E64">
        <w:rPr>
          <w:u w:val="single"/>
        </w:rPr>
        <w:t xml:space="preserve">before </w:t>
      </w:r>
      <w:r w:rsidRPr="002B5E64">
        <w:rPr>
          <w:highlight w:val="cyan"/>
          <w:u w:val="single"/>
        </w:rPr>
        <w:t>is for the</w:t>
      </w:r>
      <w:r w:rsidRPr="005E13E0">
        <w:rPr>
          <w:u w:val="single"/>
        </w:rPr>
        <w:t xml:space="preserve"> federal </w:t>
      </w:r>
      <w:r w:rsidRPr="002B5E64">
        <w:rPr>
          <w:highlight w:val="cyan"/>
          <w:u w:val="single"/>
        </w:rPr>
        <w:t>government</w:t>
      </w:r>
      <w:r w:rsidRPr="005E13E0">
        <w:rPr>
          <w:u w:val="single"/>
        </w:rPr>
        <w:t xml:space="preserve"> </w:t>
      </w:r>
      <w:r w:rsidRPr="002B5E64">
        <w:rPr>
          <w:highlight w:val="cyan"/>
          <w:u w:val="single"/>
        </w:rPr>
        <w:t>to spend</w:t>
      </w:r>
      <w:r w:rsidRPr="005E13E0">
        <w:rPr>
          <w:u w:val="single"/>
        </w:rPr>
        <w:t xml:space="preserve"> and spend and then spend some more. </w:t>
      </w:r>
      <w:r w:rsidRPr="002B5E64">
        <w:rPr>
          <w:highlight w:val="cyan"/>
          <w:u w:val="single"/>
        </w:rPr>
        <w:t xml:space="preserve">Cancel everything. </w:t>
      </w:r>
      <w:r w:rsidRPr="002B5E64">
        <w:rPr>
          <w:u w:val="single"/>
        </w:rPr>
        <w:t>Bail out everyone</w:t>
      </w:r>
      <w:r w:rsidRPr="002B5E64">
        <w:rPr>
          <w:highlight w:val="cyan"/>
          <w:u w:val="single"/>
        </w:rPr>
        <w:t>. And Trump will lead the charge,</w:t>
      </w:r>
      <w:r w:rsidRPr="005E13E0">
        <w:rPr>
          <w:u w:val="single"/>
        </w:rPr>
        <w:t xml:space="preserve"> or at least take credit for not standing in its way.</w:t>
      </w:r>
      <w:r>
        <w:rPr>
          <w:u w:val="single"/>
        </w:rPr>
        <w:t xml:space="preserve"> </w:t>
      </w:r>
      <w:r w:rsidRPr="005E13E0">
        <w:rPr>
          <w:sz w:val="16"/>
        </w:rPr>
        <w:t xml:space="preserve">This is not meant to be facetious. From 1929 to 1933, the Hoover administration adamantly stood against bailouts and spending while the economy unraveled and unemployment soared to 25 percent. The incoming Franklin D. Roosevelt administration initially cut budget spending in the belief that a balanced budget was needed to fight the Depression. FDR quickly realized that only massive spending on an unprecedented scale could stem the damage. In 2008-09, it took months for Congress and the White House to agree to financial bailouts and then a stimulus package totaling about $800 billion that was still inadequate. Today, within a week of recognizing the crisis, Congress is working on multiple bills that amount to over $2 trillion in the form of direct checks to Americans, interest-free, forgivable loans to small businesses provided they do not fire their workers, and bailouts for decimated airline, hospitality and other industries. In addition, the Federal Reserve is utilizing its almost unlimited balance sheet to shore up banks, municipal bonds and money market funds. Via Treasury Secretary Steven Mnuchin, </w:t>
      </w:r>
      <w:r w:rsidRPr="002B5E64">
        <w:rPr>
          <w:highlight w:val="cyan"/>
          <w:u w:val="single"/>
        </w:rPr>
        <w:t>Trump has been making clear</w:t>
      </w:r>
      <w:r w:rsidRPr="005E13E0">
        <w:rPr>
          <w:u w:val="single"/>
        </w:rPr>
        <w:t xml:space="preserve"> to Congress, to House speaker and nemesis Nancy Pelosi and to Senate Majority Leader Mitch McConnell that </w:t>
      </w:r>
      <w:r w:rsidRPr="002B5E64">
        <w:rPr>
          <w:highlight w:val="cyan"/>
          <w:u w:val="single"/>
        </w:rPr>
        <w:t>he wants to</w:t>
      </w:r>
      <w:r w:rsidRPr="005E13E0">
        <w:rPr>
          <w:u w:val="single"/>
        </w:rPr>
        <w:t xml:space="preserve"> go even bigger and bolder, </w:t>
      </w:r>
      <w:r w:rsidRPr="002B5E64">
        <w:rPr>
          <w:highlight w:val="cyan"/>
          <w:u w:val="single"/>
        </w:rPr>
        <w:t>includ</w:t>
      </w:r>
      <w:r w:rsidRPr="005E13E0">
        <w:rPr>
          <w:u w:val="single"/>
        </w:rPr>
        <w:t xml:space="preserve">ing </w:t>
      </w:r>
      <w:r w:rsidRPr="002B5E64">
        <w:rPr>
          <w:highlight w:val="cyan"/>
          <w:u w:val="single"/>
        </w:rPr>
        <w:t>more paid sick leave</w:t>
      </w:r>
      <w:r w:rsidRPr="005E13E0">
        <w:rPr>
          <w:u w:val="single"/>
        </w:rPr>
        <w:t xml:space="preserve">, a </w:t>
      </w:r>
      <w:r w:rsidRPr="002B5E64">
        <w:rPr>
          <w:highlight w:val="cyan"/>
          <w:u w:val="single"/>
        </w:rPr>
        <w:t>payroll tax holiday</w:t>
      </w:r>
      <w:r w:rsidRPr="005E13E0">
        <w:rPr>
          <w:u w:val="single"/>
        </w:rPr>
        <w:t xml:space="preserve"> and </w:t>
      </w:r>
      <w:r w:rsidRPr="002B5E64">
        <w:rPr>
          <w:highlight w:val="cyan"/>
          <w:u w:val="single"/>
        </w:rPr>
        <w:t>student loan debt deferrals</w:t>
      </w:r>
      <w:r w:rsidRPr="005E13E0">
        <w:rPr>
          <w:u w:val="single"/>
        </w:rPr>
        <w:t>. Having dear-</w:t>
      </w:r>
      <w:proofErr w:type="spellStart"/>
      <w:r w:rsidRPr="005E13E0">
        <w:rPr>
          <w:u w:val="single"/>
        </w:rPr>
        <w:t>leadered</w:t>
      </w:r>
      <w:proofErr w:type="spellEnd"/>
      <w:r w:rsidRPr="005E13E0">
        <w:rPr>
          <w:u w:val="single"/>
        </w:rPr>
        <w:t xml:space="preserve"> themselves into a Trump bear hug, congressional Republicans who might otherwise balk at these measures have nowhere to go and nothing to fall back on. Having ignored ballooning deficits for the past few years, they already were on weak ground arguing for fiscal discipline, but the vestiges of their free-market ideology are no match for this current crisis.</w:t>
      </w:r>
      <w:r>
        <w:rPr>
          <w:u w:val="single"/>
        </w:rPr>
        <w:t xml:space="preserve"> </w:t>
      </w:r>
      <w:r w:rsidRPr="005E13E0">
        <w:rPr>
          <w:sz w:val="16"/>
        </w:rPr>
        <w:t xml:space="preserve">Trump was never a budget hawk and has never touted the line that government shouldn’t spend the way most of his party has. But as president pre-corona, he was largely amenable to traditional Republican Party prescripts about cutting social spending, maintaining a robust defense budget and paring back the federal bureaucracy along with tax cuts for corporations. </w:t>
      </w:r>
      <w:r w:rsidRPr="002B5E64">
        <w:rPr>
          <w:highlight w:val="cyan"/>
          <w:u w:val="single"/>
        </w:rPr>
        <w:t>Post-corona, he is morphing into something rather different</w:t>
      </w:r>
      <w:r w:rsidRPr="005E13E0">
        <w:rPr>
          <w:u w:val="single"/>
        </w:rPr>
        <w:t xml:space="preserve">. He is embracing spend baby spend, </w:t>
      </w:r>
      <w:r w:rsidRPr="002B5E64">
        <w:rPr>
          <w:highlight w:val="cyan"/>
          <w:u w:val="single"/>
        </w:rPr>
        <w:t>and that is</w:t>
      </w:r>
      <w:r w:rsidRPr="005E13E0">
        <w:rPr>
          <w:u w:val="single"/>
        </w:rPr>
        <w:t xml:space="preserve"> </w:t>
      </w:r>
      <w:r w:rsidRPr="002B5E64">
        <w:rPr>
          <w:highlight w:val="cyan"/>
          <w:u w:val="single"/>
        </w:rPr>
        <w:t>precisely what we need</w:t>
      </w:r>
      <w:r w:rsidRPr="005E13E0">
        <w:rPr>
          <w:u w:val="single"/>
        </w:rPr>
        <w:t xml:space="preserve">. </w:t>
      </w:r>
      <w:r w:rsidRPr="005E13E0">
        <w:rPr>
          <w:sz w:val="16"/>
        </w:rPr>
        <w:t>Senator Bernie Sanders, who will not get the Democratic nomination, would have endorsed all of this. In a crisis, we are all socialists, and given that Trump never cared what he was, becoming that is painless.</w:t>
      </w:r>
    </w:p>
    <w:p w14:paraId="7BC4A0AE" w14:textId="41553D74" w:rsidR="00210FBD" w:rsidRDefault="00210FBD" w:rsidP="00210FBD"/>
    <w:p w14:paraId="2FA37A52" w14:textId="77777777" w:rsidR="00210FBD" w:rsidRDefault="00210FBD" w:rsidP="00210FBD">
      <w:pPr>
        <w:pStyle w:val="Heading3"/>
      </w:pPr>
      <w:r>
        <w:lastRenderedPageBreak/>
        <w:t>trump cancels election</w:t>
      </w:r>
    </w:p>
    <w:p w14:paraId="2D9871BC" w14:textId="77777777" w:rsidR="00210FBD" w:rsidRDefault="00210FBD" w:rsidP="00210FBD">
      <w:pPr>
        <w:pStyle w:val="Heading4"/>
      </w:pPr>
      <w:r>
        <w:t>Impacts inevitable—Trump will cancel the election</w:t>
      </w:r>
    </w:p>
    <w:p w14:paraId="4C4FF9E2" w14:textId="77777777" w:rsidR="00210FBD" w:rsidRDefault="00210FBD" w:rsidP="00210FBD">
      <w:r w:rsidRPr="00F62FD6">
        <w:rPr>
          <w:b/>
          <w:bCs/>
        </w:rPr>
        <w:t>Smith 6/11</w:t>
      </w:r>
      <w:r>
        <w:t xml:space="preserve"> Averell "Ace" Smith is an American political adviser who has worked mainly for Democratic Party candidates and </w:t>
      </w:r>
      <w:proofErr w:type="spellStart"/>
      <w:proofErr w:type="gramStart"/>
      <w:r>
        <w:t>initiatives.“</w:t>
      </w:r>
      <w:proofErr w:type="gramEnd"/>
      <w:r>
        <w:t>Could</w:t>
      </w:r>
      <w:proofErr w:type="spellEnd"/>
      <w:r>
        <w:t xml:space="preserve"> Donald Trump really ‘cancel’ the 2020 presidential election? Yes, and here’s how”, </w:t>
      </w:r>
      <w:proofErr w:type="spellStart"/>
      <w:r>
        <w:t>Sacbee</w:t>
      </w:r>
      <w:proofErr w:type="spellEnd"/>
      <w:r>
        <w:t>, 6/11/20, https://www.sacbee.com/opinion/article243441296.html, [6-29-2020]//</w:t>
      </w:r>
      <w:proofErr w:type="spellStart"/>
      <w:r>
        <w:t>cblasi</w:t>
      </w:r>
      <w:proofErr w:type="spellEnd"/>
      <w:r>
        <w:t xml:space="preserve"> | JAK </w:t>
      </w:r>
    </w:p>
    <w:p w14:paraId="333242F8" w14:textId="77777777" w:rsidR="00210FBD" w:rsidRPr="00681C94" w:rsidRDefault="00210FBD" w:rsidP="00210FBD">
      <w:pPr>
        <w:rPr>
          <w:u w:val="single"/>
        </w:rPr>
      </w:pPr>
      <w:r w:rsidRPr="00681C94">
        <w:rPr>
          <w:sz w:val="16"/>
        </w:rPr>
        <w:t xml:space="preserve">Don’t believe anyone who says “a presidential election can’t be canceled.” It can be, and here’s </w:t>
      </w:r>
      <w:r>
        <w:rPr>
          <w:sz w:val="16"/>
        </w:rPr>
        <w:t>how</w:t>
      </w:r>
      <w:r w:rsidRPr="00681C94">
        <w:rPr>
          <w:sz w:val="16"/>
        </w:rPr>
        <w:t xml:space="preserve">. While it is true that the United States Constitution and (later) federal law requires that an election be held on the first Tuesday after the first Sunday in November, there is a catch: </w:t>
      </w:r>
      <w:r w:rsidRPr="00681C94">
        <w:rPr>
          <w:u w:val="single"/>
        </w:rPr>
        <w:t>The Constitution allows the presidential electors to be chosen through means determined by the state legislatures, not by direct election of its citizens.</w:t>
      </w:r>
      <w:r>
        <w:rPr>
          <w:u w:val="single"/>
        </w:rPr>
        <w:t xml:space="preserve"> </w:t>
      </w:r>
      <w:r w:rsidRPr="00681C94">
        <w:rPr>
          <w:sz w:val="16"/>
        </w:rPr>
        <w:t xml:space="preserve">So, can President Donald </w:t>
      </w:r>
      <w:r w:rsidRPr="00681C94">
        <w:rPr>
          <w:u w:val="single"/>
        </w:rPr>
        <w:t>Trump</w:t>
      </w:r>
      <w:r>
        <w:rPr>
          <w:u w:val="single"/>
        </w:rPr>
        <w:t xml:space="preserve"> </w:t>
      </w:r>
      <w:hyperlink r:id="rId182" w:tgtFrame="_self" w:history="1">
        <w:r w:rsidRPr="00681C94">
          <w:rPr>
            <w:rStyle w:val="Hyperlink"/>
            <w:u w:val="single"/>
          </w:rPr>
          <w:t>cancel the presidential election</w:t>
        </w:r>
      </w:hyperlink>
      <w:r>
        <w:rPr>
          <w:u w:val="single"/>
        </w:rPr>
        <w:t xml:space="preserve"> </w:t>
      </w:r>
      <w:r w:rsidRPr="00681C94">
        <w:rPr>
          <w:u w:val="single"/>
        </w:rPr>
        <w:t>on a state-by-state basis if he thinks he may lose?</w:t>
      </w:r>
      <w:r>
        <w:rPr>
          <w:u w:val="single"/>
        </w:rPr>
        <w:t xml:space="preserve"> </w:t>
      </w:r>
      <w:proofErr w:type="gramStart"/>
      <w:r w:rsidRPr="00681C94">
        <w:rPr>
          <w:sz w:val="16"/>
        </w:rPr>
        <w:t>Yes</w:t>
      </w:r>
      <w:proofErr w:type="gramEnd"/>
      <w:r w:rsidRPr="00681C94">
        <w:rPr>
          <w:sz w:val="16"/>
        </w:rPr>
        <w:t xml:space="preserve"> he can, and it’s easy: Let’s say COVID-19 breaks out and chaos ensues. Article II, Section 1 of the Constitution reads: “Each State shall appoint, in such Manner as the Legislature thereof may direct, a Number of Electors, equal to the whole Number of Senators and Representatives to which the State may be entitled in the Congress…” In other words, </w:t>
      </w:r>
      <w:r w:rsidRPr="00681C94">
        <w:rPr>
          <w:u w:val="single"/>
        </w:rPr>
        <w:t>states, not citizens hold the power to select the presidential electors.</w:t>
      </w:r>
      <w:r>
        <w:rPr>
          <w:u w:val="single"/>
        </w:rPr>
        <w:t xml:space="preserve"> </w:t>
      </w:r>
      <w:r w:rsidRPr="00681C94">
        <w:rPr>
          <w:sz w:val="16"/>
        </w:rPr>
        <w:t xml:space="preserve">In fact, it wasn’t until 1824 that the popular vote was partially used to elect a president. Even in that election, while 18 states chose presidential electors by popular vote, six states still opted to choose them by a vote of the state legislature. Under the Constitution, individual states can simply decide to appoint a trove of Trump supporters to cast their electoral votes for him – it is perfectly within their rights </w:t>
      </w:r>
      <w:r w:rsidRPr="00485D19">
        <w:rPr>
          <w:highlight w:val="cyan"/>
          <w:u w:val="single"/>
        </w:rPr>
        <w:t>All</w:t>
      </w:r>
      <w:r w:rsidRPr="00681C94">
        <w:rPr>
          <w:u w:val="single"/>
        </w:rPr>
        <w:t xml:space="preserve"> that </w:t>
      </w:r>
      <w:r w:rsidRPr="00485D19">
        <w:rPr>
          <w:highlight w:val="cyan"/>
          <w:u w:val="single"/>
        </w:rPr>
        <w:t>Trump-biased states would need to do is</w:t>
      </w:r>
      <w:r w:rsidRPr="00681C94">
        <w:rPr>
          <w:u w:val="single"/>
        </w:rPr>
        <w:t xml:space="preserve"> </w:t>
      </w:r>
      <w:r w:rsidRPr="00485D19">
        <w:rPr>
          <w:highlight w:val="cyan"/>
          <w:u w:val="single"/>
        </w:rPr>
        <w:t>declare a</w:t>
      </w:r>
      <w:r w:rsidRPr="00681C94">
        <w:rPr>
          <w:u w:val="single"/>
        </w:rPr>
        <w:t xml:space="preserve"> COVID-19 </w:t>
      </w:r>
      <w:r w:rsidRPr="00485D19">
        <w:rPr>
          <w:highlight w:val="cyan"/>
          <w:u w:val="single"/>
        </w:rPr>
        <w:t>health emergency and pass a law</w:t>
      </w:r>
      <w:r w:rsidRPr="00681C94">
        <w:rPr>
          <w:u w:val="single"/>
        </w:rPr>
        <w:t xml:space="preserve"> </w:t>
      </w:r>
      <w:r w:rsidRPr="00485D19">
        <w:rPr>
          <w:highlight w:val="cyan"/>
          <w:u w:val="single"/>
        </w:rPr>
        <w:t>to take away</w:t>
      </w:r>
      <w:r w:rsidRPr="00681C94">
        <w:rPr>
          <w:u w:val="single"/>
        </w:rPr>
        <w:t xml:space="preserve"> the </w:t>
      </w:r>
      <w:r w:rsidRPr="00485D19">
        <w:rPr>
          <w:highlight w:val="cyan"/>
          <w:u w:val="single"/>
        </w:rPr>
        <w:t>presidential selection from</w:t>
      </w:r>
      <w:r w:rsidRPr="00681C94">
        <w:rPr>
          <w:u w:val="single"/>
        </w:rPr>
        <w:t xml:space="preserve"> the </w:t>
      </w:r>
      <w:r w:rsidRPr="00485D19">
        <w:rPr>
          <w:highlight w:val="cyan"/>
          <w:u w:val="single"/>
        </w:rPr>
        <w:t>citizens and give it to themselves</w:t>
      </w:r>
      <w:r w:rsidRPr="00485D19">
        <w:rPr>
          <w:sz w:val="16"/>
          <w:highlight w:val="cyan"/>
        </w:rPr>
        <w:t>.</w:t>
      </w:r>
      <w:r w:rsidRPr="00681C94">
        <w:rPr>
          <w:sz w:val="16"/>
        </w:rPr>
        <w:t xml:space="preserve"> The result would be a </w:t>
      </w:r>
      <w:r w:rsidRPr="00681C94">
        <w:rPr>
          <w:b/>
          <w:bCs/>
          <w:sz w:val="16"/>
        </w:rPr>
        <w:t>canceled presidential election</w:t>
      </w:r>
      <w:r w:rsidRPr="00681C94">
        <w:rPr>
          <w:sz w:val="16"/>
        </w:rPr>
        <w:t xml:space="preserve"> in that state, and a slate of Trump electors, chosen to cast their state’s electoral votes, </w:t>
      </w:r>
      <w:r w:rsidRPr="00681C94">
        <w:rPr>
          <w:u w:val="single"/>
        </w:rPr>
        <w:t xml:space="preserve">allowing </w:t>
      </w:r>
      <w:r w:rsidRPr="00485D19">
        <w:rPr>
          <w:highlight w:val="cyan"/>
          <w:u w:val="single"/>
        </w:rPr>
        <w:t>any state with a close margin</w:t>
      </w:r>
      <w:r w:rsidRPr="00681C94">
        <w:rPr>
          <w:u w:val="single"/>
        </w:rPr>
        <w:t xml:space="preserve"> </w:t>
      </w:r>
      <w:r w:rsidRPr="00485D19">
        <w:rPr>
          <w:rStyle w:val="Emphasis"/>
          <w:highlight w:val="cyan"/>
        </w:rPr>
        <w:t>to guarantee Trump a victory</w:t>
      </w:r>
      <w:r w:rsidRPr="00681C94">
        <w:rPr>
          <w:sz w:val="16"/>
        </w:rPr>
        <w:t xml:space="preserve">. Another common question I hear is: “What happens if there is COVID-19 chaos this fall and the presidential election is thrown to the House of Representatives?” Most people logically think Trump will lose because the Democrats control the House of Representatives. Unfortunately, the opposite is true: If it goes into the House, Trump wins. He wins because, under Article II, Section 1 of the Constitution, each state receives just one vote. Thus, California which has 55 electoral votes would have the same voting power as North Dakota with 3 electoral votes. The writing is already on the wall. After witnessing the use of the military force to silence peaceful protesters, let’s clearly understand that these people will take any steps – even extralegal steps – necessary to stay in power. </w:t>
      </w:r>
      <w:r w:rsidRPr="00485D19">
        <w:rPr>
          <w:highlight w:val="cyan"/>
          <w:u w:val="single"/>
        </w:rPr>
        <w:t>Trump</w:t>
      </w:r>
      <w:r w:rsidRPr="00681C94">
        <w:rPr>
          <w:u w:val="single"/>
        </w:rPr>
        <w:t xml:space="preserve">’s advisor and son-in-law, Jared Kushner, </w:t>
      </w:r>
      <w:r w:rsidRPr="00485D19">
        <w:rPr>
          <w:highlight w:val="cyan"/>
          <w:u w:val="single"/>
        </w:rPr>
        <w:t xml:space="preserve">has refused to rule out </w:t>
      </w:r>
      <w:hyperlink r:id="rId183" w:tgtFrame="_self" w:history="1">
        <w:r w:rsidRPr="00485D19">
          <w:rPr>
            <w:rStyle w:val="Hyperlink"/>
            <w:highlight w:val="cyan"/>
            <w:u w:val="single"/>
          </w:rPr>
          <w:t>delaying the election</w:t>
        </w:r>
      </w:hyperlink>
      <w:r w:rsidRPr="00681C94">
        <w:rPr>
          <w:sz w:val="16"/>
        </w:rPr>
        <w:t xml:space="preserve">. It is no coincidence </w:t>
      </w:r>
      <w:r w:rsidRPr="00681C94">
        <w:rPr>
          <w:u w:val="single"/>
        </w:rPr>
        <w:t xml:space="preserve">that Trump and his allies have </w:t>
      </w:r>
      <w:r w:rsidRPr="00485D19">
        <w:rPr>
          <w:highlight w:val="cyan"/>
          <w:u w:val="single"/>
        </w:rPr>
        <w:t>done everything</w:t>
      </w:r>
      <w:r w:rsidRPr="00681C94">
        <w:rPr>
          <w:u w:val="single"/>
        </w:rPr>
        <w:t xml:space="preserve"> in their power </w:t>
      </w:r>
      <w:r w:rsidRPr="00485D19">
        <w:rPr>
          <w:highlight w:val="cyan"/>
          <w:u w:val="single"/>
        </w:rPr>
        <w:t xml:space="preserve">to stop </w:t>
      </w:r>
      <w:hyperlink r:id="rId184" w:tgtFrame="_self" w:history="1">
        <w:r w:rsidRPr="00485D19">
          <w:rPr>
            <w:rStyle w:val="Hyperlink"/>
            <w:highlight w:val="cyan"/>
            <w:u w:val="single"/>
          </w:rPr>
          <w:t>voting by mail</w:t>
        </w:r>
      </w:hyperlink>
      <w:r w:rsidRPr="00681C94">
        <w:rPr>
          <w:u w:val="single"/>
        </w:rPr>
        <w:t>.</w:t>
      </w:r>
      <w:r w:rsidRPr="00681C94">
        <w:rPr>
          <w:sz w:val="16"/>
        </w:rPr>
        <w:t xml:space="preserve"> They have done so because </w:t>
      </w:r>
      <w:r w:rsidRPr="00681C94">
        <w:rPr>
          <w:u w:val="single"/>
        </w:rPr>
        <w:t>allowing citizens to vote without risking their lives</w:t>
      </w:r>
      <w:r w:rsidRPr="00485D19">
        <w:rPr>
          <w:u w:val="single"/>
        </w:rPr>
        <w:t>, takes away the</w:t>
      </w:r>
      <w:r w:rsidRPr="00485D19">
        <w:rPr>
          <w:highlight w:val="cyan"/>
          <w:u w:val="single"/>
        </w:rPr>
        <w:t xml:space="preserve"> “emergency</w:t>
      </w:r>
      <w:r w:rsidRPr="00681C94">
        <w:rPr>
          <w:u w:val="single"/>
        </w:rPr>
        <w:t xml:space="preserve">” that will give their allies cover </w:t>
      </w:r>
      <w:r w:rsidRPr="00485D19">
        <w:rPr>
          <w:highlight w:val="cyan"/>
          <w:u w:val="single"/>
        </w:rPr>
        <w:t>to cancel state elections</w:t>
      </w:r>
      <w:r w:rsidRPr="00681C94">
        <w:rPr>
          <w:u w:val="single"/>
        </w:rPr>
        <w:t>.</w:t>
      </w:r>
      <w:r>
        <w:rPr>
          <w:u w:val="single"/>
        </w:rPr>
        <w:t xml:space="preserve"> </w:t>
      </w:r>
      <w:r w:rsidRPr="00681C94">
        <w:rPr>
          <w:sz w:val="16"/>
        </w:rPr>
        <w:t xml:space="preserve">Nothing should surprise us anymore – so put this on your list of important things to focus on as our national election looms. Fight your hearts out for universal vote-by-mail so that Trump and his minions have no excuse to cancel the election. Because we all know that </w:t>
      </w:r>
      <w:r w:rsidRPr="00485D19">
        <w:rPr>
          <w:highlight w:val="cyan"/>
          <w:u w:val="single"/>
        </w:rPr>
        <w:t>Trump will do anything to stay in power, even if it means canceling the election.</w:t>
      </w:r>
    </w:p>
    <w:p w14:paraId="7E2369EC" w14:textId="3622F1DF" w:rsidR="00210FBD" w:rsidRDefault="00210FBD" w:rsidP="00210FBD"/>
    <w:p w14:paraId="762E2154" w14:textId="77777777" w:rsidR="00210FBD" w:rsidRDefault="00210FBD" w:rsidP="00210FBD">
      <w:pPr>
        <w:pStyle w:val="Heading3"/>
      </w:pPr>
      <w:r>
        <w:lastRenderedPageBreak/>
        <w:t>trump won’t leave</w:t>
      </w:r>
    </w:p>
    <w:p w14:paraId="62C18FD2" w14:textId="77777777" w:rsidR="00210FBD" w:rsidRDefault="00210FBD" w:rsidP="00210FBD">
      <w:pPr>
        <w:pStyle w:val="Heading4"/>
      </w:pPr>
      <w:r>
        <w:t>Trump doesn’t leave office—results in conflict—turns the DA</w:t>
      </w:r>
    </w:p>
    <w:p w14:paraId="36B75251" w14:textId="77777777" w:rsidR="00210FBD" w:rsidRDefault="00210FBD" w:rsidP="00210FBD">
      <w:r w:rsidRPr="00E9491A">
        <w:rPr>
          <w:b/>
          <w:bCs/>
        </w:rPr>
        <w:t>Mitchell 6/23</w:t>
      </w:r>
      <w:r>
        <w:t xml:space="preserve"> Lincoln Mitchell teaches in the political science department at Columbia </w:t>
      </w:r>
      <w:proofErr w:type="spellStart"/>
      <w:proofErr w:type="gramStart"/>
      <w:r>
        <w:t>University“</w:t>
      </w:r>
      <w:proofErr w:type="gramEnd"/>
      <w:r>
        <w:t>What</w:t>
      </w:r>
      <w:proofErr w:type="spellEnd"/>
      <w:r>
        <w:t xml:space="preserve"> if Trump rejects the election result?”, CNN, https://www.cnn.com/2020/06/23/opinions/what-if-trump-rejects-election-result-mitchell/index.html, [6-29-2020]//</w:t>
      </w:r>
      <w:proofErr w:type="spellStart"/>
      <w:r>
        <w:t>cblasi</w:t>
      </w:r>
      <w:proofErr w:type="spellEnd"/>
      <w:r>
        <w:t xml:space="preserve"> | JAK</w:t>
      </w:r>
    </w:p>
    <w:p w14:paraId="31DDBDE6" w14:textId="77777777" w:rsidR="00210FBD" w:rsidRDefault="00210FBD" w:rsidP="00210FBD">
      <w:pPr>
        <w:rPr>
          <w:sz w:val="16"/>
        </w:rPr>
      </w:pPr>
      <w:r w:rsidRPr="00E9491A">
        <w:rPr>
          <w:sz w:val="16"/>
        </w:rPr>
        <w:t xml:space="preserve">It's hard for Americans to imagine that a president who lost a bid for re-election would refuse to leave office. But in recent weeks some analysts have done more than imagine it: </w:t>
      </w:r>
      <w:r w:rsidRPr="00E9491A">
        <w:rPr>
          <w:u w:val="single"/>
        </w:rPr>
        <w:t>they've begun to explore what can be done if Donald Trump does just that. What, they ask, if he claims that widespread election fraud marred the voting or rejects the result of a close race.</w:t>
      </w:r>
      <w:r>
        <w:rPr>
          <w:u w:val="single"/>
        </w:rPr>
        <w:t xml:space="preserve"> </w:t>
      </w:r>
      <w:r w:rsidRPr="00E9491A">
        <w:rPr>
          <w:sz w:val="16"/>
        </w:rPr>
        <w:t xml:space="preserve">Remember, this is the President who, even after the Electoral College put him in the White House, kept insisting -- despite all evidence to the contrary -- that he'd beaten Hillary Clinton in the popular vote too. I've long been among those concerned that Trump would not accept a Democratic victory in 2020. And I'm not the only one. Trump's former confidant Michael Cohen has said he doesn't expect the President to allow a peaceful transition of power. More pertinently, House Speaker Nancy Pelosi told the New York Times she feared Trump would challenge the legitimacy of a narrow Democratic win. With the 2020 election just months away, other commentators also are warning that voters must be prepared for the possibility of Trump rejecting the November result. Of course, this may not be a problem. Trump may win. Or he could lose so overwhelmingly that he couldn't credibly challenge the outcome. And we can't be certain about </w:t>
      </w:r>
      <w:r w:rsidRPr="00E9491A">
        <w:rPr>
          <w:u w:val="single"/>
        </w:rPr>
        <w:t>whether he'd indeed refuse to accept a narrow defeat</w:t>
      </w:r>
      <w:r w:rsidRPr="00E9491A">
        <w:rPr>
          <w:sz w:val="16"/>
        </w:rPr>
        <w:t xml:space="preserve">. But </w:t>
      </w:r>
      <w:r w:rsidRPr="00E9491A">
        <w:rPr>
          <w:u w:val="single"/>
        </w:rPr>
        <w:t>given his litigious nature and his willingness to distort reality on issues like voter fraud, voting by mail, crowd sizes and the benefits of masks, we can't pretend it may not happen.</w:t>
      </w:r>
      <w:r>
        <w:rPr>
          <w:u w:val="single"/>
        </w:rPr>
        <w:t xml:space="preserve"> </w:t>
      </w:r>
      <w:r w:rsidRPr="00E9491A">
        <w:rPr>
          <w:sz w:val="16"/>
        </w:rPr>
        <w:t xml:space="preserve">Given US political culture, preparation by those who fear this prospect has mostly taken the form of crafting legal strategies and assembling coteries of lawyers. Some of these approaches, like exploring ways to prevent state legislatures from appointing people to the Electoral College who will vote for Trump against the will of the voters of their state or ensuring that voter suppression tactics are foiled, are undoubtedly helpful precautions. However, it would be a mistake to think this would be sufficient. </w:t>
      </w:r>
      <w:r w:rsidRPr="00E9491A">
        <w:rPr>
          <w:u w:val="single"/>
        </w:rPr>
        <w:t>Similarly, although we can hope that if there is a contested election result the Supreme Court or the military would step in to ensure that the will of American voters prevails, it is foolish to assume this would happen.</w:t>
      </w:r>
      <w:r w:rsidRPr="00E9491A">
        <w:rPr>
          <w:sz w:val="16"/>
        </w:rPr>
        <w:t xml:space="preserve"> In 2000 the Supreme Court voted on ideological lines to essentially stop the vote counting in Florida and award the presidency to George W. Bush. And in recent weeks </w:t>
      </w:r>
      <w:r w:rsidRPr="00E9491A">
        <w:rPr>
          <w:u w:val="single"/>
        </w:rPr>
        <w:t>the military has made it clear that they are not interested in becoming involved in domestic politics</w:t>
      </w:r>
      <w:r w:rsidRPr="00E9491A">
        <w:rPr>
          <w:sz w:val="16"/>
        </w:rPr>
        <w:t>. This is, on balance, a good thing, but should give pause to those who believe troops will somehow take up the task of enforcing an election outcome. Confidence in these kinds of resolutions draws heavily on an implicit belief in American exceptionalism, but to understand Trump it is important to place him in the context of other populist and non-democratic leaders from Eastern Europe, the former Soviet Union or the Middle East. I've taught and consulted on promoting democracy in former Soviet republics like Georgia, Ukraine, Azerbaijan, Kyrgyzstan, Lithuania and Estonia. Leaders like Ukraine's Viktor Yanukovych or even Serbia's Slobodan Milosevic did not rely simply on constitutional pyrotechnics to try to remain in power. They also used a ruling party that they controlled entirely, powerful state media, the threat of violence and a large and loyal base of support. We must be prepared for the possibility that Trump could do the same. The 2020 presidential election result may be close, with narrow victories in a few states determining the winner. If Trump loses those states by small margins it will be easy for him to build a "stolen election" narrative based on the doubts he has already seeded about voting by mail and his frequent, and false, statements about widespread voting by non-</w:t>
      </w:r>
      <w:r w:rsidRPr="00466C27">
        <w:rPr>
          <w:sz w:val="16"/>
        </w:rPr>
        <w:t xml:space="preserve">citizens. </w:t>
      </w:r>
      <w:r w:rsidRPr="00466C27">
        <w:rPr>
          <w:u w:val="single"/>
        </w:rPr>
        <w:t>If Trump pursues</w:t>
      </w:r>
      <w:r w:rsidRPr="00E9491A">
        <w:rPr>
          <w:u w:val="single"/>
        </w:rPr>
        <w:t xml:space="preserve"> this narrative and refuses to accept defeat, it can be reasonably assumed that he will mobilize his base around this belief.</w:t>
      </w:r>
      <w:r w:rsidRPr="00E9491A">
        <w:rPr>
          <w:sz w:val="16"/>
        </w:rPr>
        <w:t xml:space="preserve"> We cannot know what will happen next, but if most of the Republican Party leadership at the national level and in key states, as well as conservative media such as Fox News, support Trump's claims</w:t>
      </w:r>
      <w:r w:rsidRPr="00E9491A">
        <w:rPr>
          <w:u w:val="single"/>
        </w:rPr>
        <w:t>, there will be political stalemate and potential for conflict.</w:t>
      </w:r>
      <w:r>
        <w:rPr>
          <w:u w:val="single"/>
        </w:rPr>
        <w:t xml:space="preserve"> </w:t>
      </w:r>
      <w:r w:rsidRPr="00E9491A">
        <w:rPr>
          <w:sz w:val="16"/>
        </w:rPr>
        <w:t xml:space="preserve">Here's where the US might be able to learn something from events like the Color Revolutions. A key component to strengthening democracy in those countries after disputed elections was peaceful demonstrations that were large enough in size and peaceful enough in nature to persuade the majority that democracy should be preserved. My work in Georgia, Kyrgyzstan and Ukraine showed me that democratic breakthroughs were made possible because of these mobilizations. Huge and peaceful gatherings sent a message to the people, the security forces and the government that the embattled president no longer had any legitimacy and succeeded because of their size and non-violent nature. Organizing mass mobilizations is difficult; organizing mass peaceful mobilizations even more so -- especially during a pandemic. But I've seen for myself how they can stop an election result from being undermined and deal a blow for democracy. The demonstrations against police brutality following the killing of George Floyd have shown that Americans are willing to take to the streets to make a statement. However, it's essential that those who march remain scrupulously peaceful; that there is none of the looting and violence that marred some of the early protests over Floyd's death. The best way to do this is with experienced organizers and through institutions like labor unions and other groups that have the ability to mobilize people and the structures needed to help maintain peace. The only way to ensure that these demonstrations do not lead to violence is to prepare in advance. Identifying march monitors, crafting strategies for dissuading people from committing acts of violence, minimizing the reach of provocateurs and even more quotidian things like ensuring enough portable bathrooms at demonstrations are all things that require preparation. Strategies like this </w:t>
      </w:r>
      <w:r w:rsidRPr="00E9491A">
        <w:rPr>
          <w:sz w:val="16"/>
        </w:rPr>
        <w:lastRenderedPageBreak/>
        <w:t>helped keep the Color Revolutions peaceful and can be implemented here as well. None of this would be easy, especially given fears of Covid-19. Yet the burden of ensuring democracy cannot rest solely on the shoulders of lawyers. It's essential to find additional peaceful ways to strengthen US democracy. Accordingly, other leaders and organizers must be prepared for possible mobilization too.</w:t>
      </w:r>
    </w:p>
    <w:p w14:paraId="22CAFD8B" w14:textId="77777777" w:rsidR="00210FBD" w:rsidRDefault="00210FBD" w:rsidP="00210FBD">
      <w:pPr>
        <w:pStyle w:val="Heading4"/>
      </w:pPr>
      <w:r>
        <w:t xml:space="preserve">Trump losing causes violence—he could claim fraud or use states to deny election </w:t>
      </w:r>
    </w:p>
    <w:p w14:paraId="606D80EE" w14:textId="77777777" w:rsidR="00210FBD" w:rsidRPr="0038579D" w:rsidRDefault="00210FBD" w:rsidP="00210FBD">
      <w:r>
        <w:rPr>
          <w:b/>
          <w:bCs/>
        </w:rPr>
        <w:t xml:space="preserve">Block </w:t>
      </w:r>
      <w:r w:rsidRPr="0038579D">
        <w:rPr>
          <w:b/>
          <w:bCs/>
        </w:rPr>
        <w:t>6/29</w:t>
      </w:r>
      <w:r>
        <w:t xml:space="preserve"> Daniel Block is an editor at the Washington Monthly “How Trump could lose the election and remain president”, Washington Monthly, https://washingtonmonthly.com/magazine/april-may-june-2019/how-trump-could-lose-the-election-and-remain-president/, [6-29-2020]//</w:t>
      </w:r>
      <w:proofErr w:type="spellStart"/>
      <w:r>
        <w:t>cblasi</w:t>
      </w:r>
      <w:proofErr w:type="spellEnd"/>
      <w:r>
        <w:t xml:space="preserve"> | JAK</w:t>
      </w:r>
    </w:p>
    <w:p w14:paraId="63F81695" w14:textId="77777777" w:rsidR="00210FBD" w:rsidRPr="0038579D" w:rsidRDefault="00210FBD" w:rsidP="00210FBD">
      <w:pPr>
        <w:rPr>
          <w:u w:val="single"/>
        </w:rPr>
      </w:pPr>
      <w:r w:rsidRPr="0038579D">
        <w:rPr>
          <w:sz w:val="16"/>
        </w:rPr>
        <w:t>At the end of his congressional testimony in February, Michael Cohen, Donald Trump’s former fixer, floated a nightmarish possibility. “Given my experience working for Mr. Trump,” Cohen said, “</w:t>
      </w:r>
      <w:r w:rsidRPr="006779C5">
        <w:rPr>
          <w:u w:val="single"/>
        </w:rPr>
        <w:t xml:space="preserve">I fear that </w:t>
      </w:r>
      <w:r w:rsidRPr="00065464">
        <w:rPr>
          <w:highlight w:val="cyan"/>
          <w:u w:val="single"/>
        </w:rPr>
        <w:t>if he loses</w:t>
      </w:r>
      <w:r w:rsidRPr="006779C5">
        <w:rPr>
          <w:u w:val="single"/>
        </w:rPr>
        <w:t xml:space="preserve"> in 2020, that </w:t>
      </w:r>
      <w:r w:rsidRPr="00065464">
        <w:rPr>
          <w:highlight w:val="cyan"/>
          <w:u w:val="single"/>
        </w:rPr>
        <w:t>there will never be a peaceful transition of power</w:t>
      </w:r>
      <w:r w:rsidRPr="006779C5">
        <w:rPr>
          <w:u w:val="single"/>
        </w:rPr>
        <w:t>.”</w:t>
      </w:r>
      <w:r>
        <w:rPr>
          <w:u w:val="single"/>
        </w:rPr>
        <w:t xml:space="preserve"> </w:t>
      </w:r>
      <w:r w:rsidRPr="0038579D">
        <w:rPr>
          <w:sz w:val="16"/>
        </w:rPr>
        <w:t xml:space="preserve">Cohen’s comments may seem hyperbolic, but they are worth taking seriously. In the aftermath of 2018, Trump told reporters, </w:t>
      </w:r>
      <w:r w:rsidRPr="006779C5">
        <w:rPr>
          <w:u w:val="single"/>
        </w:rPr>
        <w:t>“Republicans don’t win, and that’s because of potentially illegal votes</w:t>
      </w:r>
      <w:r w:rsidRPr="0038579D">
        <w:rPr>
          <w:sz w:val="16"/>
        </w:rPr>
        <w:t xml:space="preserve">.” In a 2016 presidential debate, Trump refused to say whether he would accept defeat. “I’ll keep you in suspense,” he declared. Since that election, </w:t>
      </w:r>
      <w:r w:rsidRPr="006779C5">
        <w:rPr>
          <w:u w:val="single"/>
        </w:rPr>
        <w:t>Trump has routinely said that his popular vote defeat was the product of “millions and millions” of illegal ballots. Now, facing potential legal jeopardy from ongoing investigations into hush-money payments and any number of apparent financial crimes, he might reasonably conclude that staying in office is the only way to avoid being indicted.</w:t>
      </w:r>
      <w:r>
        <w:rPr>
          <w:u w:val="single"/>
        </w:rPr>
        <w:t xml:space="preserve"> </w:t>
      </w:r>
      <w:proofErr w:type="gramStart"/>
      <w:r w:rsidRPr="0038579D">
        <w:rPr>
          <w:sz w:val="16"/>
        </w:rPr>
        <w:t>So</w:t>
      </w:r>
      <w:proofErr w:type="gramEnd"/>
      <w:r w:rsidRPr="0038579D">
        <w:rPr>
          <w:sz w:val="16"/>
        </w:rPr>
        <w:t xml:space="preserve"> what would it look like if Trump refused to concede? Is there really a way he could stay in office? It’s unlikely. For starters, successful autocrats rarely lose elections. “They take steps to rig it well in advance,” said Steven </w:t>
      </w:r>
      <w:proofErr w:type="spellStart"/>
      <w:r w:rsidRPr="0038579D">
        <w:rPr>
          <w:sz w:val="16"/>
        </w:rPr>
        <w:t>Levitsky</w:t>
      </w:r>
      <w:proofErr w:type="spellEnd"/>
      <w:r w:rsidRPr="0038579D">
        <w:rPr>
          <w:sz w:val="16"/>
        </w:rPr>
        <w:t xml:space="preserve">, a comparative political scientist at Harvard University and the coauthor of How Democracies Die. They pack electoral authorities, jail opponents, and silence unfriendly media outlets. America’s extremely decentralized electoral system and powerful, well-funded opposition makes this very difficult to pull off. The U.S. also lacks the kind of politicized military that lets some discredited autocrats, like Venezuela’s </w:t>
      </w:r>
      <w:proofErr w:type="spellStart"/>
      <w:r w:rsidRPr="0038579D">
        <w:rPr>
          <w:sz w:val="16"/>
        </w:rPr>
        <w:t>Nicholás</w:t>
      </w:r>
      <w:proofErr w:type="spellEnd"/>
      <w:r w:rsidRPr="0038579D">
        <w:rPr>
          <w:sz w:val="16"/>
        </w:rPr>
        <w:t xml:space="preserve"> Maduro, hang on. “I can’t imagine the military accepting an effort to turn them into a partisan arm of the executive,” said Robert Mickey, a political scientist at the University of Michigan who researches the history of authoritarianism in the American South. But while nationwide cheating may be impossible, the Republican Party has proven more than willing to violate democratic norms where it has local control, and not every powerful institution is as neutral as the military. There is a sequence of events, each individually plausible, that would allow Trump to remain president despite losing the election—breaking American democracy in the process. “I think we know that Trump will certainly, no matter what the result is, be likely to declare that there was fraud and that he was the rightful victor,” said Joseph </w:t>
      </w:r>
      <w:proofErr w:type="spellStart"/>
      <w:r w:rsidRPr="0038579D">
        <w:rPr>
          <w:sz w:val="16"/>
        </w:rPr>
        <w:t>Fishkin</w:t>
      </w:r>
      <w:proofErr w:type="spellEnd"/>
      <w:r w:rsidRPr="0038579D">
        <w:rPr>
          <w:sz w:val="16"/>
        </w:rPr>
        <w:t xml:space="preserve">, a law professor at the University of Texas who studies elections. Let’s assume that </w:t>
      </w:r>
      <w:proofErr w:type="spellStart"/>
      <w:r w:rsidRPr="0038579D">
        <w:rPr>
          <w:sz w:val="16"/>
        </w:rPr>
        <w:t>Fishkin</w:t>
      </w:r>
      <w:proofErr w:type="spellEnd"/>
      <w:r w:rsidRPr="0038579D">
        <w:rPr>
          <w:sz w:val="16"/>
        </w:rPr>
        <w:t xml:space="preserve"> is right. Here’s what could keep Trump in power. </w:t>
      </w:r>
      <w:r w:rsidRPr="006779C5">
        <w:rPr>
          <w:u w:val="single"/>
        </w:rPr>
        <w:t xml:space="preserve">1. The </w:t>
      </w:r>
      <w:r w:rsidRPr="00065464">
        <w:rPr>
          <w:highlight w:val="cyan"/>
          <w:u w:val="single"/>
        </w:rPr>
        <w:t>election is close.</w:t>
      </w:r>
      <w:r>
        <w:rPr>
          <w:u w:val="single"/>
        </w:rPr>
        <w:t xml:space="preserve"> </w:t>
      </w:r>
      <w:r w:rsidRPr="0038579D">
        <w:rPr>
          <w:sz w:val="16"/>
        </w:rPr>
        <w:t xml:space="preserve">If Trump lost in a blowout, alleging fraud would accomplish little. Even entrenched autocrats are often forced from office when they are heftily defeated. But that doesn’t mean the race would need to be a redux of 2000, when George W. Bush won the presidency with an official margin of 537 votes, to spark a crisis. Given increasing polarization and the Republican Party’s growing impatience with democratic norms, experts told me the party might challenge even a clear defeat. “I am worried now, given the reaction to 2018, that you could get a dispute over a five-digit number,” said Edward Foley, a law professor and elections expert at Ohio State University. Others suggested the margin could be even wider. When I asked Mark </w:t>
      </w:r>
      <w:proofErr w:type="spellStart"/>
      <w:r w:rsidRPr="0038579D">
        <w:rPr>
          <w:sz w:val="16"/>
        </w:rPr>
        <w:t>Tushnet</w:t>
      </w:r>
      <w:proofErr w:type="spellEnd"/>
      <w:r w:rsidRPr="0038579D">
        <w:rPr>
          <w:sz w:val="16"/>
        </w:rPr>
        <w:t xml:space="preserve">, a constitutional law professor at Harvard University, just how close the election would have to be for Republicans to support Trump in disputing the results, he said, </w:t>
      </w:r>
      <w:proofErr w:type="gramStart"/>
      <w:r w:rsidRPr="0038579D">
        <w:rPr>
          <w:sz w:val="16"/>
        </w:rPr>
        <w:t>“ ‘</w:t>
      </w:r>
      <w:proofErr w:type="gramEnd"/>
      <w:r w:rsidRPr="0038579D">
        <w:rPr>
          <w:sz w:val="16"/>
        </w:rPr>
        <w:t xml:space="preserve">Close’—as Trump supporters define it.” </w:t>
      </w:r>
      <w:proofErr w:type="gramStart"/>
      <w:r w:rsidRPr="0038579D">
        <w:rPr>
          <w:sz w:val="16"/>
        </w:rPr>
        <w:t>However</w:t>
      </w:r>
      <w:proofErr w:type="gramEnd"/>
      <w:r w:rsidRPr="0038579D">
        <w:rPr>
          <w:sz w:val="16"/>
        </w:rPr>
        <w:t xml:space="preserve"> you construe the word, </w:t>
      </w:r>
      <w:r w:rsidRPr="006779C5">
        <w:rPr>
          <w:u w:val="single"/>
        </w:rPr>
        <w:t>a close election is well within the realm of possibility</w:t>
      </w:r>
      <w:r w:rsidRPr="0038579D">
        <w:rPr>
          <w:sz w:val="16"/>
        </w:rPr>
        <w:t xml:space="preserve">. In 2016, Trump won his three pivotal states—Pennsylvania, Michigan, and Wisconsin—by five-digit numbers. </w:t>
      </w:r>
      <w:r w:rsidRPr="006779C5">
        <w:rPr>
          <w:u w:val="single"/>
        </w:rPr>
        <w:t>Indeed, most of the country’s twenty-first-century elections have hinged on a few states with narrow margins.</w:t>
      </w:r>
      <w:r>
        <w:rPr>
          <w:u w:val="single"/>
        </w:rPr>
        <w:t xml:space="preserve"> </w:t>
      </w:r>
      <w:r w:rsidRPr="0038579D">
        <w:rPr>
          <w:sz w:val="16"/>
        </w:rPr>
        <w:t xml:space="preserve">“[2020] will probably be a nail-biter election where the polls are mixed or indeterminate, where it’s really not clear who is going to win,” said </w:t>
      </w:r>
      <w:proofErr w:type="spellStart"/>
      <w:r w:rsidRPr="0038579D">
        <w:rPr>
          <w:sz w:val="16"/>
        </w:rPr>
        <w:t>Levitsky</w:t>
      </w:r>
      <w:proofErr w:type="spellEnd"/>
      <w:r w:rsidRPr="0038579D">
        <w:rPr>
          <w:sz w:val="16"/>
        </w:rPr>
        <w:t xml:space="preserve">. “If </w:t>
      </w:r>
      <w:r w:rsidRPr="006779C5">
        <w:rPr>
          <w:u w:val="single"/>
        </w:rPr>
        <w:t xml:space="preserve">it’s close, just as Trump kind of did in 2018, </w:t>
      </w:r>
      <w:r w:rsidRPr="00065464">
        <w:rPr>
          <w:highlight w:val="cyan"/>
          <w:u w:val="single"/>
        </w:rPr>
        <w:t xml:space="preserve">Trump could </w:t>
      </w:r>
      <w:r w:rsidRPr="00065464">
        <w:rPr>
          <w:u w:val="single"/>
        </w:rPr>
        <w:t xml:space="preserve">basically </w:t>
      </w:r>
      <w:r w:rsidRPr="00065464">
        <w:rPr>
          <w:highlight w:val="cyan"/>
          <w:u w:val="single"/>
        </w:rPr>
        <w:t>claim fraud</w:t>
      </w:r>
      <w:r w:rsidRPr="006779C5">
        <w:rPr>
          <w:u w:val="single"/>
        </w:rPr>
        <w:t xml:space="preserve">. And we </w:t>
      </w:r>
      <w:r w:rsidRPr="00065464">
        <w:rPr>
          <w:highlight w:val="cyan"/>
          <w:u w:val="single"/>
        </w:rPr>
        <w:t>don’t</w:t>
      </w:r>
      <w:r w:rsidRPr="006779C5">
        <w:rPr>
          <w:u w:val="single"/>
        </w:rPr>
        <w:t xml:space="preserve"> really </w:t>
      </w:r>
      <w:r w:rsidRPr="00065464">
        <w:rPr>
          <w:highlight w:val="cyan"/>
          <w:u w:val="single"/>
        </w:rPr>
        <w:t>have mechanisms to deal with that</w:t>
      </w:r>
      <w:r w:rsidRPr="006779C5">
        <w:rPr>
          <w:u w:val="single"/>
        </w:rPr>
        <w:t>.”</w:t>
      </w:r>
      <w:r>
        <w:rPr>
          <w:u w:val="single"/>
        </w:rPr>
        <w:t xml:space="preserve"> </w:t>
      </w:r>
      <w:r w:rsidRPr="0038579D">
        <w:rPr>
          <w:sz w:val="16"/>
        </w:rPr>
        <w:t>2</w:t>
      </w:r>
      <w:r w:rsidRPr="006779C5">
        <w:rPr>
          <w:u w:val="single"/>
        </w:rPr>
        <w:t xml:space="preserve">. Trump claims fraud, and </w:t>
      </w:r>
      <w:r w:rsidRPr="00065464">
        <w:rPr>
          <w:highlight w:val="cyan"/>
          <w:u w:val="single"/>
        </w:rPr>
        <w:t>Republicans back him up</w:t>
      </w:r>
      <w:r w:rsidRPr="006779C5">
        <w:rPr>
          <w:u w:val="single"/>
        </w:rPr>
        <w:t>.</w:t>
      </w:r>
      <w:r>
        <w:rPr>
          <w:u w:val="single"/>
        </w:rPr>
        <w:t xml:space="preserve"> </w:t>
      </w:r>
      <w:r w:rsidRPr="0038579D">
        <w:rPr>
          <w:sz w:val="16"/>
        </w:rPr>
        <w:t>It is Wednesday morning, November 4, 2020. At 7:15 a.m., after a stressful night of watching the returns trickle in, the Associated Press projects that the Democratic presidential candidate will win Pennsylvania, and, with it, the presidency. Sure enough, it’s a narrow victory—279 electoral votes to 258. When all is said and done, the Democrat wins Wisconsin, Michigan, and Pennsylvania by only about 77,000 votes combined, the same amount Trump won those states by in 2016. Donald Trump, who spent the past five months warning about fraud, has been eerily silent for most of the night. But as soon as the Democrat takes the stage to give her victory speech, he unleashes a barrage of tweets claiming that over 100,000 illegal immigrants voted in Michigan and that Philadelphia kept its polls open for hours later than allowed. “Without PHONY voters, I really won!” he tweets. “This is FRAUD!” Needless to say, the president does not call to congratulate his opponent. At an afternoon press conference, Trump’s press secretary announces he will not concede. What happens next? “In the best-case scenario, key Republicans would either talk him down or defect from Trump and say, ‘He’s wrong,</w:t>
      </w:r>
      <w:proofErr w:type="gramStart"/>
      <w:r w:rsidRPr="0038579D">
        <w:rPr>
          <w:sz w:val="16"/>
        </w:rPr>
        <w:t>’ ”</w:t>
      </w:r>
      <w:proofErr w:type="gramEnd"/>
      <w:r w:rsidRPr="0038579D">
        <w:rPr>
          <w:sz w:val="16"/>
        </w:rPr>
        <w:t xml:space="preserve"> </w:t>
      </w:r>
      <w:proofErr w:type="spellStart"/>
      <w:r w:rsidRPr="0038579D">
        <w:rPr>
          <w:sz w:val="16"/>
        </w:rPr>
        <w:t>Levitsky</w:t>
      </w:r>
      <w:proofErr w:type="spellEnd"/>
      <w:r w:rsidRPr="0038579D">
        <w:rPr>
          <w:sz w:val="16"/>
        </w:rPr>
        <w:t xml:space="preserve"> said. Most of the academics I spoke with also thought that this was likely. “I’m just having trouble wrapping my head around even this polarized and often radicalized Republican Party going along with that,” said Mickey. “This is kind of the limit condition of scenarios and surprise.” But they acknowledged that defections were far from guaranteed. “Trump is still far and away the most popular Republican,” </w:t>
      </w:r>
      <w:proofErr w:type="spellStart"/>
      <w:r w:rsidRPr="0038579D">
        <w:rPr>
          <w:sz w:val="16"/>
        </w:rPr>
        <w:t>Levitsky</w:t>
      </w:r>
      <w:proofErr w:type="spellEnd"/>
      <w:r w:rsidRPr="0038579D">
        <w:rPr>
          <w:sz w:val="16"/>
        </w:rPr>
        <w:t xml:space="preserve"> said. “</w:t>
      </w:r>
      <w:r w:rsidRPr="007A0554">
        <w:rPr>
          <w:u w:val="single"/>
        </w:rPr>
        <w:t xml:space="preserve">If Sean Hannity is claiming fraud on </w:t>
      </w:r>
      <w:r w:rsidRPr="007A0554">
        <w:rPr>
          <w:u w:val="single"/>
        </w:rPr>
        <w:lastRenderedPageBreak/>
        <w:t xml:space="preserve">television and Rush Limbaugh is claiming fraud and Mitch </w:t>
      </w:r>
      <w:r w:rsidRPr="00065464">
        <w:rPr>
          <w:highlight w:val="cyan"/>
          <w:u w:val="single"/>
        </w:rPr>
        <w:t>McConnell is not willing to stand up and say</w:t>
      </w:r>
      <w:r w:rsidRPr="007A0554">
        <w:rPr>
          <w:u w:val="single"/>
        </w:rPr>
        <w:t>, ‘No</w:t>
      </w:r>
      <w:r w:rsidRPr="00065464">
        <w:rPr>
          <w:highlight w:val="cyan"/>
          <w:u w:val="single"/>
        </w:rPr>
        <w:t>, there was no fraud</w:t>
      </w:r>
      <w:r w:rsidRPr="007A0554">
        <w:rPr>
          <w:u w:val="single"/>
        </w:rPr>
        <w:t>,’ then we could have a real crisis.”</w:t>
      </w:r>
      <w:r>
        <w:rPr>
          <w:u w:val="single"/>
        </w:rPr>
        <w:t xml:space="preserve"> </w:t>
      </w:r>
      <w:r w:rsidRPr="0038579D">
        <w:rPr>
          <w:sz w:val="16"/>
        </w:rPr>
        <w:t xml:space="preserve">Unfortunately, that’s exactly what takes place. After forty-eight hours of silence, the Senate majority leader issues a terse press release in which he says he “recognizes the president’s serious concerns” about the election’s integrity. </w:t>
      </w:r>
      <w:r w:rsidRPr="007A0554">
        <w:rPr>
          <w:u w:val="single"/>
        </w:rPr>
        <w:t>Some GOP representatives do break ranks and call for Trump to concede (I’m looking at you, Mitt Romney), but most stay silent or back the president’s claims.</w:t>
      </w:r>
      <w:r w:rsidRPr="0038579D">
        <w:rPr>
          <w:sz w:val="16"/>
        </w:rPr>
        <w:t xml:space="preserve"> In a monumental act of gaslighting, Lindsey </w:t>
      </w:r>
      <w:r w:rsidRPr="007A0554">
        <w:rPr>
          <w:u w:val="single"/>
        </w:rPr>
        <w:t>Graham tells reporters that Democrats are the ones undermining democracy</w:t>
      </w:r>
      <w:r w:rsidRPr="0038579D">
        <w:rPr>
          <w:sz w:val="16"/>
        </w:rPr>
        <w:t xml:space="preserve">. “They are afraid of a thorough investigation into the fairness of this election,” he declares. “They’ll stop at nothing to get this president out of office.” </w:t>
      </w:r>
      <w:r w:rsidRPr="007A0554">
        <w:rPr>
          <w:u w:val="single"/>
        </w:rPr>
        <w:t xml:space="preserve">3. </w:t>
      </w:r>
      <w:r w:rsidRPr="00065464">
        <w:rPr>
          <w:highlight w:val="cyan"/>
          <w:u w:val="single"/>
        </w:rPr>
        <w:t>Polarized courts side with the GOP</w:t>
      </w:r>
      <w:r w:rsidRPr="007A0554">
        <w:rPr>
          <w:u w:val="single"/>
        </w:rPr>
        <w:t>.</w:t>
      </w:r>
      <w:r>
        <w:rPr>
          <w:u w:val="single"/>
        </w:rPr>
        <w:t xml:space="preserve"> </w:t>
      </w:r>
      <w:r w:rsidRPr="0038579D">
        <w:rPr>
          <w:sz w:val="16"/>
        </w:rPr>
        <w:t xml:space="preserve">Almost everyone I spoke with told me that, at this point, the </w:t>
      </w:r>
      <w:r w:rsidRPr="007A0554">
        <w:rPr>
          <w:u w:val="single"/>
        </w:rPr>
        <w:t>election results would be challenged in court</w:t>
      </w:r>
      <w:r w:rsidRPr="0038579D">
        <w:rPr>
          <w:sz w:val="16"/>
        </w:rPr>
        <w:t xml:space="preserve">. The Trump campaign might sue Democratic-leaning counties for alleged “irregularities” and ask that judges toss out their results. “I can imagine the litigation in Pennsylvania taking the form of saying voting booths in Philadelphia were held open an excessively long time, an unlawfully long time, or the vote counters in some Democratic-leaning county unlawfully refused to count late-filed absentee ballots,” </w:t>
      </w:r>
      <w:proofErr w:type="spellStart"/>
      <w:r w:rsidRPr="0038579D">
        <w:rPr>
          <w:sz w:val="16"/>
        </w:rPr>
        <w:t>Tushnet</w:t>
      </w:r>
      <w:proofErr w:type="spellEnd"/>
      <w:r w:rsidRPr="0038579D">
        <w:rPr>
          <w:sz w:val="16"/>
        </w:rPr>
        <w:t xml:space="preserve"> said. Victory for Trump would “mean throwing out the ballots and saying that when those are thrown out, Trump gets the state’s electoral votes.” That, in turn, would allow him to remain president. This argument, and the many others that the Trump campaign could employ, would almost certainly be specious. But </w:t>
      </w:r>
      <w:proofErr w:type="spellStart"/>
      <w:r w:rsidRPr="0038579D">
        <w:rPr>
          <w:sz w:val="16"/>
        </w:rPr>
        <w:t>Tushnet</w:t>
      </w:r>
      <w:proofErr w:type="spellEnd"/>
      <w:r w:rsidRPr="0038579D">
        <w:rPr>
          <w:sz w:val="16"/>
        </w:rPr>
        <w:t xml:space="preserve"> cautioned against underestimating the power of creative attorneys and motivated reasoning. </w:t>
      </w:r>
      <w:r w:rsidRPr="007A0554">
        <w:rPr>
          <w:u w:val="single"/>
        </w:rPr>
        <w:t>The legal justification for challenging the returns would develop, he said, “in some ways that we can’t really anticipate now but that lawyers will come up with when it matters.”</w:t>
      </w:r>
      <w:r>
        <w:rPr>
          <w:u w:val="single"/>
        </w:rPr>
        <w:t xml:space="preserve"> </w:t>
      </w:r>
      <w:r w:rsidRPr="0038579D">
        <w:rPr>
          <w:sz w:val="16"/>
        </w:rPr>
        <w:t xml:space="preserve">The </w:t>
      </w:r>
      <w:r w:rsidRPr="007A0554">
        <w:rPr>
          <w:u w:val="single"/>
        </w:rPr>
        <w:t xml:space="preserve">Republican Party has proven more than willing to violate democratic norms. </w:t>
      </w:r>
      <w:r w:rsidRPr="0038579D">
        <w:rPr>
          <w:sz w:val="16"/>
        </w:rPr>
        <w:t xml:space="preserve">There is a sequence of events, each individually plausible, that would allow Trump to remain president even after a clear defeat. The academics I spoke with cited Bush v. Gore as evidence. When the U.S. Supreme Court’s Republican-appointed majority shut down the Florida recount, giving the 2000 election to George W. Bush, it did so by reading the Fourteenth Amendment’s equal protection clause in an expansive manner totally at odds with typical conservative jurisprudence. The Court even told other judges that their decision could not be used as precedent. “The justices, along with everybody else, seemed to view disputed facts through the lens of the place where they have been ideologically,” said Rick </w:t>
      </w:r>
      <w:proofErr w:type="spellStart"/>
      <w:r w:rsidRPr="0038579D">
        <w:rPr>
          <w:sz w:val="16"/>
        </w:rPr>
        <w:t>Hasen</w:t>
      </w:r>
      <w:proofErr w:type="spellEnd"/>
      <w:r w:rsidRPr="0038579D">
        <w:rPr>
          <w:sz w:val="16"/>
        </w:rPr>
        <w:t xml:space="preserve">, an election law expert at the University of California Irvine School of Law. Still, it’s one thing for the courts to interfere in an election with a three-digit margin. It’s something else to invalidate a five-digit win. That would be truly extraordinary. But it is not unthinkable. </w:t>
      </w:r>
      <w:r w:rsidRPr="007A0554">
        <w:rPr>
          <w:u w:val="single"/>
        </w:rPr>
        <w:t>Autocrats abroad often rely on packed courts to cling to power, and while the U.S. judiciary is far more independent than that of Honduras or Venezuela, there’s no doubt that Trump has made a substantial imprint</w:t>
      </w:r>
      <w:r w:rsidRPr="0038579D">
        <w:rPr>
          <w:sz w:val="16"/>
        </w:rPr>
        <w:t xml:space="preserve">. He has appointed a historically high number of federal appeals court judges. He has added two justices to the Supreme Court. One of them, Brett Kavanaugh, has been outwardly partisan, raving during his confirmation hearings that he was the victim of an “orchestrated political hit” designed to function as “revenge on behalf of the Clintons,” fueled by “millions of dollars in money from outside left-wing opposition groups.” He obliquely warned, “What goes around comes around.” 4. Alternatively, </w:t>
      </w:r>
      <w:r w:rsidRPr="007A0554">
        <w:rPr>
          <w:u w:val="single"/>
        </w:rPr>
        <w:t xml:space="preserve">Republicans </w:t>
      </w:r>
      <w:r w:rsidRPr="00065464">
        <w:rPr>
          <w:highlight w:val="cyan"/>
          <w:u w:val="single"/>
        </w:rPr>
        <w:t>play extreme constitutional hardball</w:t>
      </w:r>
      <w:r w:rsidRPr="007A0554">
        <w:rPr>
          <w:u w:val="single"/>
        </w:rPr>
        <w:t>.</w:t>
      </w:r>
      <w:r>
        <w:rPr>
          <w:u w:val="single"/>
        </w:rPr>
        <w:t xml:space="preserve"> </w:t>
      </w:r>
      <w:r w:rsidRPr="0038579D">
        <w:rPr>
          <w:sz w:val="16"/>
        </w:rPr>
        <w:t xml:space="preserve">The courts aren’t the only mechanism Republicans might use to keep Trump in power. The Constitution gives state legislators free rein to decide how to select electors. Currently, most states legally require electors to vote the same way as the people. But in a state with complete Republican control over the government, the legislature and governor could, in theory, pass a bill that strips this power away from citizens between the election and the actual casting of electoral votes. (Indeed, in some instances, the state legislature alone might be able to usurp its constituents.) If this sounds far-fetched, recall that GOP governments in North Carolina, Michigan, and Wisconsin have all recently pulled lame-duck attempts to limit the power of incoming Democratic governors, with varying degrees of success. To imagine how this would play out, consider Florida, where the GOP controls the governorship and both houses of the state legislature. </w:t>
      </w:r>
      <w:r w:rsidRPr="0038579D">
        <w:rPr>
          <w:u w:val="single"/>
        </w:rPr>
        <w:t>If the Democratic presidential nominee narrowly won the state in 2020, Trump might cry fraud and demand an investigation</w:t>
      </w:r>
      <w:r w:rsidRPr="0038579D">
        <w:rPr>
          <w:sz w:val="16"/>
        </w:rPr>
        <w:t xml:space="preserve">—as he did in the aftermath of the state’s 2018 Senate race, when it wasn’t yet clear that Republican Rick Scott had won. The </w:t>
      </w:r>
      <w:r w:rsidRPr="0038579D">
        <w:rPr>
          <w:u w:val="single"/>
        </w:rPr>
        <w:t>legislature could establish an investigatory commission</w:t>
      </w:r>
      <w:r w:rsidRPr="0038579D">
        <w:rPr>
          <w:sz w:val="16"/>
        </w:rPr>
        <w:t xml:space="preserve"> stacked with partisans and designed to sow doubt about the outcome. Perhaps Kris Kobach, vice chair of Trump’s erstwhile Commission on Election Integrity (and the patron saint of franchise restrictions), would lead it. </w:t>
      </w:r>
      <w:r w:rsidRPr="0038579D">
        <w:rPr>
          <w:u w:val="single"/>
        </w:rPr>
        <w:t>The courts might still refuse to intervene</w:t>
      </w:r>
      <w:r w:rsidRPr="0038579D">
        <w:rPr>
          <w:sz w:val="16"/>
        </w:rPr>
        <w:t xml:space="preserve">. But Trump allies in the </w:t>
      </w:r>
      <w:r w:rsidRPr="0038579D">
        <w:rPr>
          <w:u w:val="single"/>
        </w:rPr>
        <w:t>Florida legislature could pass a bill giving themselves direct power to appoint the state’s electors.</w:t>
      </w:r>
      <w:r w:rsidRPr="0038579D">
        <w:rPr>
          <w:sz w:val="16"/>
        </w:rPr>
        <w:t xml:space="preserve"> Governor Ron DeSantis, an outspoken </w:t>
      </w:r>
      <w:r w:rsidRPr="0038579D">
        <w:rPr>
          <w:u w:val="single"/>
        </w:rPr>
        <w:t>Trump ally, could sign it, claiming that the fraud allegations and “controversy” over the tallies make the popular vote untrustworthy</w:t>
      </w:r>
      <w:r w:rsidRPr="0038579D">
        <w:rPr>
          <w:sz w:val="16"/>
        </w:rPr>
        <w:t>, and that he’s merely implementing the voters’ “real” will. This might sound too cynical, but in 2000, the GOP-controlled Florida legislature considered something similar. “They were effectively saying, ‘Hey, if it turns out Gore wins in court, we’re not going to accept that, and we’re going to assert an authority to appoint the electors directly,</w:t>
      </w:r>
      <w:proofErr w:type="gramStart"/>
      <w:r w:rsidRPr="0038579D">
        <w:rPr>
          <w:sz w:val="16"/>
        </w:rPr>
        <w:t>’ ”</w:t>
      </w:r>
      <w:proofErr w:type="gramEnd"/>
      <w:r w:rsidRPr="0038579D">
        <w:rPr>
          <w:sz w:val="16"/>
        </w:rPr>
        <w:t xml:space="preserve"> said Edward Foley, at Ohio State. Such a move would also invite a Fourteenth Amendment challenge, this time on behalf of Democrats. But it’s unclear if the conservative Supreme Court would intervene. Foley, for his part, is more concerned about this kind of scenario than he is about judicial manipulation. “Judges are fact based and evidence based,” he said. “We know that Justice Clarence Thomas is a very different person than Justice Sonia Sotomayor, but I do think that with most election results they would agree as to what the answer was.” But he worries that politicians might refuse to accept the Court’s decision. “The judicial process is going to be slower than the Twitter process,” Foley told me. “If the Twitter process forces or causes politicians to dig in, then can a </w:t>
      </w:r>
      <w:r w:rsidRPr="0038579D">
        <w:rPr>
          <w:sz w:val="16"/>
        </w:rPr>
        <w:lastRenderedPageBreak/>
        <w:t xml:space="preserve">unanimous judiciary unstick the politicians?” </w:t>
      </w:r>
      <w:r w:rsidRPr="0038579D">
        <w:rPr>
          <w:u w:val="single"/>
        </w:rPr>
        <w:t>The Twelfth Amendment of the Constitution gives Congress final say over who becomes president</w:t>
      </w:r>
      <w:r w:rsidRPr="0038579D">
        <w:rPr>
          <w:sz w:val="16"/>
        </w:rPr>
        <w:t xml:space="preserve">. In some instances, the procedures for how Congress handles election disputes are clear. If there are three or more candidates and nobody wins a majority of electors, for example, the House decides who wins. But if it’s a two-way race where both candidates claim an Electoral College majority, Foley said, </w:t>
      </w:r>
      <w:proofErr w:type="gramStart"/>
      <w:r w:rsidRPr="0038579D">
        <w:rPr>
          <w:sz w:val="16"/>
        </w:rPr>
        <w:t>it’s</w:t>
      </w:r>
      <w:proofErr w:type="gramEnd"/>
      <w:r w:rsidRPr="0038579D">
        <w:rPr>
          <w:sz w:val="16"/>
        </w:rPr>
        <w:t xml:space="preserve"> unclear which chamber has the last word. What would happen next is anyone’s guess. But it wouldn’t be pretty. “I think you could have a long, drawn-out crisis in which our institutions lose credibility,” </w:t>
      </w:r>
      <w:proofErr w:type="spellStart"/>
      <w:r w:rsidRPr="0038579D">
        <w:rPr>
          <w:sz w:val="16"/>
        </w:rPr>
        <w:t>Levitsky</w:t>
      </w:r>
      <w:proofErr w:type="spellEnd"/>
      <w:r w:rsidRPr="0038579D">
        <w:rPr>
          <w:sz w:val="16"/>
        </w:rPr>
        <w:t xml:space="preserve"> said. </w:t>
      </w:r>
      <w:r w:rsidRPr="00065464">
        <w:rPr>
          <w:highlight w:val="cyan"/>
          <w:u w:val="single"/>
        </w:rPr>
        <w:t>Even if Trump were eventually forced out</w:t>
      </w:r>
      <w:r w:rsidRPr="0038579D">
        <w:rPr>
          <w:u w:val="single"/>
        </w:rPr>
        <w:t xml:space="preserve">, “we’ll be </w:t>
      </w:r>
      <w:r w:rsidRPr="00065464">
        <w:rPr>
          <w:highlight w:val="cyan"/>
          <w:u w:val="single"/>
        </w:rPr>
        <w:t>left with a situation where</w:t>
      </w:r>
      <w:r w:rsidRPr="0038579D">
        <w:rPr>
          <w:u w:val="single"/>
        </w:rPr>
        <w:t xml:space="preserve"> maybe 30</w:t>
      </w:r>
      <w:r w:rsidRPr="00065464">
        <w:rPr>
          <w:highlight w:val="cyan"/>
          <w:u w:val="single"/>
        </w:rPr>
        <w:t>, 35 percent of our population believes the election was rigged</w:t>
      </w:r>
      <w:r w:rsidRPr="0038579D">
        <w:rPr>
          <w:u w:val="single"/>
        </w:rPr>
        <w:t>.”</w:t>
      </w:r>
      <w:r>
        <w:rPr>
          <w:u w:val="single"/>
        </w:rPr>
        <w:t xml:space="preserve"> </w:t>
      </w:r>
      <w:r w:rsidRPr="0038579D">
        <w:rPr>
          <w:sz w:val="16"/>
        </w:rPr>
        <w:t>It’s in this kind of crisis that Michael Cohen’s fears are most likely to be realized. “</w:t>
      </w:r>
      <w:r w:rsidRPr="0038579D">
        <w:rPr>
          <w:u w:val="single"/>
        </w:rPr>
        <w:t>I could imagine some rioting, some civil violence,”</w:t>
      </w:r>
      <w:r w:rsidRPr="0038579D">
        <w:rPr>
          <w:sz w:val="16"/>
        </w:rPr>
        <w:t xml:space="preserve"> said John Carey, a political scientist at Dartmouth who studies comparative democracy and who cofounded Bright Line Watch, which monitors the health of American democracy. “We just can’t imagine all the possibilities.” Hopefully, we won’t have to. Trump may lose decisively, rendering his claims of foul play empty. He may win. Or he may lose a tight race and cry foul, but still ultimately accept defeat. In the aftermath of the midterms, for example, </w:t>
      </w:r>
      <w:r w:rsidRPr="0038579D">
        <w:rPr>
          <w:u w:val="single"/>
        </w:rPr>
        <w:t>Trump groused about fraud without seriously contesting the outcome.</w:t>
      </w:r>
      <w:r>
        <w:rPr>
          <w:u w:val="single"/>
        </w:rPr>
        <w:t xml:space="preserve"> </w:t>
      </w:r>
      <w:r w:rsidRPr="0038579D">
        <w:rPr>
          <w:sz w:val="16"/>
        </w:rPr>
        <w:t xml:space="preserve">Trump, of course, wasn’t on the ballot in 2018. </w:t>
      </w:r>
      <w:r w:rsidRPr="0038579D">
        <w:rPr>
          <w:u w:val="single"/>
        </w:rPr>
        <w:t>Losing in 2020 would be far more personal</w:t>
      </w:r>
      <w:r w:rsidRPr="0038579D">
        <w:rPr>
          <w:sz w:val="16"/>
        </w:rPr>
        <w:t xml:space="preserve">. But </w:t>
      </w:r>
      <w:r w:rsidRPr="0038579D">
        <w:rPr>
          <w:u w:val="single"/>
        </w:rPr>
        <w:t>even if Trump refused to concede, it doesn’t mean he’d manage to remain in office</w:t>
      </w:r>
      <w:r w:rsidRPr="0038579D">
        <w:rPr>
          <w:sz w:val="16"/>
        </w:rPr>
        <w:t xml:space="preserve">. John Roberts has worried publicly about the credibility of the Supreme Court. It seems unlikely that he would “save” Trump from a less-than-ambiguous electoral defeat. </w:t>
      </w:r>
      <w:r w:rsidRPr="0038579D">
        <w:rPr>
          <w:u w:val="single"/>
        </w:rPr>
        <w:t>Democratic governors in Pennsylvania, Michigan, and Wisconsin form a formidable roadblock against local Republican power grabs</w:t>
      </w:r>
      <w:r w:rsidRPr="0038579D">
        <w:rPr>
          <w:sz w:val="16"/>
        </w:rPr>
        <w:t xml:space="preserve">. Faced with incontrovertible evidence that Trump lost—and no plausible pathway to mess with the outcome—Mitch McConnell, Kevin McCarthy, and Mike Pence would probably tell Trump to pack his bags. And if Trump still refused to go? “I’m not sure which branch it would be, but it must be the case that somebody would be responsible for taking one elbow and somebody would be responsible for taking the other elbow,” Carey said. “I can imagine the feet going kind of crazy. </w:t>
      </w:r>
      <w:r w:rsidRPr="0038579D">
        <w:rPr>
          <w:u w:val="single"/>
        </w:rPr>
        <w:t>But I like to think that it would be without too much damage to anyone.”</w:t>
      </w:r>
    </w:p>
    <w:p w14:paraId="3F873017" w14:textId="1AF67786" w:rsidR="00210FBD" w:rsidRDefault="00210FBD" w:rsidP="00210FBD"/>
    <w:p w14:paraId="7C540A45" w14:textId="1A7A4A0A" w:rsidR="00210FBD" w:rsidRDefault="00210FBD" w:rsidP="00210FBD">
      <w:pPr>
        <w:pStyle w:val="Heading3"/>
      </w:pPr>
      <w:r>
        <w:lastRenderedPageBreak/>
        <w:t>trump drops out</w:t>
      </w:r>
    </w:p>
    <w:p w14:paraId="58232EC9" w14:textId="77777777" w:rsidR="00210FBD" w:rsidRPr="00A06A3C" w:rsidRDefault="00210FBD" w:rsidP="00210FBD">
      <w:pPr>
        <w:pStyle w:val="Heading4"/>
      </w:pPr>
      <w:r>
        <w:t xml:space="preserve">Trump drops out of 2020—low poll numbers make him sad </w:t>
      </w:r>
    </w:p>
    <w:p w14:paraId="58C6B227" w14:textId="77777777" w:rsidR="00210FBD" w:rsidRPr="00187D11" w:rsidRDefault="00210FBD" w:rsidP="00210FBD">
      <w:r w:rsidRPr="00A06A3C">
        <w:rPr>
          <w:b/>
          <w:bCs/>
        </w:rPr>
        <w:t>Hall 6/29</w:t>
      </w:r>
      <w:r>
        <w:t xml:space="preserve"> </w:t>
      </w:r>
      <w:r w:rsidRPr="00A06A3C">
        <w:t>Richard Hall is The Independent’s senior US correspondent., “Trump may drop out of the 2020 race if poll numbers don’t improve GOP insiders tell Fox News”, Independent, https://www.independent.co.uk/news/world/americas/us-election/trump-2020-us-election-drop-out-fox-news-republican-a9592036.html?</w:t>
      </w:r>
      <w:r>
        <w:t>fbclid=IwAR2nHaT0fJZWr6c_cjZ4IoV8THli9pjzKJL53oFg_8FQuXpl4jEOCQfLzWM, [6-29-2020]//</w:t>
      </w:r>
      <w:proofErr w:type="spellStart"/>
      <w:r>
        <w:t>cblasi</w:t>
      </w:r>
      <w:proofErr w:type="spellEnd"/>
      <w:r>
        <w:t xml:space="preserve"> | JAK</w:t>
      </w:r>
    </w:p>
    <w:p w14:paraId="59AD79E7" w14:textId="77777777" w:rsidR="00210FBD" w:rsidRDefault="00210FBD" w:rsidP="00210FBD">
      <w:pPr>
        <w:rPr>
          <w:sz w:val="16"/>
        </w:rPr>
      </w:pPr>
      <w:r w:rsidRPr="00A06A3C">
        <w:rPr>
          <w:u w:val="single"/>
        </w:rPr>
        <w:t xml:space="preserve">Donald </w:t>
      </w:r>
      <w:r w:rsidRPr="00D24616">
        <w:rPr>
          <w:highlight w:val="cyan"/>
          <w:u w:val="single"/>
        </w:rPr>
        <w:t>Trump may drop out of the</w:t>
      </w:r>
      <w:r w:rsidRPr="00A06A3C">
        <w:rPr>
          <w:u w:val="single"/>
        </w:rPr>
        <w:t xml:space="preserve"> 2020 presidential </w:t>
      </w:r>
      <w:r w:rsidRPr="00D24616">
        <w:rPr>
          <w:highlight w:val="cyan"/>
          <w:u w:val="single"/>
        </w:rPr>
        <w:t>race</w:t>
      </w:r>
      <w:r w:rsidRPr="00A06A3C">
        <w:rPr>
          <w:u w:val="single"/>
        </w:rPr>
        <w:t xml:space="preserve"> if he believes he has no chance of winning, a Republican Party operative reportedly told Fox News.</w:t>
      </w:r>
      <w:r>
        <w:rPr>
          <w:u w:val="single"/>
        </w:rPr>
        <w:t xml:space="preserve"> </w:t>
      </w:r>
      <w:r w:rsidRPr="00A06A3C">
        <w:rPr>
          <w:sz w:val="16"/>
        </w:rPr>
        <w:t xml:space="preserve">The claim comes in a report in the president’s </w:t>
      </w:r>
      <w:proofErr w:type="spellStart"/>
      <w:r w:rsidRPr="00A06A3C">
        <w:rPr>
          <w:sz w:val="16"/>
        </w:rPr>
        <w:t>favourite</w:t>
      </w:r>
      <w:proofErr w:type="spellEnd"/>
      <w:r w:rsidRPr="00A06A3C">
        <w:rPr>
          <w:sz w:val="16"/>
        </w:rPr>
        <w:t xml:space="preserve"> news outlet that cites a number of GOP insiders who are concerned about </w:t>
      </w:r>
      <w:proofErr w:type="spellStart"/>
      <w:r w:rsidRPr="00A06A3C">
        <w:rPr>
          <w:sz w:val="16"/>
        </w:rPr>
        <w:t>Mr</w:t>
      </w:r>
      <w:proofErr w:type="spellEnd"/>
      <w:r w:rsidRPr="00A06A3C">
        <w:rPr>
          <w:sz w:val="16"/>
        </w:rPr>
        <w:t xml:space="preserve"> Trump’s re-election prospects amid abysmal polling numbers. Joe </w:t>
      </w:r>
      <w:r w:rsidRPr="00A06A3C">
        <w:rPr>
          <w:u w:val="single"/>
        </w:rPr>
        <w:t>Biden</w:t>
      </w:r>
      <w:r w:rsidRPr="00A06A3C">
        <w:rPr>
          <w:sz w:val="16"/>
        </w:rPr>
        <w:t xml:space="preserve">, the presumptive Democratic nominee, currently </w:t>
      </w:r>
      <w:r w:rsidRPr="00A06A3C">
        <w:rPr>
          <w:rStyle w:val="StyleUnderline"/>
        </w:rPr>
        <w:t>holds an average lead of nine points over the incumbent,</w:t>
      </w:r>
      <w:r w:rsidRPr="00A06A3C">
        <w:rPr>
          <w:u w:val="single"/>
        </w:rPr>
        <w:t xml:space="preserve"> according to</w:t>
      </w:r>
      <w:r w:rsidRPr="00A06A3C">
        <w:rPr>
          <w:sz w:val="16"/>
        </w:rPr>
        <w:t xml:space="preserve"> a tracker of 2020 polls by </w:t>
      </w:r>
      <w:r w:rsidRPr="00A06A3C">
        <w:rPr>
          <w:u w:val="single"/>
        </w:rPr>
        <w:t>RealClearPolitics.</w:t>
      </w:r>
      <w:r>
        <w:rPr>
          <w:u w:val="single"/>
        </w:rPr>
        <w:t xml:space="preserve"> </w:t>
      </w:r>
      <w:r w:rsidRPr="00A06A3C">
        <w:rPr>
          <w:sz w:val="16"/>
        </w:rPr>
        <w:t xml:space="preserve">Crucially, </w:t>
      </w:r>
      <w:proofErr w:type="spellStart"/>
      <w:r w:rsidRPr="00A06A3C">
        <w:rPr>
          <w:sz w:val="16"/>
        </w:rPr>
        <w:t>Mr</w:t>
      </w:r>
      <w:proofErr w:type="spellEnd"/>
      <w:r w:rsidRPr="00A06A3C">
        <w:rPr>
          <w:sz w:val="16"/>
        </w:rPr>
        <w:t xml:space="preserve"> </w:t>
      </w:r>
      <w:r w:rsidRPr="00D24616">
        <w:rPr>
          <w:highlight w:val="cyan"/>
          <w:u w:val="single"/>
        </w:rPr>
        <w:t>Trump has lost support from older white voters</w:t>
      </w:r>
      <w:r w:rsidRPr="00A06A3C">
        <w:rPr>
          <w:sz w:val="16"/>
        </w:rPr>
        <w:t xml:space="preserve"> — typically a bedrock of support for the Republican Party and a group that was crucial to his narrow 2016 victory. </w:t>
      </w:r>
      <w:proofErr w:type="spellStart"/>
      <w:r w:rsidRPr="00A06A3C">
        <w:rPr>
          <w:sz w:val="16"/>
        </w:rPr>
        <w:t>Mr</w:t>
      </w:r>
      <w:proofErr w:type="spellEnd"/>
      <w:r w:rsidRPr="00A06A3C">
        <w:rPr>
          <w:sz w:val="16"/>
        </w:rPr>
        <w:t xml:space="preserve"> </w:t>
      </w:r>
      <w:r w:rsidRPr="00A06A3C">
        <w:rPr>
          <w:u w:val="single"/>
        </w:rPr>
        <w:t xml:space="preserve">Trump is </w:t>
      </w:r>
      <w:r w:rsidRPr="00D24616">
        <w:rPr>
          <w:highlight w:val="cyan"/>
          <w:u w:val="single"/>
        </w:rPr>
        <w:t>also trailing</w:t>
      </w:r>
      <w:r w:rsidRPr="00A06A3C">
        <w:rPr>
          <w:u w:val="single"/>
        </w:rPr>
        <w:t xml:space="preserve"> the former vice president </w:t>
      </w:r>
      <w:r w:rsidRPr="00D24616">
        <w:rPr>
          <w:highlight w:val="cyan"/>
          <w:u w:val="single"/>
        </w:rPr>
        <w:t>in</w:t>
      </w:r>
      <w:r w:rsidRPr="00A06A3C">
        <w:rPr>
          <w:u w:val="single"/>
        </w:rPr>
        <w:t xml:space="preserve"> almost </w:t>
      </w:r>
      <w:r w:rsidRPr="00D24616">
        <w:rPr>
          <w:highlight w:val="cyan"/>
          <w:u w:val="single"/>
        </w:rPr>
        <w:t>all the swing states</w:t>
      </w:r>
      <w:r w:rsidRPr="00A06A3C">
        <w:rPr>
          <w:u w:val="single"/>
        </w:rPr>
        <w:t>.</w:t>
      </w:r>
      <w:r>
        <w:rPr>
          <w:u w:val="single"/>
        </w:rPr>
        <w:t xml:space="preserve"> </w:t>
      </w:r>
      <w:r w:rsidRPr="00A06A3C">
        <w:rPr>
          <w:sz w:val="16"/>
        </w:rPr>
        <w:t xml:space="preserve">“It’s too early, but if the polls continue to worsen, you can see a scenario where he drops out,” one anonymous GOP operative told Fox News. Charles </w:t>
      </w:r>
      <w:proofErr w:type="spellStart"/>
      <w:r w:rsidRPr="00A06A3C">
        <w:rPr>
          <w:sz w:val="16"/>
        </w:rPr>
        <w:t>Gasparino</w:t>
      </w:r>
      <w:proofErr w:type="spellEnd"/>
      <w:r w:rsidRPr="00A06A3C">
        <w:rPr>
          <w:sz w:val="16"/>
        </w:rPr>
        <w:t xml:space="preserve">, the author of the Fox News report, said in a series of tweets that he had spoken to “major players” in the Republican party for the story. One of them described </w:t>
      </w:r>
      <w:proofErr w:type="spellStart"/>
      <w:r w:rsidRPr="00A06A3C">
        <w:rPr>
          <w:sz w:val="16"/>
        </w:rPr>
        <w:t>Mr</w:t>
      </w:r>
      <w:proofErr w:type="spellEnd"/>
      <w:r w:rsidRPr="00A06A3C">
        <w:rPr>
          <w:sz w:val="16"/>
        </w:rPr>
        <w:t xml:space="preserve"> Trump’s mood as “fragile” as his chances of a second-term looked increasingly dim. Another of the </w:t>
      </w:r>
      <w:r w:rsidRPr="00A06A3C">
        <w:rPr>
          <w:u w:val="single"/>
        </w:rPr>
        <w:t xml:space="preserve">GOP sources cited in the report said of the likelihood that </w:t>
      </w:r>
      <w:proofErr w:type="spellStart"/>
      <w:r w:rsidRPr="00A06A3C">
        <w:rPr>
          <w:u w:val="single"/>
        </w:rPr>
        <w:t>Mr</w:t>
      </w:r>
      <w:proofErr w:type="spellEnd"/>
      <w:r w:rsidRPr="00A06A3C">
        <w:rPr>
          <w:u w:val="single"/>
        </w:rPr>
        <w:t xml:space="preserve"> Trump will drop out: “I’ve heard the talk but I doubt it’s true. My bet is, </w:t>
      </w:r>
      <w:r w:rsidRPr="00D24616">
        <w:rPr>
          <w:highlight w:val="cyan"/>
          <w:u w:val="single"/>
        </w:rPr>
        <w:t>he drops if he believes there’s no way to win</w:t>
      </w:r>
      <w:r w:rsidRPr="00A06A3C">
        <w:rPr>
          <w:u w:val="single"/>
        </w:rPr>
        <w:t>.”</w:t>
      </w:r>
      <w:r>
        <w:rPr>
          <w:u w:val="single"/>
        </w:rPr>
        <w:t xml:space="preserve"> </w:t>
      </w:r>
      <w:proofErr w:type="spellStart"/>
      <w:r w:rsidRPr="00A06A3C">
        <w:rPr>
          <w:sz w:val="16"/>
        </w:rPr>
        <w:t>Mr</w:t>
      </w:r>
      <w:proofErr w:type="spellEnd"/>
      <w:r w:rsidRPr="00A06A3C">
        <w:rPr>
          <w:sz w:val="16"/>
        </w:rPr>
        <w:t xml:space="preserve"> Trump has repeatedly hit out at polling that shows him far behind </w:t>
      </w:r>
      <w:proofErr w:type="spellStart"/>
      <w:r w:rsidRPr="00A06A3C">
        <w:rPr>
          <w:sz w:val="16"/>
        </w:rPr>
        <w:t>Mr</w:t>
      </w:r>
      <w:proofErr w:type="spellEnd"/>
      <w:r w:rsidRPr="00A06A3C">
        <w:rPr>
          <w:sz w:val="16"/>
        </w:rPr>
        <w:t xml:space="preserve"> Biden. Last month, he tweeted that Fox News “</w:t>
      </w:r>
      <w:r w:rsidRPr="00A06A3C">
        <w:rPr>
          <w:u w:val="single"/>
        </w:rPr>
        <w:t>should fire their Fake Pollster. Never had a good Fox Poll!”</w:t>
      </w:r>
      <w:r>
        <w:rPr>
          <w:u w:val="single"/>
        </w:rPr>
        <w:t xml:space="preserve"> </w:t>
      </w:r>
      <w:r w:rsidRPr="00A06A3C">
        <w:rPr>
          <w:sz w:val="16"/>
        </w:rPr>
        <w:t xml:space="preserve">On Monday, he tweeted: "Sorry to inform the </w:t>
      </w:r>
      <w:proofErr w:type="gramStart"/>
      <w:r w:rsidRPr="00A06A3C">
        <w:rPr>
          <w:sz w:val="16"/>
        </w:rPr>
        <w:t>Do Nothing</w:t>
      </w:r>
      <w:proofErr w:type="gramEnd"/>
      <w:r w:rsidRPr="00A06A3C">
        <w:rPr>
          <w:sz w:val="16"/>
        </w:rPr>
        <w:t xml:space="preserve"> Democrats, but I am getting VERY GOOD internal Polling Numbers. Just like 2016, the @nytimes Polls are Fake! The @FoxNews Polls are a JOKE! Do you think they will apologize to me &amp; their subscribers AGAIN when I WIN? People want LAW, ORDER &amp; SAFETY!" But polls from all </w:t>
      </w:r>
      <w:r w:rsidRPr="00A06A3C">
        <w:rPr>
          <w:u w:val="single"/>
        </w:rPr>
        <w:t xml:space="preserve">polling </w:t>
      </w:r>
      <w:proofErr w:type="spellStart"/>
      <w:r w:rsidRPr="00A06A3C">
        <w:rPr>
          <w:u w:val="single"/>
        </w:rPr>
        <w:t>organisations</w:t>
      </w:r>
      <w:proofErr w:type="spellEnd"/>
      <w:r w:rsidRPr="00A06A3C">
        <w:rPr>
          <w:u w:val="single"/>
        </w:rPr>
        <w:t xml:space="preserve"> show </w:t>
      </w:r>
      <w:proofErr w:type="spellStart"/>
      <w:r w:rsidRPr="00A06A3C">
        <w:rPr>
          <w:u w:val="single"/>
        </w:rPr>
        <w:t>Mr</w:t>
      </w:r>
      <w:proofErr w:type="spellEnd"/>
      <w:r w:rsidRPr="00A06A3C">
        <w:rPr>
          <w:u w:val="single"/>
        </w:rPr>
        <w:t xml:space="preserve"> Trump consistently behind by similar margins</w:t>
      </w:r>
      <w:r w:rsidRPr="00A06A3C">
        <w:rPr>
          <w:sz w:val="16"/>
        </w:rPr>
        <w:t xml:space="preserve">. In particular, they have shown high </w:t>
      </w:r>
      <w:r w:rsidRPr="00A06A3C">
        <w:rPr>
          <w:u w:val="single"/>
        </w:rPr>
        <w:t>le</w:t>
      </w:r>
      <w:r>
        <w:rPr>
          <w:u w:val="single"/>
        </w:rPr>
        <w:tab/>
      </w:r>
      <w:proofErr w:type="spellStart"/>
      <w:r w:rsidRPr="00A06A3C">
        <w:rPr>
          <w:u w:val="single"/>
        </w:rPr>
        <w:t>vels</w:t>
      </w:r>
      <w:proofErr w:type="spellEnd"/>
      <w:r w:rsidRPr="00A06A3C">
        <w:rPr>
          <w:u w:val="single"/>
        </w:rPr>
        <w:t xml:space="preserve"> of disapproval over the president’s handling of the coronavirus and mass protests calling for racial justice</w:t>
      </w:r>
      <w:r w:rsidRPr="00A06A3C">
        <w:rPr>
          <w:sz w:val="16"/>
        </w:rPr>
        <w:t xml:space="preserve"> after the police killing of George Floyd. A recent Washington Post-Ipsos poll found that 36 per cent of American adults approve of Trump’s handling of the protests, while 62 percent disapprove. A New York Times poll returned similar numbers. The same New York Times-Siena College poll found 58 per cent of Americans disapprove of his handling of the coronavirus outbreak, while only 38 percent approve — the worst ratings since the crisis began. The </w:t>
      </w:r>
      <w:r w:rsidRPr="00A06A3C">
        <w:rPr>
          <w:u w:val="single"/>
        </w:rPr>
        <w:t>Trump campaign called reports that the president would consider dropping out “the granddaddy of fake news”.</w:t>
      </w:r>
      <w:r w:rsidRPr="00A06A3C">
        <w:rPr>
          <w:sz w:val="16"/>
        </w:rPr>
        <w:t xml:space="preserve"> “Everyone knows that media polling has always been wrong about President Trump –­ they </w:t>
      </w:r>
      <w:proofErr w:type="spellStart"/>
      <w:r w:rsidRPr="00A06A3C">
        <w:rPr>
          <w:sz w:val="16"/>
        </w:rPr>
        <w:t>undersample</w:t>
      </w:r>
      <w:proofErr w:type="spellEnd"/>
      <w:r w:rsidRPr="00A06A3C">
        <w:rPr>
          <w:sz w:val="16"/>
        </w:rPr>
        <w:t xml:space="preserve"> Republicans and don’t screen for likely voters –­ in order to set false narratives,” Trump campaign spokesman Tim Murtaugh told Fox News. “It won’t work. There was similar fretting in 2016 and if it had been accurate, Hillary Clinton would be in the White House right now.”</w:t>
      </w:r>
    </w:p>
    <w:p w14:paraId="6077346D" w14:textId="77777777" w:rsidR="00210FBD" w:rsidRPr="00210FBD" w:rsidRDefault="00210FBD" w:rsidP="00210FBD"/>
    <w:p w14:paraId="07EE4177" w14:textId="77777777" w:rsidR="00210FBD" w:rsidRDefault="00210FBD" w:rsidP="00210FBD">
      <w:pPr>
        <w:pStyle w:val="Heading4"/>
      </w:pPr>
      <w:r>
        <w:t xml:space="preserve">Trump drops out—unhappy base due to </w:t>
      </w:r>
      <w:proofErr w:type="spellStart"/>
      <w:r>
        <w:t>covid</w:t>
      </w:r>
      <w:proofErr w:type="spellEnd"/>
      <w:r>
        <w:t xml:space="preserve"> makes him reconsider</w:t>
      </w:r>
    </w:p>
    <w:p w14:paraId="5A522974" w14:textId="77777777" w:rsidR="00210FBD" w:rsidRPr="00FC3388" w:rsidRDefault="00210FBD" w:rsidP="00210FBD">
      <w:r w:rsidRPr="00FC3388">
        <w:rPr>
          <w:b/>
          <w:bCs/>
        </w:rPr>
        <w:t>Longman 6/29</w:t>
      </w:r>
      <w:r>
        <w:t xml:space="preserve"> Martin Longman is the web editor for the Washington Monthly “</w:t>
      </w:r>
      <w:r w:rsidRPr="00FC3388">
        <w:t>What If Trump Decides Not to Seek a Second Term?</w:t>
      </w:r>
      <w:r>
        <w:t>”</w:t>
      </w:r>
      <w:r w:rsidRPr="00FC3388">
        <w:t>, Washington Monthly, https://washingtonmonthly.com/2020/06/29/what-if-trump-decides-not-to-seek-a-second-term/, [6-29-2020]//</w:t>
      </w:r>
      <w:proofErr w:type="spellStart"/>
      <w:r>
        <w:t>cblasi</w:t>
      </w:r>
      <w:proofErr w:type="spellEnd"/>
      <w:r>
        <w:t xml:space="preserve"> | JAK</w:t>
      </w:r>
    </w:p>
    <w:p w14:paraId="1D0D1BF6" w14:textId="77777777" w:rsidR="00210FBD" w:rsidRPr="00F971DA" w:rsidRDefault="00210FBD" w:rsidP="00210FBD">
      <w:pPr>
        <w:rPr>
          <w:u w:val="single"/>
        </w:rPr>
      </w:pPr>
      <w:r w:rsidRPr="00F971DA">
        <w:rPr>
          <w:sz w:val="16"/>
        </w:rPr>
        <w:t xml:space="preserve">Speculation that </w:t>
      </w:r>
      <w:r w:rsidRPr="00FC3388">
        <w:rPr>
          <w:u w:val="single"/>
        </w:rPr>
        <w:t>President Trump may pull a Lyndon Johnson and decline to seek a second term is beginning to percolate</w:t>
      </w:r>
      <w:r w:rsidRPr="00F971DA">
        <w:rPr>
          <w:sz w:val="16"/>
        </w:rPr>
        <w:t xml:space="preserve">. To understand why, let’s turn to a guy best known for making drunk cable news appearances: “Under the current trajectory, President </w:t>
      </w:r>
      <w:r w:rsidRPr="00D24616">
        <w:rPr>
          <w:rStyle w:val="StyleUnderline"/>
          <w:highlight w:val="cyan"/>
        </w:rPr>
        <w:t xml:space="preserve">Trump is on the precipice of one of the worst electoral defeats </w:t>
      </w:r>
      <w:r w:rsidRPr="00D24616">
        <w:rPr>
          <w:rStyle w:val="StyleUnderline"/>
        </w:rPr>
        <w:t>in</w:t>
      </w:r>
      <w:r w:rsidRPr="00FC3388">
        <w:rPr>
          <w:u w:val="single"/>
        </w:rPr>
        <w:t xml:space="preserve"> modern presidential elections and the worst </w:t>
      </w:r>
      <w:r w:rsidRPr="00D24616">
        <w:rPr>
          <w:highlight w:val="cyan"/>
          <w:u w:val="single"/>
        </w:rPr>
        <w:t>historically</w:t>
      </w:r>
      <w:r w:rsidRPr="00FC3388">
        <w:rPr>
          <w:u w:val="single"/>
        </w:rPr>
        <w:t xml:space="preserve"> for an incumbent president</w:t>
      </w:r>
      <w:r w:rsidRPr="00F971DA">
        <w:rPr>
          <w:sz w:val="16"/>
        </w:rPr>
        <w:t xml:space="preserve">,” said former Trump political adviser Sam </w:t>
      </w:r>
      <w:proofErr w:type="spellStart"/>
      <w:r w:rsidRPr="00F971DA">
        <w:rPr>
          <w:sz w:val="16"/>
        </w:rPr>
        <w:t>Nunberg</w:t>
      </w:r>
      <w:proofErr w:type="spellEnd"/>
      <w:r w:rsidRPr="00F971DA">
        <w:rPr>
          <w:sz w:val="16"/>
        </w:rPr>
        <w:t xml:space="preserve">, who remains a supporter. </w:t>
      </w:r>
      <w:proofErr w:type="spellStart"/>
      <w:r w:rsidRPr="00F971DA">
        <w:rPr>
          <w:sz w:val="16"/>
        </w:rPr>
        <w:t>Nunberg</w:t>
      </w:r>
      <w:proofErr w:type="spellEnd"/>
      <w:r w:rsidRPr="00F971DA">
        <w:rPr>
          <w:sz w:val="16"/>
        </w:rPr>
        <w:t xml:space="preserve"> pointed to national polls released by CNBC and New York Times/Siena over the past week showing Trump receiving below </w:t>
      </w:r>
      <w:r w:rsidRPr="00F971DA">
        <w:rPr>
          <w:sz w:val="16"/>
        </w:rPr>
        <w:lastRenderedPageBreak/>
        <w:t xml:space="preserve">40 percent against Biden. If Trump’s numbers erode to 35 percentage points over the next two weeks, </w:t>
      </w:r>
      <w:proofErr w:type="spellStart"/>
      <w:r w:rsidRPr="00F971DA">
        <w:rPr>
          <w:sz w:val="16"/>
        </w:rPr>
        <w:t>Nunberg</w:t>
      </w:r>
      <w:proofErr w:type="spellEnd"/>
      <w:r w:rsidRPr="00F971DA">
        <w:rPr>
          <w:sz w:val="16"/>
        </w:rPr>
        <w:t xml:space="preserve"> added, “He’s going to be facing realistically a 400-plus electoral vote loss and the </w:t>
      </w:r>
      <w:r w:rsidRPr="00FC3388">
        <w:rPr>
          <w:u w:val="single"/>
        </w:rPr>
        <w:t>president would need to strongly reconsider whether he wants to continue to run as the Republican presidential nominee.”</w:t>
      </w:r>
      <w:r>
        <w:rPr>
          <w:u w:val="single"/>
        </w:rPr>
        <w:t xml:space="preserve"> </w:t>
      </w:r>
      <w:r w:rsidRPr="00F971DA">
        <w:rPr>
          <w:sz w:val="16"/>
        </w:rPr>
        <w:t xml:space="preserve">Recent surveys have Joe Biden leading by one point in Texas and pulling ahead in Georgia, so </w:t>
      </w:r>
      <w:proofErr w:type="spellStart"/>
      <w:r w:rsidRPr="00F971DA">
        <w:rPr>
          <w:sz w:val="16"/>
        </w:rPr>
        <w:t>Nunberg</w:t>
      </w:r>
      <w:proofErr w:type="spellEnd"/>
      <w:r w:rsidRPr="00F971DA">
        <w:rPr>
          <w:sz w:val="16"/>
        </w:rPr>
        <w:t xml:space="preserve"> isn’t just raving in his usual way. He spoke of the “trajectory,” and if Trump can’t bend the current curve, his polls are going to look devastatingly bad in a couple of weeks, and certainly before he is supposed to accept the Republican Party’s presidential nomination in Jacksonville. Actually, </w:t>
      </w:r>
      <w:r w:rsidRPr="00FC3388">
        <w:rPr>
          <w:u w:val="single"/>
        </w:rPr>
        <w:t xml:space="preserve">the </w:t>
      </w:r>
      <w:r w:rsidRPr="00D24616">
        <w:rPr>
          <w:highlight w:val="cyan"/>
          <w:u w:val="single"/>
        </w:rPr>
        <w:t>Republican convention is looking increasingly like a fate worse than death</w:t>
      </w:r>
      <w:r w:rsidRPr="00FC3388">
        <w:rPr>
          <w:u w:val="single"/>
        </w:rPr>
        <w:t xml:space="preserve"> for the president</w:t>
      </w:r>
      <w:r w:rsidRPr="00F971DA">
        <w:rPr>
          <w:sz w:val="16"/>
        </w:rPr>
        <w:t xml:space="preserve">. As Dave Brooks writes for Billboard, the venue management company ASG Global that handled Trump’s Tulsa rally is also responsible for running events at the </w:t>
      </w:r>
      <w:proofErr w:type="spellStart"/>
      <w:r w:rsidRPr="00F971DA">
        <w:rPr>
          <w:sz w:val="16"/>
        </w:rPr>
        <w:t>VyStar</w:t>
      </w:r>
      <w:proofErr w:type="spellEnd"/>
      <w:r w:rsidRPr="00F971DA">
        <w:rPr>
          <w:sz w:val="16"/>
        </w:rPr>
        <w:t xml:space="preserve"> Veterans Memorial Arena in Jacksonville. They are furious with Trump’s campaign. The company asked the White House for a detailed security and social distancing plan for Tulsa and received nothing. When they put stickers on alternating chairs telling people not to sit there, campaign staffers went around and peeled those stickers off. </w:t>
      </w:r>
      <w:r w:rsidRPr="00F971DA">
        <w:rPr>
          <w:u w:val="single"/>
        </w:rPr>
        <w:t>Several of those staffers actually had COVID-19 and they were not following basic protocols about maintaining six feet of distance or wearing masks.</w:t>
      </w:r>
      <w:r w:rsidRPr="00F971DA">
        <w:rPr>
          <w:sz w:val="16"/>
        </w:rPr>
        <w:t xml:space="preserve"> After the event the Tulsa mayor had, they had the temerity to say that he would have been okay with it, if ASG Global simply refused to serve as the host. There’s a real chance that they will refuse to put their employees at risk again in Jacksonville. At a minimum, they’re going to make demands that will undermine the whole point of moving the convention from Charlotte, North Carolina. Trump isn’t getting a normal looking crowd. In any case, the coronavirus has now erupted throughout the South, and particularly in Florida, making it unlikely that a bunch of septuagenarian and octogenarian delegates will want to travel there by plane. Most residents don’t want them to come anyway, and it’s unclear if the hotels will be welcoming. Why would Trump want to be humiliated in this fashion? Why would anyone want to show up and sing his praises after he’s begun supporting “white power” and shooting peaceful protesters on Twitter? </w:t>
      </w:r>
      <w:r w:rsidRPr="00F971DA">
        <w:rPr>
          <w:u w:val="single"/>
        </w:rPr>
        <w:t>Wouldn’t it be best to just call the whole thing off?</w:t>
      </w:r>
      <w:r>
        <w:rPr>
          <w:u w:val="single"/>
        </w:rPr>
        <w:t xml:space="preserve"> </w:t>
      </w:r>
      <w:r w:rsidRPr="00F971DA">
        <w:rPr>
          <w:sz w:val="16"/>
        </w:rPr>
        <w:t xml:space="preserve">It’s not as crazy of an idea as it sounds, but there’s plenty of preparation going on in the other direction, with William Barr working overtime to use the Justice Department as an organ of Trump’s reelection effort. We’ve seen dry runs on limiting urban polling stations in Georgia and Kentucky, and Trump’s clearly still banking on covert Russian assistance. If he stays in, he’s going to fight dirty on every front. What’s clear is that </w:t>
      </w:r>
      <w:r w:rsidRPr="00D24616">
        <w:rPr>
          <w:highlight w:val="cyan"/>
          <w:u w:val="single"/>
        </w:rPr>
        <w:t>under Trump’s leadership, nothing is going to get better between now and November</w:t>
      </w:r>
      <w:r w:rsidRPr="00F971DA">
        <w:rPr>
          <w:u w:val="single"/>
        </w:rPr>
        <w:t>.</w:t>
      </w:r>
      <w:r w:rsidRPr="00F971DA">
        <w:rPr>
          <w:sz w:val="16"/>
        </w:rPr>
        <w:t xml:space="preserve"> Schools won’t reopen or will quickly regret their decision to do so, the economy is going to get worse, and America will continue to stick out like a sore thumb as having the absolute worst response in the world to the viral pandemic. Certainly, </w:t>
      </w:r>
      <w:r w:rsidRPr="00F971DA">
        <w:rPr>
          <w:u w:val="single"/>
        </w:rPr>
        <w:t>Trump isn’t going to become some kind of stable genius. He will continue to outrage and offend in ways that don’t fit the current moment.</w:t>
      </w:r>
      <w:r>
        <w:rPr>
          <w:u w:val="single"/>
        </w:rPr>
        <w:t xml:space="preserve"> </w:t>
      </w:r>
      <w:r w:rsidRPr="00D24616">
        <w:rPr>
          <w:highlight w:val="cyan"/>
          <w:u w:val="single"/>
        </w:rPr>
        <w:t>He might just call it quits</w:t>
      </w:r>
      <w:r w:rsidRPr="00F971DA">
        <w:rPr>
          <w:u w:val="single"/>
        </w:rPr>
        <w:t>. He certainly should.</w:t>
      </w:r>
    </w:p>
    <w:p w14:paraId="75A5D6CB" w14:textId="77777777" w:rsidR="00210FBD" w:rsidRDefault="00210FBD" w:rsidP="00210FBD"/>
    <w:p w14:paraId="75145EF3" w14:textId="0C615B3B" w:rsidR="00210FBD" w:rsidRDefault="00210FBD" w:rsidP="00210FBD">
      <w:pPr>
        <w:pStyle w:val="Heading1"/>
      </w:pPr>
      <w:r>
        <w:lastRenderedPageBreak/>
        <w:t>Senate Stuff</w:t>
      </w:r>
    </w:p>
    <w:p w14:paraId="0DF59EB5" w14:textId="77777777" w:rsidR="00210FBD" w:rsidRPr="00210FBD" w:rsidRDefault="00210FBD" w:rsidP="00210FBD"/>
    <w:p w14:paraId="321C335C" w14:textId="5F216706" w:rsidR="00107F36" w:rsidRDefault="00137F2B" w:rsidP="00137F2B">
      <w:pPr>
        <w:pStyle w:val="Heading3"/>
      </w:pPr>
      <w:proofErr w:type="gramStart"/>
      <w:r>
        <w:lastRenderedPageBreak/>
        <w:t>Yes</w:t>
      </w:r>
      <w:proofErr w:type="gramEnd"/>
      <w:r>
        <w:t xml:space="preserve"> Dem Senate</w:t>
      </w:r>
    </w:p>
    <w:p w14:paraId="1F7A4851" w14:textId="77777777" w:rsidR="00137F2B" w:rsidRPr="00137F2B" w:rsidRDefault="00137F2B" w:rsidP="00137F2B"/>
    <w:p w14:paraId="7EEB2E14" w14:textId="77777777" w:rsidR="00107F36" w:rsidRPr="007E174E" w:rsidRDefault="00107F36" w:rsidP="00107F36">
      <w:pPr>
        <w:pStyle w:val="Heading4"/>
      </w:pPr>
      <w:r w:rsidRPr="007E174E">
        <w:t>Historical trends suggest the Dems win the senate now – economic crises and swing states increase the chance of flipping important seats</w:t>
      </w:r>
    </w:p>
    <w:p w14:paraId="1F53B76B" w14:textId="77777777" w:rsidR="00107F36" w:rsidRPr="007E174E" w:rsidRDefault="00107F36" w:rsidP="00107F36">
      <w:r w:rsidRPr="007E174E">
        <w:rPr>
          <w:rStyle w:val="Style13ptBold"/>
          <w:sz w:val="32"/>
        </w:rPr>
        <w:t>Greenfield 20</w:t>
      </w:r>
      <w:r w:rsidRPr="007E174E">
        <w:t xml:space="preserve"> (Jeff Greenfield – [five-time Emmy-winning network television analyst and author], 6-6-2020, Accessed 6-18-2020, Is the Crisis Putting the Republican Senate in </w:t>
      </w:r>
      <w:proofErr w:type="gramStart"/>
      <w:r w:rsidRPr="007E174E">
        <w:t>Jeopardy?,</w:t>
      </w:r>
      <w:proofErr w:type="gramEnd"/>
      <w:r w:rsidRPr="007E174E">
        <w:t xml:space="preserve"> POLITICO, https://www.politico.com/news/magazine/2020/06/06/crisis-republican-senate-jeopardy-304278)// Lex KK</w:t>
      </w:r>
    </w:p>
    <w:p w14:paraId="69B04AFA" w14:textId="77777777" w:rsidR="00107F36" w:rsidRPr="007E174E" w:rsidRDefault="00107F36" w:rsidP="00107F36">
      <w:pPr>
        <w:rPr>
          <w:sz w:val="16"/>
        </w:rPr>
      </w:pPr>
      <w:r w:rsidRPr="007E174E">
        <w:rPr>
          <w:sz w:val="16"/>
          <w:szCs w:val="20"/>
        </w:rPr>
        <w:t xml:space="preserve">It’s a question as obvious as it is critical: </w:t>
      </w:r>
      <w:r w:rsidRPr="007E174E">
        <w:rPr>
          <w:rStyle w:val="StyleUnderline"/>
          <w:sz w:val="32"/>
        </w:rPr>
        <w:t>How will the trio of crises—the pandemic, the economy, the demands for racial justice—affect the 2020 race for the White House</w:t>
      </w:r>
      <w:r w:rsidRPr="007E174E">
        <w:rPr>
          <w:sz w:val="16"/>
          <w:szCs w:val="20"/>
        </w:rPr>
        <w:t xml:space="preserve">. But in Washington, there are other implications that could matter almost as much to the direction of national policy, chief among them the </w:t>
      </w:r>
      <w:proofErr w:type="gramStart"/>
      <w:r w:rsidRPr="007E174E">
        <w:rPr>
          <w:sz w:val="16"/>
          <w:szCs w:val="20"/>
        </w:rPr>
        <w:t>Senate.</w:t>
      </w:r>
      <w:r w:rsidRPr="007E174E">
        <w:rPr>
          <w:sz w:val="12"/>
          <w:szCs w:val="20"/>
        </w:rPr>
        <w:t>¶</w:t>
      </w:r>
      <w:proofErr w:type="gramEnd"/>
      <w:r w:rsidRPr="007E174E">
        <w:rPr>
          <w:sz w:val="16"/>
          <w:szCs w:val="20"/>
        </w:rPr>
        <w:t xml:space="preserve"> In many ways this is a question equal in importance to the outcome of the presidential race. </w:t>
      </w:r>
      <w:r w:rsidRPr="007E174E">
        <w:rPr>
          <w:rStyle w:val="StyleUnderline"/>
          <w:sz w:val="32"/>
        </w:rPr>
        <w:t xml:space="preserve">Just picture Trump without a GOP Senate to rubber-stamp his Supreme Court picks—or a President Biden forced to fight Mitch McConnell for every inch of </w:t>
      </w:r>
      <w:proofErr w:type="gramStart"/>
      <w:r w:rsidRPr="007E174E">
        <w:rPr>
          <w:rStyle w:val="StyleUnderline"/>
          <w:sz w:val="32"/>
        </w:rPr>
        <w:t>ground</w:t>
      </w:r>
      <w:r w:rsidRPr="007E174E">
        <w:rPr>
          <w:rStyle w:val="StyleUnderline"/>
          <w:sz w:val="28"/>
          <w:szCs w:val="20"/>
        </w:rPr>
        <w:t>.</w:t>
      </w:r>
      <w:r w:rsidRPr="007E174E">
        <w:rPr>
          <w:rStyle w:val="StyleUnderline"/>
          <w:sz w:val="12"/>
          <w:szCs w:val="20"/>
          <w:u w:val="none"/>
        </w:rPr>
        <w:t>¶</w:t>
      </w:r>
      <w:proofErr w:type="gramEnd"/>
      <w:r w:rsidRPr="007E174E">
        <w:rPr>
          <w:sz w:val="16"/>
          <w:szCs w:val="20"/>
        </w:rPr>
        <w:t xml:space="preserve"> What do these varied ills bode for the Senate? As it turns out, </w:t>
      </w:r>
      <w:r w:rsidRPr="007E174E">
        <w:rPr>
          <w:rStyle w:val="StyleUnderline"/>
          <w:sz w:val="32"/>
        </w:rPr>
        <w:t xml:space="preserve">history has some powerful answers to this question—and they leave Republican partisans with a strong case of </w:t>
      </w:r>
      <w:proofErr w:type="gramStart"/>
      <w:r w:rsidRPr="007E174E">
        <w:rPr>
          <w:rStyle w:val="StyleUnderline"/>
          <w:sz w:val="32"/>
        </w:rPr>
        <w:t>agita.</w:t>
      </w:r>
      <w:r w:rsidRPr="007E174E">
        <w:rPr>
          <w:sz w:val="12"/>
          <w:szCs w:val="20"/>
        </w:rPr>
        <w:t>¶</w:t>
      </w:r>
      <w:proofErr w:type="gramEnd"/>
      <w:r w:rsidRPr="007E174E">
        <w:rPr>
          <w:sz w:val="16"/>
          <w:szCs w:val="20"/>
        </w:rPr>
        <w:t xml:space="preserve"> As a general proposition, </w:t>
      </w:r>
      <w:r w:rsidRPr="007E174E">
        <w:rPr>
          <w:rStyle w:val="StyleUnderline"/>
          <w:sz w:val="32"/>
          <w:highlight w:val="green"/>
        </w:rPr>
        <w:t>when the nation is in</w:t>
      </w:r>
      <w:r w:rsidRPr="007E174E">
        <w:rPr>
          <w:rStyle w:val="StyleUnderline"/>
          <w:sz w:val="32"/>
        </w:rPr>
        <w:t xml:space="preserve"> a state of </w:t>
      </w:r>
      <w:r w:rsidRPr="007E174E">
        <w:rPr>
          <w:rStyle w:val="StyleUnderline"/>
          <w:sz w:val="32"/>
          <w:highlight w:val="green"/>
        </w:rPr>
        <w:t>crisis, things do not go well</w:t>
      </w:r>
      <w:r w:rsidRPr="007E174E">
        <w:rPr>
          <w:rStyle w:val="StyleUnderline"/>
          <w:sz w:val="32"/>
        </w:rPr>
        <w:t xml:space="preserve"> </w:t>
      </w:r>
      <w:r w:rsidRPr="007E174E">
        <w:rPr>
          <w:rStyle w:val="StyleUnderline"/>
          <w:sz w:val="32"/>
          <w:highlight w:val="green"/>
        </w:rPr>
        <w:t>for the President’s party</w:t>
      </w:r>
      <w:r w:rsidRPr="007E174E">
        <w:rPr>
          <w:sz w:val="16"/>
          <w:szCs w:val="20"/>
        </w:rPr>
        <w:t xml:space="preserve">. When a war becomes a quagmire (Korea in 1952, Vietnam in ’68), when the economy craters (1980, 2008), voters look for a different leader. </w:t>
      </w:r>
      <w:r w:rsidRPr="007E174E">
        <w:rPr>
          <w:rStyle w:val="StyleUnderline"/>
          <w:sz w:val="32"/>
        </w:rPr>
        <w:t xml:space="preserve">Far from a “retreat to safety” or a “rally round the flag” sentiment, </w:t>
      </w:r>
      <w:r w:rsidRPr="007E174E">
        <w:rPr>
          <w:rStyle w:val="StyleUnderline"/>
          <w:sz w:val="32"/>
          <w:highlight w:val="green"/>
        </w:rPr>
        <w:t>there is an instinct to show the people in charge the way to the exit</w:t>
      </w:r>
      <w:r w:rsidRPr="007E174E">
        <w:rPr>
          <w:sz w:val="16"/>
          <w:szCs w:val="20"/>
        </w:rPr>
        <w:t>. (George W. Bush’s reelection in 2004 may be a counterexample, but it took place in the broad wake of anxiety over the attacks of September 11—three years before the election—and before the baleful consequences of the Iraq War were fully clear</w:t>
      </w:r>
      <w:proofErr w:type="gramStart"/>
      <w:r w:rsidRPr="007E174E">
        <w:rPr>
          <w:sz w:val="16"/>
          <w:szCs w:val="20"/>
        </w:rPr>
        <w:t>.)</w:t>
      </w:r>
      <w:r w:rsidRPr="007E174E">
        <w:rPr>
          <w:sz w:val="12"/>
          <w:szCs w:val="20"/>
        </w:rPr>
        <w:t>¶</w:t>
      </w:r>
      <w:proofErr w:type="gramEnd"/>
      <w:r w:rsidRPr="007E174E">
        <w:rPr>
          <w:sz w:val="16"/>
          <w:szCs w:val="20"/>
        </w:rPr>
        <w:t xml:space="preserve"> </w:t>
      </w:r>
      <w:r w:rsidRPr="007E174E">
        <w:rPr>
          <w:rStyle w:val="StyleUnderline"/>
          <w:sz w:val="32"/>
          <w:highlight w:val="green"/>
        </w:rPr>
        <w:t>This trend</w:t>
      </w:r>
      <w:r w:rsidRPr="007E174E">
        <w:rPr>
          <w:rStyle w:val="StyleUnderline"/>
          <w:sz w:val="32"/>
        </w:rPr>
        <w:t xml:space="preserve"> also </w:t>
      </w:r>
      <w:r w:rsidRPr="007E174E">
        <w:rPr>
          <w:rStyle w:val="StyleUnderline"/>
          <w:sz w:val="32"/>
          <w:highlight w:val="green"/>
        </w:rPr>
        <w:t>has clear consequences for the Senate. When things are going</w:t>
      </w:r>
      <w:r w:rsidRPr="007E174E">
        <w:rPr>
          <w:rStyle w:val="StyleUnderline"/>
          <w:sz w:val="32"/>
        </w:rPr>
        <w:t xml:space="preserve"> reasonably </w:t>
      </w:r>
      <w:r w:rsidRPr="007E174E">
        <w:rPr>
          <w:rStyle w:val="StyleUnderline"/>
          <w:sz w:val="32"/>
          <w:highlight w:val="green"/>
        </w:rPr>
        <w:t>well</w:t>
      </w:r>
      <w:r w:rsidRPr="007E174E">
        <w:rPr>
          <w:rStyle w:val="StyleUnderline"/>
          <w:sz w:val="32"/>
        </w:rPr>
        <w:t xml:space="preserve">, and voters reelect a president, </w:t>
      </w:r>
      <w:r w:rsidRPr="007E174E">
        <w:rPr>
          <w:rStyle w:val="StyleUnderline"/>
          <w:sz w:val="32"/>
          <w:highlight w:val="green"/>
        </w:rPr>
        <w:t>senators</w:t>
      </w:r>
      <w:r w:rsidRPr="007E174E">
        <w:rPr>
          <w:rStyle w:val="StyleUnderline"/>
          <w:sz w:val="32"/>
        </w:rPr>
        <w:t xml:space="preserve"> from the other party often </w:t>
      </w:r>
      <w:r w:rsidRPr="007E174E">
        <w:rPr>
          <w:rStyle w:val="StyleUnderline"/>
          <w:sz w:val="32"/>
          <w:highlight w:val="green"/>
        </w:rPr>
        <w:t>feel no impact</w:t>
      </w:r>
      <w:r w:rsidRPr="007E174E">
        <w:rPr>
          <w:rStyle w:val="StyleUnderline"/>
          <w:sz w:val="32"/>
        </w:rPr>
        <w:t xml:space="preserve"> at all.</w:t>
      </w:r>
      <w:r w:rsidRPr="007E174E">
        <w:rPr>
          <w:sz w:val="16"/>
          <w:szCs w:val="20"/>
        </w:rPr>
        <w:t xml:space="preserve"> In 1972, Richard Nixon was returned to office in a historic landslide, winning 49 states and 60 per cent of the popular vote. But there wasn’t a corresponding Republican sweep of Congress; in fact, Democrats picked up two Senate seats. In 1988, in a country buoyed by the flush economy of the Reagan years, George H.W. Bush won with an electoral landslide of 442 votes—but again, Democrats gained a Senate seat. In 1996, Bill Clinton glided to an easy reelection, but it was Republicans who picked up two Senate </w:t>
      </w:r>
      <w:proofErr w:type="gramStart"/>
      <w:r w:rsidRPr="007E174E">
        <w:rPr>
          <w:sz w:val="16"/>
          <w:szCs w:val="20"/>
        </w:rPr>
        <w:t>seats.</w:t>
      </w:r>
      <w:r w:rsidRPr="007E174E">
        <w:rPr>
          <w:sz w:val="12"/>
          <w:szCs w:val="20"/>
        </w:rPr>
        <w:t>¶</w:t>
      </w:r>
      <w:proofErr w:type="gramEnd"/>
      <w:r w:rsidRPr="007E174E">
        <w:rPr>
          <w:sz w:val="16"/>
          <w:szCs w:val="20"/>
        </w:rPr>
        <w:t xml:space="preserve"> </w:t>
      </w:r>
      <w:r w:rsidRPr="007E174E">
        <w:rPr>
          <w:rStyle w:val="StyleUnderline"/>
          <w:sz w:val="32"/>
        </w:rPr>
        <w:t>Those were essentially “feel-good” elections, where the nation was more or less comfortable with things as they were, and that comfort extended to whichever party held a congressional majority.</w:t>
      </w:r>
      <w:r w:rsidRPr="007E174E">
        <w:rPr>
          <w:sz w:val="16"/>
          <w:szCs w:val="20"/>
        </w:rPr>
        <w:t xml:space="preserve"> In contrast, </w:t>
      </w:r>
      <w:r w:rsidRPr="007E174E">
        <w:rPr>
          <w:rStyle w:val="StyleUnderline"/>
          <w:sz w:val="32"/>
        </w:rPr>
        <w:t xml:space="preserve">look at what happened to </w:t>
      </w:r>
      <w:r w:rsidRPr="007E174E">
        <w:rPr>
          <w:rStyle w:val="StyleUnderline"/>
          <w:sz w:val="32"/>
          <w:highlight w:val="green"/>
        </w:rPr>
        <w:t>the</w:t>
      </w:r>
      <w:r w:rsidRPr="007E174E">
        <w:rPr>
          <w:rStyle w:val="StyleUnderline"/>
          <w:sz w:val="32"/>
        </w:rPr>
        <w:t xml:space="preserve"> Senate the </w:t>
      </w:r>
      <w:r w:rsidRPr="007E174E">
        <w:rPr>
          <w:rStyle w:val="StyleUnderline"/>
          <w:sz w:val="32"/>
          <w:highlight w:val="green"/>
        </w:rPr>
        <w:t xml:space="preserve">last two times voters were </w:t>
      </w:r>
      <w:r w:rsidRPr="007E174E">
        <w:rPr>
          <w:rStyle w:val="StyleUnderline"/>
          <w:sz w:val="32"/>
          <w:highlight w:val="green"/>
        </w:rPr>
        <w:lastRenderedPageBreak/>
        <w:t>buffeted by economic woes</w:t>
      </w:r>
      <w:r w:rsidRPr="007E174E">
        <w:rPr>
          <w:rStyle w:val="StyleUnderline"/>
          <w:sz w:val="32"/>
        </w:rPr>
        <w:t xml:space="preserve">. In 1980, when Ronald Reagan beat Jimmy Carter by 10 points, </w:t>
      </w:r>
      <w:r w:rsidRPr="007E174E">
        <w:rPr>
          <w:rStyle w:val="StyleUnderline"/>
          <w:sz w:val="32"/>
          <w:highlight w:val="green"/>
        </w:rPr>
        <w:t>Democrats lost</w:t>
      </w:r>
      <w:r w:rsidRPr="007E174E">
        <w:rPr>
          <w:rStyle w:val="StyleUnderline"/>
          <w:sz w:val="32"/>
        </w:rPr>
        <w:t xml:space="preserve"> a remarkable </w:t>
      </w:r>
      <w:r w:rsidRPr="007E174E">
        <w:rPr>
          <w:rStyle w:val="StyleUnderline"/>
          <w:sz w:val="32"/>
          <w:highlight w:val="green"/>
        </w:rPr>
        <w:t>12</w:t>
      </w:r>
      <w:r w:rsidRPr="007E174E">
        <w:rPr>
          <w:rStyle w:val="StyleUnderline"/>
          <w:sz w:val="32"/>
        </w:rPr>
        <w:t xml:space="preserve"> Senate </w:t>
      </w:r>
      <w:r w:rsidRPr="007E174E">
        <w:rPr>
          <w:rStyle w:val="StyleUnderline"/>
          <w:sz w:val="32"/>
          <w:highlight w:val="green"/>
        </w:rPr>
        <w:t>seats</w:t>
      </w:r>
      <w:r w:rsidRPr="007E174E">
        <w:rPr>
          <w:sz w:val="16"/>
          <w:szCs w:val="20"/>
        </w:rPr>
        <w:t xml:space="preserve">—and with them, control of the chamber. In 2008, when </w:t>
      </w:r>
      <w:r w:rsidRPr="007E174E">
        <w:rPr>
          <w:rStyle w:val="StyleUnderline"/>
          <w:sz w:val="32"/>
        </w:rPr>
        <w:t xml:space="preserve">Barack Obama was elected in the midst of a financial meltdown, </w:t>
      </w:r>
      <w:r w:rsidRPr="007E174E">
        <w:rPr>
          <w:rStyle w:val="StyleUnderline"/>
          <w:sz w:val="32"/>
          <w:highlight w:val="green"/>
        </w:rPr>
        <w:t>Republicans lost eight</w:t>
      </w:r>
      <w:r w:rsidRPr="007E174E">
        <w:rPr>
          <w:rStyle w:val="StyleUnderline"/>
          <w:sz w:val="32"/>
        </w:rPr>
        <w:t xml:space="preserve"> Senate </w:t>
      </w:r>
      <w:r w:rsidRPr="007E174E">
        <w:rPr>
          <w:rStyle w:val="StyleUnderline"/>
          <w:sz w:val="32"/>
          <w:highlight w:val="green"/>
        </w:rPr>
        <w:t>seats</w:t>
      </w:r>
      <w:r w:rsidRPr="007E174E">
        <w:rPr>
          <w:sz w:val="16"/>
          <w:szCs w:val="20"/>
        </w:rPr>
        <w:t>, greatly strengthening the Democratic majority. (In the 2012 Obama reelection, only two Senate seats changed, and in the 1984 Reagan reelection 49-state landslide, Democrats picked up two</w:t>
      </w:r>
      <w:proofErr w:type="gramStart"/>
      <w:r w:rsidRPr="007E174E">
        <w:rPr>
          <w:sz w:val="16"/>
          <w:szCs w:val="20"/>
        </w:rPr>
        <w:t>.)</w:t>
      </w:r>
      <w:r w:rsidRPr="007E174E">
        <w:rPr>
          <w:sz w:val="12"/>
          <w:szCs w:val="20"/>
        </w:rPr>
        <w:t>¶</w:t>
      </w:r>
      <w:proofErr w:type="gramEnd"/>
      <w:r w:rsidRPr="007E174E">
        <w:rPr>
          <w:sz w:val="16"/>
          <w:szCs w:val="20"/>
        </w:rPr>
        <w:t xml:space="preserve"> This year, the Senate Republicans hold a majority, again making them vulnerable to any vote to toss out the status quo. But don’t voters make different choices when they vote for a president and then a senator? Once upon a time, yes.</w:t>
      </w:r>
      <w:r w:rsidRPr="007E174E">
        <w:rPr>
          <w:sz w:val="12"/>
          <w:szCs w:val="20"/>
        </w:rPr>
        <w:t>¶</w:t>
      </w:r>
      <w:r w:rsidRPr="007E174E">
        <w:rPr>
          <w:sz w:val="16"/>
          <w:szCs w:val="20"/>
        </w:rPr>
        <w:t xml:space="preserve"> </w:t>
      </w:r>
      <w:r w:rsidRPr="007E174E">
        <w:rPr>
          <w:rStyle w:val="StyleUnderline"/>
          <w:sz w:val="32"/>
        </w:rPr>
        <w:t xml:space="preserve">The potentially awful news for Republican Senate candidates is </w:t>
      </w:r>
      <w:r w:rsidRPr="007E174E">
        <w:rPr>
          <w:rStyle w:val="StyleUnderline"/>
          <w:sz w:val="32"/>
          <w:highlight w:val="green"/>
        </w:rPr>
        <w:t>another</w:t>
      </w:r>
      <w:r w:rsidRPr="007E174E">
        <w:rPr>
          <w:rStyle w:val="StyleUnderline"/>
          <w:sz w:val="32"/>
        </w:rPr>
        <w:t xml:space="preserve"> historical </w:t>
      </w:r>
      <w:r w:rsidRPr="007E174E">
        <w:rPr>
          <w:rStyle w:val="StyleUnderline"/>
          <w:sz w:val="32"/>
          <w:highlight w:val="green"/>
        </w:rPr>
        <w:t>trend: the</w:t>
      </w:r>
      <w:r w:rsidRPr="007E174E">
        <w:rPr>
          <w:rStyle w:val="StyleUnderline"/>
          <w:sz w:val="32"/>
        </w:rPr>
        <w:t xml:space="preserve"> increasing </w:t>
      </w:r>
      <w:r w:rsidRPr="007E174E">
        <w:rPr>
          <w:rStyle w:val="StyleUnderline"/>
          <w:sz w:val="32"/>
          <w:highlight w:val="green"/>
        </w:rPr>
        <w:t>link between votes cast</w:t>
      </w:r>
      <w:r w:rsidRPr="007E174E">
        <w:rPr>
          <w:rStyle w:val="StyleUnderline"/>
          <w:sz w:val="32"/>
        </w:rPr>
        <w:t xml:space="preserve"> </w:t>
      </w:r>
      <w:r w:rsidRPr="007E174E">
        <w:rPr>
          <w:rStyle w:val="StyleUnderline"/>
          <w:sz w:val="32"/>
          <w:highlight w:val="green"/>
        </w:rPr>
        <w:t>for a presidential contender and</w:t>
      </w:r>
      <w:r w:rsidRPr="007E174E">
        <w:rPr>
          <w:rStyle w:val="StyleUnderline"/>
          <w:sz w:val="32"/>
        </w:rPr>
        <w:t xml:space="preserve"> votes cast for </w:t>
      </w:r>
      <w:r w:rsidRPr="007E174E">
        <w:rPr>
          <w:rStyle w:val="StyleUnderline"/>
          <w:sz w:val="32"/>
          <w:highlight w:val="green"/>
        </w:rPr>
        <w:t>senators</w:t>
      </w:r>
      <w:r w:rsidRPr="007E174E">
        <w:rPr>
          <w:sz w:val="16"/>
          <w:szCs w:val="20"/>
        </w:rPr>
        <w:t>, which makes it harder to create distance from an unpopular incumbent.</w:t>
      </w:r>
      <w:r w:rsidRPr="007E174E">
        <w:rPr>
          <w:sz w:val="12"/>
          <w:szCs w:val="20"/>
        </w:rPr>
        <w:t>¶</w:t>
      </w:r>
      <w:r w:rsidRPr="007E174E">
        <w:rPr>
          <w:sz w:val="16"/>
          <w:szCs w:val="20"/>
        </w:rPr>
        <w:t xml:space="preserve"> It wasn’t that long ago that ticket-splitting was commonplace. In 1992, 10 Senate candidates were elected from states that had given their electoral votes to the other party. But as party identification became more and more the key indicator of how votes were cast, this impulse all but disappeared. In 2016, </w:t>
      </w:r>
      <w:r w:rsidRPr="007E174E">
        <w:rPr>
          <w:rStyle w:val="StyleUnderline"/>
          <w:sz w:val="32"/>
        </w:rPr>
        <w:t>every victorious Senate candidate came from a state whose presidential votes had gone to the same party</w:t>
      </w:r>
      <w:r w:rsidRPr="007E174E">
        <w:rPr>
          <w:sz w:val="16"/>
          <w:szCs w:val="20"/>
        </w:rPr>
        <w:t>. The days when Republican Al D’Amato could retain his New York Senate seat in the wake of a million-vote plurality for Bill Clinton in 1992 seem a distant memory.</w:t>
      </w:r>
      <w:r w:rsidRPr="007E174E">
        <w:rPr>
          <w:sz w:val="12"/>
          <w:szCs w:val="20"/>
        </w:rPr>
        <w:t>¶</w:t>
      </w:r>
      <w:r w:rsidRPr="007E174E">
        <w:rPr>
          <w:sz w:val="16"/>
          <w:szCs w:val="20"/>
        </w:rPr>
        <w:t xml:space="preserve"> Now turn to the Senate map, and it’s clear how these factors combine to produce a migraine for any strategist looking to hold the Senate for the Republicans. Not that long ago, </w:t>
      </w:r>
      <w:r w:rsidRPr="007E174E">
        <w:rPr>
          <w:rStyle w:val="StyleUnderline"/>
          <w:sz w:val="32"/>
        </w:rPr>
        <w:t>Republicans were a good bet to hold the Senate even though they held 23 of the 35 contested seats. Only two—Cory Gardner of Colorado and Susan Collins of Maine—were in states that Hillary Clinton carried</w:t>
      </w:r>
      <w:r w:rsidRPr="007E174E">
        <w:rPr>
          <w:sz w:val="16"/>
          <w:szCs w:val="20"/>
        </w:rPr>
        <w:t xml:space="preserve"> in 2016. Even with Arizona and North Carolina as potential presidential battlegrounds, that left at most four vulnerable Republicans. And with Alabama Democrat Doug Jones a very likely loser, there was little breathing room for Democrats to pick up the three net seats they’d need to capture the Senate, assuming Biden wins in November.</w:t>
      </w:r>
      <w:r w:rsidRPr="007E174E">
        <w:rPr>
          <w:sz w:val="12"/>
          <w:szCs w:val="20"/>
        </w:rPr>
        <w:t>¶</w:t>
      </w:r>
      <w:r w:rsidRPr="007E174E">
        <w:rPr>
          <w:sz w:val="16"/>
          <w:szCs w:val="20"/>
        </w:rPr>
        <w:t xml:space="preserve"> </w:t>
      </w:r>
      <w:r w:rsidRPr="007E174E">
        <w:rPr>
          <w:rStyle w:val="StyleUnderline"/>
          <w:sz w:val="32"/>
          <w:highlight w:val="green"/>
        </w:rPr>
        <w:t>Now</w:t>
      </w:r>
      <w:r w:rsidRPr="007E174E">
        <w:rPr>
          <w:sz w:val="16"/>
          <w:szCs w:val="20"/>
        </w:rPr>
        <w:t xml:space="preserve">—at least measured by polls—a </w:t>
      </w:r>
      <w:r w:rsidRPr="007E174E">
        <w:rPr>
          <w:rStyle w:val="StyleUnderline"/>
          <w:sz w:val="32"/>
        </w:rPr>
        <w:t xml:space="preserve">passel of </w:t>
      </w:r>
      <w:r w:rsidRPr="007E174E">
        <w:rPr>
          <w:rStyle w:val="StyleUnderline"/>
          <w:sz w:val="32"/>
          <w:highlight w:val="green"/>
        </w:rPr>
        <w:t>states</w:t>
      </w:r>
      <w:r w:rsidRPr="007E174E">
        <w:rPr>
          <w:rStyle w:val="StyleUnderline"/>
          <w:sz w:val="32"/>
        </w:rPr>
        <w:t xml:space="preserve"> now </w:t>
      </w:r>
      <w:r w:rsidRPr="007E174E">
        <w:rPr>
          <w:rStyle w:val="StyleUnderline"/>
          <w:sz w:val="32"/>
          <w:highlight w:val="green"/>
        </w:rPr>
        <w:t>seem within Biden’s reach</w:t>
      </w:r>
      <w:r w:rsidRPr="007E174E">
        <w:rPr>
          <w:rStyle w:val="StyleUnderline"/>
          <w:sz w:val="32"/>
        </w:rPr>
        <w:t xml:space="preserve">, many of them with incumbent Republican senators up for reelection. </w:t>
      </w:r>
      <w:r w:rsidRPr="007E174E">
        <w:rPr>
          <w:rStyle w:val="StyleUnderline"/>
          <w:sz w:val="32"/>
          <w:highlight w:val="green"/>
        </w:rPr>
        <w:t>He’s</w:t>
      </w:r>
      <w:r w:rsidRPr="007E174E">
        <w:rPr>
          <w:rStyle w:val="StyleUnderline"/>
          <w:sz w:val="32"/>
        </w:rPr>
        <w:t xml:space="preserve"> even </w:t>
      </w:r>
      <w:r w:rsidRPr="007E174E">
        <w:rPr>
          <w:rStyle w:val="StyleUnderline"/>
          <w:sz w:val="32"/>
          <w:highlight w:val="green"/>
        </w:rPr>
        <w:t>in Georgia</w:t>
      </w:r>
      <w:r w:rsidRPr="007E174E">
        <w:rPr>
          <w:rStyle w:val="StyleUnderline"/>
          <w:sz w:val="32"/>
        </w:rPr>
        <w:t xml:space="preserve">, where both incumbent Republican senators will be on the ballot; he’s even in </w:t>
      </w:r>
      <w:r w:rsidRPr="007E174E">
        <w:rPr>
          <w:rStyle w:val="StyleUnderline"/>
          <w:sz w:val="32"/>
          <w:highlight w:val="green"/>
        </w:rPr>
        <w:t>Iowa</w:t>
      </w:r>
      <w:r w:rsidRPr="007E174E">
        <w:rPr>
          <w:rStyle w:val="StyleUnderline"/>
          <w:sz w:val="32"/>
        </w:rPr>
        <w:t xml:space="preserve">, where Joni Ernst is up for reelection. And if Biden is going to make a real fight in Georgia and Iowa, </w:t>
      </w:r>
      <w:r w:rsidRPr="007E174E">
        <w:rPr>
          <w:rStyle w:val="StyleUnderline"/>
          <w:sz w:val="32"/>
          <w:highlight w:val="green"/>
        </w:rPr>
        <w:t>that means a get-out-the-vote effort that will bring a lot of Democrats to the polls</w:t>
      </w:r>
      <w:r w:rsidRPr="007E174E">
        <w:rPr>
          <w:rStyle w:val="StyleUnderline"/>
          <w:sz w:val="32"/>
        </w:rPr>
        <w:t xml:space="preserve"> there.</w:t>
      </w:r>
      <w:r w:rsidRPr="007E174E">
        <w:rPr>
          <w:rStyle w:val="StyleUnderline"/>
          <w:sz w:val="12"/>
          <w:u w:val="none"/>
        </w:rPr>
        <w:t>¶</w:t>
      </w:r>
      <w:r w:rsidRPr="007E174E">
        <w:rPr>
          <w:sz w:val="16"/>
          <w:szCs w:val="20"/>
        </w:rPr>
        <w:t xml:space="preserve"> </w:t>
      </w:r>
      <w:r w:rsidRPr="007E174E">
        <w:rPr>
          <w:rStyle w:val="StyleUnderline"/>
          <w:sz w:val="32"/>
        </w:rPr>
        <w:t>Nor is it necessary for Biden to actually win a state to provide aid to a Senate candidate: In Montana, Democratic Governor Steve Bullock won reelection in 2016 while Trump was winning the state by 20 points</w:t>
      </w:r>
      <w:r w:rsidRPr="007E174E">
        <w:rPr>
          <w:sz w:val="16"/>
        </w:rPr>
        <w:t xml:space="preserve">. The most recent presidential poll shows </w:t>
      </w:r>
      <w:r w:rsidRPr="007E174E">
        <w:rPr>
          <w:rStyle w:val="StyleUnderline"/>
          <w:sz w:val="32"/>
          <w:highlight w:val="green"/>
        </w:rPr>
        <w:t>Trump leading in Montana by</w:t>
      </w:r>
      <w:r w:rsidRPr="007E174E">
        <w:rPr>
          <w:rStyle w:val="StyleUnderline"/>
          <w:sz w:val="32"/>
        </w:rPr>
        <w:t xml:space="preserve"> only </w:t>
      </w:r>
      <w:r w:rsidRPr="007E174E">
        <w:rPr>
          <w:rStyle w:val="StyleUnderline"/>
          <w:sz w:val="32"/>
          <w:highlight w:val="green"/>
        </w:rPr>
        <w:t>5 points; a margin that would give Bullock</w:t>
      </w:r>
      <w:r w:rsidRPr="007E174E">
        <w:rPr>
          <w:rStyle w:val="StyleUnderline"/>
          <w:sz w:val="32"/>
        </w:rPr>
        <w:t xml:space="preserve">, now the Democrats’ Senate candidate, </w:t>
      </w:r>
      <w:r w:rsidRPr="007E174E">
        <w:rPr>
          <w:rStyle w:val="StyleUnderline"/>
          <w:sz w:val="32"/>
          <w:highlight w:val="green"/>
        </w:rPr>
        <w:t>a real shot</w:t>
      </w:r>
      <w:r w:rsidRPr="007E174E">
        <w:rPr>
          <w:rStyle w:val="StyleUnderline"/>
          <w:sz w:val="32"/>
        </w:rPr>
        <w:t xml:space="preserve"> </w:t>
      </w:r>
      <w:r w:rsidRPr="007E174E">
        <w:rPr>
          <w:rStyle w:val="StyleUnderline"/>
          <w:sz w:val="32"/>
          <w:highlight w:val="green"/>
        </w:rPr>
        <w:t>at</w:t>
      </w:r>
      <w:r w:rsidRPr="007E174E">
        <w:rPr>
          <w:rStyle w:val="StyleUnderline"/>
          <w:sz w:val="32"/>
        </w:rPr>
        <w:t xml:space="preserve"> unseating Steve </w:t>
      </w:r>
      <w:proofErr w:type="spellStart"/>
      <w:r w:rsidRPr="007E174E">
        <w:rPr>
          <w:rStyle w:val="StyleUnderline"/>
          <w:sz w:val="32"/>
        </w:rPr>
        <w:t>Daines</w:t>
      </w:r>
      <w:proofErr w:type="spellEnd"/>
      <w:r w:rsidRPr="007E174E">
        <w:rPr>
          <w:rStyle w:val="StyleUnderline"/>
          <w:sz w:val="32"/>
        </w:rPr>
        <w:t xml:space="preserve"> and </w:t>
      </w:r>
      <w:r w:rsidRPr="007E174E">
        <w:rPr>
          <w:rStyle w:val="StyleUnderline"/>
          <w:sz w:val="32"/>
          <w:highlight w:val="green"/>
        </w:rPr>
        <w:t>flipping that seat</w:t>
      </w:r>
      <w:r w:rsidRPr="007E174E">
        <w:rPr>
          <w:rStyle w:val="StyleUnderline"/>
          <w:sz w:val="32"/>
        </w:rPr>
        <w:t xml:space="preserve"> to the Dems. </w:t>
      </w:r>
      <w:r w:rsidRPr="007E174E">
        <w:rPr>
          <w:rStyle w:val="StyleUnderline"/>
          <w:sz w:val="32"/>
          <w:highlight w:val="green"/>
        </w:rPr>
        <w:t xml:space="preserve">A </w:t>
      </w:r>
      <w:r w:rsidRPr="007E174E">
        <w:rPr>
          <w:rStyle w:val="StyleUnderline"/>
          <w:sz w:val="32"/>
          <w:highlight w:val="green"/>
        </w:rPr>
        <w:lastRenderedPageBreak/>
        <w:t>close race in North Carolina</w:t>
      </w:r>
      <w:r w:rsidRPr="007E174E">
        <w:rPr>
          <w:rStyle w:val="StyleUnderline"/>
          <w:sz w:val="32"/>
        </w:rPr>
        <w:t>—which Trump carried by 3½ points four years ago, and where he trails by 4 in the most recent survey—</w:t>
      </w:r>
      <w:r w:rsidRPr="007E174E">
        <w:rPr>
          <w:rStyle w:val="StyleUnderline"/>
          <w:sz w:val="32"/>
          <w:highlight w:val="green"/>
        </w:rPr>
        <w:t>is</w:t>
      </w:r>
      <w:r w:rsidRPr="007E174E">
        <w:rPr>
          <w:rStyle w:val="StyleUnderline"/>
          <w:sz w:val="32"/>
        </w:rPr>
        <w:t xml:space="preserve"> a clear and present </w:t>
      </w:r>
      <w:r w:rsidRPr="007E174E">
        <w:rPr>
          <w:rStyle w:val="StyleUnderline"/>
          <w:sz w:val="32"/>
          <w:highlight w:val="green"/>
        </w:rPr>
        <w:t>danger to</w:t>
      </w:r>
      <w:r w:rsidRPr="007E174E">
        <w:rPr>
          <w:rStyle w:val="StyleUnderline"/>
          <w:sz w:val="32"/>
        </w:rPr>
        <w:t xml:space="preserve"> Senator Thom </w:t>
      </w:r>
      <w:r w:rsidRPr="007E174E">
        <w:rPr>
          <w:rStyle w:val="StyleUnderline"/>
          <w:sz w:val="32"/>
          <w:highlight w:val="green"/>
        </w:rPr>
        <w:t>Tillis</w:t>
      </w:r>
      <w:r w:rsidRPr="007E174E">
        <w:rPr>
          <w:sz w:val="16"/>
        </w:rPr>
        <w:t>. (Most recent surveys show Trump falling further behind Biden in the wake of his disastrous leadership in the George Floyd slaying—although if job numbers continue this week’s apparent turnaround, Trump’s fortunes could improve.)</w:t>
      </w:r>
    </w:p>
    <w:p w14:paraId="2B39411F" w14:textId="31351DEC" w:rsidR="00107F36" w:rsidRDefault="00107F36" w:rsidP="00107F36">
      <w:pPr>
        <w:rPr>
          <w:sz w:val="16"/>
        </w:rPr>
      </w:pPr>
    </w:p>
    <w:p w14:paraId="1B4C53BF" w14:textId="77777777" w:rsidR="00D02915" w:rsidRDefault="00D02915" w:rsidP="00D02915">
      <w:pPr>
        <w:pStyle w:val="Heading3"/>
      </w:pPr>
      <w:r w:rsidRPr="00EB1104">
        <w:lastRenderedPageBreak/>
        <w:t>Tru</w:t>
      </w:r>
      <w:r>
        <w:t>mp key to Dem Senate</w:t>
      </w:r>
    </w:p>
    <w:p w14:paraId="5A3585ED" w14:textId="77777777" w:rsidR="00D02915" w:rsidRPr="006F152A" w:rsidRDefault="00D02915" w:rsidP="00D02915"/>
    <w:p w14:paraId="525FB022" w14:textId="77777777" w:rsidR="00D02915" w:rsidRPr="00C83D5E" w:rsidRDefault="00D02915" w:rsidP="00D02915">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Declining Trump support ensures Dems take the Senate</w:t>
      </w:r>
    </w:p>
    <w:p w14:paraId="3BF4FCCA" w14:textId="77777777" w:rsidR="00D02915" w:rsidRPr="00C83D5E" w:rsidRDefault="00D02915" w:rsidP="00D02915">
      <w:pPr>
        <w:rPr>
          <w:rFonts w:asciiTheme="minorHAnsi" w:hAnsiTheme="minorHAnsi" w:cstheme="minorHAnsi"/>
          <w:color w:val="000000" w:themeColor="text1"/>
          <w:sz w:val="20"/>
          <w:szCs w:val="20"/>
        </w:rPr>
      </w:pPr>
      <w:r w:rsidRPr="00C83D5E">
        <w:rPr>
          <w:rStyle w:val="Style13ptBold"/>
          <w:rFonts w:asciiTheme="minorHAnsi" w:hAnsiTheme="minorHAnsi" w:cstheme="minorHAnsi"/>
          <w:color w:val="000000" w:themeColor="text1"/>
        </w:rPr>
        <w:t>Martin and Stevens, 6-25-20</w:t>
      </w:r>
      <w:r w:rsidRPr="00C83D5E">
        <w:rPr>
          <w:rStyle w:val="Style13ptBold"/>
          <w:rFonts w:asciiTheme="minorHAnsi" w:hAnsiTheme="minorHAnsi" w:cstheme="minorHAnsi"/>
          <w:color w:val="000000" w:themeColor="text1"/>
          <w:sz w:val="16"/>
          <w:szCs w:val="16"/>
        </w:rPr>
        <w:t>,</w:t>
      </w:r>
      <w:r w:rsidRPr="00C83D5E">
        <w:rPr>
          <w:rStyle w:val="Style13ptBold"/>
          <w:rFonts w:asciiTheme="minorHAnsi" w:hAnsiTheme="minorHAnsi" w:cstheme="minorHAnsi"/>
          <w:b w:val="0"/>
          <w:color w:val="000000" w:themeColor="text1"/>
          <w:sz w:val="16"/>
          <w:szCs w:val="16"/>
        </w:rPr>
        <w:t xml:space="preserve"> (</w:t>
      </w:r>
      <w:r w:rsidRPr="00C83D5E">
        <w:rPr>
          <w:rFonts w:asciiTheme="minorHAnsi" w:hAnsiTheme="minorHAnsi" w:cstheme="minorHAnsi"/>
          <w:color w:val="000000" w:themeColor="text1"/>
          <w:sz w:val="16"/>
          <w:szCs w:val="16"/>
        </w:rPr>
        <w:t xml:space="preserve">Jonathan and Matt,  “Trump’s Sagging Popularity Drags Down Republican Senate Candidates”, </w:t>
      </w:r>
      <w:r w:rsidRPr="00C83D5E">
        <w:rPr>
          <w:rFonts w:asciiTheme="minorHAnsi" w:hAnsiTheme="minorHAnsi" w:cstheme="minorHAnsi"/>
          <w:i/>
          <w:iCs/>
          <w:color w:val="000000" w:themeColor="text1"/>
          <w:sz w:val="16"/>
          <w:szCs w:val="16"/>
        </w:rPr>
        <w:t xml:space="preserve">The New York Times, </w:t>
      </w:r>
      <w:r w:rsidRPr="00C83D5E">
        <w:rPr>
          <w:rFonts w:asciiTheme="minorHAnsi" w:hAnsiTheme="minorHAnsi" w:cstheme="minorHAnsi"/>
          <w:color w:val="000000" w:themeColor="text1"/>
          <w:sz w:val="16"/>
          <w:szCs w:val="16"/>
        </w:rPr>
        <w:t xml:space="preserve"> </w:t>
      </w:r>
      <w:hyperlink r:id="rId185" w:history="1">
        <w:r w:rsidRPr="00C83D5E">
          <w:rPr>
            <w:rStyle w:val="Hyperlink"/>
            <w:rFonts w:asciiTheme="minorHAnsi" w:hAnsiTheme="minorHAnsi" w:cstheme="minorHAnsi"/>
            <w:color w:val="000000" w:themeColor="text1"/>
            <w:sz w:val="16"/>
            <w:szCs w:val="16"/>
          </w:rPr>
          <w:t>https://www.nytimes.com/2020/06/25/us/politics/trump-senate-republicans-poll.html</w:t>
        </w:r>
      </w:hyperlink>
      <w:r w:rsidRPr="00C83D5E">
        <w:rPr>
          <w:rFonts w:asciiTheme="minorHAnsi" w:hAnsiTheme="minorHAnsi" w:cstheme="minorHAnsi"/>
          <w:color w:val="000000" w:themeColor="text1"/>
          <w:sz w:val="16"/>
          <w:szCs w:val="16"/>
        </w:rPr>
        <w:t>) //TY</w:t>
      </w:r>
    </w:p>
    <w:p w14:paraId="4092B590" w14:textId="77777777" w:rsidR="00D02915" w:rsidRPr="00C83D5E" w:rsidRDefault="00D02915" w:rsidP="00D02915">
      <w:pPr>
        <w:pStyle w:val="css-158dogj"/>
        <w:shd w:val="clear" w:color="auto" w:fill="FFFFFF"/>
        <w:spacing w:before="0" w:beforeAutospacing="0" w:after="0" w:afterAutospacing="0"/>
        <w:textAlignment w:val="baseline"/>
        <w:rPr>
          <w:rFonts w:asciiTheme="minorHAnsi" w:hAnsiTheme="minorHAnsi" w:cstheme="minorHAnsi"/>
          <w:color w:val="000000" w:themeColor="text1"/>
          <w:sz w:val="20"/>
          <w:szCs w:val="20"/>
        </w:rPr>
      </w:pPr>
      <w:r w:rsidRPr="00C83D5E">
        <w:rPr>
          <w:rFonts w:asciiTheme="minorHAnsi" w:hAnsiTheme="minorHAnsi" w:cstheme="minorHAnsi"/>
          <w:color w:val="000000" w:themeColor="text1"/>
          <w:sz w:val="20"/>
          <w:szCs w:val="20"/>
        </w:rPr>
        <w:t xml:space="preserve">WASHINGTON — </w:t>
      </w:r>
      <w:r w:rsidRPr="00C83D5E">
        <w:rPr>
          <w:rFonts w:asciiTheme="minorHAnsi" w:hAnsiTheme="minorHAnsi" w:cstheme="minorHAnsi"/>
          <w:color w:val="000000" w:themeColor="text1"/>
          <w:sz w:val="20"/>
          <w:szCs w:val="20"/>
          <w:u w:val="single"/>
        </w:rPr>
        <w:t>President Trump’s erratic performance in office and his deteriorating standing in the polls is posing a grave threat to his party’s Senate majority, imperiling incumbents in crucial swing states and undermining Republican prospects i</w:t>
      </w:r>
      <w:r w:rsidRPr="00C83D5E">
        <w:rPr>
          <w:rFonts w:asciiTheme="minorHAnsi" w:hAnsiTheme="minorHAnsi" w:cstheme="minorHAnsi"/>
          <w:color w:val="000000" w:themeColor="text1"/>
          <w:sz w:val="20"/>
          <w:szCs w:val="20"/>
        </w:rPr>
        <w:t>n one of the few states they had hoped to gain a seat, according to a new poll of registered voters by The New York Times and Siena College.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Senator </w:t>
      </w:r>
      <w:r w:rsidRPr="00C83D5E">
        <w:rPr>
          <w:rFonts w:asciiTheme="minorHAnsi" w:hAnsiTheme="minorHAnsi" w:cstheme="minorHAnsi"/>
          <w:color w:val="000000" w:themeColor="text1"/>
          <w:sz w:val="20"/>
          <w:szCs w:val="20"/>
          <w:u w:val="single"/>
        </w:rPr>
        <w:t>Martha McSally of Arizona, a Republican, trails her Democratic opponent, Mark Kelly, by nine percentage points</w:t>
      </w:r>
      <w:r w:rsidRPr="00C83D5E">
        <w:rPr>
          <w:rFonts w:asciiTheme="minorHAnsi" w:hAnsiTheme="minorHAnsi" w:cstheme="minorHAnsi"/>
          <w:color w:val="000000" w:themeColor="text1"/>
          <w:sz w:val="20"/>
          <w:szCs w:val="20"/>
        </w:rPr>
        <w:t xml:space="preserve"> while </w:t>
      </w:r>
      <w:r w:rsidRPr="00C83D5E">
        <w:rPr>
          <w:rFonts w:asciiTheme="minorHAnsi" w:hAnsiTheme="minorHAnsi" w:cstheme="minorHAnsi"/>
          <w:color w:val="000000" w:themeColor="text1"/>
          <w:sz w:val="20"/>
          <w:szCs w:val="20"/>
          <w:u w:val="single"/>
        </w:rPr>
        <w:t>Senator Thom Tillis of North Carolina is behind his Democratic rival, Cal Cunningham, by three</w:t>
      </w:r>
      <w:r w:rsidRPr="00C83D5E">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Both incumbents are polling below 40 percent</w:t>
      </w:r>
      <w:r w:rsidRPr="00C83D5E">
        <w:rPr>
          <w:rFonts w:asciiTheme="minorHAnsi" w:hAnsiTheme="minorHAnsi" w:cstheme="minorHAnsi"/>
          <w:color w:val="000000" w:themeColor="text1"/>
          <w:sz w:val="20"/>
          <w:szCs w:val="20"/>
        </w:rPr>
        <w:t xml:space="preserve"> despite having recently aired a barrage of television advertisements.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In Michigan,</w:t>
      </w:r>
      <w:r w:rsidRPr="00C83D5E">
        <w:rPr>
          <w:rFonts w:asciiTheme="minorHAnsi" w:hAnsiTheme="minorHAnsi" w:cstheme="minorHAnsi"/>
          <w:color w:val="000000" w:themeColor="text1"/>
          <w:sz w:val="20"/>
          <w:szCs w:val="20"/>
        </w:rPr>
        <w:t xml:space="preserve"> which Senate Republicans viewed as one of their few opportunities to go on the offensive this year, </w:t>
      </w:r>
      <w:r w:rsidRPr="00C83D5E">
        <w:rPr>
          <w:rFonts w:asciiTheme="minorHAnsi" w:hAnsiTheme="minorHAnsi" w:cstheme="minorHAnsi"/>
          <w:color w:val="000000" w:themeColor="text1"/>
          <w:sz w:val="20"/>
          <w:szCs w:val="20"/>
          <w:u w:val="single"/>
        </w:rPr>
        <w:t>Senator Gary Peters, a first-term Democrat, is up by 10 percentage points over John James</w:t>
      </w:r>
      <w:r w:rsidRPr="00C83D5E">
        <w:rPr>
          <w:rFonts w:asciiTheme="minorHAnsi" w:hAnsiTheme="minorHAnsi" w:cstheme="minorHAnsi"/>
          <w:color w:val="000000" w:themeColor="text1"/>
          <w:sz w:val="20"/>
          <w:szCs w:val="20"/>
        </w:rPr>
        <w:t>, who is one of the G.O.P.’s most prized recruits.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 poll showed that </w:t>
      </w:r>
      <w:r w:rsidRPr="00C83D5E">
        <w:rPr>
          <w:rFonts w:asciiTheme="minorHAnsi" w:hAnsiTheme="minorHAnsi" w:cstheme="minorHAnsi"/>
          <w:color w:val="000000" w:themeColor="text1"/>
          <w:sz w:val="20"/>
          <w:szCs w:val="20"/>
          <w:u w:val="single"/>
        </w:rPr>
        <w:t>the same voters who are fleeing the president — highly educated white Americans, many of them once-reliable Republicans — are providing an advantage to Democratic Senate candidates</w:t>
      </w:r>
      <w:r w:rsidRPr="00C83D5E">
        <w:rPr>
          <w:rFonts w:asciiTheme="minorHAnsi" w:hAnsiTheme="minorHAnsi" w:cstheme="minorHAnsi"/>
          <w:color w:val="000000" w:themeColor="text1"/>
          <w:sz w:val="20"/>
          <w:szCs w:val="20"/>
        </w:rPr>
        <w:t>. Mr. Trump’s mismanagement of the coronavirus and his bombastic response to protests over racial justice have made him an underdog against Joseph R. Biden Jr., the presumptive Democratic nominee,</w:t>
      </w:r>
      <w:r>
        <w:rPr>
          <w:rFonts w:asciiTheme="minorHAnsi" w:hAnsiTheme="minorHAnsi" w:cstheme="minorHAnsi"/>
          <w:color w:val="000000" w:themeColor="text1"/>
          <w:sz w:val="20"/>
          <w:szCs w:val="20"/>
        </w:rPr>
        <w:t xml:space="preserve"> </w:t>
      </w:r>
      <w:hyperlink r:id="rId186" w:history="1">
        <w:r w:rsidRPr="00C83D5E">
          <w:rPr>
            <w:rStyle w:val="Hyperlink"/>
            <w:rFonts w:asciiTheme="minorHAnsi" w:hAnsiTheme="minorHAnsi" w:cstheme="minorHAnsi"/>
            <w:color w:val="000000" w:themeColor="text1"/>
            <w:sz w:val="20"/>
            <w:szCs w:val="20"/>
            <w:bdr w:val="none" w:sz="0" w:space="0" w:color="auto" w:frame="1"/>
          </w:rPr>
          <w:t>who led the president by 14 percentage points nationally in the Times poll</w:t>
        </w:r>
      </w:hyperlink>
      <w:r w:rsidRPr="00C83D5E">
        <w:rPr>
          <w:rFonts w:asciiTheme="minorHAnsi" w:hAnsiTheme="minorHAnsi" w:cstheme="minorHAnsi"/>
          <w:color w:val="000000" w:themeColor="text1"/>
          <w:sz w:val="20"/>
          <w:szCs w:val="20"/>
        </w:rPr>
        <w: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And </w:t>
      </w:r>
      <w:r w:rsidRPr="00C83D5E">
        <w:rPr>
          <w:rFonts w:asciiTheme="minorHAnsi" w:hAnsiTheme="minorHAnsi" w:cstheme="minorHAnsi"/>
          <w:color w:val="000000" w:themeColor="text1"/>
          <w:sz w:val="20"/>
          <w:szCs w:val="20"/>
          <w:u w:val="single"/>
        </w:rPr>
        <w:t>in an era when Senate races increasingly mirror the presidential preference of a given state, there is little Ms. McSally and Mr. Tillis may be able to do to overcome Mr. Trump’s current dr</w:t>
      </w:r>
      <w:r w:rsidRPr="00C83D5E">
        <w:rPr>
          <w:rFonts w:asciiTheme="minorHAnsi" w:hAnsiTheme="minorHAnsi" w:cstheme="minorHAnsi"/>
          <w:color w:val="000000" w:themeColor="text1"/>
          <w:sz w:val="20"/>
          <w:szCs w:val="20"/>
        </w:rPr>
        <w:t xml:space="preserve">ag on their party. The president trails Mr. Biden by seven percentage points in Arizona and nine in North Carolina. </w:t>
      </w:r>
      <w:r w:rsidRPr="00C83D5E">
        <w:rPr>
          <w:rFonts w:asciiTheme="minorHAnsi" w:hAnsiTheme="minorHAnsi" w:cstheme="minorHAnsi"/>
          <w:color w:val="000000" w:themeColor="text1"/>
          <w:sz w:val="20"/>
          <w:szCs w:val="20"/>
          <w:u w:val="single"/>
        </w:rPr>
        <w:t>Mr. Trump is capturing the support of only 41 percent of Arizona voters and 40 percent of North Carolinians.</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The president’s prospects are even more dire in Michigan</w:t>
      </w:r>
      <w:r w:rsidRPr="00C83D5E">
        <w:rPr>
          <w:rFonts w:asciiTheme="minorHAnsi" w:hAnsiTheme="minorHAnsi" w:cstheme="minorHAnsi"/>
          <w:color w:val="000000" w:themeColor="text1"/>
          <w:sz w:val="20"/>
          <w:szCs w:val="20"/>
        </w:rPr>
        <w:t>, where the poll shows he is losing to Mr. Biden by 11 points, capturing just 36 percent of the vote in a state he narrowly carried four years ago.</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Taken together, </w:t>
      </w:r>
      <w:r w:rsidRPr="00C83D5E">
        <w:rPr>
          <w:rFonts w:asciiTheme="minorHAnsi" w:hAnsiTheme="minorHAnsi" w:cstheme="minorHAnsi"/>
          <w:color w:val="000000" w:themeColor="text1"/>
          <w:sz w:val="20"/>
          <w:szCs w:val="20"/>
          <w:u w:val="single"/>
        </w:rPr>
        <w:t>the three battleground states paint a grim picture for Republicans right now</w:t>
      </w:r>
      <w:r w:rsidRPr="00C83D5E">
        <w:rPr>
          <w:rFonts w:asciiTheme="minorHAnsi" w:hAnsiTheme="minorHAnsi" w:cstheme="minorHAnsi"/>
          <w:color w:val="000000" w:themeColor="text1"/>
          <w:sz w:val="20"/>
          <w:szCs w:val="20"/>
        </w:rPr>
        <w:t xml:space="preserve"> — and suggest that </w:t>
      </w:r>
      <w:r w:rsidRPr="00C83D5E">
        <w:rPr>
          <w:rFonts w:asciiTheme="minorHAnsi" w:hAnsiTheme="minorHAnsi" w:cstheme="minorHAnsi"/>
          <w:color w:val="000000" w:themeColor="text1"/>
          <w:sz w:val="20"/>
          <w:szCs w:val="20"/>
          <w:u w:val="single"/>
        </w:rPr>
        <w:t xml:space="preserve">if Mr. Trump does not arrest his </w:t>
      </w:r>
      <w:proofErr w:type="gramStart"/>
      <w:r w:rsidRPr="00C83D5E">
        <w:rPr>
          <w:rFonts w:asciiTheme="minorHAnsi" w:hAnsiTheme="minorHAnsi" w:cstheme="minorHAnsi"/>
          <w:color w:val="000000" w:themeColor="text1"/>
          <w:sz w:val="20"/>
          <w:szCs w:val="20"/>
          <w:u w:val="single"/>
        </w:rPr>
        <w:t>fall</w:t>
      </w:r>
      <w:proofErr w:type="gramEnd"/>
      <w:r w:rsidRPr="00C83D5E">
        <w:rPr>
          <w:rFonts w:asciiTheme="minorHAnsi" w:hAnsiTheme="minorHAnsi" w:cstheme="minorHAnsi"/>
          <w:color w:val="000000" w:themeColor="text1"/>
          <w:sz w:val="20"/>
          <w:szCs w:val="20"/>
          <w:u w:val="single"/>
        </w:rPr>
        <w:t xml:space="preserve"> he could hand Democrats control of both the presidency and the Senate next year.</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w:t>
      </w:r>
      <w:r w:rsidRPr="00C83D5E">
        <w:rPr>
          <w:rFonts w:asciiTheme="minorHAnsi" w:hAnsiTheme="minorHAnsi" w:cstheme="minorHAnsi"/>
          <w:color w:val="000000" w:themeColor="text1"/>
          <w:sz w:val="20"/>
          <w:szCs w:val="20"/>
          <w:u w:val="single"/>
        </w:rPr>
        <w:t>The election is a referendum on Trump</w:t>
      </w:r>
      <w:r w:rsidRPr="00C83D5E">
        <w:rPr>
          <w:rFonts w:asciiTheme="minorHAnsi" w:hAnsiTheme="minorHAnsi" w:cstheme="minorHAnsi"/>
          <w:color w:val="000000" w:themeColor="text1"/>
          <w:sz w:val="20"/>
          <w:szCs w:val="20"/>
        </w:rPr>
        <w:t>,” said Kirk Adams, a Republican and former Arizona state House speaker. “</w:t>
      </w:r>
      <w:r w:rsidRPr="00C83D5E">
        <w:rPr>
          <w:rFonts w:asciiTheme="minorHAnsi" w:hAnsiTheme="minorHAnsi" w:cstheme="minorHAnsi"/>
          <w:color w:val="000000" w:themeColor="text1"/>
          <w:sz w:val="20"/>
          <w:szCs w:val="20"/>
          <w:u w:val="single"/>
        </w:rPr>
        <w:t>That could change, but until then, down-ballot Republicans will have to decide if they will ride the Trump train to its final destination or if they need to establish some brand independence.”</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 xml:space="preserve">Jill Cohen, a 52-year-old resident of Tempe, </w:t>
      </w:r>
      <w:proofErr w:type="spellStart"/>
      <w:r w:rsidRPr="00C83D5E">
        <w:rPr>
          <w:rFonts w:asciiTheme="minorHAnsi" w:hAnsiTheme="minorHAnsi" w:cstheme="minorHAnsi"/>
          <w:color w:val="000000" w:themeColor="text1"/>
          <w:sz w:val="20"/>
          <w:szCs w:val="20"/>
          <w:u w:val="single"/>
        </w:rPr>
        <w:t>Ariz</w:t>
      </w:r>
      <w:proofErr w:type="spellEnd"/>
      <w:r w:rsidRPr="00C83D5E">
        <w:rPr>
          <w:rFonts w:asciiTheme="minorHAnsi" w:hAnsiTheme="minorHAnsi" w:cstheme="minorHAnsi"/>
          <w:color w:val="000000" w:themeColor="text1"/>
          <w:sz w:val="20"/>
          <w:szCs w:val="20"/>
          <w:u w:val="single"/>
        </w:rPr>
        <w:t>, who was a Republican until 2016, said she would have a difficult time supporting a Senate candidate who “aligns herself” with Mr. Trump and his views</w:t>
      </w:r>
      <w:r w:rsidRPr="00C83D5E">
        <w:rPr>
          <w:rFonts w:asciiTheme="minorHAnsi" w:hAnsiTheme="minorHAnsi" w:cstheme="minorHAnsi"/>
          <w:color w:val="000000" w:themeColor="text1"/>
          <w:sz w:val="20"/>
          <w:szCs w:val="20"/>
        </w:rPr>
        <w:t>. “I look to a leader of our country to be someone who is unifying, who is welcoming, who is inclusive and who I can tell my children to look up to,” she said. Mr. Trump, she added, “is not any of those things.”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She said she longed for more consensus-oriented lawmakers and would vote for Mr. Kelly. “I really like </w:t>
      </w:r>
      <w:proofErr w:type="spellStart"/>
      <w:r w:rsidRPr="00C83D5E">
        <w:rPr>
          <w:rFonts w:asciiTheme="minorHAnsi" w:hAnsiTheme="minorHAnsi" w:cstheme="minorHAnsi"/>
          <w:color w:val="000000" w:themeColor="text1"/>
          <w:sz w:val="20"/>
          <w:szCs w:val="20"/>
        </w:rPr>
        <w:t>Kyrsten</w:t>
      </w:r>
      <w:proofErr w:type="spellEnd"/>
      <w:r w:rsidRPr="00C83D5E">
        <w:rPr>
          <w:rFonts w:asciiTheme="minorHAnsi" w:hAnsiTheme="minorHAnsi" w:cstheme="minorHAnsi"/>
          <w:color w:val="000000" w:themeColor="text1"/>
          <w:sz w:val="20"/>
          <w:szCs w:val="20"/>
        </w:rPr>
        <w:t xml:space="preserve"> </w:t>
      </w:r>
      <w:proofErr w:type="spellStart"/>
      <w:r w:rsidRPr="00C83D5E">
        <w:rPr>
          <w:rFonts w:asciiTheme="minorHAnsi" w:hAnsiTheme="minorHAnsi" w:cstheme="minorHAnsi"/>
          <w:color w:val="000000" w:themeColor="text1"/>
          <w:sz w:val="20"/>
          <w:szCs w:val="20"/>
        </w:rPr>
        <w:t>Sinema</w:t>
      </w:r>
      <w:proofErr w:type="spellEnd"/>
      <w:r w:rsidRPr="00C83D5E">
        <w:rPr>
          <w:rFonts w:asciiTheme="minorHAnsi" w:hAnsiTheme="minorHAnsi" w:cstheme="minorHAnsi"/>
          <w:color w:val="000000" w:themeColor="text1"/>
          <w:sz w:val="20"/>
          <w:szCs w:val="20"/>
        </w:rPr>
        <w:t xml:space="preserve"> for that reason because she is willing to go across the aisle and work bipartisan,” she said, referring to Arizona’s other senator. “And I think Kelly would, too.”</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margin of sampling error in the Times/Siena survey for the individual state polls in Arizona, Michigan and North Carolina is about four percentage points.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 Times survey of battleground states is not the only recent polling that illustrates how the president’s unpopularity is endangering his party’s candidates. </w:t>
      </w:r>
      <w:r w:rsidRPr="00C83D5E">
        <w:rPr>
          <w:rFonts w:asciiTheme="minorHAnsi" w:hAnsiTheme="minorHAnsi" w:cstheme="minorHAnsi"/>
          <w:color w:val="000000" w:themeColor="text1"/>
          <w:sz w:val="20"/>
          <w:szCs w:val="20"/>
          <w:u w:val="single"/>
        </w:rPr>
        <w:t>A recent Des Moines Register poll in Iowa — which found Mr. Trump up by just one percentage point in a state he carried by about 10 in 2016 — showed Senator Joni Ernst trailing by three points against</w:t>
      </w:r>
      <w:r>
        <w:rPr>
          <w:rFonts w:asciiTheme="minorHAnsi" w:hAnsiTheme="minorHAnsi" w:cstheme="minorHAnsi"/>
          <w:color w:val="000000" w:themeColor="text1"/>
          <w:sz w:val="20"/>
          <w:szCs w:val="20"/>
          <w:u w:val="single"/>
        </w:rPr>
        <w:t xml:space="preserve"> </w:t>
      </w:r>
      <w:hyperlink r:id="rId187" w:history="1">
        <w:r w:rsidRPr="00C83D5E">
          <w:rPr>
            <w:rStyle w:val="Hyperlink"/>
            <w:rFonts w:asciiTheme="minorHAnsi" w:hAnsiTheme="minorHAnsi" w:cstheme="minorHAnsi"/>
            <w:color w:val="000000" w:themeColor="text1"/>
            <w:sz w:val="20"/>
            <w:szCs w:val="20"/>
            <w:u w:val="single"/>
            <w:bdr w:val="none" w:sz="0" w:space="0" w:color="auto" w:frame="1"/>
          </w:rPr>
          <w:t>Theresa Greenfield, a first-time candidate</w:t>
        </w:r>
      </w:hyperlink>
      <w:r w:rsidRPr="00C83D5E">
        <w:rPr>
          <w:rFonts w:asciiTheme="minorHAnsi" w:hAnsiTheme="minorHAnsi" w:cstheme="minorHAnsi"/>
          <w:color w:val="000000" w:themeColor="text1"/>
          <w:sz w:val="20"/>
          <w:szCs w:val="20"/>
          <w:u w:val="single"/>
        </w:rPr>
        <w:t>.</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Republicans have a 53-47 Senate majority. A pickup of three seats would give Democrats control, if Mr. Biden wins and</w:t>
      </w:r>
      <w:r>
        <w:rPr>
          <w:rFonts w:asciiTheme="minorHAnsi" w:hAnsiTheme="minorHAnsi" w:cstheme="minorHAnsi"/>
          <w:color w:val="000000" w:themeColor="text1"/>
          <w:sz w:val="20"/>
          <w:szCs w:val="20"/>
          <w:u w:val="single"/>
        </w:rPr>
        <w:t xml:space="preserve"> </w:t>
      </w:r>
      <w:hyperlink r:id="rId188" w:history="1">
        <w:r w:rsidRPr="00C83D5E">
          <w:rPr>
            <w:rStyle w:val="Hyperlink"/>
            <w:rFonts w:asciiTheme="minorHAnsi" w:hAnsiTheme="minorHAnsi" w:cstheme="minorHAnsi"/>
            <w:color w:val="000000" w:themeColor="text1"/>
            <w:sz w:val="20"/>
            <w:szCs w:val="20"/>
            <w:u w:val="single"/>
            <w:bdr w:val="none" w:sz="0" w:space="0" w:color="auto" w:frame="1"/>
          </w:rPr>
          <w:t>his vice president</w:t>
        </w:r>
      </w:hyperlink>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u w:val="single"/>
        </w:rPr>
        <w:t>is able to break a 50-50 tie</w:t>
      </w:r>
      <w:r w:rsidRPr="00C83D5E">
        <w:rPr>
          <w:rFonts w:asciiTheme="minorHAnsi" w:hAnsiTheme="minorHAnsi" w:cstheme="minorHAnsi"/>
          <w:color w:val="000000" w:themeColor="text1"/>
          <w:sz w:val="20"/>
          <w:szCs w:val="20"/>
        </w:rPr>
        <w:t>. But if Doug Jones of Alabama, a rare Democratic senator in the Deep South, loses his re-election in a state that Mr. Trump is expected to comfortably carry, Democrats would need to pick up four seats to take control.</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Yet with Republicans defending a number of competitive seats this year, the majority is now clearly within reach for Democrats.</w:t>
      </w:r>
      <w:r w:rsidRPr="00C83D5E">
        <w:rPr>
          <w:rFonts w:asciiTheme="minorHAnsi" w:hAnsiTheme="minorHAnsi" w:cstheme="minorHAnsi"/>
          <w:color w:val="000000" w:themeColor="text1"/>
          <w:sz w:val="20"/>
          <w:szCs w:val="20"/>
        </w:rPr>
        <w:t xml:space="preserve"> In addition to Arizona, North Carolina and Iowa, </w:t>
      </w:r>
      <w:r w:rsidRPr="00C83D5E">
        <w:rPr>
          <w:rFonts w:asciiTheme="minorHAnsi" w:hAnsiTheme="minorHAnsi" w:cstheme="minorHAnsi"/>
          <w:color w:val="000000" w:themeColor="text1"/>
          <w:sz w:val="20"/>
          <w:szCs w:val="20"/>
          <w:u w:val="single"/>
        </w:rPr>
        <w:t>Republicans have vulnerable incumbents in Colorado and Maine, two states that Mr. Biden is favored to win.</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Further</w:t>
      </w:r>
      <w:r w:rsidRPr="00C83D5E">
        <w:rPr>
          <w:rFonts w:asciiTheme="minorHAnsi" w:hAnsiTheme="minorHAnsi" w:cstheme="minorHAnsi"/>
          <w:color w:val="000000" w:themeColor="text1"/>
          <w:sz w:val="20"/>
          <w:szCs w:val="20"/>
          <w:u w:val="single"/>
        </w:rPr>
        <w:t>, two Senate Republicans are facing competitive re-elections this year in Georgia, a fast-changing state where surveys have shown Mr. Trump effectively tied with Mr. Biden</w:t>
      </w:r>
      <w:r w:rsidRPr="00C83D5E">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 xml:space="preserve">And in Montana, the state’s popular Democratic governor, Steve Bullock, is challenging Senator Steve </w:t>
      </w:r>
      <w:proofErr w:type="spellStart"/>
      <w:r w:rsidRPr="00C83D5E">
        <w:rPr>
          <w:rFonts w:asciiTheme="minorHAnsi" w:hAnsiTheme="minorHAnsi" w:cstheme="minorHAnsi"/>
          <w:color w:val="000000" w:themeColor="text1"/>
          <w:sz w:val="20"/>
          <w:szCs w:val="20"/>
          <w:u w:val="single"/>
        </w:rPr>
        <w:t>Daines</w:t>
      </w:r>
      <w:proofErr w:type="spellEnd"/>
      <w:r w:rsidRPr="00C83D5E">
        <w:rPr>
          <w:rFonts w:asciiTheme="minorHAnsi" w:hAnsiTheme="minorHAnsi" w:cstheme="minorHAnsi"/>
          <w:color w:val="000000" w:themeColor="text1"/>
          <w:sz w:val="20"/>
          <w:szCs w:val="20"/>
          <w:u w:val="single"/>
        </w:rPr>
        <w:t>.</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 xml:space="preserve">Republicans could still limit the Democrats’ opportunities to pick up seats, especially if Mr. Trump stabilizes his standing. There are a considerable number of undecided voters in these Senate races, particularly in Michigan and North Carolina where Mr. Peters </w:t>
      </w:r>
      <w:r w:rsidRPr="00C83D5E">
        <w:rPr>
          <w:rFonts w:asciiTheme="minorHAnsi" w:hAnsiTheme="minorHAnsi" w:cstheme="minorHAnsi"/>
          <w:color w:val="000000" w:themeColor="text1"/>
          <w:sz w:val="20"/>
          <w:szCs w:val="20"/>
        </w:rPr>
        <w:lastRenderedPageBreak/>
        <w:t>and Mr. Tillis, who’s also in his first term, are not well known.</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However, by aligning themselves so closely with Mr. Trump, Senate Republicans now risk the same fate that could await the president without a drastic change in fortune.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“I really resent when I see in the newspaper that Trump is supported by all these Republicans,” said Fern </w:t>
      </w:r>
      <w:proofErr w:type="spellStart"/>
      <w:r w:rsidRPr="00C83D5E">
        <w:rPr>
          <w:rFonts w:asciiTheme="minorHAnsi" w:hAnsiTheme="minorHAnsi" w:cstheme="minorHAnsi"/>
          <w:color w:val="000000" w:themeColor="text1"/>
          <w:sz w:val="20"/>
          <w:szCs w:val="20"/>
        </w:rPr>
        <w:t>Fousse</w:t>
      </w:r>
      <w:proofErr w:type="spellEnd"/>
      <w:r w:rsidRPr="00C83D5E">
        <w:rPr>
          <w:rFonts w:asciiTheme="minorHAnsi" w:hAnsiTheme="minorHAnsi" w:cstheme="minorHAnsi"/>
          <w:color w:val="000000" w:themeColor="text1"/>
          <w:sz w:val="20"/>
          <w:szCs w:val="20"/>
        </w:rPr>
        <w:t>, an 84-year-old Tucson, Ariz., resident who said she would vote for a Democrat for president for the first time this year. “Well, I’m a Republican! I have a voice! And I am not a Trump Republican.”</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Ms. McSally, who was appointed last year to the seat previously held by the late Senator John McCain, “became a Trump lackey,” Ms. </w:t>
      </w:r>
      <w:proofErr w:type="spellStart"/>
      <w:r w:rsidRPr="00C83D5E">
        <w:rPr>
          <w:rFonts w:asciiTheme="minorHAnsi" w:hAnsiTheme="minorHAnsi" w:cstheme="minorHAnsi"/>
          <w:color w:val="000000" w:themeColor="text1"/>
          <w:sz w:val="20"/>
          <w:szCs w:val="20"/>
        </w:rPr>
        <w:t>Fousse</w:t>
      </w:r>
      <w:proofErr w:type="spellEnd"/>
      <w:r w:rsidRPr="00C83D5E">
        <w:rPr>
          <w:rFonts w:asciiTheme="minorHAnsi" w:hAnsiTheme="minorHAnsi" w:cstheme="minorHAnsi"/>
          <w:color w:val="000000" w:themeColor="text1"/>
          <w:sz w:val="20"/>
          <w:szCs w:val="20"/>
        </w:rPr>
        <w:t xml:space="preserve"> continued. “I would have never thought that of her.”</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Ms. </w:t>
      </w:r>
      <w:proofErr w:type="spellStart"/>
      <w:r w:rsidRPr="00C83D5E">
        <w:rPr>
          <w:rFonts w:asciiTheme="minorHAnsi" w:hAnsiTheme="minorHAnsi" w:cstheme="minorHAnsi"/>
          <w:color w:val="000000" w:themeColor="text1"/>
          <w:sz w:val="20"/>
          <w:szCs w:val="20"/>
        </w:rPr>
        <w:t>Fousse</w:t>
      </w:r>
      <w:proofErr w:type="spellEnd"/>
      <w:r w:rsidRPr="00C83D5E">
        <w:rPr>
          <w:rFonts w:asciiTheme="minorHAnsi" w:hAnsiTheme="minorHAnsi" w:cstheme="minorHAnsi"/>
          <w:color w:val="000000" w:themeColor="text1"/>
          <w:sz w:val="20"/>
          <w:szCs w:val="20"/>
        </w:rPr>
        <w:t xml:space="preserve"> said she had also become disillusioned with Ms. McSally after watching her unsuccessful Senate campaign in 2018.</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“Martha McSally’s campaign has been so negative,” Ms. </w:t>
      </w:r>
      <w:proofErr w:type="spellStart"/>
      <w:r w:rsidRPr="00C83D5E">
        <w:rPr>
          <w:rFonts w:asciiTheme="minorHAnsi" w:hAnsiTheme="minorHAnsi" w:cstheme="minorHAnsi"/>
          <w:color w:val="000000" w:themeColor="text1"/>
          <w:sz w:val="20"/>
          <w:szCs w:val="20"/>
        </w:rPr>
        <w:t>Fousse</w:t>
      </w:r>
      <w:proofErr w:type="spellEnd"/>
      <w:r w:rsidRPr="00C83D5E">
        <w:rPr>
          <w:rFonts w:asciiTheme="minorHAnsi" w:hAnsiTheme="minorHAnsi" w:cstheme="minorHAnsi"/>
          <w:color w:val="000000" w:themeColor="text1"/>
          <w:sz w:val="20"/>
          <w:szCs w:val="20"/>
        </w:rPr>
        <w:t xml:space="preserve"> said. “Mark Kelly sounds like a nice person, a winner and someone who can work with both parties.”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Mr. Trump’s precipitous drop in these battleground states owes largely to his decline among voters like Ms. </w:t>
      </w:r>
      <w:proofErr w:type="spellStart"/>
      <w:r w:rsidRPr="00C83D5E">
        <w:rPr>
          <w:rFonts w:asciiTheme="minorHAnsi" w:hAnsiTheme="minorHAnsi" w:cstheme="minorHAnsi"/>
          <w:color w:val="000000" w:themeColor="text1"/>
          <w:sz w:val="20"/>
          <w:szCs w:val="20"/>
        </w:rPr>
        <w:t>Fousse</w:t>
      </w:r>
      <w:proofErr w:type="spellEnd"/>
      <w:r w:rsidRPr="00C83D5E">
        <w:rPr>
          <w:rFonts w:asciiTheme="minorHAnsi" w:hAnsiTheme="minorHAnsi" w:cstheme="minorHAnsi"/>
          <w:color w:val="000000" w:themeColor="text1"/>
          <w:sz w:val="20"/>
          <w:szCs w:val="20"/>
        </w:rPr>
        <w:t xml:space="preserve"> who were once staunch Republicans.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The president has sagged among white voters, especially those who are younger and those who have college degrees</w:t>
      </w:r>
      <w:r w:rsidRPr="00C83D5E">
        <w:rPr>
          <w:rFonts w:asciiTheme="minorHAnsi" w:hAnsiTheme="minorHAnsi" w:cstheme="minorHAnsi"/>
          <w:color w:val="000000" w:themeColor="text1"/>
          <w:sz w:val="20"/>
          <w:szCs w:val="20"/>
        </w:rPr>
        <w:t>. He has received especially poor marks from this slice of the electorate for his handling of the coronavirus pandemic and his response to the protests against racial injustice.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His divisive conduct has, in turn, soured voters on his party’s other candidates</w:t>
      </w:r>
      <w:r w:rsidRPr="00C83D5E">
        <w:rPr>
          <w:rFonts w:asciiTheme="minorHAnsi" w:hAnsiTheme="minorHAnsi" w:cstheme="minorHAnsi"/>
          <w:color w:val="000000" w:themeColor="text1"/>
          <w:sz w:val="20"/>
          <w:szCs w:val="20"/>
        </w:rPr>
        <w:t>. Michael Maddox, a 60-year-old teacher from Fayetteville, N.C., said he had been</w:t>
      </w:r>
      <w:r>
        <w:rPr>
          <w:rFonts w:asciiTheme="minorHAnsi" w:hAnsiTheme="minorHAnsi" w:cstheme="minorHAnsi"/>
          <w:color w:val="000000" w:themeColor="text1"/>
          <w:sz w:val="20"/>
          <w:szCs w:val="20"/>
        </w:rPr>
        <w:t xml:space="preserve"> </w:t>
      </w:r>
      <w:hyperlink r:id="rId189" w:history="1">
        <w:r w:rsidRPr="00C83D5E">
          <w:rPr>
            <w:rStyle w:val="Hyperlink"/>
            <w:rFonts w:asciiTheme="minorHAnsi" w:hAnsiTheme="minorHAnsi" w:cstheme="minorHAnsi"/>
            <w:color w:val="000000" w:themeColor="text1"/>
            <w:sz w:val="20"/>
            <w:szCs w:val="20"/>
            <w:bdr w:val="none" w:sz="0" w:space="0" w:color="auto" w:frame="1"/>
          </w:rPr>
          <w:t>disturbed by Mr. Trump’s</w:t>
        </w:r>
      </w:hyperlink>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stated desire to slow coronavirus testing and by his use of racist language, describing the pandemic as “Kung Flu.”</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“We’ve </w:t>
      </w:r>
      <w:proofErr w:type="spellStart"/>
      <w:r w:rsidRPr="00C83D5E">
        <w:rPr>
          <w:rFonts w:asciiTheme="minorHAnsi" w:hAnsiTheme="minorHAnsi" w:cstheme="minorHAnsi"/>
          <w:color w:val="000000" w:themeColor="text1"/>
          <w:sz w:val="20"/>
          <w:szCs w:val="20"/>
        </w:rPr>
        <w:t>gotta</w:t>
      </w:r>
      <w:proofErr w:type="spellEnd"/>
      <w:r w:rsidRPr="00C83D5E">
        <w:rPr>
          <w:rFonts w:asciiTheme="minorHAnsi" w:hAnsiTheme="minorHAnsi" w:cstheme="minorHAnsi"/>
          <w:color w:val="000000" w:themeColor="text1"/>
          <w:sz w:val="20"/>
          <w:szCs w:val="20"/>
        </w:rPr>
        <w:t xml:space="preserve"> get him out of there,” Mr. Maddox said, “and I think one of the ways to help do that is to try to remove some of the folks who support his agenda.”</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Mr. Maddox said he has been unnerved by what he said was Mr. Tillis’s “silence” in the face of these and other remarks by Mr. Trump.</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It’s voters like Mr. Maddox and Ms. Cohen, the Tempe resident, both of whom have college degrees, who are imperiling Senate Republicans.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In Arizona, Mr. Kelly leads Ms. McSally 49 to 39 among voters with a college degree. In North Carolina, Mr. Cunningham is up 52 to 29 with the same voters. And Mr. Peters also enjoys a comfortable margin among college-educated voters, leading Mr. James 47 to 29.</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Like Mr. Trump, the </w:t>
      </w:r>
      <w:r w:rsidRPr="00C83D5E">
        <w:rPr>
          <w:rFonts w:asciiTheme="minorHAnsi" w:hAnsiTheme="minorHAnsi" w:cstheme="minorHAnsi"/>
          <w:color w:val="000000" w:themeColor="text1"/>
          <w:sz w:val="20"/>
          <w:szCs w:val="20"/>
          <w:u w:val="single"/>
        </w:rPr>
        <w:t>Republican Senate candidates are also struggling to appeal to voters under 45.</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Their challenge, therefore, is how to win over some Biden voters without angering the president’s most ardent supporters.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composition of the undecided voters in the Times-Siena survey illustrates how tricky that can be because they largely lean to the right but are uneasy with Mr. Trump.</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If Senate Republicans try to woo these voters by distancing themselves from the president, they risk incurring his volcanic wrath and driving away his most loyal voters, in the fashion of a handful of congressional candidates who lost in 2016. “It’s a difficult needle to thread and requires astute political maneuvering to hold the Trump voter and attract the swing voter,” Mr. Adams, the former Arizona speaker, noted.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Liesl Hickey, a Republican strategist, said her party’s Senate candidates have little choice but to try to localize the races and to make them about themselves and their opponents rather than Mr. Trump.</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“These senators have strong brands and have worked hard for their states so they should run on delivering for their constituents,” said Ms. Hickey, adding, “What else can they do?”</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Some of the Republicans are doing just this by taking the unusual step of calling for a series of debates, a </w:t>
      </w:r>
      <w:proofErr w:type="gramStart"/>
      <w:r w:rsidRPr="00C83D5E">
        <w:rPr>
          <w:rFonts w:asciiTheme="minorHAnsi" w:hAnsiTheme="minorHAnsi" w:cstheme="minorHAnsi"/>
          <w:color w:val="000000" w:themeColor="text1"/>
          <w:sz w:val="20"/>
          <w:szCs w:val="20"/>
        </w:rPr>
        <w:t>tactic incumbents</w:t>
      </w:r>
      <w:proofErr w:type="gramEnd"/>
      <w:r w:rsidRPr="00C83D5E">
        <w:rPr>
          <w:rFonts w:asciiTheme="minorHAnsi" w:hAnsiTheme="minorHAnsi" w:cstheme="minorHAnsi"/>
          <w:color w:val="000000" w:themeColor="text1"/>
          <w:sz w:val="20"/>
          <w:szCs w:val="20"/>
        </w:rPr>
        <w:t xml:space="preserve"> turn to only in times of peril because they don’t want to hand attention to lesser-known opponents.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Yet for </w:t>
      </w:r>
      <w:r w:rsidRPr="00C83D5E">
        <w:rPr>
          <w:rFonts w:asciiTheme="minorHAnsi" w:hAnsiTheme="minorHAnsi" w:cstheme="minorHAnsi"/>
          <w:color w:val="000000" w:themeColor="text1"/>
          <w:sz w:val="20"/>
          <w:szCs w:val="20"/>
          <w:u w:val="single"/>
        </w:rPr>
        <w:t>voters who are eager to register their opposition against Mr. Trump in every conceivable way, such ploys may have little impact.</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In Michigan, Republicans had hoped that Mr. James, a 39-year-old African-American former Army helicopter pilot, could appeal to white and black voters alike. But despite having run for the Senate two years ago, he’s drawing scant support among African-Americans in the poll.</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Brooks Welch, 21, a college student from outside Grand Rapids, Mich., said the president had empowered racists and people who want to do harm to black people. </w:t>
      </w:r>
      <w:proofErr w:type="gramStart"/>
      <w:r w:rsidRPr="00C83D5E">
        <w:rPr>
          <w:rFonts w:asciiTheme="minorHAnsi" w:hAnsiTheme="minorHAnsi" w:cstheme="minorHAnsi"/>
          <w:color w:val="000000" w:themeColor="text1"/>
          <w:sz w:val="20"/>
          <w:szCs w:val="20"/>
        </w:rPr>
        <w:t>So</w:t>
      </w:r>
      <w:proofErr w:type="gramEnd"/>
      <w:r w:rsidRPr="00C83D5E">
        <w:rPr>
          <w:rFonts w:asciiTheme="minorHAnsi" w:hAnsiTheme="minorHAnsi" w:cstheme="minorHAnsi"/>
          <w:color w:val="000000" w:themeColor="text1"/>
          <w:sz w:val="20"/>
          <w:szCs w:val="20"/>
        </w:rPr>
        <w:t xml:space="preserve"> when it comes to her vote in the Senate race, she said her criteria was simple and straightforward: “I want to just support someone who is actively against the policies that Trump has.”</w:t>
      </w:r>
    </w:p>
    <w:p w14:paraId="574C2988" w14:textId="77777777" w:rsidR="00D02915" w:rsidRPr="00C83D5E" w:rsidRDefault="00D02915" w:rsidP="00D02915">
      <w:pPr>
        <w:pStyle w:val="css-158dogj"/>
        <w:shd w:val="clear" w:color="auto" w:fill="FFFFFF"/>
        <w:spacing w:before="0" w:beforeAutospacing="0" w:after="0" w:afterAutospacing="0"/>
        <w:textAlignment w:val="baseline"/>
        <w:rPr>
          <w:rFonts w:asciiTheme="minorHAnsi" w:hAnsiTheme="minorHAnsi" w:cstheme="minorHAnsi"/>
          <w:color w:val="000000" w:themeColor="text1"/>
        </w:rPr>
      </w:pPr>
    </w:p>
    <w:p w14:paraId="203F8632" w14:textId="77777777" w:rsidR="00D02915" w:rsidRDefault="00D02915" w:rsidP="00D02915">
      <w:pPr>
        <w:pStyle w:val="Heading3"/>
      </w:pPr>
      <w:r>
        <w:lastRenderedPageBreak/>
        <w:t>Dems = Police Reform</w:t>
      </w:r>
    </w:p>
    <w:p w14:paraId="400BE81B" w14:textId="77777777" w:rsidR="00D02915" w:rsidRPr="00EB1104" w:rsidRDefault="00D02915" w:rsidP="00D02915"/>
    <w:p w14:paraId="23D439A3" w14:textId="77777777" w:rsidR="00D02915" w:rsidRPr="00C83D5E" w:rsidRDefault="00D02915" w:rsidP="00D02915">
      <w:pPr>
        <w:pStyle w:val="Heading4"/>
        <w:rPr>
          <w:rFonts w:asciiTheme="minorHAnsi" w:hAnsiTheme="minorHAnsi" w:cstheme="minorHAnsi"/>
          <w:color w:val="000000" w:themeColor="text1"/>
        </w:rPr>
      </w:pPr>
      <w:r w:rsidRPr="00C83D5E">
        <w:rPr>
          <w:rFonts w:asciiTheme="minorHAnsi" w:hAnsiTheme="minorHAnsi" w:cstheme="minorHAnsi"/>
          <w:color w:val="000000" w:themeColor="text1"/>
        </w:rPr>
        <w:t xml:space="preserve">Democratic Senate key to future policing reform </w:t>
      </w:r>
    </w:p>
    <w:p w14:paraId="1FB3F649" w14:textId="77777777" w:rsidR="00D02915" w:rsidRPr="00C83D5E" w:rsidRDefault="00D02915" w:rsidP="00D02915">
      <w:pPr>
        <w:rPr>
          <w:rFonts w:asciiTheme="minorHAnsi" w:hAnsiTheme="minorHAnsi" w:cstheme="minorHAnsi"/>
          <w:i/>
          <w:iCs/>
          <w:color w:val="000000" w:themeColor="text1"/>
          <w:sz w:val="20"/>
          <w:szCs w:val="20"/>
        </w:rPr>
      </w:pPr>
      <w:r w:rsidRPr="00C83D5E">
        <w:rPr>
          <w:rStyle w:val="Style13ptBold"/>
          <w:rFonts w:asciiTheme="minorHAnsi" w:hAnsiTheme="minorHAnsi" w:cstheme="minorHAnsi"/>
          <w:color w:val="000000" w:themeColor="text1"/>
        </w:rPr>
        <w:t>Strauss 6-08</w:t>
      </w:r>
      <w:r w:rsidRPr="00C83D5E">
        <w:rPr>
          <w:rFonts w:asciiTheme="minorHAnsi" w:hAnsiTheme="minorHAnsi" w:cstheme="minorHAnsi"/>
          <w:color w:val="000000" w:themeColor="text1"/>
        </w:rPr>
        <w:t>-20</w:t>
      </w:r>
      <w:r w:rsidRPr="00C83D5E">
        <w:rPr>
          <w:rFonts w:asciiTheme="minorHAnsi" w:hAnsiTheme="minorHAnsi" w:cstheme="minorHAnsi"/>
          <w:b/>
          <w:bCs/>
          <w:color w:val="000000" w:themeColor="text1"/>
        </w:rPr>
        <w:t xml:space="preserve">20 </w:t>
      </w:r>
      <w:r w:rsidRPr="00C83D5E">
        <w:rPr>
          <w:rFonts w:asciiTheme="minorHAnsi" w:hAnsiTheme="minorHAnsi" w:cstheme="minorHAnsi"/>
          <w:color w:val="000000" w:themeColor="text1"/>
          <w:sz w:val="16"/>
          <w:szCs w:val="16"/>
        </w:rPr>
        <w:t xml:space="preserve">(Daniel, Senior Political Reporter, “Democrats unveil ambitions plan for police reform: ‘This is a first step’,” </w:t>
      </w:r>
      <w:r w:rsidRPr="00C83D5E">
        <w:rPr>
          <w:rFonts w:asciiTheme="minorHAnsi" w:hAnsiTheme="minorHAnsi" w:cstheme="minorHAnsi"/>
          <w:i/>
          <w:iCs/>
          <w:color w:val="000000" w:themeColor="text1"/>
          <w:sz w:val="16"/>
          <w:szCs w:val="16"/>
        </w:rPr>
        <w:t>The Guardian</w:t>
      </w:r>
      <w:r w:rsidRPr="00C83D5E">
        <w:rPr>
          <w:rFonts w:asciiTheme="minorHAnsi" w:hAnsiTheme="minorHAnsi" w:cstheme="minorHAnsi"/>
          <w:i/>
          <w:color w:val="000000" w:themeColor="text1"/>
          <w:sz w:val="16"/>
          <w:szCs w:val="16"/>
        </w:rPr>
        <w:t>,</w:t>
      </w:r>
      <w:r w:rsidRPr="00C83D5E">
        <w:rPr>
          <w:rFonts w:asciiTheme="minorHAnsi" w:hAnsiTheme="minorHAnsi" w:cstheme="minorHAnsi"/>
          <w:color w:val="000000" w:themeColor="text1"/>
          <w:sz w:val="16"/>
          <w:szCs w:val="16"/>
        </w:rPr>
        <w:t xml:space="preserve"> (</w:t>
      </w:r>
      <w:hyperlink r:id="rId190" w:history="1">
        <w:r w:rsidRPr="00C83D5E">
          <w:rPr>
            <w:rStyle w:val="Hyperlink"/>
            <w:rFonts w:asciiTheme="minorHAnsi" w:hAnsiTheme="minorHAnsi" w:cstheme="minorHAnsi"/>
            <w:color w:val="000000" w:themeColor="text1"/>
            <w:sz w:val="16"/>
            <w:szCs w:val="16"/>
          </w:rPr>
          <w:t>https://www.theguardian.com/us-news/2020/jun/08/democrats-unveil-police-reform-plan-congress-george-floyd-protests</w:t>
        </w:r>
      </w:hyperlink>
      <w:r w:rsidRPr="00C83D5E">
        <w:rPr>
          <w:rFonts w:asciiTheme="minorHAnsi" w:hAnsiTheme="minorHAnsi" w:cstheme="minorHAnsi"/>
          <w:color w:val="000000" w:themeColor="text1"/>
          <w:sz w:val="16"/>
          <w:szCs w:val="16"/>
        </w:rPr>
        <w:t>) //TY</w:t>
      </w:r>
    </w:p>
    <w:p w14:paraId="55FC20B7" w14:textId="77777777" w:rsidR="00D02915" w:rsidRPr="00C83D5E" w:rsidRDefault="00D02915" w:rsidP="00D02915">
      <w:pPr>
        <w:rPr>
          <w:rFonts w:asciiTheme="minorHAnsi" w:hAnsiTheme="minorHAnsi" w:cstheme="minorHAnsi"/>
          <w:color w:val="000000" w:themeColor="text1"/>
          <w:sz w:val="20"/>
          <w:szCs w:val="20"/>
        </w:rPr>
      </w:pPr>
      <w:r w:rsidRPr="00C83D5E">
        <w:rPr>
          <w:rFonts w:asciiTheme="minorHAnsi" w:hAnsiTheme="minorHAnsi" w:cstheme="minorHAnsi"/>
          <w:color w:val="000000" w:themeColor="text1"/>
          <w:sz w:val="20"/>
          <w:szCs w:val="20"/>
        </w:rPr>
        <w:t>D</w:t>
      </w:r>
      <w:r w:rsidRPr="00C83D5E">
        <w:rPr>
          <w:rFonts w:asciiTheme="minorHAnsi" w:hAnsiTheme="minorHAnsi" w:cstheme="minorHAnsi"/>
          <w:color w:val="000000" w:themeColor="text1"/>
          <w:sz w:val="20"/>
          <w:szCs w:val="20"/>
          <w:u w:val="single"/>
        </w:rPr>
        <w:t>emocrats in Congress have unveiled a sweeping new set of proposals aimed at reforming policing</w:t>
      </w:r>
      <w:r w:rsidRPr="00C83D5E">
        <w:rPr>
          <w:rFonts w:asciiTheme="minorHAnsi" w:hAnsiTheme="minorHAnsi" w:cstheme="minorHAnsi"/>
          <w:color w:val="000000" w:themeColor="text1"/>
          <w:sz w:val="20"/>
          <w:szCs w:val="20"/>
        </w:rPr>
        <w:t xml:space="preserve"> and transforming law enforcement across the country.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The new legislation, called the Justice in Policing Act of 2020</w:t>
      </w:r>
      <w:r w:rsidRPr="00C83D5E">
        <w:rPr>
          <w:rFonts w:asciiTheme="minorHAnsi" w:hAnsiTheme="minorHAnsi" w:cstheme="minorHAnsi"/>
          <w:color w:val="000000" w:themeColor="text1"/>
          <w:sz w:val="20"/>
          <w:szCs w:val="20"/>
        </w:rPr>
        <w:t xml:space="preserve">, comes during ongoing mass protests across the country in response to the death of George Floyd while under police custody, and </w:t>
      </w:r>
      <w:r w:rsidRPr="00C83D5E">
        <w:rPr>
          <w:rFonts w:asciiTheme="minorHAnsi" w:hAnsiTheme="minorHAnsi" w:cstheme="minorHAnsi"/>
          <w:color w:val="000000" w:themeColor="text1"/>
          <w:sz w:val="20"/>
          <w:szCs w:val="20"/>
          <w:u w:val="single"/>
        </w:rPr>
        <w:t>is the most ambitious change to law enforcement sought by Congress in years.</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w:t>
      </w:r>
      <w:r w:rsidRPr="00C83D5E">
        <w:rPr>
          <w:rFonts w:asciiTheme="minorHAnsi" w:hAnsiTheme="minorHAnsi" w:cstheme="minorHAnsi"/>
          <w:color w:val="000000" w:themeColor="text1"/>
          <w:sz w:val="20"/>
          <w:szCs w:val="20"/>
          <w:u w:val="single"/>
        </w:rPr>
        <w:t>We cannot settle for anything less than transformative structural change,” said the House speaker, Nancy Pelosi</w:t>
      </w:r>
      <w:r w:rsidRPr="00C83D5E">
        <w:rPr>
          <w:rFonts w:asciiTheme="minorHAnsi" w:hAnsiTheme="minorHAnsi" w:cstheme="minorHAnsi"/>
          <w:color w:val="000000" w:themeColor="text1"/>
          <w:sz w:val="20"/>
          <w:szCs w:val="20"/>
        </w:rPr>
        <w:t>, the most powerful Democrat in Congress, drawing on the nation’s history of slavery.</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Before unveiling the package, House and Senate Democrats including Chuck Schumer, Congressman Jim Clyburn, Congresswoman Lisa Blunt Rochester, Senator Kamala Harris and Senator Cory Booker, held a moment of silence at the Capitol’s Emancipation Hall, reading the names of Floyd and others killed during police interactions.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They wore </w:t>
      </w:r>
      <w:proofErr w:type="spellStart"/>
      <w:r w:rsidRPr="00C83D5E">
        <w:rPr>
          <w:rFonts w:asciiTheme="minorHAnsi" w:hAnsiTheme="minorHAnsi" w:cstheme="minorHAnsi"/>
          <w:color w:val="000000" w:themeColor="text1"/>
          <w:sz w:val="20"/>
          <w:szCs w:val="20"/>
        </w:rPr>
        <w:t>kente</w:t>
      </w:r>
      <w:proofErr w:type="spellEnd"/>
      <w:r w:rsidRPr="00C83D5E">
        <w:rPr>
          <w:rFonts w:asciiTheme="minorHAnsi" w:hAnsiTheme="minorHAnsi" w:cstheme="minorHAnsi"/>
          <w:color w:val="000000" w:themeColor="text1"/>
          <w:sz w:val="20"/>
          <w:szCs w:val="20"/>
        </w:rPr>
        <w:t xml:space="preserve"> cloths handed out by the Congressional Black Caucus and knelt for eight minutes and 46 seconds, now a symbol of police brutality and violence – it is the length of time prosecutors say Floyd was pinned under a white police officer’s knee before he died.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Representative Karen Bass, chairwoman of the Congressional Black Caucus, which is leading the effort, called it bold and transformative.</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“The world is witnessing the birth of a new movement in this country,” Bass said.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 profession where you have the power to kill should be a profession where you have highly trained officers that are accountable to the public,” she added.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The legislation would ban chokeholds by police, including the one used for Floyd, set up a national database for tracking police misconduct and would bar types of “no-knock” warrants</w:t>
      </w:r>
      <w:r w:rsidRPr="00C83D5E">
        <w:rPr>
          <w:rFonts w:asciiTheme="minorHAnsi" w:hAnsiTheme="minorHAnsi" w:cstheme="minorHAnsi"/>
          <w:color w:val="000000" w:themeColor="text1"/>
          <w:sz w:val="20"/>
          <w:szCs w:val="20"/>
        </w:rPr>
        <w:t>, according to an early draft.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u w:val="single"/>
        </w:rPr>
        <w:t>The bill also aims to make it easier to pursue legal damages when police violate civil rights, stop racial profiling and racial bias in policing, and limit the transfer of military hardware to police forces.</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However, the package stops short of fulfilling calls by leading activists to defund the police, a push to dismantle or reduce financial resources to police departments that has struck new intensity in the weeks of protests since Floyd’s death.</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In Minnesota on Sunday, Minneapolis city council members voted to disband the police force there and rethink how it handles emergency response, with a focus on community and social services.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t>
      </w:r>
      <w:r w:rsidRPr="00C83D5E">
        <w:rPr>
          <w:rFonts w:asciiTheme="minorHAnsi" w:hAnsiTheme="minorHAnsi" w:cstheme="minorHAnsi"/>
          <w:color w:val="000000" w:themeColor="text1"/>
          <w:sz w:val="20"/>
          <w:szCs w:val="20"/>
          <w:u w:val="single"/>
        </w:rPr>
        <w:t>This is a first step. There is more to come</w:t>
      </w:r>
      <w:r w:rsidRPr="00C83D5E">
        <w:rPr>
          <w:rFonts w:asciiTheme="minorHAnsi" w:hAnsiTheme="minorHAnsi" w:cstheme="minorHAnsi"/>
          <w:color w:val="000000" w:themeColor="text1"/>
          <w:sz w:val="20"/>
          <w:szCs w:val="20"/>
        </w:rPr>
        <w:t xml:space="preserve">,” said Pelosi. “Once the House passes the Justice and Policing Act [Senate majority leader Mitch] McConnell will, hopefully, take it up. </w:t>
      </w:r>
      <w:r w:rsidRPr="00C83D5E">
        <w:rPr>
          <w:rFonts w:asciiTheme="minorHAnsi" w:hAnsiTheme="minorHAnsi" w:cstheme="minorHAnsi"/>
          <w:color w:val="000000" w:themeColor="text1"/>
          <w:sz w:val="20"/>
          <w:szCs w:val="20"/>
          <w:u w:val="single"/>
        </w:rPr>
        <w:t>During the Congress, the president must not stand in the way of justice, the Congress and the country will not relent until this legislation is made into law.”</w:t>
      </w:r>
      <w:r>
        <w:rPr>
          <w:rFonts w:asciiTheme="minorHAnsi" w:hAnsiTheme="minorHAnsi" w:cstheme="minorHAnsi"/>
          <w:color w:val="000000" w:themeColor="text1"/>
          <w:sz w:val="20"/>
          <w:szCs w:val="20"/>
          <w:u w:val="single"/>
        </w:rPr>
        <w:t xml:space="preserve"> </w:t>
      </w:r>
      <w:r w:rsidRPr="00C83D5E">
        <w:rPr>
          <w:rFonts w:asciiTheme="minorHAnsi" w:hAnsiTheme="minorHAnsi" w:cstheme="minorHAnsi"/>
          <w:color w:val="000000" w:themeColor="text1"/>
          <w:sz w:val="20"/>
          <w:szCs w:val="20"/>
        </w:rPr>
        <w:t>The presumed Democratic presidential nominee, Joe Biden, who will visit Floyd’s family in Houston, Texas, has backed a ban on chokeholds and other elements of the package. On Monday, his campaign issued a statement saying that though he “shares the deep grief and frustration of those calling out for change” he “does not believe that police should be defunded”.</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However</w:t>
      </w:r>
      <w:r w:rsidRPr="00C83D5E">
        <w:rPr>
          <w:rFonts w:asciiTheme="minorHAnsi" w:hAnsiTheme="minorHAnsi" w:cstheme="minorHAnsi"/>
          <w:color w:val="000000" w:themeColor="text1"/>
          <w:sz w:val="20"/>
          <w:szCs w:val="20"/>
          <w:u w:val="single"/>
        </w:rPr>
        <w:t>, the bill’s path to becoming law is likely to be precarious, and has to go through the Republican-controlled Senate</w:t>
      </w:r>
      <w:r w:rsidRPr="00C83D5E">
        <w:rPr>
          <w:rFonts w:asciiTheme="minorHAnsi" w:hAnsiTheme="minorHAnsi" w:cstheme="minorHAnsi"/>
          <w:color w:val="000000" w:themeColor="text1"/>
          <w:sz w:val="20"/>
          <w:szCs w:val="20"/>
        </w:rPr>
        <w:t>. It is unclear if law enforcement and the powerful police unions will back any of the proposed changes or if congressional Republicans will join the effort.</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Throughout the press conference on Monday, the Democratic lawmakers vowed to fight for its passage – a subtle concession that the proposal may actually stall somewhere in the legislative process.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“This has never been done before. </w:t>
      </w:r>
      <w:r w:rsidRPr="00C83D5E">
        <w:rPr>
          <w:rFonts w:asciiTheme="minorHAnsi" w:hAnsiTheme="minorHAnsi" w:cstheme="minorHAnsi"/>
          <w:color w:val="000000" w:themeColor="text1"/>
          <w:sz w:val="20"/>
          <w:szCs w:val="20"/>
          <w:u w:val="single"/>
        </w:rPr>
        <w:t>At the federal level in the Senate Democrats are going to fight like hell to make this a reality</w:t>
      </w:r>
      <w:r w:rsidRPr="00C83D5E">
        <w:rPr>
          <w:rFonts w:asciiTheme="minorHAnsi" w:hAnsiTheme="minorHAnsi" w:cstheme="minorHAnsi"/>
          <w:color w:val="000000" w:themeColor="text1"/>
          <w:sz w:val="20"/>
          <w:szCs w:val="20"/>
        </w:rPr>
        <w:t>,” Schumer said. He added that “now we must collectively, all Americans, raise our voices and call on Leader McConnell, to put this reform bill on the floor of the Senate before July, to be debated and voted on”.</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A far less controversial bill that would explicitly make lynching a federal crime for the first time in US history stalled just last week.</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The Emmett Till Anti-lynching Act is named after the 14-year-old black boy who was tortured and killed in 1955 in Mississippi, whose death helped spark the civil rights movement of the 1960s. Though the bill passed overwhelmingly in the Democrat-dominated House of Representatives earlier this year, one Republican senator has succeeded in blocking its path.</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Republicans responded to the bill by arguing it was a move to effectively defund police everywhere. The National Republican </w:t>
      </w:r>
      <w:r w:rsidRPr="00C83D5E">
        <w:rPr>
          <w:rFonts w:asciiTheme="minorHAnsi" w:hAnsiTheme="minorHAnsi" w:cstheme="minorHAnsi"/>
          <w:color w:val="000000" w:themeColor="text1"/>
          <w:sz w:val="20"/>
          <w:szCs w:val="20"/>
        </w:rPr>
        <w:lastRenderedPageBreak/>
        <w:t>Senatorial Committee and the National Republican Congressional Committee both sent out statements saying Democrats wanted to defund police departments.</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“What once lived on the liberal fringe has now broken through in serious way,” said the NRSC communications director, Jesse Hunt. “Senate Democrats everywhere are going to have to answer to voters about how they plan to keep Americans safe while their party seeks to ‘defund the police’.”</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Brad </w:t>
      </w:r>
      <w:proofErr w:type="spellStart"/>
      <w:r w:rsidRPr="00C83D5E">
        <w:rPr>
          <w:rFonts w:asciiTheme="minorHAnsi" w:hAnsiTheme="minorHAnsi" w:cstheme="minorHAnsi"/>
          <w:color w:val="000000" w:themeColor="text1"/>
          <w:sz w:val="20"/>
          <w:szCs w:val="20"/>
        </w:rPr>
        <w:t>Parscale</w:t>
      </w:r>
      <w:proofErr w:type="spellEnd"/>
      <w:r w:rsidRPr="00C83D5E">
        <w:rPr>
          <w:rFonts w:asciiTheme="minorHAnsi" w:hAnsiTheme="minorHAnsi" w:cstheme="minorHAnsi"/>
          <w:color w:val="000000" w:themeColor="text1"/>
          <w:sz w:val="20"/>
          <w:szCs w:val="20"/>
        </w:rPr>
        <w:t>, Donald Trump’s re-election campaign manager, weighed in on Twitter, claiming: “Democrats like Joe Biden want to defund the police. Then, they call Americans ‘privileged’ for worrying about safety. There’s nothing privileged about wanting to protect your family. President Trump will always fight for law and order.”</w:t>
      </w:r>
      <w:r>
        <w:rPr>
          <w:rFonts w:asciiTheme="minorHAnsi" w:hAnsiTheme="minorHAnsi" w:cstheme="minorHAnsi"/>
          <w:color w:val="000000" w:themeColor="text1"/>
          <w:sz w:val="20"/>
          <w:szCs w:val="20"/>
        </w:rPr>
        <w:t xml:space="preserve"> </w:t>
      </w:r>
      <w:r w:rsidRPr="00C83D5E">
        <w:rPr>
          <w:rFonts w:asciiTheme="minorHAnsi" w:hAnsiTheme="minorHAnsi" w:cstheme="minorHAnsi"/>
          <w:color w:val="000000" w:themeColor="text1"/>
          <w:sz w:val="20"/>
          <w:szCs w:val="20"/>
        </w:rPr>
        <w:t xml:space="preserve">Trump himself tweeted out “LAW &amp; ORDER, NOT DEFUND AND ABOLISH THE POLICE. The Radical Left Democrats have gone Crazy!” It’s not clear if he was referring to the specific bill. </w:t>
      </w:r>
    </w:p>
    <w:p w14:paraId="447FF049" w14:textId="77777777" w:rsidR="00D02915" w:rsidRDefault="00D02915" w:rsidP="00D02915">
      <w:pPr>
        <w:pStyle w:val="Heading4"/>
        <w:rPr>
          <w:rFonts w:asciiTheme="minorHAnsi" w:hAnsiTheme="minorHAnsi" w:cstheme="minorHAnsi"/>
          <w:color w:val="000000" w:themeColor="text1"/>
        </w:rPr>
      </w:pPr>
    </w:p>
    <w:sectPr w:rsidR="00D02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imesNewRomanPSMT">
    <w:altName w:val="DokChampa"/>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oper Black">
    <w:panose1 w:val="0208090404030B020404"/>
    <w:charset w:val="00"/>
    <w:family w:val="roman"/>
    <w:pitch w:val="variable"/>
    <w:sig w:usb0="00000003" w:usb1="00000000" w:usb2="00000000" w:usb3="00000000" w:csb0="00000001" w:csb1="00000000"/>
  </w:font>
  <w:font w:name="Lucida Grande">
    <w:altName w:val="Arial"/>
    <w:charset w:val="00"/>
    <w:family w:val="swiss"/>
    <w:pitch w:val="variable"/>
    <w:sig w:usb0="E1000AEF" w:usb1="5000A1FF" w:usb2="00000000" w:usb3="00000000" w:csb0="000001BF" w:csb1="00000000"/>
  </w:font>
  <w:font w:name="ヒラギノ角ゴ Pro W3">
    <w:charset w:val="80"/>
    <w:family w:val="auto"/>
    <w:pitch w:val="variable"/>
    <w:sig w:usb0="00000000" w:usb1="00000000" w:usb2="07040001" w:usb3="00000000" w:csb0="00020000"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9C7DA1"/>
    <w:multiLevelType w:val="hybridMultilevel"/>
    <w:tmpl w:val="C0C87440"/>
    <w:lvl w:ilvl="0" w:tplc="BE241674">
      <w:start w:val="4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7242E9"/>
    <w:multiLevelType w:val="hybridMultilevel"/>
    <w:tmpl w:val="744E537C"/>
    <w:lvl w:ilvl="0" w:tplc="ADC84CF2">
      <w:start w:val="3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510512"/>
    <w:multiLevelType w:val="multilevel"/>
    <w:tmpl w:val="7390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08026A"/>
    <w:multiLevelType w:val="hybridMultilevel"/>
    <w:tmpl w:val="11786426"/>
    <w:lvl w:ilvl="0" w:tplc="0220024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5F720A"/>
    <w:multiLevelType w:val="hybridMultilevel"/>
    <w:tmpl w:val="41129E02"/>
    <w:lvl w:ilvl="0" w:tplc="A47E297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1939C7"/>
    <w:multiLevelType w:val="multilevel"/>
    <w:tmpl w:val="A08A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E448A"/>
    <w:multiLevelType w:val="hybridMultilevel"/>
    <w:tmpl w:val="A4CE0A66"/>
    <w:lvl w:ilvl="0" w:tplc="3C528160">
      <w:start w:val="3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7"/>
  </w:num>
  <w:num w:numId="12">
    <w:abstractNumId w:val="12"/>
  </w:num>
  <w:num w:numId="13">
    <w:abstractNumId w:val="11"/>
  </w:num>
  <w:num w:numId="14">
    <w:abstractNumId w:val="14"/>
  </w:num>
  <w:num w:numId="15">
    <w:abstractNumId w:val="15"/>
  </w:num>
  <w:num w:numId="16">
    <w:abstractNumId w:val="0"/>
  </w:num>
  <w:num w:numId="17">
    <w:abstractNumId w:val="16"/>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cob Kalinovskiy"/>
    <w:docVar w:name="RibbonPointer" w:val="221648600"/>
    <w:docVar w:name="VerbatimVersion" w:val="5.1"/>
  </w:docVars>
  <w:rsids>
    <w:rsidRoot w:val="005B0392"/>
    <w:rsid w:val="000139A3"/>
    <w:rsid w:val="00065464"/>
    <w:rsid w:val="00066465"/>
    <w:rsid w:val="000C7A6C"/>
    <w:rsid w:val="000E7F94"/>
    <w:rsid w:val="000F2A7B"/>
    <w:rsid w:val="00100833"/>
    <w:rsid w:val="00104529"/>
    <w:rsid w:val="00105942"/>
    <w:rsid w:val="00107396"/>
    <w:rsid w:val="00107F36"/>
    <w:rsid w:val="001146BB"/>
    <w:rsid w:val="00127F7B"/>
    <w:rsid w:val="00131F77"/>
    <w:rsid w:val="00134ECE"/>
    <w:rsid w:val="00137F2B"/>
    <w:rsid w:val="00144A4C"/>
    <w:rsid w:val="0015392E"/>
    <w:rsid w:val="001663DB"/>
    <w:rsid w:val="0017236F"/>
    <w:rsid w:val="00176AB0"/>
    <w:rsid w:val="00177B7D"/>
    <w:rsid w:val="0018322D"/>
    <w:rsid w:val="00192510"/>
    <w:rsid w:val="00192BD9"/>
    <w:rsid w:val="001962F4"/>
    <w:rsid w:val="001B0D10"/>
    <w:rsid w:val="001B5776"/>
    <w:rsid w:val="001E1454"/>
    <w:rsid w:val="001E527A"/>
    <w:rsid w:val="001F66E9"/>
    <w:rsid w:val="001F78CE"/>
    <w:rsid w:val="00200098"/>
    <w:rsid w:val="00204616"/>
    <w:rsid w:val="00210FBD"/>
    <w:rsid w:val="00251B4E"/>
    <w:rsid w:val="00251FC7"/>
    <w:rsid w:val="00260195"/>
    <w:rsid w:val="0027404B"/>
    <w:rsid w:val="002855A7"/>
    <w:rsid w:val="00293F2B"/>
    <w:rsid w:val="002A1104"/>
    <w:rsid w:val="002B146A"/>
    <w:rsid w:val="002B5E17"/>
    <w:rsid w:val="002C0683"/>
    <w:rsid w:val="002E1061"/>
    <w:rsid w:val="002F2131"/>
    <w:rsid w:val="00315690"/>
    <w:rsid w:val="00316B75"/>
    <w:rsid w:val="00325646"/>
    <w:rsid w:val="00342F5C"/>
    <w:rsid w:val="003460F2"/>
    <w:rsid w:val="00350B39"/>
    <w:rsid w:val="0035221D"/>
    <w:rsid w:val="00352830"/>
    <w:rsid w:val="0035390D"/>
    <w:rsid w:val="00362E16"/>
    <w:rsid w:val="00371BF1"/>
    <w:rsid w:val="003733FD"/>
    <w:rsid w:val="0037531F"/>
    <w:rsid w:val="0038158C"/>
    <w:rsid w:val="003902BA"/>
    <w:rsid w:val="00390F73"/>
    <w:rsid w:val="003A09E2"/>
    <w:rsid w:val="003C2B1C"/>
    <w:rsid w:val="003C5860"/>
    <w:rsid w:val="00404225"/>
    <w:rsid w:val="00407037"/>
    <w:rsid w:val="004176CB"/>
    <w:rsid w:val="00445424"/>
    <w:rsid w:val="00446171"/>
    <w:rsid w:val="00447201"/>
    <w:rsid w:val="00451E28"/>
    <w:rsid w:val="004605D6"/>
    <w:rsid w:val="00466C27"/>
    <w:rsid w:val="004729BF"/>
    <w:rsid w:val="00485D19"/>
    <w:rsid w:val="004867C6"/>
    <w:rsid w:val="004979B2"/>
    <w:rsid w:val="004C60E8"/>
    <w:rsid w:val="004D039F"/>
    <w:rsid w:val="004E3579"/>
    <w:rsid w:val="004E4291"/>
    <w:rsid w:val="004E728B"/>
    <w:rsid w:val="004F39E0"/>
    <w:rsid w:val="004F42AF"/>
    <w:rsid w:val="00513D2E"/>
    <w:rsid w:val="00537BD5"/>
    <w:rsid w:val="00547C58"/>
    <w:rsid w:val="00547EE5"/>
    <w:rsid w:val="00553937"/>
    <w:rsid w:val="0057024E"/>
    <w:rsid w:val="0057268A"/>
    <w:rsid w:val="00582883"/>
    <w:rsid w:val="005836CB"/>
    <w:rsid w:val="0059276D"/>
    <w:rsid w:val="005B0392"/>
    <w:rsid w:val="005C3C6C"/>
    <w:rsid w:val="005D2912"/>
    <w:rsid w:val="005D4975"/>
    <w:rsid w:val="005F17C6"/>
    <w:rsid w:val="006065BD"/>
    <w:rsid w:val="006251E3"/>
    <w:rsid w:val="00627545"/>
    <w:rsid w:val="006337FD"/>
    <w:rsid w:val="006354CE"/>
    <w:rsid w:val="0064142E"/>
    <w:rsid w:val="00645FA9"/>
    <w:rsid w:val="00647866"/>
    <w:rsid w:val="00662C41"/>
    <w:rsid w:val="006639B9"/>
    <w:rsid w:val="00665003"/>
    <w:rsid w:val="00673022"/>
    <w:rsid w:val="00687A3E"/>
    <w:rsid w:val="00691B3C"/>
    <w:rsid w:val="0069518D"/>
    <w:rsid w:val="00696C3E"/>
    <w:rsid w:val="006A2AD0"/>
    <w:rsid w:val="006C2375"/>
    <w:rsid w:val="006D4ECC"/>
    <w:rsid w:val="006D5DF5"/>
    <w:rsid w:val="006E224B"/>
    <w:rsid w:val="006F152A"/>
    <w:rsid w:val="007072AC"/>
    <w:rsid w:val="007110FC"/>
    <w:rsid w:val="00714A32"/>
    <w:rsid w:val="00720296"/>
    <w:rsid w:val="00722258"/>
    <w:rsid w:val="007243E5"/>
    <w:rsid w:val="00742006"/>
    <w:rsid w:val="00753D05"/>
    <w:rsid w:val="0075598A"/>
    <w:rsid w:val="00756C53"/>
    <w:rsid w:val="007669F9"/>
    <w:rsid w:val="00766EA0"/>
    <w:rsid w:val="00776B78"/>
    <w:rsid w:val="00793CE9"/>
    <w:rsid w:val="007A2226"/>
    <w:rsid w:val="007B1100"/>
    <w:rsid w:val="007B745E"/>
    <w:rsid w:val="007C5D34"/>
    <w:rsid w:val="007D44F4"/>
    <w:rsid w:val="007E4C70"/>
    <w:rsid w:val="007E5798"/>
    <w:rsid w:val="007F5B66"/>
    <w:rsid w:val="00823A1C"/>
    <w:rsid w:val="00842522"/>
    <w:rsid w:val="00842D25"/>
    <w:rsid w:val="00845B9D"/>
    <w:rsid w:val="00852512"/>
    <w:rsid w:val="00857DD4"/>
    <w:rsid w:val="00860984"/>
    <w:rsid w:val="00873870"/>
    <w:rsid w:val="00873CBA"/>
    <w:rsid w:val="00873F6F"/>
    <w:rsid w:val="0087602D"/>
    <w:rsid w:val="00880B84"/>
    <w:rsid w:val="00884191"/>
    <w:rsid w:val="00891A89"/>
    <w:rsid w:val="008A2930"/>
    <w:rsid w:val="008B3ECB"/>
    <w:rsid w:val="008B4E85"/>
    <w:rsid w:val="008C1B2E"/>
    <w:rsid w:val="008C2235"/>
    <w:rsid w:val="00903F04"/>
    <w:rsid w:val="00907BAA"/>
    <w:rsid w:val="009105EF"/>
    <w:rsid w:val="00913FED"/>
    <w:rsid w:val="00914261"/>
    <w:rsid w:val="0091627E"/>
    <w:rsid w:val="00924BB1"/>
    <w:rsid w:val="00933BFA"/>
    <w:rsid w:val="009427FB"/>
    <w:rsid w:val="0095139D"/>
    <w:rsid w:val="0097032B"/>
    <w:rsid w:val="009A2BBA"/>
    <w:rsid w:val="009D2EAD"/>
    <w:rsid w:val="009D54B2"/>
    <w:rsid w:val="009E035C"/>
    <w:rsid w:val="009E1922"/>
    <w:rsid w:val="009E2425"/>
    <w:rsid w:val="009E51CE"/>
    <w:rsid w:val="009E6AE0"/>
    <w:rsid w:val="009F2C01"/>
    <w:rsid w:val="009F7ED2"/>
    <w:rsid w:val="00A01730"/>
    <w:rsid w:val="00A25918"/>
    <w:rsid w:val="00A361DC"/>
    <w:rsid w:val="00A4594E"/>
    <w:rsid w:val="00A70545"/>
    <w:rsid w:val="00A727FA"/>
    <w:rsid w:val="00A76D7F"/>
    <w:rsid w:val="00A844E0"/>
    <w:rsid w:val="00A93661"/>
    <w:rsid w:val="00A95652"/>
    <w:rsid w:val="00AA3765"/>
    <w:rsid w:val="00AA407D"/>
    <w:rsid w:val="00AB16B8"/>
    <w:rsid w:val="00AB3AEC"/>
    <w:rsid w:val="00AC0AB8"/>
    <w:rsid w:val="00AE48A4"/>
    <w:rsid w:val="00AF1AC4"/>
    <w:rsid w:val="00B0367D"/>
    <w:rsid w:val="00B23656"/>
    <w:rsid w:val="00B30DEB"/>
    <w:rsid w:val="00B33C6D"/>
    <w:rsid w:val="00B4508F"/>
    <w:rsid w:val="00B55AD5"/>
    <w:rsid w:val="00B74165"/>
    <w:rsid w:val="00B8057C"/>
    <w:rsid w:val="00BB5319"/>
    <w:rsid w:val="00BD04BC"/>
    <w:rsid w:val="00BD6238"/>
    <w:rsid w:val="00BE77C5"/>
    <w:rsid w:val="00BF3E48"/>
    <w:rsid w:val="00BF593B"/>
    <w:rsid w:val="00BF773A"/>
    <w:rsid w:val="00BF7E81"/>
    <w:rsid w:val="00C0423E"/>
    <w:rsid w:val="00C13773"/>
    <w:rsid w:val="00C1559F"/>
    <w:rsid w:val="00C1695D"/>
    <w:rsid w:val="00C17CC8"/>
    <w:rsid w:val="00C31655"/>
    <w:rsid w:val="00C45749"/>
    <w:rsid w:val="00C45B33"/>
    <w:rsid w:val="00C464F5"/>
    <w:rsid w:val="00C60ED2"/>
    <w:rsid w:val="00C83417"/>
    <w:rsid w:val="00C83973"/>
    <w:rsid w:val="00C906DE"/>
    <w:rsid w:val="00C9604F"/>
    <w:rsid w:val="00CA07A0"/>
    <w:rsid w:val="00CA19AA"/>
    <w:rsid w:val="00CC5298"/>
    <w:rsid w:val="00CC5D69"/>
    <w:rsid w:val="00CD736E"/>
    <w:rsid w:val="00CD7793"/>
    <w:rsid w:val="00CD798D"/>
    <w:rsid w:val="00CE161E"/>
    <w:rsid w:val="00CF06E6"/>
    <w:rsid w:val="00CF0C2A"/>
    <w:rsid w:val="00CF59A8"/>
    <w:rsid w:val="00D02915"/>
    <w:rsid w:val="00D04575"/>
    <w:rsid w:val="00D24616"/>
    <w:rsid w:val="00D325A9"/>
    <w:rsid w:val="00D36A8A"/>
    <w:rsid w:val="00D51F25"/>
    <w:rsid w:val="00D61409"/>
    <w:rsid w:val="00D61A1A"/>
    <w:rsid w:val="00D6691E"/>
    <w:rsid w:val="00D66B9B"/>
    <w:rsid w:val="00D71170"/>
    <w:rsid w:val="00D74977"/>
    <w:rsid w:val="00D924F5"/>
    <w:rsid w:val="00D95497"/>
    <w:rsid w:val="00DA1C92"/>
    <w:rsid w:val="00DA25D4"/>
    <w:rsid w:val="00DA6538"/>
    <w:rsid w:val="00DB17DA"/>
    <w:rsid w:val="00DC63ED"/>
    <w:rsid w:val="00DC6BCE"/>
    <w:rsid w:val="00DD48E4"/>
    <w:rsid w:val="00DE7788"/>
    <w:rsid w:val="00DF740B"/>
    <w:rsid w:val="00DF7895"/>
    <w:rsid w:val="00E15E75"/>
    <w:rsid w:val="00E36301"/>
    <w:rsid w:val="00E46C30"/>
    <w:rsid w:val="00E5262C"/>
    <w:rsid w:val="00E55675"/>
    <w:rsid w:val="00E60B25"/>
    <w:rsid w:val="00E60DFD"/>
    <w:rsid w:val="00E74206"/>
    <w:rsid w:val="00E768B4"/>
    <w:rsid w:val="00E808F0"/>
    <w:rsid w:val="00E818DA"/>
    <w:rsid w:val="00EB0D60"/>
    <w:rsid w:val="00EB1104"/>
    <w:rsid w:val="00EB7EF2"/>
    <w:rsid w:val="00EC7DC4"/>
    <w:rsid w:val="00ED30CF"/>
    <w:rsid w:val="00F067D5"/>
    <w:rsid w:val="00F176EF"/>
    <w:rsid w:val="00F4373D"/>
    <w:rsid w:val="00F45E10"/>
    <w:rsid w:val="00F56F92"/>
    <w:rsid w:val="00F606D0"/>
    <w:rsid w:val="00F6364A"/>
    <w:rsid w:val="00F80A30"/>
    <w:rsid w:val="00F87CFC"/>
    <w:rsid w:val="00F9113A"/>
    <w:rsid w:val="00F9325C"/>
    <w:rsid w:val="00FB1C67"/>
    <w:rsid w:val="00FB54B9"/>
    <w:rsid w:val="00FB5C69"/>
    <w:rsid w:val="00FC1990"/>
    <w:rsid w:val="00FD2E8B"/>
    <w:rsid w:val="00FE2546"/>
    <w:rsid w:val="00FF1C0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BCCF9"/>
  <w15:chartTrackingRefBased/>
  <w15:docId w15:val="{F92BA0B7-FD90-4981-89B0-786F71903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Normal"/>
    <w:uiPriority w:val="4"/>
    <w:qFormat/>
    <w:rsid w:val="00EB1104"/>
    <w:rPr>
      <w:rFonts w:ascii="Calibri" w:hAnsi="Calibri"/>
    </w:rPr>
  </w:style>
  <w:style w:type="paragraph" w:styleId="Heading1">
    <w:name w:val="heading 1"/>
    <w:aliases w:val="Pocket,!!Heading 1,CD - Header,CD Header,Debate Block,ALEX,Brief - Heading 1,Brief - Title Heading 1,Heading 1 Char Char Char Char,Heading 1 Char Char Char Char Char,Heading 1 Char Char,Header Char Char Char Char Char"/>
    <w:basedOn w:val="Normal"/>
    <w:next w:val="Normal"/>
    <w:link w:val="Heading1Char"/>
    <w:qFormat/>
    <w:rsid w:val="00EB11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er,!!Heading 2,Char Char Char Char1,Char2,Heading 2 Char Char1,Heading 2 Char Char Char,Heading 2 Char Char Char1 Char,Heading 2 Char Char2 Char,Heading 2 Cha,Heading 2 Char2,Heading 2 Char Char Char Char Char Char,Cha"/>
    <w:basedOn w:val="Normal"/>
    <w:next w:val="Normal"/>
    <w:link w:val="Heading2Char"/>
    <w:uiPriority w:val="1"/>
    <w:unhideWhenUsed/>
    <w:qFormat/>
    <w:rsid w:val="00EB11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No Underline,Char Char Char Char Char Char Char,Text 7,Heading 3 Char Char,Char,Tags v 2,3: Cite,Char1,Underlines,Heading 3 Char3,Tag Char Char,Bold Cite,Cite 1,Read Char,Foldover,Citation,no,foldover, Char Char"/>
    <w:basedOn w:val="Normal"/>
    <w:next w:val="Normal"/>
    <w:link w:val="Heading3Char"/>
    <w:uiPriority w:val="2"/>
    <w:unhideWhenUsed/>
    <w:qFormat/>
    <w:rsid w:val="00EB11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
    <w:basedOn w:val="Normal"/>
    <w:next w:val="Normal"/>
    <w:link w:val="Heading4Char"/>
    <w:uiPriority w:val="3"/>
    <w:unhideWhenUsed/>
    <w:qFormat/>
    <w:rsid w:val="00EB11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semiHidden/>
    <w:unhideWhenUsed/>
    <w:qFormat/>
    <w:rsid w:val="001663DB"/>
    <w:pPr>
      <w:keepNext/>
      <w:tabs>
        <w:tab w:val="num" w:pos="0"/>
      </w:tabs>
      <w:suppressAutoHyphens/>
      <w:ind w:left="1008" w:hanging="1008"/>
      <w:outlineLvl w:val="4"/>
    </w:pPr>
    <w:rPr>
      <w:rFonts w:ascii="Garamond" w:eastAsia="Times New Roman" w:hAnsi="Garamond" w:cs="Garamond"/>
      <w:b/>
      <w:bCs/>
      <w:i/>
      <w:iCs/>
      <w:color w:val="FF0000"/>
      <w:szCs w:val="24"/>
      <w:lang w:eastAsia="zh-CN"/>
    </w:rPr>
  </w:style>
  <w:style w:type="paragraph" w:styleId="Heading6">
    <w:name w:val="heading 6"/>
    <w:basedOn w:val="Normal"/>
    <w:next w:val="Normal"/>
    <w:link w:val="Heading6Char"/>
    <w:semiHidden/>
    <w:unhideWhenUsed/>
    <w:qFormat/>
    <w:rsid w:val="001663DB"/>
    <w:pPr>
      <w:keepNext/>
      <w:tabs>
        <w:tab w:val="num" w:pos="0"/>
      </w:tabs>
      <w:suppressAutoHyphens/>
      <w:spacing w:line="480" w:lineRule="auto"/>
      <w:ind w:firstLine="720"/>
      <w:jc w:val="both"/>
      <w:outlineLvl w:val="5"/>
    </w:pPr>
    <w:rPr>
      <w:rFonts w:ascii="Garamond" w:eastAsia="Times New Roman" w:hAnsi="Garamond" w:cs="Garamond"/>
      <w:b/>
      <w:bCs/>
      <w:szCs w:val="24"/>
      <w:lang w:eastAsia="zh-CN"/>
    </w:rPr>
  </w:style>
  <w:style w:type="character" w:default="1" w:styleId="DefaultParagraphFont">
    <w:name w:val="Default Paragraph Font"/>
    <w:uiPriority w:val="1"/>
    <w:semiHidden/>
    <w:unhideWhenUsed/>
    <w:rsid w:val="00EB11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1104"/>
  </w:style>
  <w:style w:type="character" w:customStyle="1" w:styleId="Heading1Char">
    <w:name w:val="Heading 1 Char"/>
    <w:aliases w:val="Pocket Char,!!Heading 1 Char,CD - Header Char,CD Header Char,Debate Block Char,ALEX Char,Brief - Heading 1 Char,Brief - Title Heading 1 Char,Heading 1 Char Char Char Char Char1,Heading 1 Char Char Char Char Char Char"/>
    <w:basedOn w:val="DefaultParagraphFont"/>
    <w:link w:val="Heading1"/>
    <w:rsid w:val="00EB1104"/>
    <w:rPr>
      <w:rFonts w:ascii="Calibri" w:eastAsiaTheme="majorEastAsia" w:hAnsi="Calibri" w:cstheme="majorBidi"/>
      <w:b/>
      <w:sz w:val="52"/>
      <w:szCs w:val="32"/>
    </w:rPr>
  </w:style>
  <w:style w:type="character" w:customStyle="1" w:styleId="Heading2Char">
    <w:name w:val="Heading 2 Char"/>
    <w:aliases w:val="Hat Char,header Char,!!Heading 2 Char,Char Char Char Char1 Char,Char2 Char,Heading 2 Char Char1 Char,Heading 2 Char Char Char Char1,Heading 2 Char Char Char1 Char Char,Heading 2 Char Char2 Char Char,Heading 2 Cha Char,Cha Char"/>
    <w:basedOn w:val="DefaultParagraphFont"/>
    <w:link w:val="Heading2"/>
    <w:uiPriority w:val="1"/>
    <w:rsid w:val="00EB1104"/>
    <w:rPr>
      <w:rFonts w:ascii="Calibri" w:eastAsiaTheme="majorEastAsia" w:hAnsi="Calibri" w:cstheme="majorBidi"/>
      <w:b/>
      <w:sz w:val="44"/>
      <w:szCs w:val="26"/>
      <w:u w:val="double"/>
    </w:rPr>
  </w:style>
  <w:style w:type="character" w:customStyle="1" w:styleId="Heading3Char">
    <w:name w:val="Heading 3 Char"/>
    <w:aliases w:val="Block Char,!!Heading 3 Char,No Underline Char,Char Char Char Char Char Char Char Char,Text 7 Char,Heading 3 Char Char Char,Char Char,Tags v 2 Char,3: Cite Char,Char1 Char,Underlines Char,Heading 3 Char3 Char,Tag Char Char Char,Cite 1 Char"/>
    <w:basedOn w:val="DefaultParagraphFont"/>
    <w:link w:val="Heading3"/>
    <w:uiPriority w:val="2"/>
    <w:rsid w:val="00EB1104"/>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EB110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EB110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B1104"/>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EB1104"/>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
    <w:basedOn w:val="DefaultParagraphFont"/>
    <w:link w:val="CardsFont12pt"/>
    <w:uiPriority w:val="99"/>
    <w:unhideWhenUsed/>
    <w:rsid w:val="00EB1104"/>
    <w:rPr>
      <w:color w:val="auto"/>
      <w:u w:val="none"/>
    </w:rPr>
  </w:style>
  <w:style w:type="character" w:styleId="FollowedHyperlink">
    <w:name w:val="FollowedHyperlink"/>
    <w:basedOn w:val="DefaultParagraphFont"/>
    <w:uiPriority w:val="99"/>
    <w:semiHidden/>
    <w:unhideWhenUsed/>
    <w:rsid w:val="00EB1104"/>
    <w:rPr>
      <w:color w:val="auto"/>
      <w:u w:val="none"/>
    </w:rPr>
  </w:style>
  <w:style w:type="paragraph" w:customStyle="1" w:styleId="Gbnanalytic">
    <w:name w:val="Gbn analytic"/>
    <w:basedOn w:val="Normal"/>
    <w:link w:val="GbnanalyticChar"/>
    <w:uiPriority w:val="4"/>
    <w:qFormat/>
    <w:rsid w:val="00352830"/>
    <w:pPr>
      <w:keepNext/>
      <w:keepLines/>
      <w:spacing w:before="40" w:after="0" w:line="256" w:lineRule="auto"/>
      <w:outlineLvl w:val="3"/>
    </w:pPr>
    <w:rPr>
      <w:rFonts w:eastAsiaTheme="majorEastAsia" w:cstheme="majorBidi"/>
      <w:b/>
      <w:iCs/>
      <w:color w:val="2E74B5" w:themeColor="accent1" w:themeShade="BF"/>
      <w:szCs w:val="28"/>
    </w:rPr>
  </w:style>
  <w:style w:type="character" w:customStyle="1" w:styleId="GbnanalyticChar">
    <w:name w:val="Gbn analytic Char"/>
    <w:basedOn w:val="DefaultParagraphFont"/>
    <w:link w:val="Gbnanalytic"/>
    <w:uiPriority w:val="4"/>
    <w:locked/>
    <w:rsid w:val="00352830"/>
    <w:rPr>
      <w:rFonts w:ascii="Calibri" w:eastAsiaTheme="majorEastAsia" w:hAnsi="Calibri" w:cstheme="majorBidi"/>
      <w:b/>
      <w:iCs/>
      <w:color w:val="2E74B5" w:themeColor="accent1" w:themeShade="BF"/>
      <w:sz w:val="24"/>
      <w:szCs w:val="28"/>
    </w:rPr>
  </w:style>
  <w:style w:type="paragraph" w:customStyle="1" w:styleId="AnalyticsGBN">
    <w:name w:val="AnalyticsGBN"/>
    <w:basedOn w:val="Normal"/>
    <w:link w:val="AnalyticsGBNChar"/>
    <w:uiPriority w:val="4"/>
    <w:qFormat/>
    <w:rsid w:val="00352830"/>
    <w:pPr>
      <w:keepNext/>
      <w:keepLines/>
      <w:spacing w:before="40"/>
      <w:outlineLvl w:val="3"/>
    </w:pPr>
    <w:rPr>
      <w:rFonts w:eastAsiaTheme="majorEastAsia" w:cstheme="majorBidi"/>
      <w:b/>
      <w:iCs/>
      <w:color w:val="2E74B5" w:themeColor="accent1" w:themeShade="BF"/>
      <w:sz w:val="26"/>
      <w:szCs w:val="28"/>
    </w:rPr>
  </w:style>
  <w:style w:type="character" w:customStyle="1" w:styleId="AnalyticsGBNChar">
    <w:name w:val="AnalyticsGBN Char"/>
    <w:basedOn w:val="DefaultParagraphFont"/>
    <w:link w:val="AnalyticsGBN"/>
    <w:uiPriority w:val="4"/>
    <w:rsid w:val="00352830"/>
    <w:rPr>
      <w:rFonts w:ascii="Calibri" w:eastAsiaTheme="majorEastAsia" w:hAnsi="Calibri" w:cstheme="majorBidi"/>
      <w:b/>
      <w:iCs/>
      <w:color w:val="2E74B5" w:themeColor="accent1" w:themeShade="BF"/>
      <w:sz w:val="26"/>
      <w:szCs w:val="28"/>
    </w:rPr>
  </w:style>
  <w:style w:type="paragraph" w:customStyle="1" w:styleId="textbold">
    <w:name w:val="text bold"/>
    <w:basedOn w:val="Normal"/>
    <w:link w:val="Emphasis"/>
    <w:uiPriority w:val="7"/>
    <w:qFormat/>
    <w:rsid w:val="001663DB"/>
    <w:pPr>
      <w:ind w:left="720"/>
      <w:jc w:val="both"/>
    </w:pPr>
    <w:rPr>
      <w:b/>
      <w:iCs/>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Normal"/>
    <w:next w:val="Normal"/>
    <w:link w:val="tagChar"/>
    <w:qFormat/>
    <w:rsid w:val="001663DB"/>
    <w:pPr>
      <w:ind w:left="288" w:right="288"/>
    </w:pPr>
    <w:rPr>
      <w:rFonts w:asciiTheme="minorHAnsi" w:hAnsiTheme="minorHAnsi"/>
      <w:u w:val="single"/>
    </w:rPr>
  </w:style>
  <w:style w:type="paragraph" w:styleId="ListParagraph">
    <w:name w:val="List Paragraph"/>
    <w:aliases w:val="6 font"/>
    <w:basedOn w:val="Normal"/>
    <w:uiPriority w:val="99"/>
    <w:qFormat/>
    <w:rsid w:val="001663DB"/>
    <w:pPr>
      <w:ind w:left="720"/>
      <w:contextualSpacing/>
    </w:pPr>
  </w:style>
  <w:style w:type="character" w:styleId="UnresolvedMention">
    <w:name w:val="Unresolved Mention"/>
    <w:basedOn w:val="DefaultParagraphFont"/>
    <w:uiPriority w:val="99"/>
    <w:semiHidden/>
    <w:unhideWhenUsed/>
    <w:rsid w:val="006337FD"/>
    <w:rPr>
      <w:color w:val="605E5C"/>
      <w:shd w:val="clear" w:color="auto" w:fill="E1DFDD"/>
    </w:rPr>
  </w:style>
  <w:style w:type="paragraph" w:customStyle="1" w:styleId="CiteSpacing">
    <w:name w:val="Cite Spacing"/>
    <w:basedOn w:val="Normal"/>
    <w:uiPriority w:val="4"/>
    <w:qFormat/>
    <w:rsid w:val="001663DB"/>
    <w:pPr>
      <w:spacing w:before="60" w:after="60"/>
    </w:pPr>
  </w:style>
  <w:style w:type="paragraph" w:customStyle="1" w:styleId="Emphasis1">
    <w:name w:val="Emphasis1"/>
    <w:basedOn w:val="Normal"/>
    <w:autoRedefine/>
    <w:uiPriority w:val="7"/>
    <w:qFormat/>
    <w:rsid w:val="001663DB"/>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Heading5Char">
    <w:name w:val="Heading 5 Char"/>
    <w:basedOn w:val="DefaultParagraphFont"/>
    <w:link w:val="Heading5"/>
    <w:semiHidden/>
    <w:rsid w:val="001663DB"/>
    <w:rPr>
      <w:rFonts w:ascii="Garamond" w:eastAsia="Times New Roman" w:hAnsi="Garamond" w:cs="Garamond"/>
      <w:b/>
      <w:bCs/>
      <w:i/>
      <w:iCs/>
      <w:color w:val="FF0000"/>
      <w:szCs w:val="24"/>
      <w:lang w:eastAsia="zh-CN"/>
    </w:rPr>
  </w:style>
  <w:style w:type="character" w:customStyle="1" w:styleId="Heading6Char">
    <w:name w:val="Heading 6 Char"/>
    <w:basedOn w:val="DefaultParagraphFont"/>
    <w:link w:val="Heading6"/>
    <w:semiHidden/>
    <w:rsid w:val="001663DB"/>
    <w:rPr>
      <w:rFonts w:ascii="Garamond" w:eastAsia="Times New Roman" w:hAnsi="Garamond" w:cs="Garamond"/>
      <w:b/>
      <w:bCs/>
      <w:szCs w:val="24"/>
      <w:lang w:eastAsia="zh-CN"/>
    </w:rPr>
  </w:style>
  <w:style w:type="character" w:customStyle="1" w:styleId="Heading1Char2">
    <w:name w:val="Heading 1 Char2"/>
    <w:aliases w:val="Pocket Char1,CD - Header Char1,CD Header Char1,Debate Block Char1,ALEX Char1,Brief - Heading 1 Char1,Brief - Title Heading 1 Char1,Heading 1 Char Char Char Char Char2,Heading 1 Char Char Char Char Char Char1,Heading 1 Char Char Char1"/>
    <w:basedOn w:val="DefaultParagraphFont"/>
    <w:rsid w:val="001663DB"/>
    <w:rPr>
      <w:rFonts w:asciiTheme="majorHAnsi" w:eastAsiaTheme="majorEastAsia" w:hAnsiTheme="majorHAnsi" w:cstheme="majorBidi"/>
      <w:color w:val="2E74B5" w:themeColor="accent1" w:themeShade="BF"/>
      <w:sz w:val="32"/>
      <w:szCs w:val="32"/>
    </w:rPr>
  </w:style>
  <w:style w:type="paragraph" w:customStyle="1" w:styleId="msonormal0">
    <w:name w:val="msonormal"/>
    <w:basedOn w:val="Normal"/>
    <w:rsid w:val="001663DB"/>
    <w:pPr>
      <w:spacing w:before="100" w:beforeAutospacing="1" w:after="100" w:afterAutospacing="1"/>
    </w:pPr>
    <w:rPr>
      <w:rFonts w:eastAsia="Times New Roman"/>
      <w:szCs w:val="24"/>
    </w:rPr>
  </w:style>
  <w:style w:type="paragraph" w:styleId="NormalWeb">
    <w:name w:val="Normal (Web)"/>
    <w:basedOn w:val="Normal"/>
    <w:semiHidden/>
    <w:unhideWhenUsed/>
    <w:rsid w:val="001663DB"/>
    <w:pPr>
      <w:spacing w:before="100" w:beforeAutospacing="1" w:after="100" w:afterAutospacing="1"/>
    </w:pPr>
    <w:rPr>
      <w:rFonts w:eastAsia="Times New Roman"/>
      <w:szCs w:val="24"/>
    </w:rPr>
  </w:style>
  <w:style w:type="paragraph" w:styleId="TOC1">
    <w:name w:val="toc 1"/>
    <w:basedOn w:val="Normal"/>
    <w:next w:val="Normal"/>
    <w:autoRedefine/>
    <w:semiHidden/>
    <w:unhideWhenUsed/>
    <w:rsid w:val="001663DB"/>
    <w:pPr>
      <w:spacing w:before="120" w:after="120"/>
    </w:pPr>
    <w:rPr>
      <w:rFonts w:eastAsia="Times New Roman"/>
      <w:b/>
      <w:szCs w:val="24"/>
      <w:u w:val="single"/>
    </w:rPr>
  </w:style>
  <w:style w:type="paragraph" w:styleId="TOC2">
    <w:name w:val="toc 2"/>
    <w:basedOn w:val="Normal"/>
    <w:next w:val="Normal"/>
    <w:autoRedefine/>
    <w:semiHidden/>
    <w:unhideWhenUsed/>
    <w:rsid w:val="001663DB"/>
    <w:pPr>
      <w:ind w:left="200"/>
    </w:pPr>
    <w:rPr>
      <w:rFonts w:eastAsia="Times New Roman"/>
      <w:szCs w:val="24"/>
    </w:rPr>
  </w:style>
  <w:style w:type="paragraph" w:styleId="TOC3">
    <w:name w:val="toc 3"/>
    <w:basedOn w:val="Normal"/>
    <w:next w:val="Normal"/>
    <w:autoRedefine/>
    <w:semiHidden/>
    <w:unhideWhenUsed/>
    <w:rsid w:val="001663DB"/>
    <w:pPr>
      <w:ind w:left="400"/>
    </w:pPr>
    <w:rPr>
      <w:rFonts w:eastAsia="Times New Roman"/>
      <w:szCs w:val="24"/>
    </w:rPr>
  </w:style>
  <w:style w:type="paragraph" w:styleId="TOC4">
    <w:name w:val="toc 4"/>
    <w:basedOn w:val="Normal"/>
    <w:next w:val="Normal"/>
    <w:autoRedefine/>
    <w:semiHidden/>
    <w:unhideWhenUsed/>
    <w:rsid w:val="001663DB"/>
    <w:pPr>
      <w:ind w:left="600"/>
    </w:pPr>
    <w:rPr>
      <w:rFonts w:eastAsia="Times New Roman"/>
      <w:szCs w:val="24"/>
    </w:rPr>
  </w:style>
  <w:style w:type="paragraph" w:styleId="TOC5">
    <w:name w:val="toc 5"/>
    <w:basedOn w:val="Normal"/>
    <w:next w:val="Normal"/>
    <w:autoRedefine/>
    <w:semiHidden/>
    <w:unhideWhenUsed/>
    <w:rsid w:val="001663DB"/>
    <w:pPr>
      <w:ind w:left="800"/>
    </w:pPr>
    <w:rPr>
      <w:rFonts w:eastAsia="Times New Roman"/>
      <w:szCs w:val="24"/>
    </w:rPr>
  </w:style>
  <w:style w:type="paragraph" w:styleId="TOC6">
    <w:name w:val="toc 6"/>
    <w:basedOn w:val="Normal"/>
    <w:next w:val="Normal"/>
    <w:autoRedefine/>
    <w:semiHidden/>
    <w:unhideWhenUsed/>
    <w:rsid w:val="001663DB"/>
    <w:pPr>
      <w:ind w:left="1000"/>
    </w:pPr>
    <w:rPr>
      <w:rFonts w:eastAsia="Times New Roman"/>
      <w:szCs w:val="24"/>
    </w:rPr>
  </w:style>
  <w:style w:type="paragraph" w:styleId="TOC7">
    <w:name w:val="toc 7"/>
    <w:basedOn w:val="Normal"/>
    <w:next w:val="Normal"/>
    <w:autoRedefine/>
    <w:semiHidden/>
    <w:unhideWhenUsed/>
    <w:rsid w:val="001663DB"/>
    <w:pPr>
      <w:ind w:left="1200"/>
    </w:pPr>
    <w:rPr>
      <w:rFonts w:eastAsia="Times New Roman"/>
      <w:szCs w:val="24"/>
    </w:rPr>
  </w:style>
  <w:style w:type="paragraph" w:styleId="TOC8">
    <w:name w:val="toc 8"/>
    <w:basedOn w:val="Normal"/>
    <w:next w:val="Normal"/>
    <w:autoRedefine/>
    <w:semiHidden/>
    <w:unhideWhenUsed/>
    <w:rsid w:val="001663DB"/>
    <w:pPr>
      <w:ind w:left="1400"/>
    </w:pPr>
    <w:rPr>
      <w:rFonts w:eastAsia="Times New Roman"/>
      <w:szCs w:val="24"/>
    </w:rPr>
  </w:style>
  <w:style w:type="paragraph" w:styleId="TOC9">
    <w:name w:val="toc 9"/>
    <w:basedOn w:val="Normal"/>
    <w:next w:val="Normal"/>
    <w:autoRedefine/>
    <w:semiHidden/>
    <w:unhideWhenUsed/>
    <w:rsid w:val="001663DB"/>
    <w:pPr>
      <w:ind w:left="1600"/>
    </w:pPr>
    <w:rPr>
      <w:rFonts w:eastAsia="Times New Roman"/>
      <w:szCs w:val="24"/>
    </w:rPr>
  </w:style>
  <w:style w:type="paragraph" w:styleId="FootnoteText">
    <w:name w:val="footnote text"/>
    <w:basedOn w:val="Normal"/>
    <w:link w:val="FootnoteTextChar"/>
    <w:semiHidden/>
    <w:unhideWhenUsed/>
    <w:rsid w:val="001663DB"/>
    <w:pPr>
      <w:suppressAutoHyphens/>
    </w:pPr>
    <w:rPr>
      <w:rFonts w:eastAsia="Times New Roman"/>
      <w:szCs w:val="20"/>
      <w:lang w:eastAsia="zh-CN"/>
    </w:rPr>
  </w:style>
  <w:style w:type="character" w:customStyle="1" w:styleId="FootnoteTextChar">
    <w:name w:val="Footnote Text Char"/>
    <w:basedOn w:val="DefaultParagraphFont"/>
    <w:link w:val="FootnoteText"/>
    <w:semiHidden/>
    <w:rsid w:val="001663DB"/>
    <w:rPr>
      <w:rFonts w:ascii="Arial Narrow" w:eastAsia="Times New Roman" w:hAnsi="Arial Narrow" w:cs="Calibri"/>
      <w:szCs w:val="20"/>
      <w:lang w:eastAsia="zh-CN"/>
    </w:rPr>
  </w:style>
  <w:style w:type="paragraph" w:styleId="CommentText">
    <w:name w:val="annotation text"/>
    <w:basedOn w:val="Normal"/>
    <w:link w:val="CommentTextChar"/>
    <w:uiPriority w:val="99"/>
    <w:semiHidden/>
    <w:unhideWhenUsed/>
    <w:rsid w:val="001663DB"/>
    <w:rPr>
      <w:szCs w:val="20"/>
    </w:rPr>
  </w:style>
  <w:style w:type="character" w:customStyle="1" w:styleId="CommentTextChar">
    <w:name w:val="Comment Text Char"/>
    <w:basedOn w:val="DefaultParagraphFont"/>
    <w:link w:val="CommentText"/>
    <w:uiPriority w:val="99"/>
    <w:semiHidden/>
    <w:rsid w:val="001663DB"/>
    <w:rPr>
      <w:rFonts w:ascii="Arial Narrow" w:hAnsi="Arial Narrow" w:cs="Calibri"/>
      <w:szCs w:val="20"/>
    </w:rPr>
  </w:style>
  <w:style w:type="paragraph" w:styleId="Footer">
    <w:name w:val="footer"/>
    <w:basedOn w:val="Normal"/>
    <w:link w:val="FooterChar"/>
    <w:uiPriority w:val="99"/>
    <w:semiHidden/>
    <w:unhideWhenUsed/>
    <w:rsid w:val="001663DB"/>
    <w:pPr>
      <w:tabs>
        <w:tab w:val="center" w:pos="4680"/>
        <w:tab w:val="right" w:pos="9360"/>
      </w:tabs>
    </w:pPr>
  </w:style>
  <w:style w:type="character" w:customStyle="1" w:styleId="FooterChar">
    <w:name w:val="Footer Char"/>
    <w:basedOn w:val="DefaultParagraphFont"/>
    <w:link w:val="Footer"/>
    <w:uiPriority w:val="99"/>
    <w:semiHidden/>
    <w:rsid w:val="001663DB"/>
    <w:rPr>
      <w:rFonts w:ascii="Arial Narrow" w:hAnsi="Arial Narrow" w:cs="Calibri"/>
    </w:rPr>
  </w:style>
  <w:style w:type="paragraph" w:styleId="Caption">
    <w:name w:val="caption"/>
    <w:basedOn w:val="Normal"/>
    <w:semiHidden/>
    <w:unhideWhenUsed/>
    <w:qFormat/>
    <w:rsid w:val="001663DB"/>
    <w:pPr>
      <w:suppressLineNumbers/>
      <w:suppressAutoHyphens/>
      <w:spacing w:before="120" w:after="120"/>
    </w:pPr>
    <w:rPr>
      <w:rFonts w:eastAsia="Times New Roman"/>
      <w:i/>
      <w:iCs/>
      <w:szCs w:val="24"/>
      <w:lang w:eastAsia="zh-CN"/>
    </w:rPr>
  </w:style>
  <w:style w:type="paragraph" w:styleId="EndnoteText">
    <w:name w:val="endnote text"/>
    <w:basedOn w:val="Normal"/>
    <w:link w:val="EndnoteTextChar"/>
    <w:semiHidden/>
    <w:unhideWhenUsed/>
    <w:rsid w:val="001663DB"/>
    <w:pPr>
      <w:suppressAutoHyphens/>
    </w:pPr>
    <w:rPr>
      <w:rFonts w:eastAsia="Times New Roman"/>
      <w:szCs w:val="20"/>
      <w:lang w:eastAsia="zh-CN"/>
    </w:rPr>
  </w:style>
  <w:style w:type="character" w:customStyle="1" w:styleId="EndnoteTextChar">
    <w:name w:val="Endnote Text Char"/>
    <w:basedOn w:val="DefaultParagraphFont"/>
    <w:link w:val="EndnoteText"/>
    <w:semiHidden/>
    <w:rsid w:val="001663DB"/>
    <w:rPr>
      <w:rFonts w:ascii="Arial Narrow" w:eastAsia="Times New Roman" w:hAnsi="Arial Narrow" w:cs="Calibri"/>
      <w:szCs w:val="20"/>
      <w:lang w:eastAsia="zh-CN"/>
    </w:rPr>
  </w:style>
  <w:style w:type="paragraph" w:styleId="BodyText">
    <w:name w:val="Body Text"/>
    <w:basedOn w:val="Normal"/>
    <w:link w:val="BodyTextChar"/>
    <w:semiHidden/>
    <w:unhideWhenUsed/>
    <w:rsid w:val="001663DB"/>
    <w:pPr>
      <w:spacing w:after="120"/>
    </w:pPr>
  </w:style>
  <w:style w:type="character" w:customStyle="1" w:styleId="BodyTextChar">
    <w:name w:val="Body Text Char"/>
    <w:basedOn w:val="DefaultParagraphFont"/>
    <w:link w:val="BodyText"/>
    <w:semiHidden/>
    <w:rsid w:val="001663DB"/>
    <w:rPr>
      <w:rFonts w:ascii="Arial Narrow" w:hAnsi="Arial Narrow" w:cs="Calibri"/>
    </w:rPr>
  </w:style>
  <w:style w:type="paragraph" w:styleId="List">
    <w:name w:val="List"/>
    <w:basedOn w:val="BodyText"/>
    <w:semiHidden/>
    <w:unhideWhenUsed/>
    <w:rsid w:val="001663DB"/>
    <w:pPr>
      <w:suppressAutoHyphens/>
      <w:spacing w:after="0" w:line="480" w:lineRule="auto"/>
    </w:pPr>
    <w:rPr>
      <w:rFonts w:eastAsia="Times New Roman"/>
      <w:szCs w:val="20"/>
      <w:lang w:eastAsia="zh-CN"/>
    </w:rPr>
  </w:style>
  <w:style w:type="character" w:customStyle="1" w:styleId="TitleChar1">
    <w:name w:val="Title Char1"/>
    <w:aliases w:val="UNDERLINE Char,Bold Underlined Char,Cites and Cards Char,title Char"/>
    <w:basedOn w:val="DefaultParagraphFont"/>
    <w:link w:val="Title"/>
    <w:locked/>
    <w:rsid w:val="001663DB"/>
    <w:rPr>
      <w:rFonts w:ascii="Arial Narrow" w:hAnsi="Arial Narrow"/>
      <w:u w:val="single"/>
    </w:rPr>
  </w:style>
  <w:style w:type="paragraph" w:styleId="Title">
    <w:name w:val="Title"/>
    <w:aliases w:val="UNDERLINE,Bold Underlined,Cites and Cards,title"/>
    <w:basedOn w:val="Normal"/>
    <w:next w:val="BodyText"/>
    <w:link w:val="TitleChar1"/>
    <w:qFormat/>
    <w:rsid w:val="001663DB"/>
    <w:pPr>
      <w:keepNext/>
      <w:keepLines/>
      <w:spacing w:after="240"/>
      <w:jc w:val="center"/>
      <w:outlineLvl w:val="0"/>
    </w:pPr>
    <w:rPr>
      <w:u w:val="single"/>
    </w:rPr>
  </w:style>
  <w:style w:type="character" w:customStyle="1" w:styleId="TitleChar">
    <w:name w:val="Title Char"/>
    <w:aliases w:val="UNDERLINE Char1,Bold Underlined Char1,Cites and Cards Char1,title Char1"/>
    <w:basedOn w:val="DefaultParagraphFont"/>
    <w:uiPriority w:val="99"/>
    <w:rsid w:val="001663DB"/>
    <w:rPr>
      <w:rFonts w:asciiTheme="majorHAnsi" w:eastAsiaTheme="majorEastAsia" w:hAnsiTheme="majorHAnsi" w:cstheme="majorBidi"/>
      <w:spacing w:val="-10"/>
      <w:kern w:val="28"/>
      <w:sz w:val="56"/>
      <w:szCs w:val="56"/>
    </w:rPr>
  </w:style>
  <w:style w:type="paragraph" w:styleId="BodyTextIndent">
    <w:name w:val="Body Text Indent"/>
    <w:basedOn w:val="Normal"/>
    <w:link w:val="BodyTextIndentChar"/>
    <w:semiHidden/>
    <w:unhideWhenUsed/>
    <w:rsid w:val="001663DB"/>
    <w:pPr>
      <w:suppressAutoHyphens/>
      <w:spacing w:line="480" w:lineRule="auto"/>
      <w:ind w:firstLine="720"/>
      <w:jc w:val="both"/>
    </w:pPr>
    <w:rPr>
      <w:rFonts w:ascii="Garamond" w:eastAsia="Times New Roman" w:hAnsi="Garamond" w:cs="Garamond"/>
      <w:szCs w:val="24"/>
      <w:lang w:eastAsia="zh-CN"/>
    </w:rPr>
  </w:style>
  <w:style w:type="character" w:customStyle="1" w:styleId="BodyTextIndentChar">
    <w:name w:val="Body Text Indent Char"/>
    <w:basedOn w:val="DefaultParagraphFont"/>
    <w:link w:val="BodyTextIndent"/>
    <w:semiHidden/>
    <w:rsid w:val="001663DB"/>
    <w:rPr>
      <w:rFonts w:ascii="Garamond" w:eastAsia="Times New Roman" w:hAnsi="Garamond" w:cs="Garamond"/>
      <w:szCs w:val="24"/>
      <w:lang w:eastAsia="zh-CN"/>
    </w:rPr>
  </w:style>
  <w:style w:type="paragraph" w:styleId="Subtitle">
    <w:name w:val="Subtitle"/>
    <w:basedOn w:val="Normal"/>
    <w:next w:val="BodyText"/>
    <w:link w:val="SubtitleChar"/>
    <w:qFormat/>
    <w:rsid w:val="001663DB"/>
    <w:pPr>
      <w:suppressAutoHyphens/>
      <w:spacing w:line="480" w:lineRule="auto"/>
      <w:jc w:val="center"/>
    </w:pPr>
    <w:rPr>
      <w:rFonts w:ascii="Garamond" w:eastAsia="Times New Roman" w:hAnsi="Garamond" w:cs="Garamond"/>
      <w:b/>
      <w:bCs/>
      <w:i/>
      <w:iCs/>
      <w:szCs w:val="24"/>
      <w:lang w:eastAsia="zh-CN"/>
    </w:rPr>
  </w:style>
  <w:style w:type="character" w:customStyle="1" w:styleId="SubtitleChar">
    <w:name w:val="Subtitle Char"/>
    <w:basedOn w:val="DefaultParagraphFont"/>
    <w:link w:val="Subtitle"/>
    <w:rsid w:val="001663DB"/>
    <w:rPr>
      <w:rFonts w:ascii="Garamond" w:eastAsia="Times New Roman" w:hAnsi="Garamond" w:cs="Garamond"/>
      <w:b/>
      <w:bCs/>
      <w:i/>
      <w:iCs/>
      <w:szCs w:val="24"/>
      <w:lang w:eastAsia="zh-CN"/>
    </w:rPr>
  </w:style>
  <w:style w:type="paragraph" w:styleId="Date">
    <w:name w:val="Date"/>
    <w:basedOn w:val="Normal"/>
    <w:next w:val="Normal"/>
    <w:link w:val="DateChar"/>
    <w:uiPriority w:val="99"/>
    <w:semiHidden/>
    <w:unhideWhenUsed/>
    <w:rsid w:val="001663DB"/>
  </w:style>
  <w:style w:type="character" w:customStyle="1" w:styleId="DateChar">
    <w:name w:val="Date Char"/>
    <w:basedOn w:val="DefaultParagraphFont"/>
    <w:link w:val="Date"/>
    <w:uiPriority w:val="99"/>
    <w:semiHidden/>
    <w:rsid w:val="001663DB"/>
    <w:rPr>
      <w:rFonts w:ascii="Arial Narrow" w:hAnsi="Arial Narrow" w:cs="Calibri"/>
    </w:rPr>
  </w:style>
  <w:style w:type="paragraph" w:styleId="BodyText2">
    <w:name w:val="Body Text 2"/>
    <w:basedOn w:val="Normal"/>
    <w:link w:val="BodyText2Char"/>
    <w:semiHidden/>
    <w:unhideWhenUsed/>
    <w:rsid w:val="001663DB"/>
    <w:pPr>
      <w:suppressAutoHyphens/>
    </w:pPr>
    <w:rPr>
      <w:rFonts w:eastAsia="Times New Roman"/>
      <w:b/>
      <w:szCs w:val="20"/>
      <w:lang w:eastAsia="zh-CN"/>
    </w:rPr>
  </w:style>
  <w:style w:type="character" w:customStyle="1" w:styleId="BodyText2Char">
    <w:name w:val="Body Text 2 Char"/>
    <w:basedOn w:val="DefaultParagraphFont"/>
    <w:link w:val="BodyText2"/>
    <w:semiHidden/>
    <w:rsid w:val="001663DB"/>
    <w:rPr>
      <w:rFonts w:ascii="Arial Narrow" w:eastAsia="Times New Roman" w:hAnsi="Arial Narrow" w:cs="Calibri"/>
      <w:b/>
      <w:szCs w:val="20"/>
      <w:lang w:eastAsia="zh-CN"/>
    </w:rPr>
  </w:style>
  <w:style w:type="paragraph" w:styleId="BodyText3">
    <w:name w:val="Body Text 3"/>
    <w:basedOn w:val="Normal"/>
    <w:link w:val="BodyText3Char"/>
    <w:semiHidden/>
    <w:unhideWhenUsed/>
    <w:rsid w:val="001663DB"/>
    <w:pPr>
      <w:suppressAutoHyphens/>
      <w:spacing w:after="120"/>
    </w:pPr>
    <w:rPr>
      <w:rFonts w:eastAsia="Times New Roman"/>
      <w:sz w:val="16"/>
      <w:szCs w:val="20"/>
      <w:lang w:eastAsia="zh-CN"/>
    </w:rPr>
  </w:style>
  <w:style w:type="character" w:customStyle="1" w:styleId="BodyText3Char">
    <w:name w:val="Body Text 3 Char"/>
    <w:basedOn w:val="DefaultParagraphFont"/>
    <w:link w:val="BodyText3"/>
    <w:semiHidden/>
    <w:rsid w:val="001663DB"/>
    <w:rPr>
      <w:rFonts w:ascii="Arial Narrow" w:eastAsia="Times New Roman" w:hAnsi="Arial Narrow" w:cs="Calibri"/>
      <w:sz w:val="16"/>
      <w:szCs w:val="20"/>
      <w:lang w:eastAsia="zh-CN"/>
    </w:rPr>
  </w:style>
  <w:style w:type="paragraph" w:styleId="BodyTextIndent2">
    <w:name w:val="Body Text Indent 2"/>
    <w:basedOn w:val="Normal"/>
    <w:link w:val="BodyTextIndent2Char"/>
    <w:semiHidden/>
    <w:unhideWhenUsed/>
    <w:rsid w:val="001663DB"/>
    <w:pPr>
      <w:suppressAutoHyphens/>
      <w:spacing w:line="480" w:lineRule="auto"/>
      <w:ind w:left="1440"/>
      <w:jc w:val="both"/>
    </w:pPr>
    <w:rPr>
      <w:rFonts w:ascii="Garamond" w:eastAsia="Times New Roman" w:hAnsi="Garamond" w:cs="Garamond"/>
      <w:szCs w:val="24"/>
      <w:lang w:eastAsia="zh-CN"/>
    </w:rPr>
  </w:style>
  <w:style w:type="character" w:customStyle="1" w:styleId="BodyTextIndent2Char">
    <w:name w:val="Body Text Indent 2 Char"/>
    <w:basedOn w:val="DefaultParagraphFont"/>
    <w:link w:val="BodyTextIndent2"/>
    <w:semiHidden/>
    <w:rsid w:val="001663DB"/>
    <w:rPr>
      <w:rFonts w:ascii="Garamond" w:eastAsia="Times New Roman" w:hAnsi="Garamond" w:cs="Garamond"/>
      <w:szCs w:val="24"/>
      <w:lang w:eastAsia="zh-CN"/>
    </w:rPr>
  </w:style>
  <w:style w:type="paragraph" w:styleId="BodyTextIndent3">
    <w:name w:val="Body Text Indent 3"/>
    <w:basedOn w:val="Normal"/>
    <w:link w:val="BodyTextIndent3Char"/>
    <w:semiHidden/>
    <w:unhideWhenUsed/>
    <w:rsid w:val="001663DB"/>
    <w:pPr>
      <w:suppressAutoHyphens/>
      <w:ind w:left="1440"/>
    </w:pPr>
    <w:rPr>
      <w:rFonts w:eastAsia="Times New Roman"/>
      <w:szCs w:val="20"/>
      <w:lang w:eastAsia="zh-CN"/>
    </w:rPr>
  </w:style>
  <w:style w:type="character" w:customStyle="1" w:styleId="BodyTextIndent3Char">
    <w:name w:val="Body Text Indent 3 Char"/>
    <w:basedOn w:val="DefaultParagraphFont"/>
    <w:link w:val="BodyTextIndent3"/>
    <w:semiHidden/>
    <w:rsid w:val="001663DB"/>
    <w:rPr>
      <w:rFonts w:ascii="Arial Narrow" w:eastAsia="Times New Roman" w:hAnsi="Arial Narrow" w:cs="Calibri"/>
      <w:szCs w:val="20"/>
      <w:lang w:eastAsia="zh-CN"/>
    </w:rPr>
  </w:style>
  <w:style w:type="paragraph" w:styleId="BlockText">
    <w:name w:val="Block Text"/>
    <w:basedOn w:val="Normal"/>
    <w:semiHidden/>
    <w:unhideWhenUsed/>
    <w:rsid w:val="001663DB"/>
    <w:pPr>
      <w:tabs>
        <w:tab w:val="left" w:pos="0"/>
        <w:tab w:val="left" w:pos="720"/>
      </w:tabs>
      <w:suppressAutoHyphens/>
      <w:ind w:left="1440" w:right="720" w:hanging="1440"/>
    </w:pPr>
    <w:rPr>
      <w:rFonts w:eastAsia="Times New Roman"/>
      <w:szCs w:val="20"/>
      <w:lang w:eastAsia="zh-CN"/>
    </w:rPr>
  </w:style>
  <w:style w:type="paragraph" w:styleId="DocumentMap">
    <w:name w:val="Document Map"/>
    <w:basedOn w:val="Normal"/>
    <w:link w:val="DocumentMapChar"/>
    <w:uiPriority w:val="99"/>
    <w:semiHidden/>
    <w:unhideWhenUsed/>
    <w:rsid w:val="001663DB"/>
    <w:rPr>
      <w:rFonts w:ascii="Tahoma" w:hAnsi="Tahoma"/>
      <w:sz w:val="16"/>
      <w:szCs w:val="16"/>
    </w:rPr>
  </w:style>
  <w:style w:type="character" w:customStyle="1" w:styleId="DocumentMapChar">
    <w:name w:val="Document Map Char"/>
    <w:basedOn w:val="DefaultParagraphFont"/>
    <w:link w:val="DocumentMap"/>
    <w:uiPriority w:val="99"/>
    <w:semiHidden/>
    <w:rsid w:val="001663DB"/>
    <w:rPr>
      <w:rFonts w:ascii="Tahoma" w:hAnsi="Tahoma" w:cs="Calibri"/>
      <w:sz w:val="16"/>
      <w:szCs w:val="16"/>
    </w:rPr>
  </w:style>
  <w:style w:type="paragraph" w:styleId="PlainText">
    <w:name w:val="Plain Text"/>
    <w:basedOn w:val="Normal"/>
    <w:link w:val="PlainTextChar"/>
    <w:semiHidden/>
    <w:unhideWhenUsed/>
    <w:rsid w:val="001663DB"/>
    <w:rPr>
      <w:rFonts w:ascii="Courier New" w:hAnsi="Courier New" w:cs="Courier New"/>
    </w:rPr>
  </w:style>
  <w:style w:type="character" w:customStyle="1" w:styleId="PlainTextChar">
    <w:name w:val="Plain Text Char"/>
    <w:basedOn w:val="DefaultParagraphFont"/>
    <w:link w:val="PlainText"/>
    <w:semiHidden/>
    <w:rsid w:val="001663DB"/>
    <w:rPr>
      <w:rFonts w:ascii="Courier New" w:hAnsi="Courier New" w:cs="Courier New"/>
    </w:rPr>
  </w:style>
  <w:style w:type="paragraph" w:styleId="CommentSubject">
    <w:name w:val="annotation subject"/>
    <w:basedOn w:val="CommentText"/>
    <w:next w:val="CommentText"/>
    <w:link w:val="CommentSubjectChar"/>
    <w:uiPriority w:val="99"/>
    <w:semiHidden/>
    <w:unhideWhenUsed/>
    <w:rsid w:val="001663DB"/>
    <w:pPr>
      <w:suppressAutoHyphens/>
    </w:pPr>
    <w:rPr>
      <w:rFonts w:eastAsia="Times New Roman"/>
      <w:b/>
      <w:bCs/>
      <w:lang w:eastAsia="zh-CN"/>
    </w:rPr>
  </w:style>
  <w:style w:type="character" w:customStyle="1" w:styleId="CommentSubjectChar">
    <w:name w:val="Comment Subject Char"/>
    <w:basedOn w:val="CommentTextChar"/>
    <w:link w:val="CommentSubject"/>
    <w:uiPriority w:val="99"/>
    <w:semiHidden/>
    <w:rsid w:val="001663DB"/>
    <w:rPr>
      <w:rFonts w:ascii="Arial Narrow" w:eastAsia="Times New Roman" w:hAnsi="Arial Narrow" w:cs="Calibri"/>
      <w:b/>
      <w:bCs/>
      <w:szCs w:val="20"/>
      <w:lang w:eastAsia="zh-CN"/>
    </w:rPr>
  </w:style>
  <w:style w:type="paragraph" w:styleId="BalloonText">
    <w:name w:val="Balloon Text"/>
    <w:basedOn w:val="Normal"/>
    <w:link w:val="BalloonTextChar"/>
    <w:uiPriority w:val="99"/>
    <w:semiHidden/>
    <w:unhideWhenUsed/>
    <w:rsid w:val="001663DB"/>
    <w:rPr>
      <w:rFonts w:ascii="Tahoma" w:hAnsi="Tahoma" w:cs="Tahoma"/>
      <w:sz w:val="16"/>
      <w:szCs w:val="16"/>
    </w:rPr>
  </w:style>
  <w:style w:type="character" w:customStyle="1" w:styleId="BalloonTextChar">
    <w:name w:val="Balloon Text Char"/>
    <w:basedOn w:val="DefaultParagraphFont"/>
    <w:link w:val="BalloonText"/>
    <w:uiPriority w:val="99"/>
    <w:semiHidden/>
    <w:rsid w:val="001663DB"/>
    <w:rPr>
      <w:rFonts w:ascii="Tahoma" w:hAnsi="Tahoma" w:cs="Tahoma"/>
      <w:sz w:val="16"/>
      <w:szCs w:val="16"/>
    </w:rPr>
  </w:style>
  <w:style w:type="paragraph" w:styleId="NoSpacing">
    <w:name w:val="No Spacing"/>
    <w:aliases w:val="DDI Tag,ClearFormatting"/>
    <w:uiPriority w:val="1"/>
    <w:qFormat/>
    <w:rsid w:val="001663DB"/>
    <w:pPr>
      <w:spacing w:after="0" w:line="240" w:lineRule="auto"/>
    </w:pPr>
    <w:rPr>
      <w:rFonts w:eastAsiaTheme="minorEastAsia"/>
      <w:sz w:val="24"/>
      <w:szCs w:val="24"/>
    </w:rPr>
  </w:style>
  <w:style w:type="character" w:customStyle="1" w:styleId="AnalyticsChar">
    <w:name w:val="Analytics Char"/>
    <w:basedOn w:val="DefaultParagraphFont"/>
    <w:link w:val="Analytics"/>
    <w:uiPriority w:val="4"/>
    <w:locked/>
    <w:rsid w:val="001663DB"/>
    <w:rPr>
      <w:rFonts w:ascii="Arial Narrow" w:hAnsi="Arial Narrow"/>
      <w:b/>
      <w:color w:val="2E74B5" w:themeColor="accent1" w:themeShade="BF"/>
      <w:sz w:val="24"/>
    </w:rPr>
  </w:style>
  <w:style w:type="paragraph" w:customStyle="1" w:styleId="Analytics">
    <w:name w:val="Analytics"/>
    <w:basedOn w:val="Normal"/>
    <w:link w:val="AnalyticsChar"/>
    <w:uiPriority w:val="4"/>
    <w:qFormat/>
    <w:rsid w:val="001663DB"/>
    <w:pPr>
      <w:spacing w:before="60"/>
    </w:pPr>
    <w:rPr>
      <w:b/>
      <w:color w:val="2E74B5" w:themeColor="accent1" w:themeShade="BF"/>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Hyperlink"/>
    <w:uiPriority w:val="99"/>
    <w:qFormat/>
    <w:rsid w:val="001663DB"/>
    <w:rPr>
      <w:rFonts w:asciiTheme="minorHAnsi" w:hAnsiTheme="minorHAnsi"/>
    </w:rPr>
  </w:style>
  <w:style w:type="paragraph" w:customStyle="1" w:styleId="UnderlinePara">
    <w:name w:val="Underline Para"/>
    <w:basedOn w:val="Normal"/>
    <w:uiPriority w:val="6"/>
    <w:qFormat/>
    <w:rsid w:val="001663DB"/>
    <w:pPr>
      <w:widowControl w:val="0"/>
      <w:suppressAutoHyphens/>
      <w:spacing w:after="200"/>
      <w:contextualSpacing/>
    </w:pPr>
    <w:rPr>
      <w:u w:val="single"/>
    </w:rPr>
  </w:style>
  <w:style w:type="character" w:customStyle="1" w:styleId="cardChar">
    <w:name w:val="card Char"/>
    <w:aliases w:val="Bold Cite Char Char,Speed Cite Char"/>
    <w:uiPriority w:val="99"/>
    <w:locked/>
    <w:rsid w:val="001663DB"/>
    <w:rPr>
      <w:rFonts w:ascii="Arial Narrow" w:eastAsia="Times New Roman" w:hAnsi="Arial Narrow" w:cs="Times New Roman"/>
    </w:rPr>
  </w:style>
  <w:style w:type="paragraph" w:customStyle="1" w:styleId="Tag2">
    <w:name w:val="Tag2"/>
    <w:basedOn w:val="Normal"/>
    <w:autoRedefine/>
    <w:qFormat/>
    <w:rsid w:val="001663DB"/>
    <w:rPr>
      <w:b/>
    </w:rPr>
  </w:style>
  <w:style w:type="character" w:customStyle="1" w:styleId="AnalyticalsChar">
    <w:name w:val="Analyticals Char"/>
    <w:basedOn w:val="AnalyticsChar"/>
    <w:link w:val="Analyticals"/>
    <w:uiPriority w:val="4"/>
    <w:locked/>
    <w:rsid w:val="001663DB"/>
    <w:rPr>
      <w:rFonts w:ascii="Arial Narrow" w:eastAsiaTheme="majorEastAsia" w:hAnsi="Arial Narrow" w:cstheme="majorBidi"/>
      <w:b/>
      <w:color w:val="2E74B5" w:themeColor="accent1" w:themeShade="BF"/>
      <w:sz w:val="24"/>
    </w:rPr>
  </w:style>
  <w:style w:type="paragraph" w:customStyle="1" w:styleId="Analyticals">
    <w:name w:val="Analyticals"/>
    <w:basedOn w:val="Analytics"/>
    <w:link w:val="AnalyticalsChar"/>
    <w:uiPriority w:val="4"/>
    <w:qFormat/>
    <w:rsid w:val="001663DB"/>
    <w:rPr>
      <w:rFonts w:eastAsiaTheme="majorEastAsia" w:cstheme="majorBidi"/>
    </w:rPr>
  </w:style>
  <w:style w:type="paragraph" w:customStyle="1" w:styleId="BreakTag">
    <w:name w:val="Break Tag"/>
    <w:basedOn w:val="Normal"/>
    <w:autoRedefine/>
    <w:uiPriority w:val="4"/>
    <w:qFormat/>
    <w:rsid w:val="001663DB"/>
    <w:pPr>
      <w:spacing w:before="240"/>
    </w:pPr>
    <w:rPr>
      <w:b/>
      <w:sz w:val="26"/>
    </w:rPr>
  </w:style>
  <w:style w:type="character" w:customStyle="1" w:styleId="cardtextChar">
    <w:name w:val="card text Char"/>
    <w:link w:val="cardtext"/>
    <w:locked/>
    <w:rsid w:val="001663DB"/>
    <w:rPr>
      <w:rFonts w:ascii="Calibri" w:hAnsi="Calibri" w:cs="Calibri"/>
    </w:rPr>
  </w:style>
  <w:style w:type="paragraph" w:customStyle="1" w:styleId="cardtext">
    <w:name w:val="card text"/>
    <w:basedOn w:val="Normal"/>
    <w:link w:val="cardtextChar"/>
    <w:qFormat/>
    <w:rsid w:val="001663DB"/>
    <w:pPr>
      <w:ind w:left="288" w:right="288"/>
    </w:pPr>
  </w:style>
  <w:style w:type="paragraph" w:customStyle="1" w:styleId="Undertags">
    <w:name w:val="Undertags"/>
    <w:basedOn w:val="Analytics"/>
    <w:uiPriority w:val="4"/>
    <w:qFormat/>
    <w:rsid w:val="001663DB"/>
    <w:rPr>
      <w:b w:val="0"/>
      <w:sz w:val="20"/>
    </w:rPr>
  </w:style>
  <w:style w:type="character" w:customStyle="1" w:styleId="analyticsChar0">
    <w:name w:val="analytics Char"/>
    <w:basedOn w:val="DefaultParagraphFont"/>
    <w:link w:val="analytics0"/>
    <w:uiPriority w:val="4"/>
    <w:locked/>
    <w:rsid w:val="001663DB"/>
    <w:rPr>
      <w:rFonts w:ascii="Arial Narrow" w:hAnsi="Arial Narrow"/>
      <w:b/>
      <w:color w:val="C00000"/>
      <w:sz w:val="26"/>
    </w:rPr>
  </w:style>
  <w:style w:type="paragraph" w:customStyle="1" w:styleId="analytics0">
    <w:name w:val="analytics"/>
    <w:basedOn w:val="Normal"/>
    <w:link w:val="analyticsChar0"/>
    <w:uiPriority w:val="4"/>
    <w:qFormat/>
    <w:rsid w:val="001663DB"/>
    <w:rPr>
      <w:b/>
      <w:color w:val="C00000"/>
      <w:sz w:val="26"/>
    </w:rPr>
  </w:style>
  <w:style w:type="paragraph" w:customStyle="1" w:styleId="Emphasize">
    <w:name w:val="Emphasize"/>
    <w:basedOn w:val="Normal"/>
    <w:uiPriority w:val="7"/>
    <w:qFormat/>
    <w:rsid w:val="001663DB"/>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evidencetextChar1">
    <w:name w:val="evidence text Char1"/>
    <w:link w:val="evidencetext"/>
    <w:locked/>
    <w:rsid w:val="001663DB"/>
    <w:rPr>
      <w:rFonts w:ascii="Calibri" w:hAnsi="Calibri" w:cs="Calibri"/>
      <w:color w:val="000000"/>
    </w:rPr>
  </w:style>
  <w:style w:type="paragraph" w:customStyle="1" w:styleId="evidencetext">
    <w:name w:val="evidence text"/>
    <w:basedOn w:val="Normal"/>
    <w:next w:val="Normal"/>
    <w:link w:val="evidencetextChar1"/>
    <w:qFormat/>
    <w:rsid w:val="001663DB"/>
    <w:pPr>
      <w:spacing w:line="254" w:lineRule="auto"/>
      <w:ind w:left="432" w:right="432"/>
    </w:pPr>
    <w:rPr>
      <w:color w:val="000000"/>
    </w:rPr>
  </w:style>
  <w:style w:type="character" w:customStyle="1" w:styleId="CardTextChar0">
    <w:name w:val="CardText Char"/>
    <w:basedOn w:val="DefaultParagraphFont"/>
    <w:link w:val="CardText0"/>
    <w:locked/>
    <w:rsid w:val="001663DB"/>
    <w:rPr>
      <w:rFonts w:ascii="Calibri" w:eastAsia="Times New Roman" w:hAnsi="Calibri" w:cs="Calibri"/>
      <w:sz w:val="16"/>
      <w:szCs w:val="20"/>
    </w:rPr>
  </w:style>
  <w:style w:type="paragraph" w:customStyle="1" w:styleId="CardText0">
    <w:name w:val="CardText"/>
    <w:basedOn w:val="Normal"/>
    <w:next w:val="Normal"/>
    <w:link w:val="CardTextChar0"/>
    <w:qFormat/>
    <w:rsid w:val="001663DB"/>
    <w:pPr>
      <w:ind w:left="288" w:right="288"/>
    </w:pPr>
    <w:rPr>
      <w:rFonts w:eastAsia="Times New Roman"/>
      <w:sz w:val="16"/>
      <w:szCs w:val="20"/>
    </w:rPr>
  </w:style>
  <w:style w:type="character" w:customStyle="1" w:styleId="NothingChar">
    <w:name w:val="Nothing Char"/>
    <w:link w:val="Nothing"/>
    <w:locked/>
    <w:rsid w:val="001663DB"/>
    <w:rPr>
      <w:rFonts w:ascii="Times New Roman" w:eastAsia="Times New Roman" w:hAnsi="Times New Roman" w:cs="Times New Roman"/>
      <w:szCs w:val="24"/>
    </w:rPr>
  </w:style>
  <w:style w:type="paragraph" w:customStyle="1" w:styleId="Nothing">
    <w:name w:val="Nothing"/>
    <w:link w:val="NothingChar"/>
    <w:qFormat/>
    <w:rsid w:val="001663DB"/>
    <w:pPr>
      <w:spacing w:after="0" w:line="240" w:lineRule="auto"/>
    </w:pPr>
    <w:rPr>
      <w:rFonts w:ascii="Times New Roman" w:eastAsia="Times New Roman" w:hAnsi="Times New Roman" w:cs="Times New Roman"/>
      <w:szCs w:val="24"/>
    </w:rPr>
  </w:style>
  <w:style w:type="character" w:customStyle="1" w:styleId="CardsChar">
    <w:name w:val="Cards Char"/>
    <w:link w:val="Cards"/>
    <w:locked/>
    <w:rsid w:val="001663DB"/>
    <w:rPr>
      <w:rFonts w:ascii="Times New Roman" w:eastAsia="Times New Roman" w:hAnsi="Times New Roman" w:cs="Times New Roman"/>
      <w:szCs w:val="24"/>
    </w:rPr>
  </w:style>
  <w:style w:type="paragraph" w:customStyle="1" w:styleId="Cards">
    <w:name w:val="Cards"/>
    <w:next w:val="Nothing"/>
    <w:link w:val="CardsChar"/>
    <w:qFormat/>
    <w:rsid w:val="001663DB"/>
    <w:pPr>
      <w:widowControl w:val="0"/>
      <w:spacing w:after="0" w:line="240" w:lineRule="auto"/>
      <w:ind w:left="432" w:right="432"/>
    </w:pPr>
    <w:rPr>
      <w:rFonts w:ascii="Times New Roman" w:eastAsia="Times New Roman" w:hAnsi="Times New Roman" w:cs="Times New Roman"/>
      <w:szCs w:val="24"/>
    </w:rPr>
  </w:style>
  <w:style w:type="character" w:customStyle="1" w:styleId="SmalltextChar">
    <w:name w:val="Small text Char"/>
    <w:aliases w:val="Quote Char,Quote1 Char1"/>
    <w:basedOn w:val="DefaultParagraphFont"/>
    <w:link w:val="Smalltext"/>
    <w:locked/>
    <w:rsid w:val="001663DB"/>
    <w:rPr>
      <w:rFonts w:ascii="Arial Narrow" w:hAnsi="Arial Narrow"/>
      <w:sz w:val="14"/>
    </w:rPr>
  </w:style>
  <w:style w:type="paragraph" w:customStyle="1" w:styleId="Smalltext">
    <w:name w:val="Small text"/>
    <w:aliases w:val="Quote1,Quote11"/>
    <w:basedOn w:val="Normal"/>
    <w:link w:val="SmalltextChar"/>
    <w:qFormat/>
    <w:rsid w:val="001663DB"/>
    <w:rPr>
      <w:sz w:val="14"/>
    </w:rPr>
  </w:style>
  <w:style w:type="paragraph" w:customStyle="1" w:styleId="Heading">
    <w:name w:val="Heading"/>
    <w:basedOn w:val="Normal"/>
    <w:next w:val="BodyText"/>
    <w:rsid w:val="001663DB"/>
    <w:pPr>
      <w:keepNext/>
      <w:suppressAutoHyphens/>
      <w:spacing w:before="240" w:after="120"/>
    </w:pPr>
    <w:rPr>
      <w:rFonts w:eastAsia="Arial Unicode MS" w:cs="Arial Unicode MS"/>
      <w:sz w:val="28"/>
      <w:szCs w:val="28"/>
      <w:lang w:eastAsia="zh-CN"/>
    </w:rPr>
  </w:style>
  <w:style w:type="paragraph" w:customStyle="1" w:styleId="Index">
    <w:name w:val="Index"/>
    <w:basedOn w:val="Normal"/>
    <w:rsid w:val="001663DB"/>
    <w:pPr>
      <w:suppressLineNumbers/>
      <w:suppressAutoHyphens/>
    </w:pPr>
    <w:rPr>
      <w:rFonts w:eastAsia="Times New Roman"/>
      <w:szCs w:val="24"/>
      <w:lang w:eastAsia="zh-CN"/>
    </w:rPr>
  </w:style>
  <w:style w:type="paragraph" w:customStyle="1" w:styleId="HTMLBody">
    <w:name w:val="HTML Body"/>
    <w:rsid w:val="001663DB"/>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1663DB"/>
    <w:pPr>
      <w:suppressAutoHyphens/>
      <w:spacing w:after="0" w:line="480" w:lineRule="auto"/>
    </w:pPr>
    <w:rPr>
      <w:rFonts w:eastAsia="Times New Roman"/>
      <w:szCs w:val="20"/>
      <w:lang w:eastAsia="zh-CN"/>
    </w:rPr>
  </w:style>
  <w:style w:type="paragraph" w:customStyle="1" w:styleId="BlockTitle2">
    <w:name w:val="Block Title2"/>
    <w:basedOn w:val="Normal"/>
    <w:next w:val="Normal"/>
    <w:rsid w:val="001663DB"/>
    <w:pPr>
      <w:spacing w:after="240"/>
      <w:jc w:val="center"/>
    </w:pPr>
    <w:rPr>
      <w:rFonts w:eastAsia="Times New Roman"/>
      <w:b/>
      <w:sz w:val="32"/>
      <w:szCs w:val="24"/>
      <w:u w:val="single"/>
    </w:rPr>
  </w:style>
  <w:style w:type="paragraph" w:customStyle="1" w:styleId="BlockTitle">
    <w:name w:val="Block Title"/>
    <w:basedOn w:val="Heading1"/>
    <w:next w:val="Normal"/>
    <w:uiPriority w:val="9"/>
    <w:qFormat/>
    <w:rsid w:val="001663DB"/>
    <w:pPr>
      <w:keepLines w:val="0"/>
      <w:pageBreakBefore w:val="0"/>
      <w:spacing w:before="0" w:after="240" w:line="256" w:lineRule="auto"/>
    </w:pPr>
    <w:rPr>
      <w:rFonts w:asciiTheme="majorHAnsi" w:hAnsiTheme="majorHAnsi"/>
      <w:color w:val="2E74B5" w:themeColor="accent1" w:themeShade="BF"/>
      <w:sz w:val="28"/>
    </w:rPr>
  </w:style>
  <w:style w:type="paragraph" w:customStyle="1" w:styleId="TxBrp1">
    <w:name w:val="TxBr_p1"/>
    <w:basedOn w:val="Normal"/>
    <w:rsid w:val="001663DB"/>
    <w:pPr>
      <w:tabs>
        <w:tab w:val="left" w:pos="204"/>
      </w:tabs>
      <w:autoSpaceDE w:val="0"/>
      <w:autoSpaceDN w:val="0"/>
      <w:adjustRightInd w:val="0"/>
      <w:spacing w:line="272" w:lineRule="atLeast"/>
      <w:jc w:val="both"/>
    </w:pPr>
    <w:rPr>
      <w:rFonts w:eastAsia="Times New Roman"/>
      <w:szCs w:val="24"/>
    </w:rPr>
  </w:style>
  <w:style w:type="paragraph" w:customStyle="1" w:styleId="fullstory">
    <w:name w:val="fullstory"/>
    <w:basedOn w:val="Normal"/>
    <w:rsid w:val="001663DB"/>
    <w:pPr>
      <w:spacing w:before="100" w:beforeAutospacing="1" w:after="100" w:afterAutospacing="1"/>
    </w:pPr>
    <w:rPr>
      <w:rFonts w:eastAsia="Times New Roman"/>
      <w:szCs w:val="24"/>
    </w:rPr>
  </w:style>
  <w:style w:type="paragraph" w:customStyle="1" w:styleId="hat">
    <w:name w:val="hat"/>
    <w:basedOn w:val="Normal"/>
    <w:next w:val="Normal"/>
    <w:rsid w:val="001663DB"/>
    <w:pPr>
      <w:spacing w:before="240" w:after="240"/>
      <w:jc w:val="center"/>
      <w:outlineLvl w:val="0"/>
    </w:pPr>
    <w:rPr>
      <w:rFonts w:eastAsia="Times New Roman"/>
      <w:b/>
      <w:bCs/>
      <w:sz w:val="32"/>
      <w:szCs w:val="24"/>
      <w:u w:val="single"/>
    </w:rPr>
  </w:style>
  <w:style w:type="paragraph" w:customStyle="1" w:styleId="norm">
    <w:name w:val="norm"/>
    <w:basedOn w:val="Normal"/>
    <w:uiPriority w:val="99"/>
    <w:rsid w:val="001663DB"/>
    <w:pPr>
      <w:spacing w:before="100" w:beforeAutospacing="1" w:after="100" w:afterAutospacing="1"/>
    </w:pPr>
    <w:rPr>
      <w:rFonts w:eastAsia="Times New Roman"/>
      <w:szCs w:val="24"/>
    </w:rPr>
  </w:style>
  <w:style w:type="paragraph" w:customStyle="1" w:styleId="NormalText">
    <w:name w:val="Normal Text"/>
    <w:basedOn w:val="Normal"/>
    <w:autoRedefine/>
    <w:rsid w:val="001663DB"/>
    <w:pPr>
      <w:jc w:val="both"/>
    </w:pPr>
    <w:rPr>
      <w:rFonts w:ascii="TimesNewRomanPSMT" w:eastAsia="Times New Roman" w:hAnsi="TimesNewRomanPSMT"/>
      <w:szCs w:val="26"/>
    </w:rPr>
  </w:style>
  <w:style w:type="character" w:customStyle="1" w:styleId="HotRouteChar">
    <w:name w:val="Hot Route Char"/>
    <w:link w:val="HotRoute"/>
    <w:locked/>
    <w:rsid w:val="001663DB"/>
    <w:rPr>
      <w:rFonts w:ascii="Arial Narrow" w:eastAsia="Times New Roman" w:hAnsi="Arial Narrow"/>
      <w:szCs w:val="24"/>
    </w:rPr>
  </w:style>
  <w:style w:type="paragraph" w:customStyle="1" w:styleId="HotRoute">
    <w:name w:val="Hot Route"/>
    <w:basedOn w:val="Normal"/>
    <w:link w:val="HotRouteChar"/>
    <w:rsid w:val="001663DB"/>
    <w:pPr>
      <w:ind w:left="144"/>
    </w:pPr>
    <w:rPr>
      <w:rFonts w:eastAsia="Times New Roman"/>
      <w:szCs w:val="24"/>
    </w:rPr>
  </w:style>
  <w:style w:type="character" w:customStyle="1" w:styleId="1AChushushChar">
    <w:name w:val="1AChushush Char"/>
    <w:link w:val="1AChushush"/>
    <w:locked/>
    <w:rsid w:val="001663DB"/>
    <w:rPr>
      <w:rFonts w:ascii="Arial Narrow" w:hAnsi="Arial Narrow"/>
      <w:szCs w:val="24"/>
    </w:rPr>
  </w:style>
  <w:style w:type="paragraph" w:customStyle="1" w:styleId="1AChushush">
    <w:name w:val="1AChushush"/>
    <w:basedOn w:val="Normal"/>
    <w:link w:val="1AChushushChar"/>
    <w:autoRedefine/>
    <w:qFormat/>
    <w:rsid w:val="001663DB"/>
    <w:pPr>
      <w:ind w:right="-14"/>
      <w:contextualSpacing/>
    </w:pPr>
    <w:rPr>
      <w:szCs w:val="24"/>
    </w:rPr>
  </w:style>
  <w:style w:type="paragraph" w:customStyle="1" w:styleId="Standard">
    <w:name w:val="Standard"/>
    <w:rsid w:val="001663DB"/>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paragraph" w:customStyle="1" w:styleId="Cites">
    <w:name w:val="Cites"/>
    <w:next w:val="Cards"/>
    <w:rsid w:val="001663DB"/>
    <w:pPr>
      <w:widowControl w:val="0"/>
      <w:spacing w:after="0" w:line="240" w:lineRule="auto"/>
      <w:jc w:val="both"/>
      <w:outlineLvl w:val="2"/>
    </w:pPr>
    <w:rPr>
      <w:rFonts w:ascii="Times New Roman" w:eastAsia="Times New Roman" w:hAnsi="Times New Roman" w:cs="Times New Roman"/>
      <w:sz w:val="24"/>
      <w:szCs w:val="24"/>
    </w:rPr>
  </w:style>
  <w:style w:type="paragraph" w:customStyle="1" w:styleId="Default">
    <w:name w:val="Default"/>
    <w:rsid w:val="001663DB"/>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har0">
    <w:name w:val="Tag!! Char"/>
    <w:basedOn w:val="DefaultParagraphFont"/>
    <w:link w:val="Tag"/>
    <w:locked/>
    <w:rsid w:val="001663DB"/>
    <w:rPr>
      <w:rFonts w:ascii="Arial Narrow" w:eastAsia="Times New Roman" w:hAnsi="Arial Narrow"/>
      <w:b/>
    </w:rPr>
  </w:style>
  <w:style w:type="paragraph" w:customStyle="1" w:styleId="Tag">
    <w:name w:val="Tag!!"/>
    <w:basedOn w:val="Normal"/>
    <w:link w:val="TagChar0"/>
    <w:qFormat/>
    <w:rsid w:val="001663DB"/>
    <w:pPr>
      <w:ind w:right="288"/>
    </w:pPr>
    <w:rPr>
      <w:rFonts w:eastAsia="Times New Roman"/>
      <w:b/>
    </w:rPr>
  </w:style>
  <w:style w:type="paragraph" w:customStyle="1" w:styleId="CardIndented">
    <w:name w:val="Card (Indented)"/>
    <w:basedOn w:val="Normal"/>
    <w:uiPriority w:val="99"/>
    <w:qFormat/>
    <w:rsid w:val="001663DB"/>
    <w:pPr>
      <w:ind w:left="288"/>
    </w:pPr>
    <w:rPr>
      <w:rFonts w:ascii="Times New Roman" w:hAnsi="Times New Roman" w:cs="Times New Roman"/>
    </w:rPr>
  </w:style>
  <w:style w:type="paragraph" w:customStyle="1" w:styleId="Second">
    <w:name w:val="Second"/>
    <w:basedOn w:val="Normal"/>
    <w:rsid w:val="001663DB"/>
    <w:rPr>
      <w:rFonts w:ascii="Arial" w:eastAsia="Calibri" w:hAnsi="Arial" w:cs="Times New Roman"/>
      <w:b/>
      <w:caps/>
      <w:szCs w:val="20"/>
    </w:rPr>
  </w:style>
  <w:style w:type="character" w:customStyle="1" w:styleId="Style4Char">
    <w:name w:val="Style4 Char"/>
    <w:basedOn w:val="DefaultParagraphFont"/>
    <w:link w:val="Style4"/>
    <w:locked/>
    <w:rsid w:val="001663DB"/>
    <w:rPr>
      <w:rFonts w:ascii="Arial Narrow" w:eastAsia="Times New Roman" w:hAnsi="Arial Narrow"/>
      <w:szCs w:val="24"/>
      <w:u w:val="single"/>
    </w:rPr>
  </w:style>
  <w:style w:type="paragraph" w:customStyle="1" w:styleId="Style4">
    <w:name w:val="Style4"/>
    <w:basedOn w:val="Normal"/>
    <w:link w:val="Style4Char"/>
    <w:qFormat/>
    <w:rsid w:val="001663DB"/>
    <w:rPr>
      <w:rFonts w:eastAsia="Times New Roman"/>
      <w:szCs w:val="24"/>
      <w:u w:val="single"/>
    </w:rPr>
  </w:style>
  <w:style w:type="character" w:customStyle="1" w:styleId="Style3Char">
    <w:name w:val="Style3 Char"/>
    <w:basedOn w:val="DefaultParagraphFont"/>
    <w:link w:val="Style3"/>
    <w:locked/>
    <w:rsid w:val="001663DB"/>
    <w:rPr>
      <w:rFonts w:ascii="Arial Narrow" w:eastAsia="Times New Roman" w:hAnsi="Arial Narrow"/>
      <w:b/>
      <w:szCs w:val="24"/>
    </w:rPr>
  </w:style>
  <w:style w:type="paragraph" w:customStyle="1" w:styleId="Style3">
    <w:name w:val="Style3"/>
    <w:basedOn w:val="Normal"/>
    <w:link w:val="Style3Char"/>
    <w:rsid w:val="001663DB"/>
    <w:rPr>
      <w:rFonts w:eastAsia="Times New Roman"/>
      <w:b/>
      <w:szCs w:val="24"/>
    </w:rPr>
  </w:style>
  <w:style w:type="character" w:customStyle="1" w:styleId="StyleStyle411ptChar">
    <w:name w:val="Style Style4 + 11 pt Char"/>
    <w:basedOn w:val="DefaultParagraphFont"/>
    <w:link w:val="StyleStyle411pt"/>
    <w:locked/>
    <w:rsid w:val="001663DB"/>
    <w:rPr>
      <w:rFonts w:ascii="Arial Narrow" w:eastAsia="Times New Roman" w:hAnsi="Arial Narrow"/>
      <w:szCs w:val="24"/>
      <w:u w:val="single"/>
    </w:rPr>
  </w:style>
  <w:style w:type="paragraph" w:customStyle="1" w:styleId="StyleStyle411pt">
    <w:name w:val="Style Style4 + 11 pt"/>
    <w:basedOn w:val="Normal"/>
    <w:link w:val="StyleStyle411ptChar"/>
    <w:rsid w:val="001663DB"/>
    <w:rPr>
      <w:rFonts w:eastAsia="Times New Roman"/>
      <w:szCs w:val="24"/>
      <w:u w:val="single"/>
    </w:rPr>
  </w:style>
  <w:style w:type="character" w:customStyle="1" w:styleId="StyleStyle411ptBoldChar">
    <w:name w:val="Style Style4 + 11 pt Bold Char"/>
    <w:basedOn w:val="DefaultParagraphFont"/>
    <w:link w:val="StyleStyle411ptBold"/>
    <w:locked/>
    <w:rsid w:val="001663DB"/>
    <w:rPr>
      <w:rFonts w:ascii="Arial Narrow" w:eastAsia="Times New Roman" w:hAnsi="Arial Narrow"/>
      <w:b/>
      <w:bCs/>
      <w:szCs w:val="24"/>
      <w:u w:val="single"/>
    </w:rPr>
  </w:style>
  <w:style w:type="paragraph" w:customStyle="1" w:styleId="StyleStyle411ptBold">
    <w:name w:val="Style Style4 + 11 pt Bold"/>
    <w:basedOn w:val="Normal"/>
    <w:link w:val="StyleStyle411ptBoldChar"/>
    <w:rsid w:val="001663DB"/>
    <w:rPr>
      <w:rFonts w:eastAsia="Times New Roman"/>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1663DB"/>
    <w:rPr>
      <w:rFonts w:ascii="Arial Narrow" w:eastAsia="Times New Roman" w:hAnsi="Arial Narrow"/>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rsid w:val="001663DB"/>
    <w:pPr>
      <w:pBdr>
        <w:top w:val="single" w:sz="4" w:space="0" w:color="auto"/>
        <w:left w:val="single" w:sz="4" w:space="0" w:color="auto"/>
        <w:bottom w:val="single" w:sz="4" w:space="0" w:color="auto"/>
        <w:right w:val="single" w:sz="4" w:space="0" w:color="auto"/>
      </w:pBdr>
    </w:pPr>
    <w:rPr>
      <w:rFonts w:eastAsia="Times New Roman"/>
      <w:szCs w:val="24"/>
      <w:u w:val="single"/>
      <w:bdr w:val="single" w:sz="4" w:space="0" w:color="auto" w:frame="1"/>
    </w:rPr>
  </w:style>
  <w:style w:type="character" w:customStyle="1" w:styleId="CARDChar0">
    <w:name w:val="CARD Char"/>
    <w:link w:val="CARD0"/>
    <w:uiPriority w:val="99"/>
    <w:locked/>
    <w:rsid w:val="001663DB"/>
    <w:rPr>
      <w:rFonts w:ascii="Arial" w:eastAsia="Times New Roman" w:hAnsi="Arial" w:cs="Arial"/>
      <w:szCs w:val="20"/>
    </w:rPr>
  </w:style>
  <w:style w:type="paragraph" w:customStyle="1" w:styleId="CARD0">
    <w:name w:val="CARD"/>
    <w:basedOn w:val="Normal"/>
    <w:link w:val="CARDChar0"/>
    <w:uiPriority w:val="99"/>
    <w:qFormat/>
    <w:rsid w:val="001663DB"/>
    <w:rPr>
      <w:rFonts w:ascii="Arial" w:eastAsia="Times New Roman" w:hAnsi="Arial" w:cs="Arial"/>
      <w:szCs w:val="20"/>
    </w:rPr>
  </w:style>
  <w:style w:type="character" w:customStyle="1" w:styleId="CITEChar">
    <w:name w:val="CITE Char"/>
    <w:link w:val="CITE"/>
    <w:uiPriority w:val="99"/>
    <w:locked/>
    <w:rsid w:val="001663DB"/>
    <w:rPr>
      <w:rFonts w:ascii="Arial" w:eastAsia="Times New Roman" w:hAnsi="Arial" w:cs="Arial"/>
      <w:bCs/>
      <w:iCs/>
      <w:smallCaps/>
      <w:sz w:val="20"/>
      <w:szCs w:val="20"/>
      <w:u w:val="double"/>
    </w:rPr>
  </w:style>
  <w:style w:type="paragraph" w:customStyle="1" w:styleId="CITE">
    <w:name w:val="CITE"/>
    <w:basedOn w:val="Heading2"/>
    <w:link w:val="CITEChar"/>
    <w:autoRedefine/>
    <w:uiPriority w:val="99"/>
    <w:qFormat/>
    <w:rsid w:val="001663DB"/>
    <w:pPr>
      <w:keepLines w:val="0"/>
      <w:pageBreakBefore w:val="0"/>
      <w:spacing w:before="60" w:after="60" w:line="256" w:lineRule="auto"/>
      <w:contextualSpacing/>
      <w:jc w:val="left"/>
    </w:pPr>
    <w:rPr>
      <w:rFonts w:ascii="Arial" w:eastAsia="Times New Roman" w:hAnsi="Arial" w:cs="Arial"/>
      <w:b w:val="0"/>
      <w:bCs/>
      <w:iCs/>
      <w:smallCaps/>
      <w:sz w:val="20"/>
      <w:szCs w:val="20"/>
    </w:rPr>
  </w:style>
  <w:style w:type="paragraph" w:customStyle="1" w:styleId="Fifth">
    <w:name w:val="Fifth"/>
    <w:basedOn w:val="Normal"/>
    <w:rsid w:val="001663DB"/>
    <w:rPr>
      <w:rFonts w:ascii="Arial" w:eastAsia="Calibri" w:hAnsi="Arial" w:cs="Times New Roman"/>
    </w:rPr>
  </w:style>
  <w:style w:type="character" w:customStyle="1" w:styleId="ThirdChar">
    <w:name w:val="Third Char"/>
    <w:basedOn w:val="DefaultParagraphFont"/>
    <w:link w:val="Third"/>
    <w:locked/>
    <w:rsid w:val="001663DB"/>
    <w:rPr>
      <w:rFonts w:ascii="Arial" w:eastAsia="Times New Roman" w:hAnsi="Arial" w:cs="Times New Roman"/>
      <w:b/>
      <w:szCs w:val="24"/>
      <w:u w:val="single"/>
    </w:rPr>
  </w:style>
  <w:style w:type="paragraph" w:customStyle="1" w:styleId="Third">
    <w:name w:val="Third"/>
    <w:basedOn w:val="Normal"/>
    <w:link w:val="ThirdChar"/>
    <w:rsid w:val="001663DB"/>
    <w:rPr>
      <w:rFonts w:ascii="Arial" w:eastAsia="Times New Roman" w:hAnsi="Arial" w:cs="Times New Roman"/>
      <w:b/>
      <w:szCs w:val="24"/>
      <w:u w:val="single"/>
    </w:rPr>
  </w:style>
  <w:style w:type="character" w:styleId="FootnoteReference">
    <w:name w:val="footnote reference"/>
    <w:semiHidden/>
    <w:unhideWhenUsed/>
    <w:rsid w:val="001663DB"/>
    <w:rPr>
      <w:vertAlign w:val="superscript"/>
    </w:rPr>
  </w:style>
  <w:style w:type="character" w:styleId="CommentReference">
    <w:name w:val="annotation reference"/>
    <w:basedOn w:val="DefaultParagraphFont"/>
    <w:uiPriority w:val="99"/>
    <w:semiHidden/>
    <w:unhideWhenUsed/>
    <w:rsid w:val="001663DB"/>
    <w:rPr>
      <w:sz w:val="16"/>
      <w:szCs w:val="16"/>
    </w:rPr>
  </w:style>
  <w:style w:type="character" w:styleId="EndnoteReference">
    <w:name w:val="endnote reference"/>
    <w:semiHidden/>
    <w:unhideWhenUsed/>
    <w:rsid w:val="001663DB"/>
    <w:rPr>
      <w:vertAlign w:val="superscript"/>
    </w:rPr>
  </w:style>
  <w:style w:type="character" w:customStyle="1" w:styleId="m-571360898775243007gmail-style13ptbold">
    <w:name w:val="m_-571360898775243007gmail-style13ptbold"/>
    <w:basedOn w:val="DefaultParagraphFont"/>
    <w:rsid w:val="001663DB"/>
  </w:style>
  <w:style w:type="character" w:customStyle="1" w:styleId="m-571360898775243007gmail-styleunderline">
    <w:name w:val="m_-571360898775243007gmail-styleunderline"/>
    <w:basedOn w:val="DefaultParagraphFont"/>
    <w:rsid w:val="001663DB"/>
  </w:style>
  <w:style w:type="character" w:customStyle="1" w:styleId="m-86505881923654819gmail-style13ptbold">
    <w:name w:val="m_-86505881923654819gmail-style13ptbold"/>
    <w:basedOn w:val="DefaultParagraphFont"/>
    <w:rsid w:val="001663DB"/>
  </w:style>
  <w:style w:type="character" w:customStyle="1" w:styleId="m-86505881923654819gmail-msohyperlink">
    <w:name w:val="m_-86505881923654819gmail-msohyperlink"/>
    <w:basedOn w:val="DefaultParagraphFont"/>
    <w:rsid w:val="001663DB"/>
  </w:style>
  <w:style w:type="character" w:customStyle="1" w:styleId="m-86505881923654819gmail-styleunderline">
    <w:name w:val="m_-86505881923654819gmail-styleunderline"/>
    <w:basedOn w:val="DefaultParagraphFont"/>
    <w:rsid w:val="001663DB"/>
  </w:style>
  <w:style w:type="character" w:customStyle="1" w:styleId="Style1Char">
    <w:name w:val="Style1 Char"/>
    <w:basedOn w:val="DefaultParagraphFont"/>
    <w:rsid w:val="001663DB"/>
    <w:rPr>
      <w:rFonts w:ascii="Times New Roman" w:eastAsia="SimSun" w:hAnsi="Times New Roman" w:cs="Times New Roman" w:hint="default"/>
      <w:sz w:val="20"/>
      <w:szCs w:val="24"/>
      <w:u w:val="single"/>
    </w:rPr>
  </w:style>
  <w:style w:type="character" w:customStyle="1" w:styleId="m-4682264033821493446gmail-style13ptbold">
    <w:name w:val="m_-4682264033821493446gmail-style13ptbold"/>
    <w:basedOn w:val="DefaultParagraphFont"/>
    <w:rsid w:val="001663DB"/>
  </w:style>
  <w:style w:type="character" w:customStyle="1" w:styleId="m-4682264033821493446gmail-styleunderline">
    <w:name w:val="m_-4682264033821493446gmail-styleunderline"/>
    <w:basedOn w:val="DefaultParagraphFont"/>
    <w:rsid w:val="001663DB"/>
  </w:style>
  <w:style w:type="character" w:customStyle="1" w:styleId="qlabel">
    <w:name w:val="q_label"/>
    <w:basedOn w:val="DefaultParagraphFont"/>
    <w:rsid w:val="001663DB"/>
  </w:style>
  <w:style w:type="character" w:customStyle="1" w:styleId="alabel">
    <w:name w:val="a_label"/>
    <w:basedOn w:val="DefaultParagraphFont"/>
    <w:rsid w:val="001663DB"/>
  </w:style>
  <w:style w:type="character" w:customStyle="1" w:styleId="Style11pt">
    <w:name w:val="Style 11 pt"/>
    <w:basedOn w:val="DefaultParagraphFont"/>
    <w:rsid w:val="001663DB"/>
    <w:rPr>
      <w:sz w:val="20"/>
    </w:rPr>
  </w:style>
  <w:style w:type="character" w:customStyle="1" w:styleId="Style11ptUnderline">
    <w:name w:val="Style 11 pt Underline"/>
    <w:rsid w:val="001663DB"/>
    <w:rPr>
      <w:sz w:val="20"/>
      <w:u w:val="single"/>
    </w:rPr>
  </w:style>
  <w:style w:type="character" w:customStyle="1" w:styleId="StyleStyleUnderline311pt">
    <w:name w:val="Style Style Underline3 + 11 pt"/>
    <w:basedOn w:val="DefaultParagraphFont"/>
    <w:rsid w:val="001663DB"/>
    <w:rPr>
      <w:sz w:val="20"/>
      <w:u w:val="single"/>
    </w:rPr>
  </w:style>
  <w:style w:type="character" w:customStyle="1" w:styleId="StyleStyleUnderline311ptBold">
    <w:name w:val="Style Style Underline3 + 11 pt Bold"/>
    <w:basedOn w:val="DefaultParagraphFont"/>
    <w:rsid w:val="001663DB"/>
    <w:rPr>
      <w:b/>
      <w:bCs/>
      <w:sz w:val="20"/>
      <w:u w:val="single"/>
    </w:rPr>
  </w:style>
  <w:style w:type="character" w:customStyle="1" w:styleId="StyleStyleUnderline411pt">
    <w:name w:val="Style Style Underline4 + 11 pt"/>
    <w:basedOn w:val="DefaultParagraphFont"/>
    <w:rsid w:val="001663DB"/>
    <w:rPr>
      <w:sz w:val="20"/>
      <w:u w:val="single"/>
    </w:rPr>
  </w:style>
  <w:style w:type="character" w:customStyle="1" w:styleId="underline">
    <w:name w:val="underline"/>
    <w:qFormat/>
    <w:rsid w:val="001663DB"/>
    <w:rPr>
      <w:b/>
      <w:bCs w:val="0"/>
      <w:u w:val="single"/>
    </w:rPr>
  </w:style>
  <w:style w:type="character" w:customStyle="1" w:styleId="Emphasis2">
    <w:name w:val="Emphasis2"/>
    <w:basedOn w:val="DefaultParagraphFont"/>
    <w:rsid w:val="001663DB"/>
    <w:rPr>
      <w:rFonts w:ascii="Cooper Black" w:hAnsi="Cooper Black" w:hint="default"/>
      <w:iCs/>
      <w:u w:val="single"/>
    </w:rPr>
  </w:style>
  <w:style w:type="character" w:customStyle="1" w:styleId="StyleBold">
    <w:name w:val="Style Bold"/>
    <w:basedOn w:val="DefaultParagraphFont"/>
    <w:uiPriority w:val="9"/>
    <w:semiHidden/>
    <w:rsid w:val="001663DB"/>
    <w:rPr>
      <w:b/>
      <w:bCs/>
    </w:rPr>
  </w:style>
  <w:style w:type="character" w:customStyle="1" w:styleId="BoldUnderlineChar">
    <w:name w:val="Bold Underline Char"/>
    <w:locked/>
    <w:rsid w:val="001663DB"/>
    <w:rPr>
      <w:rFonts w:ascii="Times New Roman" w:eastAsia="Times New Roman" w:hAnsi="Times New Roman" w:cs="Times New Roman" w:hint="default"/>
      <w:b/>
      <w:bCs/>
      <w:sz w:val="20"/>
      <w:szCs w:val="24"/>
      <w:u w:val="single"/>
    </w:rPr>
  </w:style>
  <w:style w:type="character" w:customStyle="1" w:styleId="DebateUnderline">
    <w:name w:val="Debate Underline"/>
    <w:qFormat/>
    <w:rsid w:val="001663DB"/>
    <w:rPr>
      <w:rFonts w:ascii="Times New Roman" w:hAnsi="Times New Roman" w:cs="Times New Roman" w:hint="default"/>
      <w:sz w:val="20"/>
      <w:u w:val="thick"/>
    </w:rPr>
  </w:style>
  <w:style w:type="character" w:customStyle="1" w:styleId="EmphasisA">
    <w:name w:val="Emphasis A"/>
    <w:rsid w:val="001663DB"/>
    <w:rPr>
      <w:rFonts w:ascii="Lucida Grande" w:eastAsia="ヒラギノ角ゴ Pro W3" w:hAnsi="Lucida Grande" w:cs="Lucida Grande" w:hint="default"/>
      <w:b/>
      <w:bCs w:val="0"/>
      <w:i w:val="0"/>
      <w:iCs w:val="0"/>
      <w:color w:val="000000"/>
      <w:sz w:val="22"/>
      <w:u w:val="single"/>
    </w:rPr>
  </w:style>
  <w:style w:type="character" w:customStyle="1" w:styleId="DebateHighlighted">
    <w:name w:val="Debate Highlighted"/>
    <w:rsid w:val="001663DB"/>
    <w:rPr>
      <w:rFonts w:ascii="Georgia" w:eastAsia="ヒラギノ角ゴ Pro W3" w:hAnsi="Georgia" w:hint="default"/>
      <w:b w:val="0"/>
      <w:bCs w:val="0"/>
      <w:i w:val="0"/>
      <w:iCs w:val="0"/>
      <w:color w:val="000000"/>
      <w:sz w:val="20"/>
      <w:u w:val="single"/>
      <w:shd w:val="clear" w:color="auto" w:fill="00FFFF"/>
    </w:rPr>
  </w:style>
  <w:style w:type="character" w:customStyle="1" w:styleId="TagsChar">
    <w:name w:val="Tags Char"/>
    <w:rsid w:val="001663DB"/>
    <w:rPr>
      <w:rFonts w:ascii="Times New Roman" w:hAnsi="Times New Roman" w:cs="Times New Roman" w:hint="default"/>
      <w:b/>
      <w:bCs w:val="0"/>
      <w:sz w:val="24"/>
    </w:rPr>
  </w:style>
  <w:style w:type="character" w:customStyle="1" w:styleId="Absatz-Standardschriftart">
    <w:name w:val="Absatz-Standardschriftart"/>
    <w:rsid w:val="001663DB"/>
  </w:style>
  <w:style w:type="character" w:customStyle="1" w:styleId="WW-Absatz-Standardschriftart">
    <w:name w:val="WW-Absatz-Standardschriftart"/>
    <w:rsid w:val="001663DB"/>
  </w:style>
  <w:style w:type="character" w:customStyle="1" w:styleId="WW-Absatz-Standardschriftart1">
    <w:name w:val="WW-Absatz-Standardschriftart1"/>
    <w:rsid w:val="001663DB"/>
  </w:style>
  <w:style w:type="character" w:customStyle="1" w:styleId="WW8Num4z0">
    <w:name w:val="WW8Num4z0"/>
    <w:rsid w:val="001663DB"/>
    <w:rPr>
      <w:i w:val="0"/>
      <w:iCs w:val="0"/>
    </w:rPr>
  </w:style>
  <w:style w:type="character" w:customStyle="1" w:styleId="WW8Num6z0">
    <w:name w:val="WW8Num6z0"/>
    <w:rsid w:val="001663DB"/>
    <w:rPr>
      <w:rFonts w:ascii="Times New Roman" w:eastAsia="Times New Roman" w:hAnsi="Times New Roman" w:cs="Times New Roman" w:hint="default"/>
    </w:rPr>
  </w:style>
  <w:style w:type="character" w:customStyle="1" w:styleId="WW8Num6z1">
    <w:name w:val="WW8Num6z1"/>
    <w:rsid w:val="001663DB"/>
    <w:rPr>
      <w:rFonts w:ascii="Courier New" w:hAnsi="Courier New" w:cs="Courier New" w:hint="default"/>
    </w:rPr>
  </w:style>
  <w:style w:type="character" w:customStyle="1" w:styleId="WW8Num6z2">
    <w:name w:val="WW8Num6z2"/>
    <w:rsid w:val="001663DB"/>
    <w:rPr>
      <w:rFonts w:ascii="Wingdings" w:hAnsi="Wingdings" w:cs="Wingdings" w:hint="default"/>
    </w:rPr>
  </w:style>
  <w:style w:type="character" w:customStyle="1" w:styleId="WW8Num6z3">
    <w:name w:val="WW8Num6z3"/>
    <w:rsid w:val="001663DB"/>
    <w:rPr>
      <w:rFonts w:ascii="Symbol" w:hAnsi="Symbol" w:cs="Symbol" w:hint="default"/>
    </w:rPr>
  </w:style>
  <w:style w:type="character" w:customStyle="1" w:styleId="EndnoteCharacters">
    <w:name w:val="Endnote Characters"/>
    <w:rsid w:val="001663DB"/>
    <w:rPr>
      <w:vertAlign w:val="superscript"/>
    </w:rPr>
  </w:style>
  <w:style w:type="character" w:customStyle="1" w:styleId="FootnoteCharacters">
    <w:name w:val="Footnote Characters"/>
    <w:rsid w:val="001663DB"/>
    <w:rPr>
      <w:vertAlign w:val="superscript"/>
    </w:rPr>
  </w:style>
  <w:style w:type="character" w:customStyle="1" w:styleId="CharacterStyle2">
    <w:name w:val="Character Style 2"/>
    <w:uiPriority w:val="99"/>
    <w:rsid w:val="001663DB"/>
    <w:rPr>
      <w:sz w:val="20"/>
      <w:szCs w:val="20"/>
    </w:rPr>
  </w:style>
  <w:style w:type="character" w:customStyle="1" w:styleId="apple-style-span">
    <w:name w:val="apple-style-span"/>
    <w:rsid w:val="001663DB"/>
  </w:style>
  <w:style w:type="character" w:customStyle="1" w:styleId="hit">
    <w:name w:val="hit"/>
    <w:rsid w:val="001663DB"/>
  </w:style>
  <w:style w:type="character" w:customStyle="1" w:styleId="btx1">
    <w:name w:val="btx1"/>
    <w:rsid w:val="001663DB"/>
    <w:rPr>
      <w:rFonts w:ascii="Verdana" w:hAnsi="Verdana" w:cs="Arial" w:hint="default"/>
      <w:sz w:val="24"/>
      <w:szCs w:val="24"/>
    </w:rPr>
  </w:style>
  <w:style w:type="character" w:customStyle="1" w:styleId="strong-blue">
    <w:name w:val="strong-blue"/>
    <w:rsid w:val="001663DB"/>
    <w:rPr>
      <w:b/>
      <w:bCs/>
      <w:color w:val="1181C9"/>
    </w:rPr>
  </w:style>
  <w:style w:type="character" w:customStyle="1" w:styleId="UnderlineBold">
    <w:name w:val="Underline + Bold"/>
    <w:uiPriority w:val="1"/>
    <w:qFormat/>
    <w:rsid w:val="001663DB"/>
    <w:rPr>
      <w:b/>
      <w:bCs w:val="0"/>
      <w:sz w:val="20"/>
      <w:u w:val="single"/>
    </w:rPr>
  </w:style>
  <w:style w:type="character" w:customStyle="1" w:styleId="Style8pt">
    <w:name w:val="Style 8 pt"/>
    <w:rsid w:val="001663DB"/>
    <w:rPr>
      <w:rFonts w:ascii="Times New Roman" w:hAnsi="Times New Roman" w:cs="Times New Roman" w:hint="default"/>
      <w:sz w:val="16"/>
    </w:rPr>
  </w:style>
  <w:style w:type="character" w:customStyle="1" w:styleId="StyleUnderlineChar">
    <w:name w:val="Style Underline Char"/>
    <w:rsid w:val="001663DB"/>
    <w:rPr>
      <w:u w:val="single"/>
    </w:rPr>
  </w:style>
  <w:style w:type="character" w:customStyle="1" w:styleId="PlainTextChar1">
    <w:name w:val="Plain Text Char1"/>
    <w:basedOn w:val="DefaultParagraphFont"/>
    <w:rsid w:val="001663DB"/>
    <w:rPr>
      <w:rFonts w:ascii="Consolas" w:hAnsi="Consolas" w:hint="default"/>
      <w:sz w:val="21"/>
      <w:szCs w:val="21"/>
    </w:rPr>
  </w:style>
  <w:style w:type="character" w:customStyle="1" w:styleId="blue">
    <w:name w:val="blue"/>
    <w:rsid w:val="001663DB"/>
  </w:style>
  <w:style w:type="character" w:customStyle="1" w:styleId="MicroTextChar">
    <w:name w:val="MicroText Char"/>
    <w:rsid w:val="001663DB"/>
    <w:rPr>
      <w:rFonts w:ascii="Arial Narrow" w:hAnsi="Arial Narrow" w:hint="default"/>
      <w:sz w:val="12"/>
      <w:szCs w:val="24"/>
      <w:lang w:val="en-US" w:eastAsia="en-US" w:bidi="ar-SA"/>
    </w:rPr>
  </w:style>
  <w:style w:type="character" w:customStyle="1" w:styleId="StyleunderlineVerdana">
    <w:name w:val="Style underline + Verdana"/>
    <w:rsid w:val="001663DB"/>
    <w:rPr>
      <w:rFonts w:ascii="Verdana" w:hAnsi="Verdana" w:hint="default"/>
      <w:b/>
      <w:bCs/>
      <w:sz w:val="20"/>
      <w:u w:val="single"/>
    </w:rPr>
  </w:style>
  <w:style w:type="character" w:customStyle="1" w:styleId="nw">
    <w:name w:val="nw"/>
    <w:rsid w:val="001663DB"/>
  </w:style>
  <w:style w:type="character" w:customStyle="1" w:styleId="cardCharChar">
    <w:name w:val="card Char Char"/>
    <w:rsid w:val="001663DB"/>
    <w:rPr>
      <w:rFonts w:ascii="Times New Roman" w:eastAsia="Times New Roman" w:hAnsi="Times New Roman" w:cs="Times New Roman" w:hint="default"/>
      <w:sz w:val="20"/>
      <w:szCs w:val="24"/>
    </w:rPr>
  </w:style>
  <w:style w:type="character" w:customStyle="1" w:styleId="apple-converted-space">
    <w:name w:val="apple-converted-space"/>
    <w:rsid w:val="001663DB"/>
    <w:rPr>
      <w:rFonts w:ascii="Times New Roman" w:hAnsi="Times New Roman" w:cs="Times New Roman" w:hint="default"/>
    </w:rPr>
  </w:style>
  <w:style w:type="character" w:customStyle="1" w:styleId="Author-Date">
    <w:name w:val="Author-Date"/>
    <w:rsid w:val="001663DB"/>
    <w:rPr>
      <w:b/>
      <w:bCs w:val="0"/>
      <w:sz w:val="24"/>
    </w:rPr>
  </w:style>
  <w:style w:type="character" w:customStyle="1" w:styleId="StyleDate">
    <w:name w:val="Style Date"/>
    <w:aliases w:val="Author"/>
    <w:uiPriority w:val="1"/>
    <w:qFormat/>
    <w:rsid w:val="001663DB"/>
    <w:rPr>
      <w:rFonts w:ascii="Georgia" w:hAnsi="Georgia" w:hint="default"/>
      <w:b/>
      <w:bCs w:val="0"/>
      <w:sz w:val="24"/>
      <w:u w:val="single"/>
    </w:rPr>
  </w:style>
  <w:style w:type="character" w:customStyle="1" w:styleId="pmterms1">
    <w:name w:val="pmterms1"/>
    <w:basedOn w:val="DefaultParagraphFont"/>
    <w:rsid w:val="001663DB"/>
  </w:style>
  <w:style w:type="character" w:customStyle="1" w:styleId="EmphasizeThis">
    <w:name w:val="EmphasizeThis"/>
    <w:rsid w:val="001663DB"/>
    <w:rPr>
      <w:rFonts w:ascii="Georgia" w:hAnsi="Georgia" w:hint="default"/>
      <w:b/>
      <w:bCs w:val="0"/>
      <w:iCs/>
      <w:sz w:val="24"/>
      <w:u w:val="thick"/>
    </w:rPr>
  </w:style>
  <w:style w:type="character" w:customStyle="1" w:styleId="tl8wme">
    <w:name w:val="tl8wme"/>
    <w:basedOn w:val="DefaultParagraphFont"/>
    <w:rsid w:val="001663DB"/>
  </w:style>
  <w:style w:type="character" w:customStyle="1" w:styleId="m4710685677482277811gmail-styleunderline">
    <w:name w:val="m_4710685677482277811gmail-styleunderline"/>
    <w:basedOn w:val="DefaultParagraphFont"/>
    <w:rsid w:val="001663DB"/>
  </w:style>
  <w:style w:type="character" w:customStyle="1" w:styleId="il">
    <w:name w:val="il"/>
    <w:basedOn w:val="DefaultParagraphFont"/>
    <w:rsid w:val="001663DB"/>
  </w:style>
  <w:style w:type="character" w:customStyle="1" w:styleId="m-2888931767716591789gmail-styleunderline">
    <w:name w:val="m_-2888931767716591789gmail-styleunderline"/>
    <w:basedOn w:val="DefaultParagraphFont"/>
    <w:rsid w:val="001663DB"/>
  </w:style>
  <w:style w:type="character" w:customStyle="1" w:styleId="UnresolvedMention1">
    <w:name w:val="Unresolved Mention1"/>
    <w:basedOn w:val="DefaultParagraphFont"/>
    <w:uiPriority w:val="99"/>
    <w:semiHidden/>
    <w:rsid w:val="001663DB"/>
    <w:rPr>
      <w:color w:val="605E5C"/>
      <w:shd w:val="clear" w:color="auto" w:fill="E1DFDD"/>
    </w:rPr>
  </w:style>
  <w:style w:type="character" w:customStyle="1" w:styleId="UnresolvedMention2">
    <w:name w:val="Unresolved Mention2"/>
    <w:basedOn w:val="DefaultParagraphFont"/>
    <w:uiPriority w:val="99"/>
    <w:semiHidden/>
    <w:rsid w:val="001663DB"/>
    <w:rPr>
      <w:color w:val="605E5C"/>
      <w:shd w:val="clear" w:color="auto" w:fill="E1DFDD"/>
    </w:rPr>
  </w:style>
  <w:style w:type="character" w:customStyle="1" w:styleId="citation">
    <w:name w:val="citation"/>
    <w:basedOn w:val="DefaultParagraphFont"/>
    <w:rsid w:val="001663DB"/>
  </w:style>
  <w:style w:type="character" w:customStyle="1" w:styleId="CardsChar1">
    <w:name w:val="Cards Char1"/>
    <w:rsid w:val="001663DB"/>
    <w:rPr>
      <w:rFonts w:ascii="Arial" w:eastAsia="Times New Roman" w:hAnsi="Arial" w:cs="Arial" w:hint="default"/>
      <w:szCs w:val="20"/>
    </w:rPr>
  </w:style>
  <w:style w:type="character" w:customStyle="1" w:styleId="StyleUnderline4">
    <w:name w:val="Style Underline4"/>
    <w:basedOn w:val="DefaultParagraphFont"/>
    <w:rsid w:val="001663DB"/>
    <w:rPr>
      <w:u w:val="single"/>
    </w:rPr>
  </w:style>
  <w:style w:type="character" w:customStyle="1" w:styleId="CharacterStyle1">
    <w:name w:val="Character Style 1"/>
    <w:rsid w:val="001663DB"/>
    <w:rPr>
      <w:rFonts w:ascii="Tahoma" w:hAnsi="Tahoma" w:cs="Tahoma" w:hint="default"/>
      <w:sz w:val="18"/>
      <w:szCs w:val="18"/>
    </w:rPr>
  </w:style>
  <w:style w:type="character" w:customStyle="1" w:styleId="UnderlineStyleChar7">
    <w:name w:val="Underline Style Char7"/>
    <w:basedOn w:val="DefaultParagraphFont"/>
    <w:rsid w:val="001663DB"/>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1663DB"/>
    <w:rPr>
      <w:rFonts w:ascii="Arial" w:hAnsi="Arial" w:cs="Arial" w:hint="default"/>
      <w:bCs/>
      <w:sz w:val="12"/>
    </w:rPr>
  </w:style>
  <w:style w:type="paragraph" w:styleId="z-TopofForm">
    <w:name w:val="HTML Top of Form"/>
    <w:basedOn w:val="Normal"/>
    <w:next w:val="Normal"/>
    <w:link w:val="z-TopofFormChar"/>
    <w:hidden/>
    <w:uiPriority w:val="99"/>
    <w:semiHidden/>
    <w:unhideWhenUsed/>
    <w:rsid w:val="001663DB"/>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663DB"/>
    <w:rPr>
      <w:rFonts w:ascii="Arial" w:hAnsi="Arial" w:cs="Arial"/>
      <w:vanish/>
      <w:sz w:val="16"/>
      <w:szCs w:val="16"/>
    </w:rPr>
  </w:style>
  <w:style w:type="character" w:customStyle="1" w:styleId="z-TopofFormChar1">
    <w:name w:val="z-Top of Form Char1"/>
    <w:basedOn w:val="DefaultParagraphFont"/>
    <w:uiPriority w:val="99"/>
    <w:semiHidden/>
    <w:rsid w:val="001663D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rsid w:val="001663DB"/>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663DB"/>
    <w:rPr>
      <w:rFonts w:ascii="Arial" w:hAnsi="Arial" w:cs="Arial"/>
      <w:vanish/>
      <w:sz w:val="16"/>
      <w:szCs w:val="16"/>
    </w:rPr>
  </w:style>
  <w:style w:type="character" w:customStyle="1" w:styleId="z-BottomofFormChar1">
    <w:name w:val="z-Bottom of Form Char1"/>
    <w:basedOn w:val="DefaultParagraphFont"/>
    <w:uiPriority w:val="99"/>
    <w:semiHidden/>
    <w:rsid w:val="001663DB"/>
    <w:rPr>
      <w:rFonts w:ascii="Arial" w:hAnsi="Arial" w:cs="Arial" w:hint="default"/>
      <w:vanish/>
      <w:webHidden w:val="0"/>
      <w:sz w:val="16"/>
      <w:szCs w:val="16"/>
      <w:specVanish w:val="0"/>
    </w:rPr>
  </w:style>
  <w:style w:type="character" w:customStyle="1" w:styleId="inside-head">
    <w:name w:val="inside-head"/>
    <w:basedOn w:val="DefaultParagraphFont"/>
    <w:rsid w:val="001663DB"/>
  </w:style>
  <w:style w:type="character" w:customStyle="1" w:styleId="term">
    <w:name w:val="term"/>
    <w:basedOn w:val="DefaultParagraphFont"/>
    <w:rsid w:val="001663DB"/>
  </w:style>
  <w:style w:type="character" w:customStyle="1" w:styleId="Style11ptBoldUnderline">
    <w:name w:val="Style 11 pt Bold Underline"/>
    <w:basedOn w:val="DefaultParagraphFont"/>
    <w:rsid w:val="001663DB"/>
    <w:rPr>
      <w:b/>
      <w:bCs/>
      <w:sz w:val="20"/>
      <w:u w:val="single"/>
    </w:rPr>
  </w:style>
  <w:style w:type="character" w:customStyle="1" w:styleId="Styleunderline11pt">
    <w:name w:val="Style underline + 11 pt"/>
    <w:basedOn w:val="underline"/>
    <w:rsid w:val="001663DB"/>
    <w:rPr>
      <w:rFonts w:ascii="Times New Roman" w:eastAsia="Times New Roman" w:hAnsi="Times New Roman" w:cs="Times New Roman" w:hint="default"/>
      <w:b w:val="0"/>
      <w:bCs w:val="0"/>
      <w:sz w:val="20"/>
      <w:szCs w:val="24"/>
      <w:u w:val="single"/>
    </w:rPr>
  </w:style>
  <w:style w:type="table" w:styleId="TableGrid">
    <w:name w:val="Table Grid"/>
    <w:basedOn w:val="TableNormal"/>
    <w:uiPriority w:val="39"/>
    <w:rsid w:val="001663D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Normal"/>
    <w:qFormat/>
    <w:rsid w:val="001663DB"/>
    <w:pPr>
      <w:keepNext/>
      <w:keepLines/>
      <w:spacing w:before="40"/>
      <w:outlineLvl w:val="3"/>
    </w:pPr>
    <w:rPr>
      <w:rFonts w:eastAsiaTheme="majorEastAsia" w:cstheme="majorBidi"/>
      <w:b/>
      <w:color w:val="2E74B5" w:themeColor="accent1" w:themeShade="BF"/>
      <w:sz w:val="26"/>
      <w:szCs w:val="24"/>
    </w:rPr>
  </w:style>
  <w:style w:type="character" w:customStyle="1" w:styleId="StyleStyle49ptChar">
    <w:name w:val="Style Style4 + 9 pt Char"/>
    <w:locked/>
    <w:rsid w:val="001663DB"/>
  </w:style>
  <w:style w:type="character" w:customStyle="1" w:styleId="StyleTimesNewRoman9pt">
    <w:name w:val="Style Times New Roman 9 pt"/>
    <w:rsid w:val="001663DB"/>
    <w:rPr>
      <w:sz w:val="20"/>
    </w:rPr>
  </w:style>
  <w:style w:type="character" w:customStyle="1" w:styleId="Style9ptItalicUnderline">
    <w:name w:val="Style 9 pt Italic Underline"/>
    <w:rsid w:val="001663DB"/>
    <w:rPr>
      <w:i/>
      <w:iCs/>
      <w:sz w:val="20"/>
      <w:u w:val="single"/>
    </w:rPr>
  </w:style>
  <w:style w:type="paragraph" w:customStyle="1" w:styleId="analytic0">
    <w:name w:val="**analytic"/>
    <w:basedOn w:val="Heading4"/>
    <w:link w:val="analyticChar"/>
    <w:uiPriority w:val="4"/>
    <w:qFormat/>
    <w:rsid w:val="001663DB"/>
    <w:rPr>
      <w:color w:val="2E74B5" w:themeColor="accent1" w:themeShade="BF"/>
    </w:rPr>
  </w:style>
  <w:style w:type="character" w:customStyle="1" w:styleId="analyticChar">
    <w:name w:val="**analytic Char"/>
    <w:basedOn w:val="DefaultParagraphFont"/>
    <w:link w:val="analytic0"/>
    <w:uiPriority w:val="4"/>
    <w:rsid w:val="001663DB"/>
    <w:rPr>
      <w:rFonts w:ascii="Arial Narrow" w:eastAsiaTheme="majorEastAsia" w:hAnsi="Arial Narrow" w:cstheme="majorBidi"/>
      <w:b/>
      <w:iCs/>
      <w:color w:val="2E74B5" w:themeColor="accent1" w:themeShade="BF"/>
      <w:sz w:val="26"/>
    </w:rPr>
  </w:style>
  <w:style w:type="paragraph" w:customStyle="1" w:styleId="paragraph">
    <w:name w:val="paragraph"/>
    <w:basedOn w:val="Normal"/>
    <w:rsid w:val="002C0683"/>
    <w:pPr>
      <w:spacing w:before="100" w:beforeAutospacing="1" w:after="100" w:afterAutospacing="1" w:line="240" w:lineRule="auto"/>
    </w:pPr>
    <w:rPr>
      <w:rFonts w:ascii="Times New Roman" w:eastAsia="Times New Roman" w:hAnsi="Times New Roman" w:cs="Times New Roman"/>
    </w:rPr>
  </w:style>
  <w:style w:type="character" w:customStyle="1" w:styleId="normaltextrun">
    <w:name w:val="normaltextrun"/>
    <w:basedOn w:val="DefaultParagraphFont"/>
    <w:rsid w:val="002C0683"/>
  </w:style>
  <w:style w:type="character" w:customStyle="1" w:styleId="eop">
    <w:name w:val="eop"/>
    <w:basedOn w:val="DefaultParagraphFont"/>
    <w:rsid w:val="002C0683"/>
  </w:style>
  <w:style w:type="character" w:customStyle="1" w:styleId="spellingerror">
    <w:name w:val="spellingerror"/>
    <w:basedOn w:val="DefaultParagraphFont"/>
    <w:rsid w:val="002C0683"/>
  </w:style>
  <w:style w:type="character" w:customStyle="1" w:styleId="surveyoptiontext1">
    <w:name w:val="survey_option_text1"/>
    <w:basedOn w:val="DefaultParagraphFont"/>
    <w:rsid w:val="002C0683"/>
  </w:style>
  <w:style w:type="character" w:styleId="Strong">
    <w:name w:val="Strong"/>
    <w:basedOn w:val="DefaultParagraphFont"/>
    <w:uiPriority w:val="22"/>
    <w:qFormat/>
    <w:rsid w:val="002C0683"/>
    <w:rPr>
      <w:b/>
      <w:bCs/>
    </w:rPr>
  </w:style>
  <w:style w:type="character" w:customStyle="1" w:styleId="tagChar">
    <w:name w:val="tag Char"/>
    <w:basedOn w:val="DefaultParagraphFont"/>
    <w:link w:val="Card"/>
    <w:rsid w:val="002C0683"/>
    <w:rPr>
      <w:rFonts w:cs="Calibri"/>
      <w:sz w:val="24"/>
      <w:u w:val="single"/>
    </w:rPr>
  </w:style>
  <w:style w:type="paragraph" w:customStyle="1" w:styleId="dek">
    <w:name w:val="dek"/>
    <w:basedOn w:val="Normal"/>
    <w:rsid w:val="00293F2B"/>
    <w:pPr>
      <w:spacing w:before="100" w:beforeAutospacing="1" w:after="100" w:afterAutospacing="1" w:line="240" w:lineRule="auto"/>
    </w:pPr>
    <w:rPr>
      <w:rFonts w:ascii="Times New Roman" w:eastAsia="Times New Roman" w:hAnsi="Times New Roman" w:cs="Times New Roman"/>
      <w:szCs w:val="24"/>
    </w:rPr>
  </w:style>
  <w:style w:type="paragraph" w:customStyle="1" w:styleId="story-metacredit">
    <w:name w:val="story-meta__credit"/>
    <w:basedOn w:val="Normal"/>
    <w:rsid w:val="00293F2B"/>
    <w:pPr>
      <w:spacing w:before="100" w:beforeAutospacing="1" w:after="100" w:afterAutospacing="1" w:line="240" w:lineRule="auto"/>
    </w:pPr>
    <w:rPr>
      <w:rFonts w:ascii="Times New Roman" w:eastAsia="Times New Roman" w:hAnsi="Times New Roman" w:cs="Times New Roman"/>
      <w:szCs w:val="24"/>
    </w:rPr>
  </w:style>
  <w:style w:type="paragraph" w:customStyle="1" w:styleId="story-metaauthors">
    <w:name w:val="story-meta__authors"/>
    <w:basedOn w:val="Normal"/>
    <w:rsid w:val="00293F2B"/>
    <w:pPr>
      <w:spacing w:before="100" w:beforeAutospacing="1" w:after="100" w:afterAutospacing="1" w:line="240" w:lineRule="auto"/>
    </w:pPr>
    <w:rPr>
      <w:rFonts w:ascii="Times New Roman" w:eastAsia="Times New Roman" w:hAnsi="Times New Roman" w:cs="Times New Roman"/>
      <w:szCs w:val="24"/>
    </w:rPr>
  </w:style>
  <w:style w:type="character" w:customStyle="1" w:styleId="vcard">
    <w:name w:val="vcard"/>
    <w:basedOn w:val="DefaultParagraphFont"/>
    <w:rsid w:val="00293F2B"/>
  </w:style>
  <w:style w:type="paragraph" w:customStyle="1" w:styleId="story-metatimestamp">
    <w:name w:val="story-meta__timestamp"/>
    <w:basedOn w:val="Normal"/>
    <w:rsid w:val="00293F2B"/>
    <w:pPr>
      <w:spacing w:before="100" w:beforeAutospacing="1" w:after="100" w:afterAutospacing="1" w:line="240" w:lineRule="auto"/>
    </w:pPr>
    <w:rPr>
      <w:rFonts w:ascii="Times New Roman" w:eastAsia="Times New Roman" w:hAnsi="Times New Roman" w:cs="Times New Roman"/>
      <w:szCs w:val="24"/>
    </w:rPr>
  </w:style>
  <w:style w:type="paragraph" w:customStyle="1" w:styleId="social-toolslist-item">
    <w:name w:val="social-tools__list-item"/>
    <w:basedOn w:val="Normal"/>
    <w:rsid w:val="00293F2B"/>
    <w:pPr>
      <w:spacing w:before="100" w:beforeAutospacing="1" w:after="100" w:afterAutospacing="1" w:line="240" w:lineRule="auto"/>
    </w:pPr>
    <w:rPr>
      <w:rFonts w:ascii="Times New Roman" w:eastAsia="Times New Roman" w:hAnsi="Times New Roman" w:cs="Times New Roman"/>
      <w:szCs w:val="24"/>
    </w:rPr>
  </w:style>
  <w:style w:type="paragraph" w:customStyle="1" w:styleId="story-continued">
    <w:name w:val="story-continued"/>
    <w:basedOn w:val="Normal"/>
    <w:rsid w:val="00293F2B"/>
    <w:pPr>
      <w:spacing w:before="100" w:beforeAutospacing="1" w:after="100" w:afterAutospacing="1" w:line="240" w:lineRule="auto"/>
    </w:pPr>
    <w:rPr>
      <w:rFonts w:ascii="Times New Roman" w:eastAsia="Times New Roman" w:hAnsi="Times New Roman" w:cs="Times New Roman"/>
      <w:szCs w:val="24"/>
    </w:rPr>
  </w:style>
  <w:style w:type="character" w:customStyle="1" w:styleId="draggable">
    <w:name w:val="draggable"/>
    <w:basedOn w:val="DefaultParagraphFont"/>
    <w:rsid w:val="00293F2B"/>
  </w:style>
  <w:style w:type="character" w:customStyle="1" w:styleId="vjs-control-text">
    <w:name w:val="vjs-control-text"/>
    <w:basedOn w:val="DefaultParagraphFont"/>
    <w:rsid w:val="00293F2B"/>
  </w:style>
  <w:style w:type="paragraph" w:customStyle="1" w:styleId="subhead">
    <w:name w:val="subhead"/>
    <w:basedOn w:val="Normal"/>
    <w:rsid w:val="00293F2B"/>
    <w:pPr>
      <w:spacing w:before="100" w:beforeAutospacing="1" w:after="100" w:afterAutospacing="1" w:line="240" w:lineRule="auto"/>
    </w:pPr>
    <w:rPr>
      <w:rFonts w:ascii="Times New Roman" w:eastAsia="Times New Roman" w:hAnsi="Times New Roman" w:cs="Times New Roman"/>
      <w:szCs w:val="24"/>
    </w:rPr>
  </w:style>
  <w:style w:type="character" w:customStyle="1" w:styleId="signuptext">
    <w:name w:val="signuptext"/>
    <w:basedOn w:val="DefaultParagraphFont"/>
    <w:rsid w:val="00293F2B"/>
  </w:style>
  <w:style w:type="paragraph" w:customStyle="1" w:styleId="form-policy">
    <w:name w:val="form-policy"/>
    <w:basedOn w:val="Normal"/>
    <w:rsid w:val="00293F2B"/>
    <w:pPr>
      <w:spacing w:before="100" w:beforeAutospacing="1" w:after="100" w:afterAutospacing="1" w:line="240" w:lineRule="auto"/>
    </w:pPr>
    <w:rPr>
      <w:rFonts w:ascii="Times New Roman" w:eastAsia="Times New Roman" w:hAnsi="Times New Roman" w:cs="Times New Roman"/>
      <w:szCs w:val="24"/>
    </w:rPr>
  </w:style>
  <w:style w:type="paragraph" w:customStyle="1" w:styleId="css-158dogj">
    <w:name w:val="css-158dogj"/>
    <w:basedOn w:val="Normal"/>
    <w:rsid w:val="00293F2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5551509">
      <w:bodyDiv w:val="1"/>
      <w:marLeft w:val="0"/>
      <w:marRight w:val="0"/>
      <w:marTop w:val="0"/>
      <w:marBottom w:val="0"/>
      <w:divBdr>
        <w:top w:val="none" w:sz="0" w:space="0" w:color="auto"/>
        <w:left w:val="none" w:sz="0" w:space="0" w:color="auto"/>
        <w:bottom w:val="none" w:sz="0" w:space="0" w:color="auto"/>
        <w:right w:val="none" w:sz="0" w:space="0" w:color="auto"/>
      </w:divBdr>
      <w:divsChild>
        <w:div w:id="1657804041">
          <w:marLeft w:val="75"/>
          <w:marRight w:val="75"/>
          <w:marTop w:val="75"/>
          <w:marBottom w:val="75"/>
          <w:divBdr>
            <w:top w:val="none" w:sz="0" w:space="0" w:color="auto"/>
            <w:left w:val="none" w:sz="0" w:space="0" w:color="auto"/>
            <w:bottom w:val="none" w:sz="0" w:space="0" w:color="auto"/>
            <w:right w:val="none" w:sz="0" w:space="0" w:color="auto"/>
          </w:divBdr>
          <w:divsChild>
            <w:div w:id="643778114">
              <w:marLeft w:val="0"/>
              <w:marRight w:val="0"/>
              <w:marTop w:val="0"/>
              <w:marBottom w:val="0"/>
              <w:divBdr>
                <w:top w:val="none" w:sz="0" w:space="0" w:color="auto"/>
                <w:left w:val="none" w:sz="0" w:space="0" w:color="auto"/>
                <w:bottom w:val="none" w:sz="0" w:space="0" w:color="auto"/>
                <w:right w:val="none" w:sz="0" w:space="0" w:color="auto"/>
              </w:divBdr>
            </w:div>
          </w:divsChild>
        </w:div>
        <w:div w:id="1452162470">
          <w:marLeft w:val="0"/>
          <w:marRight w:val="0"/>
          <w:marTop w:val="0"/>
          <w:marBottom w:val="0"/>
          <w:divBdr>
            <w:top w:val="none" w:sz="0" w:space="0" w:color="auto"/>
            <w:left w:val="none" w:sz="0" w:space="0" w:color="auto"/>
            <w:bottom w:val="none" w:sz="0" w:space="0" w:color="auto"/>
            <w:right w:val="none" w:sz="0" w:space="0" w:color="auto"/>
          </w:divBdr>
          <w:divsChild>
            <w:div w:id="568197889">
              <w:marLeft w:val="0"/>
              <w:marRight w:val="0"/>
              <w:marTop w:val="0"/>
              <w:marBottom w:val="0"/>
              <w:divBdr>
                <w:top w:val="none" w:sz="0" w:space="0" w:color="auto"/>
                <w:left w:val="none" w:sz="0" w:space="0" w:color="auto"/>
                <w:bottom w:val="none" w:sz="0" w:space="0" w:color="auto"/>
                <w:right w:val="none" w:sz="0" w:space="0" w:color="auto"/>
              </w:divBdr>
              <w:divsChild>
                <w:div w:id="1019937039">
                  <w:marLeft w:val="0"/>
                  <w:marRight w:val="0"/>
                  <w:marTop w:val="0"/>
                  <w:marBottom w:val="0"/>
                  <w:divBdr>
                    <w:top w:val="none" w:sz="0" w:space="0" w:color="auto"/>
                    <w:left w:val="none" w:sz="0" w:space="0" w:color="auto"/>
                    <w:bottom w:val="none" w:sz="0" w:space="0" w:color="auto"/>
                    <w:right w:val="none" w:sz="0" w:space="0" w:color="auto"/>
                  </w:divBdr>
                  <w:divsChild>
                    <w:div w:id="859272100">
                      <w:marLeft w:val="0"/>
                      <w:marRight w:val="0"/>
                      <w:marTop w:val="0"/>
                      <w:marBottom w:val="0"/>
                      <w:divBdr>
                        <w:top w:val="none" w:sz="0" w:space="0" w:color="auto"/>
                        <w:left w:val="none" w:sz="0" w:space="0" w:color="auto"/>
                        <w:bottom w:val="none" w:sz="0" w:space="0" w:color="auto"/>
                        <w:right w:val="none" w:sz="0" w:space="0" w:color="auto"/>
                      </w:divBdr>
                      <w:divsChild>
                        <w:div w:id="1538740277">
                          <w:marLeft w:val="0"/>
                          <w:marRight w:val="0"/>
                          <w:marTop w:val="0"/>
                          <w:marBottom w:val="0"/>
                          <w:divBdr>
                            <w:top w:val="none" w:sz="0" w:space="0" w:color="auto"/>
                            <w:left w:val="none" w:sz="0" w:space="0" w:color="auto"/>
                            <w:bottom w:val="none" w:sz="0" w:space="0" w:color="auto"/>
                            <w:right w:val="none" w:sz="0" w:space="0" w:color="auto"/>
                          </w:divBdr>
                          <w:divsChild>
                            <w:div w:id="1360163579">
                              <w:marLeft w:val="0"/>
                              <w:marRight w:val="0"/>
                              <w:marTop w:val="0"/>
                              <w:marBottom w:val="0"/>
                              <w:divBdr>
                                <w:top w:val="none" w:sz="0" w:space="0" w:color="auto"/>
                                <w:left w:val="none" w:sz="0" w:space="0" w:color="auto"/>
                                <w:bottom w:val="none" w:sz="0" w:space="0" w:color="auto"/>
                                <w:right w:val="none" w:sz="0" w:space="0" w:color="auto"/>
                              </w:divBdr>
                              <w:divsChild>
                                <w:div w:id="185294947">
                                  <w:marLeft w:val="0"/>
                                  <w:marRight w:val="0"/>
                                  <w:marTop w:val="0"/>
                                  <w:marBottom w:val="0"/>
                                  <w:divBdr>
                                    <w:top w:val="none" w:sz="0" w:space="0" w:color="auto"/>
                                    <w:left w:val="none" w:sz="0" w:space="0" w:color="auto"/>
                                    <w:bottom w:val="none" w:sz="0" w:space="0" w:color="auto"/>
                                    <w:right w:val="none" w:sz="0" w:space="0" w:color="auto"/>
                                  </w:divBdr>
                                </w:div>
                              </w:divsChild>
                            </w:div>
                            <w:div w:id="1331637250">
                              <w:marLeft w:val="0"/>
                              <w:marRight w:val="0"/>
                              <w:marTop w:val="0"/>
                              <w:marBottom w:val="0"/>
                              <w:divBdr>
                                <w:top w:val="none" w:sz="0" w:space="0" w:color="auto"/>
                                <w:left w:val="none" w:sz="0" w:space="0" w:color="auto"/>
                                <w:bottom w:val="none" w:sz="0" w:space="0" w:color="auto"/>
                                <w:right w:val="none" w:sz="0" w:space="0" w:color="auto"/>
                              </w:divBdr>
                              <w:divsChild>
                                <w:div w:id="8393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032501">
                      <w:marLeft w:val="0"/>
                      <w:marRight w:val="0"/>
                      <w:marTop w:val="0"/>
                      <w:marBottom w:val="0"/>
                      <w:divBdr>
                        <w:top w:val="none" w:sz="0" w:space="0" w:color="auto"/>
                        <w:left w:val="none" w:sz="0" w:space="0" w:color="auto"/>
                        <w:bottom w:val="none" w:sz="0" w:space="0" w:color="auto"/>
                        <w:right w:val="none" w:sz="0" w:space="0" w:color="auto"/>
                      </w:divBdr>
                      <w:divsChild>
                        <w:div w:id="618951581">
                          <w:marLeft w:val="0"/>
                          <w:marRight w:val="0"/>
                          <w:marTop w:val="0"/>
                          <w:marBottom w:val="0"/>
                          <w:divBdr>
                            <w:top w:val="none" w:sz="0" w:space="0" w:color="auto"/>
                            <w:left w:val="none" w:sz="0" w:space="0" w:color="auto"/>
                            <w:bottom w:val="none" w:sz="0" w:space="0" w:color="auto"/>
                            <w:right w:val="none" w:sz="0" w:space="0" w:color="auto"/>
                          </w:divBdr>
                          <w:divsChild>
                            <w:div w:id="1084763517">
                              <w:marLeft w:val="0"/>
                              <w:marRight w:val="0"/>
                              <w:marTop w:val="0"/>
                              <w:marBottom w:val="0"/>
                              <w:divBdr>
                                <w:top w:val="none" w:sz="0" w:space="4" w:color="auto"/>
                                <w:left w:val="none" w:sz="0" w:space="0" w:color="auto"/>
                                <w:bottom w:val="single" w:sz="6" w:space="4" w:color="E2E2E2"/>
                                <w:right w:val="none" w:sz="0" w:space="0" w:color="auto"/>
                              </w:divBdr>
                              <w:divsChild>
                                <w:div w:id="1735616798">
                                  <w:marLeft w:val="300"/>
                                  <w:marRight w:val="300"/>
                                  <w:marTop w:val="0"/>
                                  <w:marBottom w:val="0"/>
                                  <w:divBdr>
                                    <w:top w:val="none" w:sz="0" w:space="0" w:color="auto"/>
                                    <w:left w:val="none" w:sz="0" w:space="0" w:color="auto"/>
                                    <w:bottom w:val="none" w:sz="0" w:space="0" w:color="auto"/>
                                    <w:right w:val="none" w:sz="0" w:space="0" w:color="auto"/>
                                  </w:divBdr>
                                  <w:divsChild>
                                    <w:div w:id="239801578">
                                      <w:marLeft w:val="3964"/>
                                      <w:marRight w:val="0"/>
                                      <w:marTop w:val="0"/>
                                      <w:marBottom w:val="0"/>
                                      <w:divBdr>
                                        <w:top w:val="none" w:sz="0" w:space="0" w:color="auto"/>
                                        <w:left w:val="none" w:sz="0" w:space="0" w:color="auto"/>
                                        <w:bottom w:val="none" w:sz="0" w:space="0" w:color="auto"/>
                                        <w:right w:val="none" w:sz="0" w:space="0" w:color="auto"/>
                                      </w:divBdr>
                                    </w:div>
                                    <w:div w:id="1352494551">
                                      <w:marLeft w:val="0"/>
                                      <w:marRight w:val="0"/>
                                      <w:marTop w:val="0"/>
                                      <w:marBottom w:val="0"/>
                                      <w:divBdr>
                                        <w:top w:val="none" w:sz="0" w:space="0" w:color="auto"/>
                                        <w:left w:val="none" w:sz="0" w:space="0" w:color="auto"/>
                                        <w:bottom w:val="none" w:sz="0" w:space="0" w:color="auto"/>
                                        <w:right w:val="none" w:sz="0" w:space="0" w:color="auto"/>
                                      </w:divBdr>
                                      <w:divsChild>
                                        <w:div w:id="1329483386">
                                          <w:marLeft w:val="0"/>
                                          <w:marRight w:val="0"/>
                                          <w:marTop w:val="100"/>
                                          <w:marBottom w:val="100"/>
                                          <w:divBdr>
                                            <w:top w:val="none" w:sz="0" w:space="0" w:color="auto"/>
                                            <w:left w:val="none" w:sz="0" w:space="0" w:color="auto"/>
                                            <w:bottom w:val="none" w:sz="0" w:space="0" w:color="auto"/>
                                            <w:right w:val="none" w:sz="0" w:space="0" w:color="auto"/>
                                          </w:divBdr>
                                          <w:divsChild>
                                            <w:div w:id="544830661">
                                              <w:marLeft w:val="0"/>
                                              <w:marRight w:val="0"/>
                                              <w:marTop w:val="0"/>
                                              <w:marBottom w:val="0"/>
                                              <w:divBdr>
                                                <w:top w:val="none" w:sz="0" w:space="0" w:color="auto"/>
                                                <w:left w:val="none" w:sz="0" w:space="0" w:color="auto"/>
                                                <w:bottom w:val="none" w:sz="0" w:space="0" w:color="auto"/>
                                                <w:right w:val="none" w:sz="0" w:space="0" w:color="auto"/>
                                              </w:divBdr>
                                              <w:divsChild>
                                                <w:div w:id="121191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670552">
                              <w:marLeft w:val="0"/>
                              <w:marRight w:val="0"/>
                              <w:marTop w:val="0"/>
                              <w:marBottom w:val="0"/>
                              <w:divBdr>
                                <w:top w:val="none" w:sz="0" w:space="11" w:color="auto"/>
                                <w:left w:val="none" w:sz="0" w:space="0" w:color="auto"/>
                                <w:bottom w:val="single" w:sz="6" w:space="11" w:color="F3F3F3"/>
                                <w:right w:val="none" w:sz="0" w:space="0" w:color="auto"/>
                              </w:divBdr>
                              <w:divsChild>
                                <w:div w:id="664286954">
                                  <w:marLeft w:val="0"/>
                                  <w:marRight w:val="0"/>
                                  <w:marTop w:val="0"/>
                                  <w:marBottom w:val="135"/>
                                  <w:divBdr>
                                    <w:top w:val="none" w:sz="0" w:space="0" w:color="auto"/>
                                    <w:left w:val="none" w:sz="0" w:space="0" w:color="auto"/>
                                    <w:bottom w:val="none" w:sz="0" w:space="0" w:color="auto"/>
                                    <w:right w:val="none" w:sz="0" w:space="0" w:color="auto"/>
                                  </w:divBdr>
                                </w:div>
                              </w:divsChild>
                            </w:div>
                            <w:div w:id="2008631638">
                              <w:marLeft w:val="0"/>
                              <w:marRight w:val="0"/>
                              <w:marTop w:val="0"/>
                              <w:marBottom w:val="0"/>
                              <w:divBdr>
                                <w:top w:val="none" w:sz="0" w:space="0" w:color="auto"/>
                                <w:left w:val="none" w:sz="0" w:space="0" w:color="auto"/>
                                <w:bottom w:val="none" w:sz="0" w:space="0" w:color="auto"/>
                                <w:right w:val="none" w:sz="0" w:space="0" w:color="auto"/>
                              </w:divBdr>
                              <w:divsChild>
                                <w:div w:id="1958295246">
                                  <w:marLeft w:val="0"/>
                                  <w:marRight w:val="0"/>
                                  <w:marTop w:val="0"/>
                                  <w:marBottom w:val="0"/>
                                  <w:divBdr>
                                    <w:top w:val="none" w:sz="0" w:space="0" w:color="auto"/>
                                    <w:left w:val="none" w:sz="0" w:space="0" w:color="auto"/>
                                    <w:bottom w:val="none" w:sz="0" w:space="0" w:color="auto"/>
                                    <w:right w:val="none" w:sz="0" w:space="0" w:color="auto"/>
                                  </w:divBdr>
                                  <w:divsChild>
                                    <w:div w:id="1578979066">
                                      <w:marLeft w:val="0"/>
                                      <w:marRight w:val="0"/>
                                      <w:marTop w:val="0"/>
                                      <w:marBottom w:val="0"/>
                                      <w:divBdr>
                                        <w:top w:val="none" w:sz="0" w:space="0" w:color="auto"/>
                                        <w:left w:val="none" w:sz="0" w:space="0" w:color="auto"/>
                                        <w:bottom w:val="none" w:sz="0" w:space="0" w:color="auto"/>
                                        <w:right w:val="none" w:sz="0" w:space="0" w:color="auto"/>
                                      </w:divBdr>
                                    </w:div>
                                  </w:divsChild>
                                </w:div>
                                <w:div w:id="657686319">
                                  <w:marLeft w:val="0"/>
                                  <w:marRight w:val="0"/>
                                  <w:marTop w:val="0"/>
                                  <w:marBottom w:val="0"/>
                                  <w:divBdr>
                                    <w:top w:val="none" w:sz="0" w:space="0" w:color="auto"/>
                                    <w:left w:val="none" w:sz="0" w:space="0" w:color="auto"/>
                                    <w:bottom w:val="none" w:sz="0" w:space="0" w:color="auto"/>
                                    <w:right w:val="none" w:sz="0" w:space="0" w:color="auto"/>
                                  </w:divBdr>
                                </w:div>
                                <w:div w:id="1540045295">
                                  <w:marLeft w:val="0"/>
                                  <w:marRight w:val="0"/>
                                  <w:marTop w:val="0"/>
                                  <w:marBottom w:val="0"/>
                                  <w:divBdr>
                                    <w:top w:val="none" w:sz="0" w:space="0" w:color="auto"/>
                                    <w:left w:val="none" w:sz="0" w:space="0" w:color="auto"/>
                                    <w:bottom w:val="none" w:sz="0" w:space="0" w:color="auto"/>
                                    <w:right w:val="none" w:sz="0" w:space="0" w:color="auto"/>
                                  </w:divBdr>
                                  <w:divsChild>
                                    <w:div w:id="1645236599">
                                      <w:marLeft w:val="0"/>
                                      <w:marRight w:val="0"/>
                                      <w:marTop w:val="0"/>
                                      <w:marBottom w:val="225"/>
                                      <w:divBdr>
                                        <w:top w:val="none" w:sz="0" w:space="0" w:color="auto"/>
                                        <w:left w:val="none" w:sz="0" w:space="0" w:color="auto"/>
                                        <w:bottom w:val="none" w:sz="0" w:space="0" w:color="auto"/>
                                        <w:right w:val="none" w:sz="0" w:space="0" w:color="auto"/>
                                      </w:divBdr>
                                      <w:divsChild>
                                        <w:div w:id="1570536446">
                                          <w:marLeft w:val="-45"/>
                                          <w:marRight w:val="0"/>
                                          <w:marTop w:val="0"/>
                                          <w:marBottom w:val="0"/>
                                          <w:divBdr>
                                            <w:top w:val="none" w:sz="0" w:space="0" w:color="auto"/>
                                            <w:left w:val="none" w:sz="0" w:space="0" w:color="auto"/>
                                            <w:bottom w:val="none" w:sz="0" w:space="0" w:color="auto"/>
                                            <w:right w:val="none" w:sz="0" w:space="0" w:color="auto"/>
                                          </w:divBdr>
                                        </w:div>
                                        <w:div w:id="1962571096">
                                          <w:marLeft w:val="0"/>
                                          <w:marRight w:val="0"/>
                                          <w:marTop w:val="0"/>
                                          <w:marBottom w:val="0"/>
                                          <w:divBdr>
                                            <w:top w:val="none" w:sz="0" w:space="0" w:color="auto"/>
                                            <w:left w:val="none" w:sz="0" w:space="0" w:color="auto"/>
                                            <w:bottom w:val="none" w:sz="0" w:space="0" w:color="auto"/>
                                            <w:right w:val="none" w:sz="0" w:space="0" w:color="auto"/>
                                          </w:divBdr>
                                          <w:divsChild>
                                            <w:div w:id="18416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24791">
                                      <w:marLeft w:val="0"/>
                                      <w:marRight w:val="0"/>
                                      <w:marTop w:val="0"/>
                                      <w:marBottom w:val="0"/>
                                      <w:divBdr>
                                        <w:top w:val="none" w:sz="0" w:space="0" w:color="auto"/>
                                        <w:left w:val="none" w:sz="0" w:space="0" w:color="auto"/>
                                        <w:bottom w:val="none" w:sz="0" w:space="0" w:color="auto"/>
                                        <w:right w:val="none" w:sz="0" w:space="0" w:color="auto"/>
                                      </w:divBdr>
                                      <w:divsChild>
                                        <w:div w:id="9845131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000349501">
                                  <w:marLeft w:val="0"/>
                                  <w:marRight w:val="0"/>
                                  <w:marTop w:val="0"/>
                                  <w:marBottom w:val="0"/>
                                  <w:divBdr>
                                    <w:top w:val="none" w:sz="0" w:space="0" w:color="auto"/>
                                    <w:left w:val="none" w:sz="0" w:space="0" w:color="auto"/>
                                    <w:bottom w:val="none" w:sz="0" w:space="0" w:color="auto"/>
                                    <w:right w:val="none" w:sz="0" w:space="0" w:color="auto"/>
                                  </w:divBdr>
                                  <w:divsChild>
                                    <w:div w:id="1826244007">
                                      <w:marLeft w:val="0"/>
                                      <w:marRight w:val="0"/>
                                      <w:marTop w:val="0"/>
                                      <w:marBottom w:val="0"/>
                                      <w:divBdr>
                                        <w:top w:val="none" w:sz="0" w:space="0" w:color="auto"/>
                                        <w:left w:val="none" w:sz="0" w:space="0" w:color="auto"/>
                                        <w:bottom w:val="none" w:sz="0" w:space="0" w:color="auto"/>
                                        <w:right w:val="none" w:sz="0" w:space="0" w:color="auto"/>
                                      </w:divBdr>
                                      <w:divsChild>
                                        <w:div w:id="1802457710">
                                          <w:marLeft w:val="0"/>
                                          <w:marRight w:val="0"/>
                                          <w:marTop w:val="0"/>
                                          <w:marBottom w:val="0"/>
                                          <w:divBdr>
                                            <w:top w:val="none" w:sz="0" w:space="0" w:color="auto"/>
                                            <w:left w:val="none" w:sz="0" w:space="0" w:color="auto"/>
                                            <w:bottom w:val="none" w:sz="0" w:space="0" w:color="auto"/>
                                            <w:right w:val="none" w:sz="0" w:space="0" w:color="auto"/>
                                          </w:divBdr>
                                          <w:divsChild>
                                            <w:div w:id="1034384532">
                                              <w:marLeft w:val="0"/>
                                              <w:marRight w:val="0"/>
                                              <w:marTop w:val="0"/>
                                              <w:marBottom w:val="0"/>
                                              <w:divBdr>
                                                <w:top w:val="none" w:sz="0" w:space="0" w:color="auto"/>
                                                <w:left w:val="none" w:sz="0" w:space="0" w:color="auto"/>
                                                <w:bottom w:val="none" w:sz="0" w:space="0" w:color="auto"/>
                                                <w:right w:val="none" w:sz="0" w:space="0" w:color="auto"/>
                                              </w:divBdr>
                                              <w:divsChild>
                                                <w:div w:id="1480153189">
                                                  <w:marLeft w:val="0"/>
                                                  <w:marRight w:val="0"/>
                                                  <w:marTop w:val="0"/>
                                                  <w:marBottom w:val="0"/>
                                                  <w:divBdr>
                                                    <w:top w:val="none" w:sz="0" w:space="0" w:color="auto"/>
                                                    <w:left w:val="none" w:sz="0" w:space="0" w:color="auto"/>
                                                    <w:bottom w:val="none" w:sz="0" w:space="0" w:color="auto"/>
                                                    <w:right w:val="none" w:sz="0" w:space="0" w:color="auto"/>
                                                  </w:divBdr>
                                                  <w:divsChild>
                                                    <w:div w:id="1449810489">
                                                      <w:marLeft w:val="0"/>
                                                      <w:marRight w:val="0"/>
                                                      <w:marTop w:val="0"/>
                                                      <w:marBottom w:val="0"/>
                                                      <w:divBdr>
                                                        <w:top w:val="none" w:sz="0" w:space="0" w:color="auto"/>
                                                        <w:left w:val="none" w:sz="0" w:space="0" w:color="auto"/>
                                                        <w:bottom w:val="none" w:sz="0" w:space="0" w:color="auto"/>
                                                        <w:right w:val="none" w:sz="0" w:space="0" w:color="auto"/>
                                                      </w:divBdr>
                                                      <w:divsChild>
                                                        <w:div w:id="3141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245847">
                                      <w:marLeft w:val="0"/>
                                      <w:marRight w:val="0"/>
                                      <w:marTop w:val="0"/>
                                      <w:marBottom w:val="0"/>
                                      <w:divBdr>
                                        <w:top w:val="none" w:sz="0" w:space="0" w:color="auto"/>
                                        <w:left w:val="none" w:sz="0" w:space="0" w:color="auto"/>
                                        <w:bottom w:val="none" w:sz="0" w:space="0" w:color="auto"/>
                                        <w:right w:val="none" w:sz="0" w:space="0" w:color="auto"/>
                                      </w:divBdr>
                                      <w:divsChild>
                                        <w:div w:id="58603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045453">
                              <w:marLeft w:val="0"/>
                              <w:marRight w:val="0"/>
                              <w:marTop w:val="0"/>
                              <w:marBottom w:val="0"/>
                              <w:divBdr>
                                <w:top w:val="none" w:sz="0" w:space="0" w:color="auto"/>
                                <w:left w:val="none" w:sz="0" w:space="0" w:color="auto"/>
                                <w:bottom w:val="none" w:sz="0" w:space="0" w:color="auto"/>
                                <w:right w:val="none" w:sz="0" w:space="0" w:color="auto"/>
                              </w:divBdr>
                              <w:divsChild>
                                <w:div w:id="407458980">
                                  <w:marLeft w:val="0"/>
                                  <w:marRight w:val="0"/>
                                  <w:marTop w:val="0"/>
                                  <w:marBottom w:val="0"/>
                                  <w:divBdr>
                                    <w:top w:val="none" w:sz="0" w:space="0" w:color="auto"/>
                                    <w:left w:val="none" w:sz="0" w:space="0" w:color="auto"/>
                                    <w:bottom w:val="none" w:sz="0" w:space="0" w:color="auto"/>
                                    <w:right w:val="none" w:sz="0" w:space="0" w:color="auto"/>
                                  </w:divBdr>
                                </w:div>
                              </w:divsChild>
                            </w:div>
                            <w:div w:id="1297877657">
                              <w:marLeft w:val="0"/>
                              <w:marRight w:val="0"/>
                              <w:marTop w:val="645"/>
                              <w:marBottom w:val="645"/>
                              <w:divBdr>
                                <w:top w:val="single" w:sz="6" w:space="9" w:color="F3F3F3"/>
                                <w:left w:val="none" w:sz="0" w:space="0" w:color="auto"/>
                                <w:bottom w:val="single" w:sz="6" w:space="23" w:color="F3F3F3"/>
                                <w:right w:val="none" w:sz="0" w:space="0" w:color="auto"/>
                              </w:divBdr>
                              <w:divsChild>
                                <w:div w:id="750084008">
                                  <w:marLeft w:val="0"/>
                                  <w:marRight w:val="0"/>
                                  <w:marTop w:val="0"/>
                                  <w:marBottom w:val="135"/>
                                  <w:divBdr>
                                    <w:top w:val="none" w:sz="0" w:space="0" w:color="auto"/>
                                    <w:left w:val="none" w:sz="0" w:space="0" w:color="auto"/>
                                    <w:bottom w:val="none" w:sz="0" w:space="0" w:color="auto"/>
                                    <w:right w:val="none" w:sz="0" w:space="0" w:color="auto"/>
                                  </w:divBdr>
                                </w:div>
                              </w:divsChild>
                            </w:div>
                            <w:div w:id="686518264">
                              <w:marLeft w:val="0"/>
                              <w:marRight w:val="0"/>
                              <w:marTop w:val="0"/>
                              <w:marBottom w:val="0"/>
                              <w:divBdr>
                                <w:top w:val="none" w:sz="0" w:space="0" w:color="auto"/>
                                <w:left w:val="none" w:sz="0" w:space="0" w:color="auto"/>
                                <w:bottom w:val="none" w:sz="0" w:space="0" w:color="auto"/>
                                <w:right w:val="none" w:sz="0" w:space="0" w:color="auto"/>
                              </w:divBdr>
                              <w:divsChild>
                                <w:div w:id="2008360274">
                                  <w:marLeft w:val="0"/>
                                  <w:marRight w:val="0"/>
                                  <w:marTop w:val="0"/>
                                  <w:marBottom w:val="0"/>
                                  <w:divBdr>
                                    <w:top w:val="none" w:sz="0" w:space="0" w:color="auto"/>
                                    <w:left w:val="none" w:sz="0" w:space="0" w:color="auto"/>
                                    <w:bottom w:val="none" w:sz="0" w:space="0" w:color="auto"/>
                                    <w:right w:val="none" w:sz="0" w:space="0" w:color="auto"/>
                                  </w:divBdr>
                                  <w:divsChild>
                                    <w:div w:id="2103452405">
                                      <w:marLeft w:val="0"/>
                                      <w:marRight w:val="0"/>
                                      <w:marTop w:val="375"/>
                                      <w:marBottom w:val="375"/>
                                      <w:divBdr>
                                        <w:top w:val="none" w:sz="0" w:space="0" w:color="auto"/>
                                        <w:left w:val="none" w:sz="0" w:space="0" w:color="auto"/>
                                        <w:bottom w:val="none" w:sz="0" w:space="0" w:color="auto"/>
                                        <w:right w:val="none" w:sz="0" w:space="0" w:color="auto"/>
                                      </w:divBdr>
                                      <w:divsChild>
                                        <w:div w:id="1129472767">
                                          <w:marLeft w:val="0"/>
                                          <w:marRight w:val="0"/>
                                          <w:marTop w:val="0"/>
                                          <w:marBottom w:val="0"/>
                                          <w:divBdr>
                                            <w:top w:val="none" w:sz="0" w:space="0" w:color="auto"/>
                                            <w:left w:val="none" w:sz="0" w:space="0" w:color="auto"/>
                                            <w:bottom w:val="none" w:sz="0" w:space="0" w:color="auto"/>
                                            <w:right w:val="none" w:sz="0" w:space="0" w:color="auto"/>
                                          </w:divBdr>
                                        </w:div>
                                      </w:divsChild>
                                    </w:div>
                                    <w:div w:id="645935147">
                                      <w:marLeft w:val="0"/>
                                      <w:marRight w:val="0"/>
                                      <w:marTop w:val="576"/>
                                      <w:marBottom w:val="576"/>
                                      <w:divBdr>
                                        <w:top w:val="none" w:sz="0" w:space="0" w:color="auto"/>
                                        <w:left w:val="none" w:sz="0" w:space="0" w:color="auto"/>
                                        <w:bottom w:val="none" w:sz="0" w:space="0" w:color="auto"/>
                                        <w:right w:val="none" w:sz="0" w:space="0" w:color="auto"/>
                                      </w:divBdr>
                                    </w:div>
                                  </w:divsChild>
                                </w:div>
                                <w:div w:id="2046169811">
                                  <w:marLeft w:val="0"/>
                                  <w:marRight w:val="0"/>
                                  <w:marTop w:val="0"/>
                                  <w:marBottom w:val="0"/>
                                  <w:divBdr>
                                    <w:top w:val="none" w:sz="0" w:space="0" w:color="auto"/>
                                    <w:left w:val="none" w:sz="0" w:space="0" w:color="auto"/>
                                    <w:bottom w:val="none" w:sz="0" w:space="0" w:color="auto"/>
                                    <w:right w:val="none" w:sz="0" w:space="0" w:color="auto"/>
                                  </w:divBdr>
                                  <w:divsChild>
                                    <w:div w:id="1037705637">
                                      <w:marLeft w:val="0"/>
                                      <w:marRight w:val="0"/>
                                      <w:marTop w:val="0"/>
                                      <w:marBottom w:val="0"/>
                                      <w:divBdr>
                                        <w:top w:val="none" w:sz="0" w:space="0" w:color="auto"/>
                                        <w:left w:val="none" w:sz="0" w:space="0" w:color="auto"/>
                                        <w:bottom w:val="none" w:sz="0" w:space="0" w:color="auto"/>
                                        <w:right w:val="none" w:sz="0" w:space="0" w:color="auto"/>
                                      </w:divBdr>
                                    </w:div>
                                    <w:div w:id="571504642">
                                      <w:marLeft w:val="0"/>
                                      <w:marRight w:val="0"/>
                                      <w:marTop w:val="0"/>
                                      <w:marBottom w:val="0"/>
                                      <w:divBdr>
                                        <w:top w:val="none" w:sz="0" w:space="0" w:color="auto"/>
                                        <w:left w:val="none" w:sz="0" w:space="0" w:color="auto"/>
                                        <w:bottom w:val="none" w:sz="0" w:space="0" w:color="auto"/>
                                        <w:right w:val="none" w:sz="0" w:space="0" w:color="auto"/>
                                      </w:divBdr>
                                    </w:div>
                                    <w:div w:id="198593719">
                                      <w:marLeft w:val="0"/>
                                      <w:marRight w:val="0"/>
                                      <w:marTop w:val="0"/>
                                      <w:marBottom w:val="0"/>
                                      <w:divBdr>
                                        <w:top w:val="none" w:sz="0" w:space="0" w:color="auto"/>
                                        <w:left w:val="none" w:sz="0" w:space="0" w:color="auto"/>
                                        <w:bottom w:val="none" w:sz="0" w:space="0" w:color="auto"/>
                                        <w:right w:val="none" w:sz="0" w:space="0" w:color="auto"/>
                                      </w:divBdr>
                                    </w:div>
                                    <w:div w:id="1578050485">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 w:id="1302881042">
                              <w:marLeft w:val="0"/>
                              <w:marRight w:val="0"/>
                              <w:marTop w:val="645"/>
                              <w:marBottom w:val="645"/>
                              <w:divBdr>
                                <w:top w:val="single" w:sz="6" w:space="9" w:color="F3F3F3"/>
                                <w:left w:val="none" w:sz="0" w:space="0" w:color="auto"/>
                                <w:bottom w:val="single" w:sz="6" w:space="23" w:color="F3F3F3"/>
                                <w:right w:val="none" w:sz="0" w:space="0" w:color="auto"/>
                              </w:divBdr>
                              <w:divsChild>
                                <w:div w:id="915557156">
                                  <w:marLeft w:val="0"/>
                                  <w:marRight w:val="0"/>
                                  <w:marTop w:val="0"/>
                                  <w:marBottom w:val="135"/>
                                  <w:divBdr>
                                    <w:top w:val="none" w:sz="0" w:space="0" w:color="auto"/>
                                    <w:left w:val="none" w:sz="0" w:space="0" w:color="auto"/>
                                    <w:bottom w:val="none" w:sz="0" w:space="0" w:color="auto"/>
                                    <w:right w:val="none" w:sz="0" w:space="0" w:color="auto"/>
                                  </w:divBdr>
                                </w:div>
                              </w:divsChild>
                            </w:div>
                            <w:div w:id="1960716175">
                              <w:marLeft w:val="0"/>
                              <w:marRight w:val="0"/>
                              <w:marTop w:val="0"/>
                              <w:marBottom w:val="0"/>
                              <w:divBdr>
                                <w:top w:val="none" w:sz="0" w:space="0" w:color="auto"/>
                                <w:left w:val="none" w:sz="0" w:space="0" w:color="auto"/>
                                <w:bottom w:val="none" w:sz="0" w:space="0" w:color="auto"/>
                                <w:right w:val="none" w:sz="0" w:space="0" w:color="auto"/>
                              </w:divBdr>
                              <w:divsChild>
                                <w:div w:id="1139223825">
                                  <w:marLeft w:val="0"/>
                                  <w:marRight w:val="0"/>
                                  <w:marTop w:val="0"/>
                                  <w:marBottom w:val="0"/>
                                  <w:divBdr>
                                    <w:top w:val="none" w:sz="0" w:space="0" w:color="auto"/>
                                    <w:left w:val="none" w:sz="0" w:space="0" w:color="auto"/>
                                    <w:bottom w:val="none" w:sz="0" w:space="0" w:color="auto"/>
                                    <w:right w:val="none" w:sz="0" w:space="0" w:color="auto"/>
                                  </w:divBdr>
                                </w:div>
                              </w:divsChild>
                            </w:div>
                            <w:div w:id="1971208156">
                              <w:marLeft w:val="0"/>
                              <w:marRight w:val="0"/>
                              <w:marTop w:val="645"/>
                              <w:marBottom w:val="645"/>
                              <w:divBdr>
                                <w:top w:val="single" w:sz="6" w:space="9" w:color="F3F3F3"/>
                                <w:left w:val="none" w:sz="0" w:space="0" w:color="auto"/>
                                <w:bottom w:val="single" w:sz="6" w:space="23" w:color="F3F3F3"/>
                                <w:right w:val="none" w:sz="0" w:space="0" w:color="auto"/>
                              </w:divBdr>
                              <w:divsChild>
                                <w:div w:id="594948025">
                                  <w:marLeft w:val="0"/>
                                  <w:marRight w:val="0"/>
                                  <w:marTop w:val="0"/>
                                  <w:marBottom w:val="135"/>
                                  <w:divBdr>
                                    <w:top w:val="none" w:sz="0" w:space="0" w:color="auto"/>
                                    <w:left w:val="none" w:sz="0" w:space="0" w:color="auto"/>
                                    <w:bottom w:val="none" w:sz="0" w:space="0" w:color="auto"/>
                                    <w:right w:val="none" w:sz="0" w:space="0" w:color="auto"/>
                                  </w:divBdr>
                                </w:div>
                              </w:divsChild>
                            </w:div>
                            <w:div w:id="1119448822">
                              <w:marLeft w:val="0"/>
                              <w:marRight w:val="0"/>
                              <w:marTop w:val="0"/>
                              <w:marBottom w:val="0"/>
                              <w:divBdr>
                                <w:top w:val="none" w:sz="0" w:space="0" w:color="auto"/>
                                <w:left w:val="none" w:sz="0" w:space="0" w:color="auto"/>
                                <w:bottom w:val="none" w:sz="0" w:space="0" w:color="auto"/>
                                <w:right w:val="none" w:sz="0" w:space="0" w:color="auto"/>
                              </w:divBdr>
                              <w:divsChild>
                                <w:div w:id="1892303144">
                                  <w:marLeft w:val="0"/>
                                  <w:marRight w:val="0"/>
                                  <w:marTop w:val="0"/>
                                  <w:marBottom w:val="0"/>
                                  <w:divBdr>
                                    <w:top w:val="none" w:sz="0" w:space="0" w:color="auto"/>
                                    <w:left w:val="none" w:sz="0" w:space="0" w:color="auto"/>
                                    <w:bottom w:val="none" w:sz="0" w:space="0" w:color="auto"/>
                                    <w:right w:val="none" w:sz="0" w:space="0" w:color="auto"/>
                                  </w:divBdr>
                                </w:div>
                              </w:divsChild>
                            </w:div>
                            <w:div w:id="449328056">
                              <w:marLeft w:val="0"/>
                              <w:marRight w:val="0"/>
                              <w:marTop w:val="0"/>
                              <w:marBottom w:val="0"/>
                              <w:divBdr>
                                <w:top w:val="none" w:sz="0" w:space="0" w:color="auto"/>
                                <w:left w:val="none" w:sz="0" w:space="0" w:color="auto"/>
                                <w:bottom w:val="none" w:sz="0" w:space="0" w:color="auto"/>
                                <w:right w:val="none" w:sz="0" w:space="0" w:color="auto"/>
                              </w:divBdr>
                              <w:divsChild>
                                <w:div w:id="186412874">
                                  <w:marLeft w:val="0"/>
                                  <w:marRight w:val="0"/>
                                  <w:marTop w:val="0"/>
                                  <w:marBottom w:val="0"/>
                                  <w:divBdr>
                                    <w:top w:val="none" w:sz="0" w:space="0" w:color="auto"/>
                                    <w:left w:val="none" w:sz="0" w:space="0" w:color="auto"/>
                                    <w:bottom w:val="none" w:sz="0" w:space="0" w:color="auto"/>
                                    <w:right w:val="none" w:sz="0" w:space="0" w:color="auto"/>
                                  </w:divBdr>
                                </w:div>
                                <w:div w:id="307906579">
                                  <w:marLeft w:val="0"/>
                                  <w:marRight w:val="0"/>
                                  <w:marTop w:val="0"/>
                                  <w:marBottom w:val="0"/>
                                  <w:divBdr>
                                    <w:top w:val="none" w:sz="0" w:space="0" w:color="auto"/>
                                    <w:left w:val="none" w:sz="0" w:space="0" w:color="auto"/>
                                    <w:bottom w:val="none" w:sz="0" w:space="0" w:color="auto"/>
                                    <w:right w:val="none" w:sz="0" w:space="0" w:color="auto"/>
                                  </w:divBdr>
                                </w:div>
                              </w:divsChild>
                            </w:div>
                            <w:div w:id="555050148">
                              <w:marLeft w:val="0"/>
                              <w:marRight w:val="0"/>
                              <w:marTop w:val="0"/>
                              <w:marBottom w:val="0"/>
                              <w:divBdr>
                                <w:top w:val="none" w:sz="0" w:space="0" w:color="auto"/>
                                <w:left w:val="none" w:sz="0" w:space="0" w:color="auto"/>
                                <w:bottom w:val="none" w:sz="0" w:space="0" w:color="auto"/>
                                <w:right w:val="none" w:sz="0" w:space="0" w:color="auto"/>
                              </w:divBdr>
                              <w:divsChild>
                                <w:div w:id="865753439">
                                  <w:marLeft w:val="0"/>
                                  <w:marRight w:val="0"/>
                                  <w:marTop w:val="0"/>
                                  <w:marBottom w:val="0"/>
                                  <w:divBdr>
                                    <w:top w:val="none" w:sz="0" w:space="0" w:color="auto"/>
                                    <w:left w:val="none" w:sz="0" w:space="0" w:color="auto"/>
                                    <w:bottom w:val="none" w:sz="0" w:space="0" w:color="auto"/>
                                    <w:right w:val="none" w:sz="0" w:space="0" w:color="auto"/>
                                  </w:divBdr>
                                </w:div>
                              </w:divsChild>
                            </w:div>
                            <w:div w:id="747072048">
                              <w:marLeft w:val="0"/>
                              <w:marRight w:val="0"/>
                              <w:marTop w:val="645"/>
                              <w:marBottom w:val="645"/>
                              <w:divBdr>
                                <w:top w:val="single" w:sz="6" w:space="9" w:color="F3F3F3"/>
                                <w:left w:val="none" w:sz="0" w:space="0" w:color="auto"/>
                                <w:bottom w:val="single" w:sz="6" w:space="23" w:color="F3F3F3"/>
                                <w:right w:val="none" w:sz="0" w:space="0" w:color="auto"/>
                              </w:divBdr>
                              <w:divsChild>
                                <w:div w:id="485050581">
                                  <w:marLeft w:val="0"/>
                                  <w:marRight w:val="0"/>
                                  <w:marTop w:val="0"/>
                                  <w:marBottom w:val="135"/>
                                  <w:divBdr>
                                    <w:top w:val="none" w:sz="0" w:space="0" w:color="auto"/>
                                    <w:left w:val="none" w:sz="0" w:space="0" w:color="auto"/>
                                    <w:bottom w:val="none" w:sz="0" w:space="0" w:color="auto"/>
                                    <w:right w:val="none" w:sz="0" w:space="0" w:color="auto"/>
                                  </w:divBdr>
                                </w:div>
                              </w:divsChild>
                            </w:div>
                            <w:div w:id="1806195781">
                              <w:marLeft w:val="0"/>
                              <w:marRight w:val="0"/>
                              <w:marTop w:val="0"/>
                              <w:marBottom w:val="0"/>
                              <w:divBdr>
                                <w:top w:val="none" w:sz="0" w:space="0" w:color="auto"/>
                                <w:left w:val="none" w:sz="0" w:space="0" w:color="auto"/>
                                <w:bottom w:val="none" w:sz="0" w:space="0" w:color="auto"/>
                                <w:right w:val="none" w:sz="0" w:space="0" w:color="auto"/>
                              </w:divBdr>
                              <w:divsChild>
                                <w:div w:id="1775976282">
                                  <w:marLeft w:val="0"/>
                                  <w:marRight w:val="0"/>
                                  <w:marTop w:val="0"/>
                                  <w:marBottom w:val="0"/>
                                  <w:divBdr>
                                    <w:top w:val="none" w:sz="0" w:space="0" w:color="auto"/>
                                    <w:left w:val="none" w:sz="0" w:space="0" w:color="auto"/>
                                    <w:bottom w:val="none" w:sz="0" w:space="0" w:color="auto"/>
                                    <w:right w:val="none" w:sz="0" w:space="0" w:color="auto"/>
                                  </w:divBdr>
                                </w:div>
                              </w:divsChild>
                            </w:div>
                            <w:div w:id="862324690">
                              <w:marLeft w:val="0"/>
                              <w:marRight w:val="0"/>
                              <w:marTop w:val="0"/>
                              <w:marBottom w:val="0"/>
                              <w:divBdr>
                                <w:top w:val="none" w:sz="0" w:space="0" w:color="auto"/>
                                <w:left w:val="none" w:sz="0" w:space="0" w:color="auto"/>
                                <w:bottom w:val="none" w:sz="0" w:space="0" w:color="auto"/>
                                <w:right w:val="none" w:sz="0" w:space="0" w:color="auto"/>
                              </w:divBdr>
                              <w:divsChild>
                                <w:div w:id="1302420844">
                                  <w:marLeft w:val="0"/>
                                  <w:marRight w:val="0"/>
                                  <w:marTop w:val="0"/>
                                  <w:marBottom w:val="0"/>
                                  <w:divBdr>
                                    <w:top w:val="none" w:sz="0" w:space="0" w:color="auto"/>
                                    <w:left w:val="none" w:sz="0" w:space="0" w:color="auto"/>
                                    <w:bottom w:val="none" w:sz="0" w:space="0" w:color="auto"/>
                                    <w:right w:val="none" w:sz="0" w:space="0" w:color="auto"/>
                                  </w:divBdr>
                                  <w:divsChild>
                                    <w:div w:id="2127037255">
                                      <w:marLeft w:val="0"/>
                                      <w:marRight w:val="0"/>
                                      <w:marTop w:val="0"/>
                                      <w:marBottom w:val="0"/>
                                      <w:divBdr>
                                        <w:top w:val="none" w:sz="0" w:space="0" w:color="auto"/>
                                        <w:left w:val="none" w:sz="0" w:space="0" w:color="auto"/>
                                        <w:bottom w:val="none" w:sz="0" w:space="0" w:color="auto"/>
                                        <w:right w:val="none" w:sz="0" w:space="0" w:color="auto"/>
                                      </w:divBdr>
                                      <w:divsChild>
                                        <w:div w:id="149201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6015">
                                  <w:marLeft w:val="0"/>
                                  <w:marRight w:val="0"/>
                                  <w:marTop w:val="0"/>
                                  <w:marBottom w:val="0"/>
                                  <w:divBdr>
                                    <w:top w:val="none" w:sz="0" w:space="0" w:color="auto"/>
                                    <w:left w:val="none" w:sz="0" w:space="0" w:color="auto"/>
                                    <w:bottom w:val="none" w:sz="0" w:space="0" w:color="auto"/>
                                    <w:right w:val="none" w:sz="0" w:space="0" w:color="auto"/>
                                  </w:divBdr>
                                  <w:divsChild>
                                    <w:div w:id="672075187">
                                      <w:marLeft w:val="0"/>
                                      <w:marRight w:val="240"/>
                                      <w:marTop w:val="0"/>
                                      <w:marBottom w:val="0"/>
                                      <w:divBdr>
                                        <w:top w:val="none" w:sz="0" w:space="0" w:color="auto"/>
                                        <w:left w:val="none" w:sz="0" w:space="0" w:color="auto"/>
                                        <w:bottom w:val="none" w:sz="0" w:space="0" w:color="auto"/>
                                        <w:right w:val="none" w:sz="0" w:space="0" w:color="auto"/>
                                      </w:divBdr>
                                    </w:div>
                                    <w:div w:id="154586683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019188116">
                              <w:marLeft w:val="0"/>
                              <w:marRight w:val="0"/>
                              <w:marTop w:val="675"/>
                              <w:marBottom w:val="0"/>
                              <w:divBdr>
                                <w:top w:val="none" w:sz="0" w:space="0" w:color="auto"/>
                                <w:left w:val="none" w:sz="0" w:space="0" w:color="auto"/>
                                <w:bottom w:val="none" w:sz="0" w:space="0" w:color="auto"/>
                                <w:right w:val="none" w:sz="0" w:space="0" w:color="auto"/>
                              </w:divBdr>
                              <w:divsChild>
                                <w:div w:id="1198082305">
                                  <w:marLeft w:val="0"/>
                                  <w:marRight w:val="0"/>
                                  <w:marTop w:val="0"/>
                                  <w:marBottom w:val="0"/>
                                  <w:divBdr>
                                    <w:top w:val="none" w:sz="0" w:space="0" w:color="auto"/>
                                    <w:left w:val="none" w:sz="0" w:space="0" w:color="auto"/>
                                    <w:bottom w:val="none" w:sz="0" w:space="0" w:color="auto"/>
                                    <w:right w:val="none" w:sz="0" w:space="0" w:color="auto"/>
                                  </w:divBdr>
                                  <w:divsChild>
                                    <w:div w:id="431828942">
                                      <w:marLeft w:val="0"/>
                                      <w:marRight w:val="0"/>
                                      <w:marTop w:val="0"/>
                                      <w:marBottom w:val="0"/>
                                      <w:divBdr>
                                        <w:top w:val="none" w:sz="0" w:space="0" w:color="auto"/>
                                        <w:left w:val="none" w:sz="0" w:space="0" w:color="auto"/>
                                        <w:bottom w:val="none" w:sz="0" w:space="0" w:color="auto"/>
                                        <w:right w:val="none" w:sz="0" w:space="0" w:color="auto"/>
                                      </w:divBdr>
                                      <w:divsChild>
                                        <w:div w:id="297103649">
                                          <w:marLeft w:val="0"/>
                                          <w:marRight w:val="0"/>
                                          <w:marTop w:val="0"/>
                                          <w:marBottom w:val="0"/>
                                          <w:divBdr>
                                            <w:top w:val="none" w:sz="0" w:space="0" w:color="auto"/>
                                            <w:left w:val="none" w:sz="0" w:space="0" w:color="auto"/>
                                            <w:bottom w:val="none" w:sz="0" w:space="0" w:color="auto"/>
                                            <w:right w:val="none" w:sz="0" w:space="0" w:color="auto"/>
                                          </w:divBdr>
                                          <w:divsChild>
                                            <w:div w:id="534662311">
                                              <w:marLeft w:val="0"/>
                                              <w:marRight w:val="0"/>
                                              <w:marTop w:val="0"/>
                                              <w:marBottom w:val="0"/>
                                              <w:divBdr>
                                                <w:top w:val="none" w:sz="0" w:space="0" w:color="auto"/>
                                                <w:left w:val="none" w:sz="0" w:space="0" w:color="auto"/>
                                                <w:bottom w:val="none" w:sz="0" w:space="0" w:color="auto"/>
                                                <w:right w:val="none" w:sz="0" w:space="0" w:color="auto"/>
                                              </w:divBdr>
                                              <w:divsChild>
                                                <w:div w:id="145905004">
                                                  <w:marLeft w:val="0"/>
                                                  <w:marRight w:val="0"/>
                                                  <w:marTop w:val="0"/>
                                                  <w:marBottom w:val="0"/>
                                                  <w:divBdr>
                                                    <w:top w:val="none" w:sz="0" w:space="0" w:color="auto"/>
                                                    <w:left w:val="none" w:sz="0" w:space="0" w:color="auto"/>
                                                    <w:bottom w:val="none" w:sz="0" w:space="0" w:color="auto"/>
                                                    <w:right w:val="none" w:sz="0" w:space="0" w:color="auto"/>
                                                  </w:divBdr>
                                                  <w:divsChild>
                                                    <w:div w:id="49772639">
                                                      <w:marLeft w:val="0"/>
                                                      <w:marRight w:val="0"/>
                                                      <w:marTop w:val="0"/>
                                                      <w:marBottom w:val="0"/>
                                                      <w:divBdr>
                                                        <w:top w:val="none" w:sz="0" w:space="0" w:color="auto"/>
                                                        <w:left w:val="none" w:sz="0" w:space="0" w:color="auto"/>
                                                        <w:bottom w:val="none" w:sz="0" w:space="0" w:color="auto"/>
                                                        <w:right w:val="none" w:sz="0" w:space="0" w:color="auto"/>
                                                      </w:divBdr>
                                                      <w:divsChild>
                                                        <w:div w:id="1305574842">
                                                          <w:marLeft w:val="0"/>
                                                          <w:marRight w:val="0"/>
                                                          <w:marTop w:val="0"/>
                                                          <w:marBottom w:val="0"/>
                                                          <w:divBdr>
                                                            <w:top w:val="none" w:sz="0" w:space="0" w:color="auto"/>
                                                            <w:left w:val="none" w:sz="0" w:space="0" w:color="auto"/>
                                                            <w:bottom w:val="none" w:sz="0" w:space="0" w:color="auto"/>
                                                            <w:right w:val="none" w:sz="0" w:space="0" w:color="auto"/>
                                                          </w:divBdr>
                                                          <w:divsChild>
                                                            <w:div w:id="31306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132092">
                                              <w:marLeft w:val="0"/>
                                              <w:marRight w:val="0"/>
                                              <w:marTop w:val="0"/>
                                              <w:marBottom w:val="0"/>
                                              <w:divBdr>
                                                <w:top w:val="none" w:sz="0" w:space="0" w:color="auto"/>
                                                <w:left w:val="none" w:sz="0" w:space="0" w:color="auto"/>
                                                <w:bottom w:val="none" w:sz="0" w:space="0" w:color="auto"/>
                                                <w:right w:val="none" w:sz="0" w:space="0" w:color="auto"/>
                                              </w:divBdr>
                                              <w:divsChild>
                                                <w:div w:id="1876458673">
                                                  <w:marLeft w:val="0"/>
                                                  <w:marRight w:val="0"/>
                                                  <w:marTop w:val="0"/>
                                                  <w:marBottom w:val="0"/>
                                                  <w:divBdr>
                                                    <w:top w:val="none" w:sz="0" w:space="0" w:color="auto"/>
                                                    <w:left w:val="single" w:sz="6" w:space="11" w:color="E2E2E2"/>
                                                    <w:bottom w:val="none" w:sz="0" w:space="0" w:color="auto"/>
                                                    <w:right w:val="none" w:sz="0" w:space="8" w:color="auto"/>
                                                  </w:divBdr>
                                                  <w:divsChild>
                                                    <w:div w:id="457918582">
                                                      <w:marLeft w:val="-90"/>
                                                      <w:marRight w:val="0"/>
                                                      <w:marTop w:val="0"/>
                                                      <w:marBottom w:val="0"/>
                                                      <w:divBdr>
                                                        <w:top w:val="none" w:sz="0" w:space="0" w:color="auto"/>
                                                        <w:left w:val="none" w:sz="0" w:space="0" w:color="auto"/>
                                                        <w:bottom w:val="none" w:sz="0" w:space="0" w:color="auto"/>
                                                        <w:right w:val="none" w:sz="0" w:space="0" w:color="auto"/>
                                                      </w:divBdr>
                                                      <w:divsChild>
                                                        <w:div w:id="445781937">
                                                          <w:marLeft w:val="0"/>
                                                          <w:marRight w:val="0"/>
                                                          <w:marTop w:val="0"/>
                                                          <w:marBottom w:val="0"/>
                                                          <w:divBdr>
                                                            <w:top w:val="none" w:sz="0" w:space="0" w:color="auto"/>
                                                            <w:left w:val="none" w:sz="0" w:space="0" w:color="auto"/>
                                                            <w:bottom w:val="none" w:sz="0" w:space="0" w:color="auto"/>
                                                            <w:right w:val="none" w:sz="0" w:space="0" w:color="auto"/>
                                                          </w:divBdr>
                                                          <w:divsChild>
                                                            <w:div w:id="150296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451133">
                                              <w:marLeft w:val="0"/>
                                              <w:marRight w:val="0"/>
                                              <w:marTop w:val="0"/>
                                              <w:marBottom w:val="0"/>
                                              <w:divBdr>
                                                <w:top w:val="none" w:sz="0" w:space="0" w:color="auto"/>
                                                <w:left w:val="none" w:sz="0" w:space="0" w:color="auto"/>
                                                <w:bottom w:val="none" w:sz="0" w:space="0" w:color="auto"/>
                                                <w:right w:val="none" w:sz="0" w:space="0" w:color="auto"/>
                                              </w:divBdr>
                                              <w:divsChild>
                                                <w:div w:id="1692100274">
                                                  <w:marLeft w:val="0"/>
                                                  <w:marRight w:val="0"/>
                                                  <w:marTop w:val="0"/>
                                                  <w:marBottom w:val="0"/>
                                                  <w:divBdr>
                                                    <w:top w:val="none" w:sz="0" w:space="0" w:color="auto"/>
                                                    <w:left w:val="single" w:sz="6" w:space="8" w:color="E2E2E2"/>
                                                    <w:bottom w:val="none" w:sz="0" w:space="0" w:color="auto"/>
                                                    <w:right w:val="none" w:sz="0" w:space="0" w:color="auto"/>
                                                  </w:divBdr>
                                                  <w:divsChild>
                                                    <w:div w:id="1759012867">
                                                      <w:marLeft w:val="0"/>
                                                      <w:marRight w:val="0"/>
                                                      <w:marTop w:val="0"/>
                                                      <w:marBottom w:val="0"/>
                                                      <w:divBdr>
                                                        <w:top w:val="none" w:sz="0" w:space="0" w:color="auto"/>
                                                        <w:left w:val="none" w:sz="0" w:space="0" w:color="auto"/>
                                                        <w:bottom w:val="none" w:sz="0" w:space="0" w:color="auto"/>
                                                        <w:right w:val="none" w:sz="0" w:space="0" w:color="auto"/>
                                                      </w:divBdr>
                                                      <w:divsChild>
                                                        <w:div w:id="770517149">
                                                          <w:marLeft w:val="0"/>
                                                          <w:marRight w:val="0"/>
                                                          <w:marTop w:val="0"/>
                                                          <w:marBottom w:val="0"/>
                                                          <w:divBdr>
                                                            <w:top w:val="none" w:sz="0" w:space="0" w:color="auto"/>
                                                            <w:left w:val="none" w:sz="0" w:space="0" w:color="auto"/>
                                                            <w:bottom w:val="none" w:sz="0" w:space="0" w:color="auto"/>
                                                            <w:right w:val="none" w:sz="0" w:space="0" w:color="auto"/>
                                                          </w:divBdr>
                                                          <w:divsChild>
                                                            <w:div w:id="161975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697711">
                                      <w:marLeft w:val="0"/>
                                      <w:marRight w:val="0"/>
                                      <w:marTop w:val="0"/>
                                      <w:marBottom w:val="0"/>
                                      <w:divBdr>
                                        <w:top w:val="none" w:sz="0" w:space="0" w:color="auto"/>
                                        <w:left w:val="none" w:sz="0" w:space="0" w:color="auto"/>
                                        <w:bottom w:val="none" w:sz="0" w:space="0" w:color="auto"/>
                                        <w:right w:val="none" w:sz="0" w:space="0" w:color="auto"/>
                                      </w:divBdr>
                                      <w:divsChild>
                                        <w:div w:id="2113473018">
                                          <w:marLeft w:val="0"/>
                                          <w:marRight w:val="0"/>
                                          <w:marTop w:val="0"/>
                                          <w:marBottom w:val="0"/>
                                          <w:divBdr>
                                            <w:top w:val="single" w:sz="6" w:space="0" w:color="000000"/>
                                            <w:left w:val="none" w:sz="0" w:space="0" w:color="auto"/>
                                            <w:bottom w:val="none" w:sz="0" w:space="0" w:color="auto"/>
                                            <w:right w:val="none" w:sz="0" w:space="0" w:color="auto"/>
                                          </w:divBdr>
                                        </w:div>
                                        <w:div w:id="1450658462">
                                          <w:marLeft w:val="0"/>
                                          <w:marRight w:val="0"/>
                                          <w:marTop w:val="0"/>
                                          <w:marBottom w:val="0"/>
                                          <w:divBdr>
                                            <w:top w:val="none" w:sz="0" w:space="0" w:color="auto"/>
                                            <w:left w:val="none" w:sz="0" w:space="0" w:color="auto"/>
                                            <w:bottom w:val="none" w:sz="0" w:space="0" w:color="auto"/>
                                            <w:right w:val="none" w:sz="0" w:space="0" w:color="auto"/>
                                          </w:divBdr>
                                          <w:divsChild>
                                            <w:div w:id="795366828">
                                              <w:marLeft w:val="0"/>
                                              <w:marRight w:val="0"/>
                                              <w:marTop w:val="0"/>
                                              <w:marBottom w:val="0"/>
                                              <w:divBdr>
                                                <w:top w:val="none" w:sz="0" w:space="0" w:color="auto"/>
                                                <w:left w:val="none" w:sz="0" w:space="0" w:color="auto"/>
                                                <w:bottom w:val="none" w:sz="0" w:space="0" w:color="auto"/>
                                                <w:right w:val="none" w:sz="0" w:space="0" w:color="auto"/>
                                              </w:divBdr>
                                              <w:divsChild>
                                                <w:div w:id="431780750">
                                                  <w:marLeft w:val="0"/>
                                                  <w:marRight w:val="0"/>
                                                  <w:marTop w:val="0"/>
                                                  <w:marBottom w:val="0"/>
                                                  <w:divBdr>
                                                    <w:top w:val="none" w:sz="0" w:space="0" w:color="auto"/>
                                                    <w:left w:val="none" w:sz="0" w:space="0" w:color="auto"/>
                                                    <w:bottom w:val="none" w:sz="0" w:space="0" w:color="auto"/>
                                                    <w:right w:val="none" w:sz="0" w:space="0" w:color="auto"/>
                                                  </w:divBdr>
                                                  <w:divsChild>
                                                    <w:div w:id="704331524">
                                                      <w:marLeft w:val="0"/>
                                                      <w:marRight w:val="0"/>
                                                      <w:marTop w:val="0"/>
                                                      <w:marBottom w:val="0"/>
                                                      <w:divBdr>
                                                        <w:top w:val="none" w:sz="0" w:space="0" w:color="auto"/>
                                                        <w:left w:val="none" w:sz="0" w:space="0" w:color="auto"/>
                                                        <w:bottom w:val="none" w:sz="0" w:space="0" w:color="auto"/>
                                                        <w:right w:val="none" w:sz="0" w:space="0" w:color="auto"/>
                                                      </w:divBdr>
                                                      <w:divsChild>
                                                        <w:div w:id="662048884">
                                                          <w:marLeft w:val="0"/>
                                                          <w:marRight w:val="0"/>
                                                          <w:marTop w:val="0"/>
                                                          <w:marBottom w:val="0"/>
                                                          <w:divBdr>
                                                            <w:top w:val="none" w:sz="0" w:space="0" w:color="auto"/>
                                                            <w:left w:val="none" w:sz="0" w:space="0" w:color="auto"/>
                                                            <w:bottom w:val="none" w:sz="0" w:space="0" w:color="auto"/>
                                                            <w:right w:val="none" w:sz="0" w:space="0" w:color="auto"/>
                                                          </w:divBdr>
                                                          <w:divsChild>
                                                            <w:div w:id="92288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801450">
                                              <w:marLeft w:val="0"/>
                                              <w:marRight w:val="0"/>
                                              <w:marTop w:val="0"/>
                                              <w:marBottom w:val="0"/>
                                              <w:divBdr>
                                                <w:top w:val="none" w:sz="0" w:space="0" w:color="auto"/>
                                                <w:left w:val="none" w:sz="0" w:space="0" w:color="auto"/>
                                                <w:bottom w:val="none" w:sz="0" w:space="0" w:color="auto"/>
                                                <w:right w:val="none" w:sz="0" w:space="0" w:color="auto"/>
                                              </w:divBdr>
                                              <w:divsChild>
                                                <w:div w:id="1752963495">
                                                  <w:marLeft w:val="0"/>
                                                  <w:marRight w:val="0"/>
                                                  <w:marTop w:val="0"/>
                                                  <w:marBottom w:val="0"/>
                                                  <w:divBdr>
                                                    <w:top w:val="none" w:sz="0" w:space="0" w:color="auto"/>
                                                    <w:left w:val="none" w:sz="0" w:space="0" w:color="auto"/>
                                                    <w:bottom w:val="none" w:sz="0" w:space="0" w:color="auto"/>
                                                    <w:right w:val="none" w:sz="0" w:space="0" w:color="auto"/>
                                                  </w:divBdr>
                                                  <w:divsChild>
                                                    <w:div w:id="1910067495">
                                                      <w:marLeft w:val="0"/>
                                                      <w:marRight w:val="0"/>
                                                      <w:marTop w:val="0"/>
                                                      <w:marBottom w:val="0"/>
                                                      <w:divBdr>
                                                        <w:top w:val="none" w:sz="0" w:space="0" w:color="auto"/>
                                                        <w:left w:val="none" w:sz="0" w:space="0" w:color="auto"/>
                                                        <w:bottom w:val="none" w:sz="0" w:space="0" w:color="auto"/>
                                                        <w:right w:val="none" w:sz="0" w:space="0" w:color="auto"/>
                                                      </w:divBdr>
                                                      <w:divsChild>
                                                        <w:div w:id="590238065">
                                                          <w:marLeft w:val="0"/>
                                                          <w:marRight w:val="0"/>
                                                          <w:marTop w:val="0"/>
                                                          <w:marBottom w:val="0"/>
                                                          <w:divBdr>
                                                            <w:top w:val="none" w:sz="0" w:space="0" w:color="auto"/>
                                                            <w:left w:val="none" w:sz="0" w:space="0" w:color="auto"/>
                                                            <w:bottom w:val="none" w:sz="0" w:space="0" w:color="auto"/>
                                                            <w:right w:val="none" w:sz="0" w:space="0" w:color="auto"/>
                                                          </w:divBdr>
                                                          <w:divsChild>
                                                            <w:div w:id="113058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93838">
                                              <w:marLeft w:val="0"/>
                                              <w:marRight w:val="0"/>
                                              <w:marTop w:val="0"/>
                                              <w:marBottom w:val="0"/>
                                              <w:divBdr>
                                                <w:top w:val="none" w:sz="0" w:space="0" w:color="auto"/>
                                                <w:left w:val="none" w:sz="0" w:space="0" w:color="auto"/>
                                                <w:bottom w:val="none" w:sz="0" w:space="0" w:color="auto"/>
                                                <w:right w:val="none" w:sz="0" w:space="0" w:color="auto"/>
                                              </w:divBdr>
                                              <w:divsChild>
                                                <w:div w:id="245262451">
                                                  <w:marLeft w:val="0"/>
                                                  <w:marRight w:val="0"/>
                                                  <w:marTop w:val="0"/>
                                                  <w:marBottom w:val="0"/>
                                                  <w:divBdr>
                                                    <w:top w:val="none" w:sz="0" w:space="0" w:color="auto"/>
                                                    <w:left w:val="none" w:sz="0" w:space="0" w:color="auto"/>
                                                    <w:bottom w:val="none" w:sz="0" w:space="0" w:color="auto"/>
                                                    <w:right w:val="none" w:sz="0" w:space="0" w:color="auto"/>
                                                  </w:divBdr>
                                                </w:div>
                                              </w:divsChild>
                                            </w:div>
                                            <w:div w:id="657804251">
                                              <w:marLeft w:val="0"/>
                                              <w:marRight w:val="0"/>
                                              <w:marTop w:val="0"/>
                                              <w:marBottom w:val="0"/>
                                              <w:divBdr>
                                                <w:top w:val="none" w:sz="0" w:space="0" w:color="auto"/>
                                                <w:left w:val="none" w:sz="0" w:space="0" w:color="auto"/>
                                                <w:bottom w:val="none" w:sz="0" w:space="0" w:color="auto"/>
                                                <w:right w:val="none" w:sz="0" w:space="0" w:color="auto"/>
                                              </w:divBdr>
                                              <w:divsChild>
                                                <w:div w:id="1689795542">
                                                  <w:marLeft w:val="0"/>
                                                  <w:marRight w:val="0"/>
                                                  <w:marTop w:val="0"/>
                                                  <w:marBottom w:val="0"/>
                                                  <w:divBdr>
                                                    <w:top w:val="none" w:sz="0" w:space="0" w:color="auto"/>
                                                    <w:left w:val="none" w:sz="0" w:space="0" w:color="auto"/>
                                                    <w:bottom w:val="none" w:sz="0" w:space="0" w:color="auto"/>
                                                    <w:right w:val="none" w:sz="0" w:space="0" w:color="auto"/>
                                                  </w:divBdr>
                                                  <w:divsChild>
                                                    <w:div w:id="1808165187">
                                                      <w:marLeft w:val="0"/>
                                                      <w:marRight w:val="0"/>
                                                      <w:marTop w:val="0"/>
                                                      <w:marBottom w:val="0"/>
                                                      <w:divBdr>
                                                        <w:top w:val="none" w:sz="0" w:space="0" w:color="auto"/>
                                                        <w:left w:val="none" w:sz="0" w:space="0" w:color="auto"/>
                                                        <w:bottom w:val="none" w:sz="0" w:space="0" w:color="auto"/>
                                                        <w:right w:val="none" w:sz="0" w:space="0" w:color="auto"/>
                                                      </w:divBdr>
                                                      <w:divsChild>
                                                        <w:div w:id="1090463405">
                                                          <w:marLeft w:val="0"/>
                                                          <w:marRight w:val="0"/>
                                                          <w:marTop w:val="0"/>
                                                          <w:marBottom w:val="0"/>
                                                          <w:divBdr>
                                                            <w:top w:val="none" w:sz="0" w:space="0" w:color="auto"/>
                                                            <w:left w:val="none" w:sz="0" w:space="0" w:color="auto"/>
                                                            <w:bottom w:val="none" w:sz="0" w:space="0" w:color="auto"/>
                                                            <w:right w:val="none" w:sz="0" w:space="0" w:color="auto"/>
                                                          </w:divBdr>
                                                          <w:divsChild>
                                                            <w:div w:id="110280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53816">
                                              <w:marLeft w:val="0"/>
                                              <w:marRight w:val="0"/>
                                              <w:marTop w:val="0"/>
                                              <w:marBottom w:val="0"/>
                                              <w:divBdr>
                                                <w:top w:val="none" w:sz="0" w:space="0" w:color="auto"/>
                                                <w:left w:val="none" w:sz="0" w:space="0" w:color="auto"/>
                                                <w:bottom w:val="none" w:sz="0" w:space="0" w:color="auto"/>
                                                <w:right w:val="none" w:sz="0" w:space="0" w:color="auto"/>
                                              </w:divBdr>
                                              <w:divsChild>
                                                <w:div w:id="729494989">
                                                  <w:marLeft w:val="0"/>
                                                  <w:marRight w:val="0"/>
                                                  <w:marTop w:val="0"/>
                                                  <w:marBottom w:val="0"/>
                                                  <w:divBdr>
                                                    <w:top w:val="none" w:sz="0" w:space="0" w:color="auto"/>
                                                    <w:left w:val="none" w:sz="0" w:space="0" w:color="auto"/>
                                                    <w:bottom w:val="none" w:sz="0" w:space="0" w:color="auto"/>
                                                    <w:right w:val="none" w:sz="0" w:space="0" w:color="auto"/>
                                                  </w:divBdr>
                                                  <w:divsChild>
                                                    <w:div w:id="606044113">
                                                      <w:marLeft w:val="0"/>
                                                      <w:marRight w:val="0"/>
                                                      <w:marTop w:val="0"/>
                                                      <w:marBottom w:val="0"/>
                                                      <w:divBdr>
                                                        <w:top w:val="none" w:sz="0" w:space="0" w:color="auto"/>
                                                        <w:left w:val="none" w:sz="0" w:space="0" w:color="auto"/>
                                                        <w:bottom w:val="none" w:sz="0" w:space="0" w:color="auto"/>
                                                        <w:right w:val="none" w:sz="0" w:space="0" w:color="auto"/>
                                                      </w:divBdr>
                                                      <w:divsChild>
                                                        <w:div w:id="1296450520">
                                                          <w:marLeft w:val="0"/>
                                                          <w:marRight w:val="0"/>
                                                          <w:marTop w:val="0"/>
                                                          <w:marBottom w:val="0"/>
                                                          <w:divBdr>
                                                            <w:top w:val="none" w:sz="0" w:space="0" w:color="auto"/>
                                                            <w:left w:val="none" w:sz="0" w:space="0" w:color="auto"/>
                                                            <w:bottom w:val="none" w:sz="0" w:space="0" w:color="auto"/>
                                                            <w:right w:val="none" w:sz="0" w:space="0" w:color="auto"/>
                                                          </w:divBdr>
                                                          <w:divsChild>
                                                            <w:div w:id="8789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689053">
                                              <w:marLeft w:val="0"/>
                                              <w:marRight w:val="0"/>
                                              <w:marTop w:val="0"/>
                                              <w:marBottom w:val="0"/>
                                              <w:divBdr>
                                                <w:top w:val="none" w:sz="0" w:space="0" w:color="auto"/>
                                                <w:left w:val="none" w:sz="0" w:space="0" w:color="auto"/>
                                                <w:bottom w:val="none" w:sz="0" w:space="0" w:color="auto"/>
                                                <w:right w:val="none" w:sz="0" w:space="0" w:color="auto"/>
                                              </w:divBdr>
                                              <w:divsChild>
                                                <w:div w:id="591813679">
                                                  <w:marLeft w:val="0"/>
                                                  <w:marRight w:val="0"/>
                                                  <w:marTop w:val="0"/>
                                                  <w:marBottom w:val="0"/>
                                                  <w:divBdr>
                                                    <w:top w:val="none" w:sz="0" w:space="0" w:color="auto"/>
                                                    <w:left w:val="none" w:sz="0" w:space="0" w:color="auto"/>
                                                    <w:bottom w:val="none" w:sz="0" w:space="0" w:color="auto"/>
                                                    <w:right w:val="none" w:sz="0" w:space="0" w:color="auto"/>
                                                  </w:divBdr>
                                                  <w:divsChild>
                                                    <w:div w:id="169032329">
                                                      <w:marLeft w:val="0"/>
                                                      <w:marRight w:val="0"/>
                                                      <w:marTop w:val="0"/>
                                                      <w:marBottom w:val="0"/>
                                                      <w:divBdr>
                                                        <w:top w:val="none" w:sz="0" w:space="0" w:color="auto"/>
                                                        <w:left w:val="none" w:sz="0" w:space="0" w:color="auto"/>
                                                        <w:bottom w:val="none" w:sz="0" w:space="0" w:color="auto"/>
                                                        <w:right w:val="none" w:sz="0" w:space="0" w:color="auto"/>
                                                      </w:divBdr>
                                                      <w:divsChild>
                                                        <w:div w:id="1907379229">
                                                          <w:marLeft w:val="0"/>
                                                          <w:marRight w:val="0"/>
                                                          <w:marTop w:val="0"/>
                                                          <w:marBottom w:val="0"/>
                                                          <w:divBdr>
                                                            <w:top w:val="none" w:sz="0" w:space="0" w:color="auto"/>
                                                            <w:left w:val="none" w:sz="0" w:space="0" w:color="auto"/>
                                                            <w:bottom w:val="none" w:sz="0" w:space="0" w:color="auto"/>
                                                            <w:right w:val="none" w:sz="0" w:space="0" w:color="auto"/>
                                                          </w:divBdr>
                                                          <w:divsChild>
                                                            <w:div w:id="6915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214341">
                                      <w:marLeft w:val="0"/>
                                      <w:marRight w:val="0"/>
                                      <w:marTop w:val="0"/>
                                      <w:marBottom w:val="0"/>
                                      <w:divBdr>
                                        <w:top w:val="single" w:sz="6" w:space="0" w:color="000000"/>
                                        <w:left w:val="none" w:sz="0" w:space="0" w:color="auto"/>
                                        <w:bottom w:val="none" w:sz="0" w:space="0" w:color="auto"/>
                                        <w:right w:val="none" w:sz="0" w:space="0" w:color="auto"/>
                                      </w:divBdr>
                                    </w:div>
                                    <w:div w:id="227958339">
                                      <w:marLeft w:val="0"/>
                                      <w:marRight w:val="0"/>
                                      <w:marTop w:val="0"/>
                                      <w:marBottom w:val="0"/>
                                      <w:divBdr>
                                        <w:top w:val="none" w:sz="0" w:space="0" w:color="auto"/>
                                        <w:left w:val="none" w:sz="0" w:space="0" w:color="auto"/>
                                        <w:bottom w:val="none" w:sz="0" w:space="0" w:color="auto"/>
                                        <w:right w:val="none" w:sz="0" w:space="0" w:color="auto"/>
                                      </w:divBdr>
                                      <w:divsChild>
                                        <w:div w:id="87623898">
                                          <w:marLeft w:val="0"/>
                                          <w:marRight w:val="0"/>
                                          <w:marTop w:val="0"/>
                                          <w:marBottom w:val="0"/>
                                          <w:divBdr>
                                            <w:top w:val="none" w:sz="0" w:space="0" w:color="auto"/>
                                            <w:left w:val="none" w:sz="0" w:space="0" w:color="auto"/>
                                            <w:bottom w:val="none" w:sz="0" w:space="0" w:color="auto"/>
                                            <w:right w:val="none" w:sz="0" w:space="0" w:color="auto"/>
                                          </w:divBdr>
                                          <w:divsChild>
                                            <w:div w:id="1466466003">
                                              <w:marLeft w:val="0"/>
                                              <w:marRight w:val="0"/>
                                              <w:marTop w:val="0"/>
                                              <w:marBottom w:val="0"/>
                                              <w:divBdr>
                                                <w:top w:val="none" w:sz="0" w:space="0" w:color="auto"/>
                                                <w:left w:val="none" w:sz="0" w:space="0" w:color="auto"/>
                                                <w:bottom w:val="none" w:sz="0" w:space="0" w:color="auto"/>
                                                <w:right w:val="none" w:sz="0" w:space="0" w:color="auto"/>
                                              </w:divBdr>
                                              <w:divsChild>
                                                <w:div w:id="725838678">
                                                  <w:marLeft w:val="0"/>
                                                  <w:marRight w:val="0"/>
                                                  <w:marTop w:val="0"/>
                                                  <w:marBottom w:val="0"/>
                                                  <w:divBdr>
                                                    <w:top w:val="none" w:sz="0" w:space="0" w:color="auto"/>
                                                    <w:left w:val="none" w:sz="0" w:space="0" w:color="auto"/>
                                                    <w:bottom w:val="none" w:sz="0" w:space="0" w:color="auto"/>
                                                    <w:right w:val="none" w:sz="0" w:space="0" w:color="auto"/>
                                                  </w:divBdr>
                                                  <w:divsChild>
                                                    <w:div w:id="761412249">
                                                      <w:marLeft w:val="0"/>
                                                      <w:marRight w:val="0"/>
                                                      <w:marTop w:val="0"/>
                                                      <w:marBottom w:val="0"/>
                                                      <w:divBdr>
                                                        <w:top w:val="none" w:sz="0" w:space="0" w:color="auto"/>
                                                        <w:left w:val="none" w:sz="0" w:space="0" w:color="auto"/>
                                                        <w:bottom w:val="none" w:sz="0" w:space="0" w:color="auto"/>
                                                        <w:right w:val="none" w:sz="0" w:space="0" w:color="auto"/>
                                                      </w:divBdr>
                                                      <w:divsChild>
                                                        <w:div w:id="21365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36533">
                                          <w:marLeft w:val="0"/>
                                          <w:marRight w:val="0"/>
                                          <w:marTop w:val="0"/>
                                          <w:marBottom w:val="0"/>
                                          <w:divBdr>
                                            <w:top w:val="none" w:sz="0" w:space="0" w:color="auto"/>
                                            <w:left w:val="none" w:sz="0" w:space="0" w:color="auto"/>
                                            <w:bottom w:val="none" w:sz="0" w:space="0" w:color="auto"/>
                                            <w:right w:val="none" w:sz="0" w:space="0" w:color="auto"/>
                                          </w:divBdr>
                                          <w:divsChild>
                                            <w:div w:id="1500728771">
                                              <w:marLeft w:val="0"/>
                                              <w:marRight w:val="0"/>
                                              <w:marTop w:val="0"/>
                                              <w:marBottom w:val="0"/>
                                              <w:divBdr>
                                                <w:top w:val="none" w:sz="0" w:space="0" w:color="auto"/>
                                                <w:left w:val="none" w:sz="0" w:space="0" w:color="auto"/>
                                                <w:bottom w:val="none" w:sz="0" w:space="0" w:color="auto"/>
                                                <w:right w:val="none" w:sz="0" w:space="0" w:color="auto"/>
                                              </w:divBdr>
                                              <w:divsChild>
                                                <w:div w:id="1756436000">
                                                  <w:marLeft w:val="0"/>
                                                  <w:marRight w:val="0"/>
                                                  <w:marTop w:val="0"/>
                                                  <w:marBottom w:val="0"/>
                                                  <w:divBdr>
                                                    <w:top w:val="none" w:sz="0" w:space="0" w:color="auto"/>
                                                    <w:left w:val="none" w:sz="0" w:space="0" w:color="auto"/>
                                                    <w:bottom w:val="none" w:sz="0" w:space="0" w:color="auto"/>
                                                    <w:right w:val="none" w:sz="0" w:space="0" w:color="auto"/>
                                                  </w:divBdr>
                                                  <w:divsChild>
                                                    <w:div w:id="1887839232">
                                                      <w:marLeft w:val="0"/>
                                                      <w:marRight w:val="0"/>
                                                      <w:marTop w:val="0"/>
                                                      <w:marBottom w:val="0"/>
                                                      <w:divBdr>
                                                        <w:top w:val="none" w:sz="0" w:space="0" w:color="auto"/>
                                                        <w:left w:val="none" w:sz="0" w:space="0" w:color="auto"/>
                                                        <w:bottom w:val="none" w:sz="0" w:space="0" w:color="auto"/>
                                                        <w:right w:val="none" w:sz="0" w:space="0" w:color="auto"/>
                                                      </w:divBdr>
                                                      <w:divsChild>
                                                        <w:div w:id="170717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034855">
                                          <w:marLeft w:val="0"/>
                                          <w:marRight w:val="0"/>
                                          <w:marTop w:val="0"/>
                                          <w:marBottom w:val="0"/>
                                          <w:divBdr>
                                            <w:top w:val="none" w:sz="0" w:space="0" w:color="auto"/>
                                            <w:left w:val="none" w:sz="0" w:space="0" w:color="auto"/>
                                            <w:bottom w:val="none" w:sz="0" w:space="0" w:color="auto"/>
                                            <w:right w:val="none" w:sz="0" w:space="0" w:color="auto"/>
                                          </w:divBdr>
                                          <w:divsChild>
                                            <w:div w:id="109595509">
                                              <w:marLeft w:val="0"/>
                                              <w:marRight w:val="0"/>
                                              <w:marTop w:val="0"/>
                                              <w:marBottom w:val="0"/>
                                              <w:divBdr>
                                                <w:top w:val="none" w:sz="0" w:space="0" w:color="auto"/>
                                                <w:left w:val="none" w:sz="0" w:space="0" w:color="auto"/>
                                                <w:bottom w:val="none" w:sz="0" w:space="0" w:color="auto"/>
                                                <w:right w:val="none" w:sz="0" w:space="0" w:color="auto"/>
                                              </w:divBdr>
                                              <w:divsChild>
                                                <w:div w:id="654185106">
                                                  <w:marLeft w:val="0"/>
                                                  <w:marRight w:val="0"/>
                                                  <w:marTop w:val="0"/>
                                                  <w:marBottom w:val="0"/>
                                                  <w:divBdr>
                                                    <w:top w:val="none" w:sz="0" w:space="0" w:color="auto"/>
                                                    <w:left w:val="none" w:sz="0" w:space="0" w:color="auto"/>
                                                    <w:bottom w:val="none" w:sz="0" w:space="0" w:color="auto"/>
                                                    <w:right w:val="none" w:sz="0" w:space="0" w:color="auto"/>
                                                  </w:divBdr>
                                                  <w:divsChild>
                                                    <w:div w:id="1068263762">
                                                      <w:marLeft w:val="0"/>
                                                      <w:marRight w:val="0"/>
                                                      <w:marTop w:val="0"/>
                                                      <w:marBottom w:val="0"/>
                                                      <w:divBdr>
                                                        <w:top w:val="none" w:sz="0" w:space="0" w:color="auto"/>
                                                        <w:left w:val="none" w:sz="0" w:space="0" w:color="auto"/>
                                                        <w:bottom w:val="none" w:sz="0" w:space="0" w:color="auto"/>
                                                        <w:right w:val="none" w:sz="0" w:space="0" w:color="auto"/>
                                                      </w:divBdr>
                                                      <w:divsChild>
                                                        <w:div w:id="171869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609676">
                                  <w:marLeft w:val="0"/>
                                  <w:marRight w:val="0"/>
                                  <w:marTop w:val="0"/>
                                  <w:marBottom w:val="0"/>
                                  <w:divBdr>
                                    <w:top w:val="none" w:sz="0" w:space="0" w:color="auto"/>
                                    <w:left w:val="none" w:sz="0" w:space="0" w:color="auto"/>
                                    <w:bottom w:val="none" w:sz="0" w:space="0" w:color="auto"/>
                                    <w:right w:val="none" w:sz="0" w:space="0" w:color="auto"/>
                                  </w:divBdr>
                                </w:div>
                                <w:div w:id="1391616847">
                                  <w:marLeft w:val="0"/>
                                  <w:marRight w:val="0"/>
                                  <w:marTop w:val="225"/>
                                  <w:marBottom w:val="0"/>
                                  <w:divBdr>
                                    <w:top w:val="single" w:sz="6" w:space="0" w:color="E2E2E2"/>
                                    <w:left w:val="none" w:sz="0" w:space="0" w:color="auto"/>
                                    <w:bottom w:val="none" w:sz="0" w:space="0" w:color="auto"/>
                                    <w:right w:val="none" w:sz="0" w:space="0" w:color="auto"/>
                                  </w:divBdr>
                                </w:div>
                              </w:divsChild>
                            </w:div>
                            <w:div w:id="1115632519">
                              <w:marLeft w:val="0"/>
                              <w:marRight w:val="0"/>
                              <w:marTop w:val="0"/>
                              <w:marBottom w:val="0"/>
                              <w:divBdr>
                                <w:top w:val="none" w:sz="0" w:space="0" w:color="auto"/>
                                <w:left w:val="none" w:sz="0" w:space="0" w:color="auto"/>
                                <w:bottom w:val="none" w:sz="0" w:space="0" w:color="auto"/>
                                <w:right w:val="none" w:sz="0" w:space="0" w:color="auto"/>
                              </w:divBdr>
                              <w:divsChild>
                                <w:div w:id="563417504">
                                  <w:marLeft w:val="0"/>
                                  <w:marRight w:val="0"/>
                                  <w:marTop w:val="0"/>
                                  <w:marBottom w:val="0"/>
                                  <w:divBdr>
                                    <w:top w:val="single" w:sz="6" w:space="9" w:color="F3F3F3"/>
                                    <w:left w:val="none" w:sz="0" w:space="0" w:color="auto"/>
                                    <w:bottom w:val="single" w:sz="6" w:space="23" w:color="F3F3F3"/>
                                    <w:right w:val="none" w:sz="0" w:space="0" w:color="auto"/>
                                  </w:divBdr>
                                  <w:divsChild>
                                    <w:div w:id="492332767">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1345128770">
                              <w:marLeft w:val="0"/>
                              <w:marRight w:val="0"/>
                              <w:marTop w:val="0"/>
                              <w:marBottom w:val="0"/>
                              <w:divBdr>
                                <w:top w:val="single" w:sz="6" w:space="0" w:color="333333"/>
                                <w:left w:val="none" w:sz="0" w:space="0" w:color="auto"/>
                                <w:bottom w:val="none" w:sz="0" w:space="0" w:color="auto"/>
                                <w:right w:val="none" w:sz="0" w:space="0" w:color="auto"/>
                              </w:divBdr>
                              <w:divsChild>
                                <w:div w:id="822352923">
                                  <w:marLeft w:val="0"/>
                                  <w:marRight w:val="0"/>
                                  <w:marTop w:val="0"/>
                                  <w:marBottom w:val="0"/>
                                  <w:divBdr>
                                    <w:top w:val="none" w:sz="0" w:space="0" w:color="auto"/>
                                    <w:left w:val="none" w:sz="0" w:space="0" w:color="auto"/>
                                    <w:bottom w:val="none" w:sz="0" w:space="0" w:color="auto"/>
                                    <w:right w:val="none" w:sz="0" w:space="0" w:color="auto"/>
                                  </w:divBdr>
                                  <w:divsChild>
                                    <w:div w:id="418799057">
                                      <w:marLeft w:val="0"/>
                                      <w:marRight w:val="0"/>
                                      <w:marTop w:val="100"/>
                                      <w:marBottom w:val="100"/>
                                      <w:divBdr>
                                        <w:top w:val="none" w:sz="0" w:space="0" w:color="auto"/>
                                        <w:left w:val="none" w:sz="0" w:space="0" w:color="auto"/>
                                        <w:bottom w:val="none" w:sz="0" w:space="0" w:color="auto"/>
                                        <w:right w:val="none" w:sz="0" w:space="0" w:color="auto"/>
                                      </w:divBdr>
                                      <w:divsChild>
                                        <w:div w:id="1601839431">
                                          <w:marLeft w:val="0"/>
                                          <w:marRight w:val="0"/>
                                          <w:marTop w:val="0"/>
                                          <w:marBottom w:val="0"/>
                                          <w:divBdr>
                                            <w:top w:val="none" w:sz="0" w:space="0" w:color="auto"/>
                                            <w:left w:val="none" w:sz="0" w:space="0" w:color="auto"/>
                                            <w:bottom w:val="none" w:sz="0" w:space="0" w:color="auto"/>
                                            <w:right w:val="none" w:sz="0" w:space="0" w:color="auto"/>
                                          </w:divBdr>
                                          <w:divsChild>
                                            <w:div w:id="274556647">
                                              <w:marLeft w:val="0"/>
                                              <w:marRight w:val="0"/>
                                              <w:marTop w:val="0"/>
                                              <w:marBottom w:val="0"/>
                                              <w:divBdr>
                                                <w:top w:val="none" w:sz="0" w:space="0" w:color="auto"/>
                                                <w:left w:val="none" w:sz="0" w:space="0" w:color="auto"/>
                                                <w:bottom w:val="none" w:sz="0" w:space="0" w:color="auto"/>
                                                <w:right w:val="none" w:sz="0" w:space="0" w:color="auto"/>
                                              </w:divBdr>
                                              <w:divsChild>
                                                <w:div w:id="12890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37115">
                                          <w:marLeft w:val="0"/>
                                          <w:marRight w:val="0"/>
                                          <w:marTop w:val="0"/>
                                          <w:marBottom w:val="0"/>
                                          <w:divBdr>
                                            <w:top w:val="none" w:sz="0" w:space="0" w:color="auto"/>
                                            <w:left w:val="none" w:sz="0" w:space="0" w:color="auto"/>
                                            <w:bottom w:val="none" w:sz="0" w:space="0" w:color="auto"/>
                                            <w:right w:val="none" w:sz="0" w:space="0" w:color="auto"/>
                                          </w:divBdr>
                                          <w:divsChild>
                                            <w:div w:id="260458968">
                                              <w:marLeft w:val="0"/>
                                              <w:marRight w:val="0"/>
                                              <w:marTop w:val="0"/>
                                              <w:marBottom w:val="0"/>
                                              <w:divBdr>
                                                <w:top w:val="none" w:sz="0" w:space="0" w:color="auto"/>
                                                <w:left w:val="none" w:sz="0" w:space="0" w:color="auto"/>
                                                <w:bottom w:val="none" w:sz="0" w:space="0" w:color="auto"/>
                                                <w:right w:val="none" w:sz="0" w:space="0" w:color="auto"/>
                                              </w:divBdr>
                                              <w:divsChild>
                                                <w:div w:id="88684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4001615">
      <w:bodyDiv w:val="1"/>
      <w:marLeft w:val="0"/>
      <w:marRight w:val="0"/>
      <w:marTop w:val="0"/>
      <w:marBottom w:val="0"/>
      <w:divBdr>
        <w:top w:val="none" w:sz="0" w:space="0" w:color="auto"/>
        <w:left w:val="none" w:sz="0" w:space="0" w:color="auto"/>
        <w:bottom w:val="none" w:sz="0" w:space="0" w:color="auto"/>
        <w:right w:val="none" w:sz="0" w:space="0" w:color="auto"/>
      </w:divBdr>
      <w:divsChild>
        <w:div w:id="1174303103">
          <w:marLeft w:val="0"/>
          <w:marRight w:val="0"/>
          <w:marTop w:val="0"/>
          <w:marBottom w:val="0"/>
          <w:divBdr>
            <w:top w:val="none" w:sz="0" w:space="0" w:color="auto"/>
            <w:left w:val="none" w:sz="0" w:space="0" w:color="auto"/>
            <w:bottom w:val="none" w:sz="0" w:space="0" w:color="auto"/>
            <w:right w:val="none" w:sz="0" w:space="0" w:color="auto"/>
          </w:divBdr>
          <w:divsChild>
            <w:div w:id="687566356">
              <w:marLeft w:val="0"/>
              <w:marRight w:val="0"/>
              <w:marTop w:val="0"/>
              <w:marBottom w:val="0"/>
              <w:divBdr>
                <w:top w:val="none" w:sz="0" w:space="0" w:color="auto"/>
                <w:left w:val="none" w:sz="0" w:space="0" w:color="auto"/>
                <w:bottom w:val="none" w:sz="0" w:space="0" w:color="auto"/>
                <w:right w:val="none" w:sz="0" w:space="0" w:color="auto"/>
              </w:divBdr>
            </w:div>
            <w:div w:id="353771448">
              <w:marLeft w:val="0"/>
              <w:marRight w:val="0"/>
              <w:marTop w:val="0"/>
              <w:marBottom w:val="0"/>
              <w:divBdr>
                <w:top w:val="none" w:sz="0" w:space="0" w:color="auto"/>
                <w:left w:val="none" w:sz="0" w:space="0" w:color="auto"/>
                <w:bottom w:val="none" w:sz="0" w:space="0" w:color="auto"/>
                <w:right w:val="none" w:sz="0" w:space="0" w:color="auto"/>
              </w:divBdr>
            </w:div>
            <w:div w:id="1220480061">
              <w:marLeft w:val="0"/>
              <w:marRight w:val="0"/>
              <w:marTop w:val="0"/>
              <w:marBottom w:val="0"/>
              <w:divBdr>
                <w:top w:val="none" w:sz="0" w:space="0" w:color="auto"/>
                <w:left w:val="none" w:sz="0" w:space="0" w:color="auto"/>
                <w:bottom w:val="none" w:sz="0" w:space="0" w:color="auto"/>
                <w:right w:val="none" w:sz="0" w:space="0" w:color="auto"/>
              </w:divBdr>
              <w:divsChild>
                <w:div w:id="484277355">
                  <w:marLeft w:val="0"/>
                  <w:marRight w:val="0"/>
                  <w:marTop w:val="0"/>
                  <w:marBottom w:val="0"/>
                  <w:divBdr>
                    <w:top w:val="none" w:sz="0" w:space="0" w:color="auto"/>
                    <w:left w:val="none" w:sz="0" w:space="0" w:color="auto"/>
                    <w:bottom w:val="none" w:sz="0" w:space="0" w:color="auto"/>
                    <w:right w:val="none" w:sz="0" w:space="0" w:color="auto"/>
                  </w:divBdr>
                  <w:divsChild>
                    <w:div w:id="2043967906">
                      <w:marLeft w:val="0"/>
                      <w:marRight w:val="0"/>
                      <w:marTop w:val="0"/>
                      <w:marBottom w:val="0"/>
                      <w:divBdr>
                        <w:top w:val="none" w:sz="0" w:space="0" w:color="auto"/>
                        <w:left w:val="none" w:sz="0" w:space="0" w:color="auto"/>
                        <w:bottom w:val="none" w:sz="0" w:space="0" w:color="auto"/>
                        <w:right w:val="none" w:sz="0" w:space="0" w:color="auto"/>
                      </w:divBdr>
                    </w:div>
                    <w:div w:id="161331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87338">
              <w:marLeft w:val="0"/>
              <w:marRight w:val="0"/>
              <w:marTop w:val="0"/>
              <w:marBottom w:val="0"/>
              <w:divBdr>
                <w:top w:val="none" w:sz="0" w:space="0" w:color="auto"/>
                <w:left w:val="none" w:sz="0" w:space="0" w:color="auto"/>
                <w:bottom w:val="none" w:sz="0" w:space="0" w:color="auto"/>
                <w:right w:val="none" w:sz="0" w:space="0" w:color="auto"/>
              </w:divBdr>
              <w:divsChild>
                <w:div w:id="1692798041">
                  <w:marLeft w:val="0"/>
                  <w:marRight w:val="0"/>
                  <w:marTop w:val="0"/>
                  <w:marBottom w:val="0"/>
                  <w:divBdr>
                    <w:top w:val="none" w:sz="0" w:space="0" w:color="auto"/>
                    <w:left w:val="none" w:sz="0" w:space="0" w:color="auto"/>
                    <w:bottom w:val="none" w:sz="0" w:space="0" w:color="auto"/>
                    <w:right w:val="none" w:sz="0" w:space="0" w:color="auto"/>
                  </w:divBdr>
                  <w:divsChild>
                    <w:div w:id="206185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3231">
              <w:marLeft w:val="0"/>
              <w:marRight w:val="0"/>
              <w:marTop w:val="0"/>
              <w:marBottom w:val="0"/>
              <w:divBdr>
                <w:top w:val="none" w:sz="0" w:space="0" w:color="auto"/>
                <w:left w:val="none" w:sz="0" w:space="0" w:color="auto"/>
                <w:bottom w:val="none" w:sz="0" w:space="0" w:color="auto"/>
                <w:right w:val="none" w:sz="0" w:space="0" w:color="auto"/>
              </w:divBdr>
              <w:divsChild>
                <w:div w:id="977420111">
                  <w:marLeft w:val="0"/>
                  <w:marRight w:val="0"/>
                  <w:marTop w:val="0"/>
                  <w:marBottom w:val="0"/>
                  <w:divBdr>
                    <w:top w:val="none" w:sz="0" w:space="0" w:color="auto"/>
                    <w:left w:val="none" w:sz="0" w:space="0" w:color="auto"/>
                    <w:bottom w:val="none" w:sz="0" w:space="0" w:color="auto"/>
                    <w:right w:val="none" w:sz="0" w:space="0" w:color="auto"/>
                  </w:divBdr>
                  <w:divsChild>
                    <w:div w:id="85658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55715">
              <w:marLeft w:val="0"/>
              <w:marRight w:val="0"/>
              <w:marTop w:val="0"/>
              <w:marBottom w:val="0"/>
              <w:divBdr>
                <w:top w:val="none" w:sz="0" w:space="0" w:color="auto"/>
                <w:left w:val="none" w:sz="0" w:space="0" w:color="auto"/>
                <w:bottom w:val="none" w:sz="0" w:space="0" w:color="auto"/>
                <w:right w:val="none" w:sz="0" w:space="0" w:color="auto"/>
              </w:divBdr>
              <w:divsChild>
                <w:div w:id="2026976728">
                  <w:marLeft w:val="0"/>
                  <w:marRight w:val="0"/>
                  <w:marTop w:val="0"/>
                  <w:marBottom w:val="0"/>
                  <w:divBdr>
                    <w:top w:val="none" w:sz="0" w:space="0" w:color="auto"/>
                    <w:left w:val="none" w:sz="0" w:space="0" w:color="auto"/>
                    <w:bottom w:val="none" w:sz="0" w:space="0" w:color="auto"/>
                    <w:right w:val="none" w:sz="0" w:space="0" w:color="auto"/>
                  </w:divBdr>
                  <w:divsChild>
                    <w:div w:id="49722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2261">
              <w:marLeft w:val="0"/>
              <w:marRight w:val="0"/>
              <w:marTop w:val="0"/>
              <w:marBottom w:val="0"/>
              <w:divBdr>
                <w:top w:val="none" w:sz="0" w:space="0" w:color="auto"/>
                <w:left w:val="none" w:sz="0" w:space="0" w:color="auto"/>
                <w:bottom w:val="none" w:sz="0" w:space="0" w:color="auto"/>
                <w:right w:val="none" w:sz="0" w:space="0" w:color="auto"/>
              </w:divBdr>
              <w:divsChild>
                <w:div w:id="1698387948">
                  <w:marLeft w:val="0"/>
                  <w:marRight w:val="0"/>
                  <w:marTop w:val="0"/>
                  <w:marBottom w:val="0"/>
                  <w:divBdr>
                    <w:top w:val="none" w:sz="0" w:space="0" w:color="auto"/>
                    <w:left w:val="none" w:sz="0" w:space="0" w:color="auto"/>
                    <w:bottom w:val="none" w:sz="0" w:space="0" w:color="auto"/>
                    <w:right w:val="none" w:sz="0" w:space="0" w:color="auto"/>
                  </w:divBdr>
                  <w:divsChild>
                    <w:div w:id="74947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0885">
              <w:marLeft w:val="0"/>
              <w:marRight w:val="0"/>
              <w:marTop w:val="0"/>
              <w:marBottom w:val="0"/>
              <w:divBdr>
                <w:top w:val="none" w:sz="0" w:space="0" w:color="auto"/>
                <w:left w:val="none" w:sz="0" w:space="0" w:color="auto"/>
                <w:bottom w:val="none" w:sz="0" w:space="0" w:color="auto"/>
                <w:right w:val="none" w:sz="0" w:space="0" w:color="auto"/>
              </w:divBdr>
              <w:divsChild>
                <w:div w:id="1337614660">
                  <w:marLeft w:val="0"/>
                  <w:marRight w:val="0"/>
                  <w:marTop w:val="0"/>
                  <w:marBottom w:val="0"/>
                  <w:divBdr>
                    <w:top w:val="none" w:sz="0" w:space="0" w:color="auto"/>
                    <w:left w:val="none" w:sz="0" w:space="0" w:color="auto"/>
                    <w:bottom w:val="none" w:sz="0" w:space="0" w:color="auto"/>
                    <w:right w:val="none" w:sz="0" w:space="0" w:color="auto"/>
                  </w:divBdr>
                  <w:divsChild>
                    <w:div w:id="197166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12985">
              <w:marLeft w:val="0"/>
              <w:marRight w:val="0"/>
              <w:marTop w:val="0"/>
              <w:marBottom w:val="0"/>
              <w:divBdr>
                <w:top w:val="none" w:sz="0" w:space="0" w:color="auto"/>
                <w:left w:val="none" w:sz="0" w:space="0" w:color="auto"/>
                <w:bottom w:val="none" w:sz="0" w:space="0" w:color="auto"/>
                <w:right w:val="none" w:sz="0" w:space="0" w:color="auto"/>
              </w:divBdr>
              <w:divsChild>
                <w:div w:id="1020475917">
                  <w:marLeft w:val="0"/>
                  <w:marRight w:val="0"/>
                  <w:marTop w:val="0"/>
                  <w:marBottom w:val="0"/>
                  <w:divBdr>
                    <w:top w:val="none" w:sz="0" w:space="0" w:color="auto"/>
                    <w:left w:val="none" w:sz="0" w:space="0" w:color="auto"/>
                    <w:bottom w:val="none" w:sz="0" w:space="0" w:color="auto"/>
                    <w:right w:val="none" w:sz="0" w:space="0" w:color="auto"/>
                  </w:divBdr>
                  <w:divsChild>
                    <w:div w:id="127089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39870">
              <w:marLeft w:val="0"/>
              <w:marRight w:val="0"/>
              <w:marTop w:val="0"/>
              <w:marBottom w:val="0"/>
              <w:divBdr>
                <w:top w:val="none" w:sz="0" w:space="0" w:color="auto"/>
                <w:left w:val="none" w:sz="0" w:space="0" w:color="auto"/>
                <w:bottom w:val="none" w:sz="0" w:space="0" w:color="auto"/>
                <w:right w:val="none" w:sz="0" w:space="0" w:color="auto"/>
              </w:divBdr>
              <w:divsChild>
                <w:div w:id="2141872352">
                  <w:marLeft w:val="0"/>
                  <w:marRight w:val="0"/>
                  <w:marTop w:val="0"/>
                  <w:marBottom w:val="0"/>
                  <w:divBdr>
                    <w:top w:val="none" w:sz="0" w:space="0" w:color="auto"/>
                    <w:left w:val="none" w:sz="0" w:space="0" w:color="auto"/>
                    <w:bottom w:val="none" w:sz="0" w:space="0" w:color="auto"/>
                    <w:right w:val="none" w:sz="0" w:space="0" w:color="auto"/>
                  </w:divBdr>
                  <w:divsChild>
                    <w:div w:id="4419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21842">
              <w:marLeft w:val="0"/>
              <w:marRight w:val="0"/>
              <w:marTop w:val="0"/>
              <w:marBottom w:val="0"/>
              <w:divBdr>
                <w:top w:val="none" w:sz="0" w:space="0" w:color="auto"/>
                <w:left w:val="none" w:sz="0" w:space="0" w:color="auto"/>
                <w:bottom w:val="none" w:sz="0" w:space="0" w:color="auto"/>
                <w:right w:val="none" w:sz="0" w:space="0" w:color="auto"/>
              </w:divBdr>
              <w:divsChild>
                <w:div w:id="1197349798">
                  <w:marLeft w:val="0"/>
                  <w:marRight w:val="0"/>
                  <w:marTop w:val="0"/>
                  <w:marBottom w:val="0"/>
                  <w:divBdr>
                    <w:top w:val="none" w:sz="0" w:space="0" w:color="auto"/>
                    <w:left w:val="none" w:sz="0" w:space="0" w:color="auto"/>
                    <w:bottom w:val="none" w:sz="0" w:space="0" w:color="auto"/>
                    <w:right w:val="none" w:sz="0" w:space="0" w:color="auto"/>
                  </w:divBdr>
                  <w:divsChild>
                    <w:div w:id="32586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3519">
              <w:marLeft w:val="0"/>
              <w:marRight w:val="0"/>
              <w:marTop w:val="0"/>
              <w:marBottom w:val="0"/>
              <w:divBdr>
                <w:top w:val="none" w:sz="0" w:space="0" w:color="auto"/>
                <w:left w:val="none" w:sz="0" w:space="0" w:color="auto"/>
                <w:bottom w:val="none" w:sz="0" w:space="0" w:color="auto"/>
                <w:right w:val="none" w:sz="0" w:space="0" w:color="auto"/>
              </w:divBdr>
              <w:divsChild>
                <w:div w:id="1998486763">
                  <w:marLeft w:val="0"/>
                  <w:marRight w:val="0"/>
                  <w:marTop w:val="0"/>
                  <w:marBottom w:val="0"/>
                  <w:divBdr>
                    <w:top w:val="none" w:sz="0" w:space="0" w:color="auto"/>
                    <w:left w:val="none" w:sz="0" w:space="0" w:color="auto"/>
                    <w:bottom w:val="none" w:sz="0" w:space="0" w:color="auto"/>
                    <w:right w:val="none" w:sz="0" w:space="0" w:color="auto"/>
                  </w:divBdr>
                  <w:divsChild>
                    <w:div w:id="61363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5446">
              <w:marLeft w:val="0"/>
              <w:marRight w:val="0"/>
              <w:marTop w:val="0"/>
              <w:marBottom w:val="0"/>
              <w:divBdr>
                <w:top w:val="none" w:sz="0" w:space="0" w:color="auto"/>
                <w:left w:val="none" w:sz="0" w:space="0" w:color="auto"/>
                <w:bottom w:val="none" w:sz="0" w:space="0" w:color="auto"/>
                <w:right w:val="none" w:sz="0" w:space="0" w:color="auto"/>
              </w:divBdr>
              <w:divsChild>
                <w:div w:id="1283264855">
                  <w:marLeft w:val="0"/>
                  <w:marRight w:val="0"/>
                  <w:marTop w:val="0"/>
                  <w:marBottom w:val="0"/>
                  <w:divBdr>
                    <w:top w:val="none" w:sz="0" w:space="0" w:color="auto"/>
                    <w:left w:val="none" w:sz="0" w:space="0" w:color="auto"/>
                    <w:bottom w:val="none" w:sz="0" w:space="0" w:color="auto"/>
                    <w:right w:val="none" w:sz="0" w:space="0" w:color="auto"/>
                  </w:divBdr>
                  <w:divsChild>
                    <w:div w:id="13696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507">
              <w:marLeft w:val="0"/>
              <w:marRight w:val="0"/>
              <w:marTop w:val="0"/>
              <w:marBottom w:val="0"/>
              <w:divBdr>
                <w:top w:val="none" w:sz="0" w:space="0" w:color="auto"/>
                <w:left w:val="none" w:sz="0" w:space="0" w:color="auto"/>
                <w:bottom w:val="none" w:sz="0" w:space="0" w:color="auto"/>
                <w:right w:val="none" w:sz="0" w:space="0" w:color="auto"/>
              </w:divBdr>
              <w:divsChild>
                <w:div w:id="640692654">
                  <w:marLeft w:val="0"/>
                  <w:marRight w:val="0"/>
                  <w:marTop w:val="0"/>
                  <w:marBottom w:val="0"/>
                  <w:divBdr>
                    <w:top w:val="none" w:sz="0" w:space="0" w:color="auto"/>
                    <w:left w:val="none" w:sz="0" w:space="0" w:color="auto"/>
                    <w:bottom w:val="none" w:sz="0" w:space="0" w:color="auto"/>
                    <w:right w:val="none" w:sz="0" w:space="0" w:color="auto"/>
                  </w:divBdr>
                  <w:divsChild>
                    <w:div w:id="5218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858043">
              <w:marLeft w:val="0"/>
              <w:marRight w:val="0"/>
              <w:marTop w:val="0"/>
              <w:marBottom w:val="0"/>
              <w:divBdr>
                <w:top w:val="none" w:sz="0" w:space="0" w:color="auto"/>
                <w:left w:val="none" w:sz="0" w:space="0" w:color="auto"/>
                <w:bottom w:val="none" w:sz="0" w:space="0" w:color="auto"/>
                <w:right w:val="none" w:sz="0" w:space="0" w:color="auto"/>
              </w:divBdr>
              <w:divsChild>
                <w:div w:id="389304888">
                  <w:marLeft w:val="0"/>
                  <w:marRight w:val="0"/>
                  <w:marTop w:val="0"/>
                  <w:marBottom w:val="0"/>
                  <w:divBdr>
                    <w:top w:val="none" w:sz="0" w:space="0" w:color="auto"/>
                    <w:left w:val="none" w:sz="0" w:space="0" w:color="auto"/>
                    <w:bottom w:val="none" w:sz="0" w:space="0" w:color="auto"/>
                    <w:right w:val="none" w:sz="0" w:space="0" w:color="auto"/>
                  </w:divBdr>
                  <w:divsChild>
                    <w:div w:id="11910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81222">
              <w:marLeft w:val="0"/>
              <w:marRight w:val="0"/>
              <w:marTop w:val="0"/>
              <w:marBottom w:val="0"/>
              <w:divBdr>
                <w:top w:val="none" w:sz="0" w:space="0" w:color="auto"/>
                <w:left w:val="none" w:sz="0" w:space="0" w:color="auto"/>
                <w:bottom w:val="none" w:sz="0" w:space="0" w:color="auto"/>
                <w:right w:val="none" w:sz="0" w:space="0" w:color="auto"/>
              </w:divBdr>
              <w:divsChild>
                <w:div w:id="1299146855">
                  <w:marLeft w:val="0"/>
                  <w:marRight w:val="0"/>
                  <w:marTop w:val="0"/>
                  <w:marBottom w:val="0"/>
                  <w:divBdr>
                    <w:top w:val="none" w:sz="0" w:space="0" w:color="auto"/>
                    <w:left w:val="none" w:sz="0" w:space="0" w:color="auto"/>
                    <w:bottom w:val="none" w:sz="0" w:space="0" w:color="auto"/>
                    <w:right w:val="none" w:sz="0" w:space="0" w:color="auto"/>
                  </w:divBdr>
                  <w:divsChild>
                    <w:div w:id="138093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51954">
              <w:marLeft w:val="0"/>
              <w:marRight w:val="0"/>
              <w:marTop w:val="0"/>
              <w:marBottom w:val="0"/>
              <w:divBdr>
                <w:top w:val="none" w:sz="0" w:space="0" w:color="auto"/>
                <w:left w:val="none" w:sz="0" w:space="0" w:color="auto"/>
                <w:bottom w:val="none" w:sz="0" w:space="0" w:color="auto"/>
                <w:right w:val="none" w:sz="0" w:space="0" w:color="auto"/>
              </w:divBdr>
              <w:divsChild>
                <w:div w:id="430591952">
                  <w:marLeft w:val="0"/>
                  <w:marRight w:val="0"/>
                  <w:marTop w:val="0"/>
                  <w:marBottom w:val="0"/>
                  <w:divBdr>
                    <w:top w:val="none" w:sz="0" w:space="0" w:color="auto"/>
                    <w:left w:val="none" w:sz="0" w:space="0" w:color="auto"/>
                    <w:bottom w:val="none" w:sz="0" w:space="0" w:color="auto"/>
                    <w:right w:val="none" w:sz="0" w:space="0" w:color="auto"/>
                  </w:divBdr>
                  <w:divsChild>
                    <w:div w:id="192880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19277">
              <w:marLeft w:val="0"/>
              <w:marRight w:val="0"/>
              <w:marTop w:val="0"/>
              <w:marBottom w:val="0"/>
              <w:divBdr>
                <w:top w:val="none" w:sz="0" w:space="0" w:color="auto"/>
                <w:left w:val="none" w:sz="0" w:space="0" w:color="auto"/>
                <w:bottom w:val="none" w:sz="0" w:space="0" w:color="auto"/>
                <w:right w:val="none" w:sz="0" w:space="0" w:color="auto"/>
              </w:divBdr>
              <w:divsChild>
                <w:div w:id="481392293">
                  <w:marLeft w:val="0"/>
                  <w:marRight w:val="0"/>
                  <w:marTop w:val="0"/>
                  <w:marBottom w:val="0"/>
                  <w:divBdr>
                    <w:top w:val="none" w:sz="0" w:space="0" w:color="auto"/>
                    <w:left w:val="none" w:sz="0" w:space="0" w:color="auto"/>
                    <w:bottom w:val="none" w:sz="0" w:space="0" w:color="auto"/>
                    <w:right w:val="none" w:sz="0" w:space="0" w:color="auto"/>
                  </w:divBdr>
                  <w:divsChild>
                    <w:div w:id="7246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72972">
              <w:marLeft w:val="0"/>
              <w:marRight w:val="0"/>
              <w:marTop w:val="0"/>
              <w:marBottom w:val="0"/>
              <w:divBdr>
                <w:top w:val="none" w:sz="0" w:space="0" w:color="auto"/>
                <w:left w:val="none" w:sz="0" w:space="0" w:color="auto"/>
                <w:bottom w:val="none" w:sz="0" w:space="0" w:color="auto"/>
                <w:right w:val="none" w:sz="0" w:space="0" w:color="auto"/>
              </w:divBdr>
              <w:divsChild>
                <w:div w:id="1168984612">
                  <w:marLeft w:val="0"/>
                  <w:marRight w:val="0"/>
                  <w:marTop w:val="0"/>
                  <w:marBottom w:val="0"/>
                  <w:divBdr>
                    <w:top w:val="none" w:sz="0" w:space="0" w:color="auto"/>
                    <w:left w:val="none" w:sz="0" w:space="0" w:color="auto"/>
                    <w:bottom w:val="none" w:sz="0" w:space="0" w:color="auto"/>
                    <w:right w:val="none" w:sz="0" w:space="0" w:color="auto"/>
                  </w:divBdr>
                  <w:divsChild>
                    <w:div w:id="93795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95139">
              <w:marLeft w:val="0"/>
              <w:marRight w:val="0"/>
              <w:marTop w:val="0"/>
              <w:marBottom w:val="0"/>
              <w:divBdr>
                <w:top w:val="none" w:sz="0" w:space="0" w:color="auto"/>
                <w:left w:val="none" w:sz="0" w:space="0" w:color="auto"/>
                <w:bottom w:val="none" w:sz="0" w:space="0" w:color="auto"/>
                <w:right w:val="none" w:sz="0" w:space="0" w:color="auto"/>
              </w:divBdr>
              <w:divsChild>
                <w:div w:id="52238080">
                  <w:marLeft w:val="0"/>
                  <w:marRight w:val="0"/>
                  <w:marTop w:val="0"/>
                  <w:marBottom w:val="0"/>
                  <w:divBdr>
                    <w:top w:val="none" w:sz="0" w:space="0" w:color="auto"/>
                    <w:left w:val="none" w:sz="0" w:space="0" w:color="auto"/>
                    <w:bottom w:val="none" w:sz="0" w:space="0" w:color="auto"/>
                    <w:right w:val="none" w:sz="0" w:space="0" w:color="auto"/>
                  </w:divBdr>
                  <w:divsChild>
                    <w:div w:id="213008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068630">
              <w:marLeft w:val="0"/>
              <w:marRight w:val="0"/>
              <w:marTop w:val="0"/>
              <w:marBottom w:val="0"/>
              <w:divBdr>
                <w:top w:val="none" w:sz="0" w:space="0" w:color="auto"/>
                <w:left w:val="none" w:sz="0" w:space="0" w:color="auto"/>
                <w:bottom w:val="none" w:sz="0" w:space="0" w:color="auto"/>
                <w:right w:val="none" w:sz="0" w:space="0" w:color="auto"/>
              </w:divBdr>
              <w:divsChild>
                <w:div w:id="1996105318">
                  <w:marLeft w:val="0"/>
                  <w:marRight w:val="0"/>
                  <w:marTop w:val="0"/>
                  <w:marBottom w:val="0"/>
                  <w:divBdr>
                    <w:top w:val="none" w:sz="0" w:space="0" w:color="auto"/>
                    <w:left w:val="none" w:sz="0" w:space="0" w:color="auto"/>
                    <w:bottom w:val="none" w:sz="0" w:space="0" w:color="auto"/>
                    <w:right w:val="none" w:sz="0" w:space="0" w:color="auto"/>
                  </w:divBdr>
                  <w:divsChild>
                    <w:div w:id="15856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83136">
              <w:marLeft w:val="0"/>
              <w:marRight w:val="0"/>
              <w:marTop w:val="0"/>
              <w:marBottom w:val="0"/>
              <w:divBdr>
                <w:top w:val="none" w:sz="0" w:space="0" w:color="auto"/>
                <w:left w:val="none" w:sz="0" w:space="0" w:color="auto"/>
                <w:bottom w:val="none" w:sz="0" w:space="0" w:color="auto"/>
                <w:right w:val="none" w:sz="0" w:space="0" w:color="auto"/>
              </w:divBdr>
              <w:divsChild>
                <w:div w:id="443234690">
                  <w:marLeft w:val="0"/>
                  <w:marRight w:val="0"/>
                  <w:marTop w:val="0"/>
                  <w:marBottom w:val="0"/>
                  <w:divBdr>
                    <w:top w:val="none" w:sz="0" w:space="0" w:color="auto"/>
                    <w:left w:val="none" w:sz="0" w:space="0" w:color="auto"/>
                    <w:bottom w:val="none" w:sz="0" w:space="0" w:color="auto"/>
                    <w:right w:val="none" w:sz="0" w:space="0" w:color="auto"/>
                  </w:divBdr>
                  <w:divsChild>
                    <w:div w:id="186463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71743">
              <w:marLeft w:val="0"/>
              <w:marRight w:val="0"/>
              <w:marTop w:val="0"/>
              <w:marBottom w:val="0"/>
              <w:divBdr>
                <w:top w:val="none" w:sz="0" w:space="0" w:color="auto"/>
                <w:left w:val="none" w:sz="0" w:space="0" w:color="auto"/>
                <w:bottom w:val="none" w:sz="0" w:space="0" w:color="auto"/>
                <w:right w:val="none" w:sz="0" w:space="0" w:color="auto"/>
              </w:divBdr>
              <w:divsChild>
                <w:div w:id="1458068435">
                  <w:marLeft w:val="0"/>
                  <w:marRight w:val="0"/>
                  <w:marTop w:val="0"/>
                  <w:marBottom w:val="0"/>
                  <w:divBdr>
                    <w:top w:val="none" w:sz="0" w:space="0" w:color="auto"/>
                    <w:left w:val="none" w:sz="0" w:space="0" w:color="auto"/>
                    <w:bottom w:val="none" w:sz="0" w:space="0" w:color="auto"/>
                    <w:right w:val="none" w:sz="0" w:space="0" w:color="auto"/>
                  </w:divBdr>
                  <w:divsChild>
                    <w:div w:id="3740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78493">
              <w:marLeft w:val="0"/>
              <w:marRight w:val="0"/>
              <w:marTop w:val="0"/>
              <w:marBottom w:val="0"/>
              <w:divBdr>
                <w:top w:val="none" w:sz="0" w:space="0" w:color="auto"/>
                <w:left w:val="none" w:sz="0" w:space="0" w:color="auto"/>
                <w:bottom w:val="none" w:sz="0" w:space="0" w:color="auto"/>
                <w:right w:val="none" w:sz="0" w:space="0" w:color="auto"/>
              </w:divBdr>
              <w:divsChild>
                <w:div w:id="729115167">
                  <w:marLeft w:val="0"/>
                  <w:marRight w:val="0"/>
                  <w:marTop w:val="0"/>
                  <w:marBottom w:val="0"/>
                  <w:divBdr>
                    <w:top w:val="none" w:sz="0" w:space="0" w:color="auto"/>
                    <w:left w:val="none" w:sz="0" w:space="0" w:color="auto"/>
                    <w:bottom w:val="none" w:sz="0" w:space="0" w:color="auto"/>
                    <w:right w:val="none" w:sz="0" w:space="0" w:color="auto"/>
                  </w:divBdr>
                  <w:divsChild>
                    <w:div w:id="121400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26584">
              <w:marLeft w:val="0"/>
              <w:marRight w:val="0"/>
              <w:marTop w:val="0"/>
              <w:marBottom w:val="0"/>
              <w:divBdr>
                <w:top w:val="none" w:sz="0" w:space="0" w:color="auto"/>
                <w:left w:val="none" w:sz="0" w:space="0" w:color="auto"/>
                <w:bottom w:val="none" w:sz="0" w:space="0" w:color="auto"/>
                <w:right w:val="none" w:sz="0" w:space="0" w:color="auto"/>
              </w:divBdr>
              <w:divsChild>
                <w:div w:id="350841070">
                  <w:marLeft w:val="0"/>
                  <w:marRight w:val="0"/>
                  <w:marTop w:val="0"/>
                  <w:marBottom w:val="0"/>
                  <w:divBdr>
                    <w:top w:val="none" w:sz="0" w:space="0" w:color="auto"/>
                    <w:left w:val="none" w:sz="0" w:space="0" w:color="auto"/>
                    <w:bottom w:val="none" w:sz="0" w:space="0" w:color="auto"/>
                    <w:right w:val="none" w:sz="0" w:space="0" w:color="auto"/>
                  </w:divBdr>
                  <w:divsChild>
                    <w:div w:id="86405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0805">
              <w:marLeft w:val="0"/>
              <w:marRight w:val="0"/>
              <w:marTop w:val="0"/>
              <w:marBottom w:val="0"/>
              <w:divBdr>
                <w:top w:val="none" w:sz="0" w:space="0" w:color="auto"/>
                <w:left w:val="none" w:sz="0" w:space="0" w:color="auto"/>
                <w:bottom w:val="none" w:sz="0" w:space="0" w:color="auto"/>
                <w:right w:val="none" w:sz="0" w:space="0" w:color="auto"/>
              </w:divBdr>
              <w:divsChild>
                <w:div w:id="102652276">
                  <w:marLeft w:val="0"/>
                  <w:marRight w:val="0"/>
                  <w:marTop w:val="0"/>
                  <w:marBottom w:val="0"/>
                  <w:divBdr>
                    <w:top w:val="none" w:sz="0" w:space="0" w:color="auto"/>
                    <w:left w:val="none" w:sz="0" w:space="0" w:color="auto"/>
                    <w:bottom w:val="none" w:sz="0" w:space="0" w:color="auto"/>
                    <w:right w:val="none" w:sz="0" w:space="0" w:color="auto"/>
                  </w:divBdr>
                  <w:divsChild>
                    <w:div w:id="17800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7687">
              <w:marLeft w:val="0"/>
              <w:marRight w:val="0"/>
              <w:marTop w:val="0"/>
              <w:marBottom w:val="0"/>
              <w:divBdr>
                <w:top w:val="none" w:sz="0" w:space="0" w:color="auto"/>
                <w:left w:val="none" w:sz="0" w:space="0" w:color="auto"/>
                <w:bottom w:val="none" w:sz="0" w:space="0" w:color="auto"/>
                <w:right w:val="none" w:sz="0" w:space="0" w:color="auto"/>
              </w:divBdr>
              <w:divsChild>
                <w:div w:id="636299699">
                  <w:marLeft w:val="0"/>
                  <w:marRight w:val="0"/>
                  <w:marTop w:val="0"/>
                  <w:marBottom w:val="0"/>
                  <w:divBdr>
                    <w:top w:val="none" w:sz="0" w:space="0" w:color="auto"/>
                    <w:left w:val="none" w:sz="0" w:space="0" w:color="auto"/>
                    <w:bottom w:val="none" w:sz="0" w:space="0" w:color="auto"/>
                    <w:right w:val="none" w:sz="0" w:space="0" w:color="auto"/>
                  </w:divBdr>
                  <w:divsChild>
                    <w:div w:id="7555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09693">
              <w:marLeft w:val="0"/>
              <w:marRight w:val="0"/>
              <w:marTop w:val="0"/>
              <w:marBottom w:val="0"/>
              <w:divBdr>
                <w:top w:val="none" w:sz="0" w:space="0" w:color="auto"/>
                <w:left w:val="none" w:sz="0" w:space="0" w:color="auto"/>
                <w:bottom w:val="none" w:sz="0" w:space="0" w:color="auto"/>
                <w:right w:val="none" w:sz="0" w:space="0" w:color="auto"/>
              </w:divBdr>
              <w:divsChild>
                <w:div w:id="710960109">
                  <w:marLeft w:val="0"/>
                  <w:marRight w:val="0"/>
                  <w:marTop w:val="0"/>
                  <w:marBottom w:val="0"/>
                  <w:divBdr>
                    <w:top w:val="none" w:sz="0" w:space="0" w:color="auto"/>
                    <w:left w:val="none" w:sz="0" w:space="0" w:color="auto"/>
                    <w:bottom w:val="none" w:sz="0" w:space="0" w:color="auto"/>
                    <w:right w:val="none" w:sz="0" w:space="0" w:color="auto"/>
                  </w:divBdr>
                  <w:divsChild>
                    <w:div w:id="39682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12733">
              <w:marLeft w:val="0"/>
              <w:marRight w:val="0"/>
              <w:marTop w:val="0"/>
              <w:marBottom w:val="0"/>
              <w:divBdr>
                <w:top w:val="none" w:sz="0" w:space="0" w:color="auto"/>
                <w:left w:val="none" w:sz="0" w:space="0" w:color="auto"/>
                <w:bottom w:val="none" w:sz="0" w:space="0" w:color="auto"/>
                <w:right w:val="none" w:sz="0" w:space="0" w:color="auto"/>
              </w:divBdr>
              <w:divsChild>
                <w:div w:id="1420834959">
                  <w:marLeft w:val="0"/>
                  <w:marRight w:val="0"/>
                  <w:marTop w:val="0"/>
                  <w:marBottom w:val="0"/>
                  <w:divBdr>
                    <w:top w:val="none" w:sz="0" w:space="0" w:color="auto"/>
                    <w:left w:val="none" w:sz="0" w:space="0" w:color="auto"/>
                    <w:bottom w:val="none" w:sz="0" w:space="0" w:color="auto"/>
                    <w:right w:val="none" w:sz="0" w:space="0" w:color="auto"/>
                  </w:divBdr>
                  <w:divsChild>
                    <w:div w:id="149568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33066">
              <w:marLeft w:val="0"/>
              <w:marRight w:val="0"/>
              <w:marTop w:val="0"/>
              <w:marBottom w:val="0"/>
              <w:divBdr>
                <w:top w:val="none" w:sz="0" w:space="0" w:color="auto"/>
                <w:left w:val="none" w:sz="0" w:space="0" w:color="auto"/>
                <w:bottom w:val="none" w:sz="0" w:space="0" w:color="auto"/>
                <w:right w:val="none" w:sz="0" w:space="0" w:color="auto"/>
              </w:divBdr>
              <w:divsChild>
                <w:div w:id="1343629784">
                  <w:marLeft w:val="0"/>
                  <w:marRight w:val="0"/>
                  <w:marTop w:val="0"/>
                  <w:marBottom w:val="0"/>
                  <w:divBdr>
                    <w:top w:val="none" w:sz="0" w:space="0" w:color="auto"/>
                    <w:left w:val="none" w:sz="0" w:space="0" w:color="auto"/>
                    <w:bottom w:val="none" w:sz="0" w:space="0" w:color="auto"/>
                    <w:right w:val="none" w:sz="0" w:space="0" w:color="auto"/>
                  </w:divBdr>
                  <w:divsChild>
                    <w:div w:id="4988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04920">
              <w:marLeft w:val="0"/>
              <w:marRight w:val="0"/>
              <w:marTop w:val="0"/>
              <w:marBottom w:val="0"/>
              <w:divBdr>
                <w:top w:val="none" w:sz="0" w:space="0" w:color="auto"/>
                <w:left w:val="none" w:sz="0" w:space="0" w:color="auto"/>
                <w:bottom w:val="none" w:sz="0" w:space="0" w:color="auto"/>
                <w:right w:val="none" w:sz="0" w:space="0" w:color="auto"/>
              </w:divBdr>
              <w:divsChild>
                <w:div w:id="757864865">
                  <w:marLeft w:val="0"/>
                  <w:marRight w:val="0"/>
                  <w:marTop w:val="0"/>
                  <w:marBottom w:val="0"/>
                  <w:divBdr>
                    <w:top w:val="none" w:sz="0" w:space="0" w:color="auto"/>
                    <w:left w:val="none" w:sz="0" w:space="0" w:color="auto"/>
                    <w:bottom w:val="none" w:sz="0" w:space="0" w:color="auto"/>
                    <w:right w:val="none" w:sz="0" w:space="0" w:color="auto"/>
                  </w:divBdr>
                  <w:divsChild>
                    <w:div w:id="85545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96171">
              <w:marLeft w:val="0"/>
              <w:marRight w:val="0"/>
              <w:marTop w:val="0"/>
              <w:marBottom w:val="0"/>
              <w:divBdr>
                <w:top w:val="none" w:sz="0" w:space="0" w:color="auto"/>
                <w:left w:val="none" w:sz="0" w:space="0" w:color="auto"/>
                <w:bottom w:val="none" w:sz="0" w:space="0" w:color="auto"/>
                <w:right w:val="none" w:sz="0" w:space="0" w:color="auto"/>
              </w:divBdr>
              <w:divsChild>
                <w:div w:id="1547258189">
                  <w:marLeft w:val="0"/>
                  <w:marRight w:val="0"/>
                  <w:marTop w:val="0"/>
                  <w:marBottom w:val="0"/>
                  <w:divBdr>
                    <w:top w:val="none" w:sz="0" w:space="0" w:color="auto"/>
                    <w:left w:val="none" w:sz="0" w:space="0" w:color="auto"/>
                    <w:bottom w:val="none" w:sz="0" w:space="0" w:color="auto"/>
                    <w:right w:val="none" w:sz="0" w:space="0" w:color="auto"/>
                  </w:divBdr>
                  <w:divsChild>
                    <w:div w:id="10643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99997">
              <w:marLeft w:val="0"/>
              <w:marRight w:val="0"/>
              <w:marTop w:val="0"/>
              <w:marBottom w:val="0"/>
              <w:divBdr>
                <w:top w:val="none" w:sz="0" w:space="0" w:color="auto"/>
                <w:left w:val="none" w:sz="0" w:space="0" w:color="auto"/>
                <w:bottom w:val="none" w:sz="0" w:space="0" w:color="auto"/>
                <w:right w:val="none" w:sz="0" w:space="0" w:color="auto"/>
              </w:divBdr>
              <w:divsChild>
                <w:div w:id="2113235955">
                  <w:marLeft w:val="0"/>
                  <w:marRight w:val="0"/>
                  <w:marTop w:val="0"/>
                  <w:marBottom w:val="0"/>
                  <w:divBdr>
                    <w:top w:val="none" w:sz="0" w:space="0" w:color="auto"/>
                    <w:left w:val="none" w:sz="0" w:space="0" w:color="auto"/>
                    <w:bottom w:val="none" w:sz="0" w:space="0" w:color="auto"/>
                    <w:right w:val="none" w:sz="0" w:space="0" w:color="auto"/>
                  </w:divBdr>
                  <w:divsChild>
                    <w:div w:id="13345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6007">
              <w:marLeft w:val="0"/>
              <w:marRight w:val="0"/>
              <w:marTop w:val="0"/>
              <w:marBottom w:val="0"/>
              <w:divBdr>
                <w:top w:val="none" w:sz="0" w:space="0" w:color="auto"/>
                <w:left w:val="none" w:sz="0" w:space="0" w:color="auto"/>
                <w:bottom w:val="none" w:sz="0" w:space="0" w:color="auto"/>
                <w:right w:val="none" w:sz="0" w:space="0" w:color="auto"/>
              </w:divBdr>
              <w:divsChild>
                <w:div w:id="1932202287">
                  <w:marLeft w:val="0"/>
                  <w:marRight w:val="0"/>
                  <w:marTop w:val="0"/>
                  <w:marBottom w:val="0"/>
                  <w:divBdr>
                    <w:top w:val="none" w:sz="0" w:space="0" w:color="auto"/>
                    <w:left w:val="none" w:sz="0" w:space="0" w:color="auto"/>
                    <w:bottom w:val="none" w:sz="0" w:space="0" w:color="auto"/>
                    <w:right w:val="none" w:sz="0" w:space="0" w:color="auto"/>
                  </w:divBdr>
                  <w:divsChild>
                    <w:div w:id="138536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7627">
              <w:marLeft w:val="0"/>
              <w:marRight w:val="0"/>
              <w:marTop w:val="0"/>
              <w:marBottom w:val="0"/>
              <w:divBdr>
                <w:top w:val="none" w:sz="0" w:space="0" w:color="auto"/>
                <w:left w:val="none" w:sz="0" w:space="0" w:color="auto"/>
                <w:bottom w:val="none" w:sz="0" w:space="0" w:color="auto"/>
                <w:right w:val="none" w:sz="0" w:space="0" w:color="auto"/>
              </w:divBdr>
              <w:divsChild>
                <w:div w:id="237640573">
                  <w:marLeft w:val="0"/>
                  <w:marRight w:val="0"/>
                  <w:marTop w:val="0"/>
                  <w:marBottom w:val="0"/>
                  <w:divBdr>
                    <w:top w:val="none" w:sz="0" w:space="0" w:color="auto"/>
                    <w:left w:val="none" w:sz="0" w:space="0" w:color="auto"/>
                    <w:bottom w:val="none" w:sz="0" w:space="0" w:color="auto"/>
                    <w:right w:val="none" w:sz="0" w:space="0" w:color="auto"/>
                  </w:divBdr>
                  <w:divsChild>
                    <w:div w:id="170231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51123">
              <w:marLeft w:val="0"/>
              <w:marRight w:val="0"/>
              <w:marTop w:val="0"/>
              <w:marBottom w:val="0"/>
              <w:divBdr>
                <w:top w:val="none" w:sz="0" w:space="0" w:color="auto"/>
                <w:left w:val="none" w:sz="0" w:space="0" w:color="auto"/>
                <w:bottom w:val="none" w:sz="0" w:space="0" w:color="auto"/>
                <w:right w:val="none" w:sz="0" w:space="0" w:color="auto"/>
              </w:divBdr>
              <w:divsChild>
                <w:div w:id="764229058">
                  <w:marLeft w:val="0"/>
                  <w:marRight w:val="0"/>
                  <w:marTop w:val="0"/>
                  <w:marBottom w:val="0"/>
                  <w:divBdr>
                    <w:top w:val="none" w:sz="0" w:space="0" w:color="auto"/>
                    <w:left w:val="none" w:sz="0" w:space="0" w:color="auto"/>
                    <w:bottom w:val="none" w:sz="0" w:space="0" w:color="auto"/>
                    <w:right w:val="none" w:sz="0" w:space="0" w:color="auto"/>
                  </w:divBdr>
                  <w:divsChild>
                    <w:div w:id="2523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48325">
              <w:marLeft w:val="0"/>
              <w:marRight w:val="0"/>
              <w:marTop w:val="0"/>
              <w:marBottom w:val="0"/>
              <w:divBdr>
                <w:top w:val="none" w:sz="0" w:space="0" w:color="auto"/>
                <w:left w:val="none" w:sz="0" w:space="0" w:color="auto"/>
                <w:bottom w:val="none" w:sz="0" w:space="0" w:color="auto"/>
                <w:right w:val="none" w:sz="0" w:space="0" w:color="auto"/>
              </w:divBdr>
              <w:divsChild>
                <w:div w:id="2004239996">
                  <w:marLeft w:val="0"/>
                  <w:marRight w:val="0"/>
                  <w:marTop w:val="0"/>
                  <w:marBottom w:val="0"/>
                  <w:divBdr>
                    <w:top w:val="none" w:sz="0" w:space="0" w:color="auto"/>
                    <w:left w:val="none" w:sz="0" w:space="0" w:color="auto"/>
                    <w:bottom w:val="none" w:sz="0" w:space="0" w:color="auto"/>
                    <w:right w:val="none" w:sz="0" w:space="0" w:color="auto"/>
                  </w:divBdr>
                  <w:divsChild>
                    <w:div w:id="10937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17331">
              <w:marLeft w:val="0"/>
              <w:marRight w:val="0"/>
              <w:marTop w:val="0"/>
              <w:marBottom w:val="0"/>
              <w:divBdr>
                <w:top w:val="none" w:sz="0" w:space="0" w:color="auto"/>
                <w:left w:val="none" w:sz="0" w:space="0" w:color="auto"/>
                <w:bottom w:val="none" w:sz="0" w:space="0" w:color="auto"/>
                <w:right w:val="none" w:sz="0" w:space="0" w:color="auto"/>
              </w:divBdr>
              <w:divsChild>
                <w:div w:id="1066956466">
                  <w:marLeft w:val="0"/>
                  <w:marRight w:val="0"/>
                  <w:marTop w:val="0"/>
                  <w:marBottom w:val="0"/>
                  <w:divBdr>
                    <w:top w:val="none" w:sz="0" w:space="0" w:color="auto"/>
                    <w:left w:val="none" w:sz="0" w:space="0" w:color="auto"/>
                    <w:bottom w:val="none" w:sz="0" w:space="0" w:color="auto"/>
                    <w:right w:val="none" w:sz="0" w:space="0" w:color="auto"/>
                  </w:divBdr>
                  <w:divsChild>
                    <w:div w:id="148658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19852">
              <w:marLeft w:val="0"/>
              <w:marRight w:val="0"/>
              <w:marTop w:val="0"/>
              <w:marBottom w:val="0"/>
              <w:divBdr>
                <w:top w:val="none" w:sz="0" w:space="0" w:color="auto"/>
                <w:left w:val="none" w:sz="0" w:space="0" w:color="auto"/>
                <w:bottom w:val="none" w:sz="0" w:space="0" w:color="auto"/>
                <w:right w:val="none" w:sz="0" w:space="0" w:color="auto"/>
              </w:divBdr>
              <w:divsChild>
                <w:div w:id="1460028489">
                  <w:marLeft w:val="0"/>
                  <w:marRight w:val="0"/>
                  <w:marTop w:val="0"/>
                  <w:marBottom w:val="0"/>
                  <w:divBdr>
                    <w:top w:val="none" w:sz="0" w:space="0" w:color="auto"/>
                    <w:left w:val="none" w:sz="0" w:space="0" w:color="auto"/>
                    <w:bottom w:val="none" w:sz="0" w:space="0" w:color="auto"/>
                    <w:right w:val="none" w:sz="0" w:space="0" w:color="auto"/>
                  </w:divBdr>
                  <w:divsChild>
                    <w:div w:id="164208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07712">
              <w:marLeft w:val="0"/>
              <w:marRight w:val="0"/>
              <w:marTop w:val="0"/>
              <w:marBottom w:val="0"/>
              <w:divBdr>
                <w:top w:val="none" w:sz="0" w:space="0" w:color="auto"/>
                <w:left w:val="none" w:sz="0" w:space="0" w:color="auto"/>
                <w:bottom w:val="none" w:sz="0" w:space="0" w:color="auto"/>
                <w:right w:val="none" w:sz="0" w:space="0" w:color="auto"/>
              </w:divBdr>
              <w:divsChild>
                <w:div w:id="50006799">
                  <w:marLeft w:val="0"/>
                  <w:marRight w:val="0"/>
                  <w:marTop w:val="0"/>
                  <w:marBottom w:val="0"/>
                  <w:divBdr>
                    <w:top w:val="none" w:sz="0" w:space="0" w:color="auto"/>
                    <w:left w:val="none" w:sz="0" w:space="0" w:color="auto"/>
                    <w:bottom w:val="none" w:sz="0" w:space="0" w:color="auto"/>
                    <w:right w:val="none" w:sz="0" w:space="0" w:color="auto"/>
                  </w:divBdr>
                  <w:divsChild>
                    <w:div w:id="10344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6195">
              <w:marLeft w:val="0"/>
              <w:marRight w:val="0"/>
              <w:marTop w:val="0"/>
              <w:marBottom w:val="0"/>
              <w:divBdr>
                <w:top w:val="none" w:sz="0" w:space="0" w:color="auto"/>
                <w:left w:val="none" w:sz="0" w:space="0" w:color="auto"/>
                <w:bottom w:val="none" w:sz="0" w:space="0" w:color="auto"/>
                <w:right w:val="none" w:sz="0" w:space="0" w:color="auto"/>
              </w:divBdr>
              <w:divsChild>
                <w:div w:id="18119695">
                  <w:marLeft w:val="0"/>
                  <w:marRight w:val="0"/>
                  <w:marTop w:val="0"/>
                  <w:marBottom w:val="0"/>
                  <w:divBdr>
                    <w:top w:val="none" w:sz="0" w:space="0" w:color="auto"/>
                    <w:left w:val="none" w:sz="0" w:space="0" w:color="auto"/>
                    <w:bottom w:val="none" w:sz="0" w:space="0" w:color="auto"/>
                    <w:right w:val="none" w:sz="0" w:space="0" w:color="auto"/>
                  </w:divBdr>
                  <w:divsChild>
                    <w:div w:id="56172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964234">
              <w:marLeft w:val="0"/>
              <w:marRight w:val="0"/>
              <w:marTop w:val="0"/>
              <w:marBottom w:val="0"/>
              <w:divBdr>
                <w:top w:val="none" w:sz="0" w:space="0" w:color="auto"/>
                <w:left w:val="none" w:sz="0" w:space="0" w:color="auto"/>
                <w:bottom w:val="none" w:sz="0" w:space="0" w:color="auto"/>
                <w:right w:val="none" w:sz="0" w:space="0" w:color="auto"/>
              </w:divBdr>
              <w:divsChild>
                <w:div w:id="1724867195">
                  <w:marLeft w:val="0"/>
                  <w:marRight w:val="0"/>
                  <w:marTop w:val="0"/>
                  <w:marBottom w:val="0"/>
                  <w:divBdr>
                    <w:top w:val="none" w:sz="0" w:space="0" w:color="auto"/>
                    <w:left w:val="none" w:sz="0" w:space="0" w:color="auto"/>
                    <w:bottom w:val="none" w:sz="0" w:space="0" w:color="auto"/>
                    <w:right w:val="none" w:sz="0" w:space="0" w:color="auto"/>
                  </w:divBdr>
                  <w:divsChild>
                    <w:div w:id="19346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541682">
              <w:marLeft w:val="0"/>
              <w:marRight w:val="0"/>
              <w:marTop w:val="0"/>
              <w:marBottom w:val="0"/>
              <w:divBdr>
                <w:top w:val="none" w:sz="0" w:space="0" w:color="auto"/>
                <w:left w:val="none" w:sz="0" w:space="0" w:color="auto"/>
                <w:bottom w:val="none" w:sz="0" w:space="0" w:color="auto"/>
                <w:right w:val="none" w:sz="0" w:space="0" w:color="auto"/>
              </w:divBdr>
              <w:divsChild>
                <w:div w:id="1644966396">
                  <w:marLeft w:val="0"/>
                  <w:marRight w:val="0"/>
                  <w:marTop w:val="0"/>
                  <w:marBottom w:val="0"/>
                  <w:divBdr>
                    <w:top w:val="none" w:sz="0" w:space="0" w:color="auto"/>
                    <w:left w:val="none" w:sz="0" w:space="0" w:color="auto"/>
                    <w:bottom w:val="none" w:sz="0" w:space="0" w:color="auto"/>
                    <w:right w:val="none" w:sz="0" w:space="0" w:color="auto"/>
                  </w:divBdr>
                  <w:divsChild>
                    <w:div w:id="12237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5155">
              <w:marLeft w:val="0"/>
              <w:marRight w:val="0"/>
              <w:marTop w:val="0"/>
              <w:marBottom w:val="0"/>
              <w:divBdr>
                <w:top w:val="none" w:sz="0" w:space="0" w:color="auto"/>
                <w:left w:val="none" w:sz="0" w:space="0" w:color="auto"/>
                <w:bottom w:val="none" w:sz="0" w:space="0" w:color="auto"/>
                <w:right w:val="none" w:sz="0" w:space="0" w:color="auto"/>
              </w:divBdr>
              <w:divsChild>
                <w:div w:id="1734699529">
                  <w:marLeft w:val="0"/>
                  <w:marRight w:val="0"/>
                  <w:marTop w:val="0"/>
                  <w:marBottom w:val="0"/>
                  <w:divBdr>
                    <w:top w:val="none" w:sz="0" w:space="0" w:color="auto"/>
                    <w:left w:val="none" w:sz="0" w:space="0" w:color="auto"/>
                    <w:bottom w:val="none" w:sz="0" w:space="0" w:color="auto"/>
                    <w:right w:val="none" w:sz="0" w:space="0" w:color="auto"/>
                  </w:divBdr>
                  <w:divsChild>
                    <w:div w:id="166632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3267">
              <w:marLeft w:val="0"/>
              <w:marRight w:val="0"/>
              <w:marTop w:val="0"/>
              <w:marBottom w:val="0"/>
              <w:divBdr>
                <w:top w:val="none" w:sz="0" w:space="0" w:color="auto"/>
                <w:left w:val="none" w:sz="0" w:space="0" w:color="auto"/>
                <w:bottom w:val="none" w:sz="0" w:space="0" w:color="auto"/>
                <w:right w:val="none" w:sz="0" w:space="0" w:color="auto"/>
              </w:divBdr>
              <w:divsChild>
                <w:div w:id="1642885884">
                  <w:marLeft w:val="0"/>
                  <w:marRight w:val="0"/>
                  <w:marTop w:val="0"/>
                  <w:marBottom w:val="0"/>
                  <w:divBdr>
                    <w:top w:val="none" w:sz="0" w:space="0" w:color="auto"/>
                    <w:left w:val="none" w:sz="0" w:space="0" w:color="auto"/>
                    <w:bottom w:val="none" w:sz="0" w:space="0" w:color="auto"/>
                    <w:right w:val="none" w:sz="0" w:space="0" w:color="auto"/>
                  </w:divBdr>
                  <w:divsChild>
                    <w:div w:id="1508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57762">
              <w:marLeft w:val="0"/>
              <w:marRight w:val="0"/>
              <w:marTop w:val="0"/>
              <w:marBottom w:val="0"/>
              <w:divBdr>
                <w:top w:val="none" w:sz="0" w:space="0" w:color="auto"/>
                <w:left w:val="none" w:sz="0" w:space="0" w:color="auto"/>
                <w:bottom w:val="none" w:sz="0" w:space="0" w:color="auto"/>
                <w:right w:val="none" w:sz="0" w:space="0" w:color="auto"/>
              </w:divBdr>
              <w:divsChild>
                <w:div w:id="181166444">
                  <w:marLeft w:val="0"/>
                  <w:marRight w:val="0"/>
                  <w:marTop w:val="0"/>
                  <w:marBottom w:val="0"/>
                  <w:divBdr>
                    <w:top w:val="none" w:sz="0" w:space="0" w:color="auto"/>
                    <w:left w:val="none" w:sz="0" w:space="0" w:color="auto"/>
                    <w:bottom w:val="none" w:sz="0" w:space="0" w:color="auto"/>
                    <w:right w:val="none" w:sz="0" w:space="0" w:color="auto"/>
                  </w:divBdr>
                  <w:divsChild>
                    <w:div w:id="9904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89859">
              <w:marLeft w:val="0"/>
              <w:marRight w:val="0"/>
              <w:marTop w:val="0"/>
              <w:marBottom w:val="0"/>
              <w:divBdr>
                <w:top w:val="none" w:sz="0" w:space="0" w:color="auto"/>
                <w:left w:val="none" w:sz="0" w:space="0" w:color="auto"/>
                <w:bottom w:val="none" w:sz="0" w:space="0" w:color="auto"/>
                <w:right w:val="none" w:sz="0" w:space="0" w:color="auto"/>
              </w:divBdr>
              <w:divsChild>
                <w:div w:id="473837808">
                  <w:marLeft w:val="0"/>
                  <w:marRight w:val="0"/>
                  <w:marTop w:val="0"/>
                  <w:marBottom w:val="0"/>
                  <w:divBdr>
                    <w:top w:val="none" w:sz="0" w:space="0" w:color="auto"/>
                    <w:left w:val="none" w:sz="0" w:space="0" w:color="auto"/>
                    <w:bottom w:val="none" w:sz="0" w:space="0" w:color="auto"/>
                    <w:right w:val="none" w:sz="0" w:space="0" w:color="auto"/>
                  </w:divBdr>
                  <w:divsChild>
                    <w:div w:id="5332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58518">
              <w:marLeft w:val="0"/>
              <w:marRight w:val="0"/>
              <w:marTop w:val="0"/>
              <w:marBottom w:val="0"/>
              <w:divBdr>
                <w:top w:val="none" w:sz="0" w:space="0" w:color="auto"/>
                <w:left w:val="none" w:sz="0" w:space="0" w:color="auto"/>
                <w:bottom w:val="none" w:sz="0" w:space="0" w:color="auto"/>
                <w:right w:val="none" w:sz="0" w:space="0" w:color="auto"/>
              </w:divBdr>
              <w:divsChild>
                <w:div w:id="289435683">
                  <w:marLeft w:val="0"/>
                  <w:marRight w:val="0"/>
                  <w:marTop w:val="0"/>
                  <w:marBottom w:val="0"/>
                  <w:divBdr>
                    <w:top w:val="none" w:sz="0" w:space="0" w:color="auto"/>
                    <w:left w:val="none" w:sz="0" w:space="0" w:color="auto"/>
                    <w:bottom w:val="none" w:sz="0" w:space="0" w:color="auto"/>
                    <w:right w:val="none" w:sz="0" w:space="0" w:color="auto"/>
                  </w:divBdr>
                  <w:divsChild>
                    <w:div w:id="10815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658023">
          <w:marLeft w:val="240"/>
          <w:marRight w:val="0"/>
          <w:marTop w:val="0"/>
          <w:marBottom w:val="0"/>
          <w:divBdr>
            <w:top w:val="none" w:sz="0" w:space="0" w:color="auto"/>
            <w:left w:val="none" w:sz="0" w:space="0" w:color="auto"/>
            <w:bottom w:val="none" w:sz="0" w:space="0" w:color="auto"/>
            <w:right w:val="none" w:sz="0" w:space="0" w:color="auto"/>
          </w:divBdr>
          <w:divsChild>
            <w:div w:id="1530219004">
              <w:marLeft w:val="120"/>
              <w:marRight w:val="240"/>
              <w:marTop w:val="0"/>
              <w:marBottom w:val="0"/>
              <w:divBdr>
                <w:top w:val="none" w:sz="0" w:space="0" w:color="auto"/>
                <w:left w:val="none" w:sz="0" w:space="0" w:color="auto"/>
                <w:bottom w:val="none" w:sz="0" w:space="0" w:color="auto"/>
                <w:right w:val="none" w:sz="0" w:space="0" w:color="auto"/>
              </w:divBdr>
              <w:divsChild>
                <w:div w:id="122598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4593">
          <w:marLeft w:val="0"/>
          <w:marRight w:val="0"/>
          <w:marTop w:val="0"/>
          <w:marBottom w:val="0"/>
          <w:divBdr>
            <w:top w:val="none" w:sz="0" w:space="0" w:color="auto"/>
            <w:left w:val="none" w:sz="0" w:space="0" w:color="auto"/>
            <w:bottom w:val="none" w:sz="0" w:space="0" w:color="auto"/>
            <w:right w:val="none" w:sz="0" w:space="0" w:color="auto"/>
          </w:divBdr>
        </w:div>
        <w:div w:id="1839077748">
          <w:marLeft w:val="0"/>
          <w:marRight w:val="240"/>
          <w:marTop w:val="0"/>
          <w:marBottom w:val="0"/>
          <w:divBdr>
            <w:top w:val="none" w:sz="0" w:space="0" w:color="auto"/>
            <w:left w:val="none" w:sz="0" w:space="0" w:color="auto"/>
            <w:bottom w:val="none" w:sz="0" w:space="0" w:color="auto"/>
            <w:right w:val="none" w:sz="0" w:space="0" w:color="auto"/>
          </w:divBdr>
          <w:divsChild>
            <w:div w:id="599802260">
              <w:marLeft w:val="120"/>
              <w:marRight w:val="0"/>
              <w:marTop w:val="0"/>
              <w:marBottom w:val="0"/>
              <w:divBdr>
                <w:top w:val="none" w:sz="0" w:space="0" w:color="auto"/>
                <w:left w:val="none" w:sz="0" w:space="0" w:color="auto"/>
                <w:bottom w:val="none" w:sz="0" w:space="0" w:color="auto"/>
                <w:right w:val="none" w:sz="0" w:space="0" w:color="auto"/>
              </w:divBdr>
            </w:div>
            <w:div w:id="1262644611">
              <w:marLeft w:val="120"/>
              <w:marRight w:val="0"/>
              <w:marTop w:val="0"/>
              <w:marBottom w:val="0"/>
              <w:divBdr>
                <w:top w:val="none" w:sz="0" w:space="0" w:color="auto"/>
                <w:left w:val="none" w:sz="0" w:space="0" w:color="auto"/>
                <w:bottom w:val="none" w:sz="0" w:space="0" w:color="auto"/>
                <w:right w:val="none" w:sz="0" w:space="0" w:color="auto"/>
              </w:divBdr>
              <w:divsChild>
                <w:div w:id="201118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76373">
          <w:marLeft w:val="0"/>
          <w:marRight w:val="0"/>
          <w:marTop w:val="0"/>
          <w:marBottom w:val="0"/>
          <w:divBdr>
            <w:top w:val="none" w:sz="0" w:space="0" w:color="auto"/>
            <w:left w:val="none" w:sz="0" w:space="0" w:color="auto"/>
            <w:bottom w:val="none" w:sz="0" w:space="0" w:color="auto"/>
            <w:right w:val="none" w:sz="0" w:space="0" w:color="auto"/>
          </w:divBdr>
          <w:divsChild>
            <w:div w:id="1717701087">
              <w:marLeft w:val="0"/>
              <w:marRight w:val="0"/>
              <w:marTop w:val="0"/>
              <w:marBottom w:val="0"/>
              <w:divBdr>
                <w:top w:val="single" w:sz="6" w:space="0" w:color="auto"/>
                <w:left w:val="none" w:sz="0" w:space="0" w:color="auto"/>
                <w:bottom w:val="none" w:sz="0" w:space="0" w:color="auto"/>
                <w:right w:val="none" w:sz="0" w:space="0" w:color="auto"/>
              </w:divBdr>
              <w:divsChild>
                <w:div w:id="423765326">
                  <w:marLeft w:val="0"/>
                  <w:marRight w:val="0"/>
                  <w:marTop w:val="0"/>
                  <w:marBottom w:val="0"/>
                  <w:divBdr>
                    <w:top w:val="none" w:sz="0" w:space="0" w:color="auto"/>
                    <w:left w:val="none" w:sz="0" w:space="0" w:color="auto"/>
                    <w:bottom w:val="single" w:sz="6" w:space="0" w:color="auto"/>
                    <w:right w:val="none" w:sz="0" w:space="0" w:color="auto"/>
                  </w:divBdr>
                </w:div>
                <w:div w:id="858662503">
                  <w:marLeft w:val="0"/>
                  <w:marRight w:val="0"/>
                  <w:marTop w:val="0"/>
                  <w:marBottom w:val="0"/>
                  <w:divBdr>
                    <w:top w:val="none" w:sz="0" w:space="0" w:color="auto"/>
                    <w:left w:val="none" w:sz="0" w:space="0" w:color="auto"/>
                    <w:bottom w:val="single" w:sz="6" w:space="0" w:color="auto"/>
                    <w:right w:val="none" w:sz="0" w:space="0" w:color="auto"/>
                  </w:divBdr>
                </w:div>
                <w:div w:id="1072580205">
                  <w:marLeft w:val="0"/>
                  <w:marRight w:val="0"/>
                  <w:marTop w:val="0"/>
                  <w:marBottom w:val="0"/>
                  <w:divBdr>
                    <w:top w:val="none" w:sz="0" w:space="0" w:color="auto"/>
                    <w:left w:val="none" w:sz="0" w:space="0" w:color="auto"/>
                    <w:bottom w:val="single" w:sz="6" w:space="0" w:color="auto"/>
                    <w:right w:val="none" w:sz="0" w:space="0" w:color="auto"/>
                  </w:divBdr>
                </w:div>
                <w:div w:id="1407454095">
                  <w:marLeft w:val="0"/>
                  <w:marRight w:val="0"/>
                  <w:marTop w:val="0"/>
                  <w:marBottom w:val="0"/>
                  <w:divBdr>
                    <w:top w:val="none" w:sz="0" w:space="0" w:color="auto"/>
                    <w:left w:val="none" w:sz="0" w:space="0" w:color="auto"/>
                    <w:bottom w:val="single" w:sz="6" w:space="0" w:color="auto"/>
                    <w:right w:val="none" w:sz="0" w:space="0" w:color="auto"/>
                  </w:divBdr>
                </w:div>
              </w:divsChild>
            </w:div>
          </w:divsChild>
        </w:div>
        <w:div w:id="1128206950">
          <w:marLeft w:val="0"/>
          <w:marRight w:val="0"/>
          <w:marTop w:val="0"/>
          <w:marBottom w:val="0"/>
          <w:divBdr>
            <w:top w:val="none" w:sz="0" w:space="0" w:color="auto"/>
            <w:left w:val="none" w:sz="0" w:space="0" w:color="auto"/>
            <w:bottom w:val="none" w:sz="0" w:space="0" w:color="auto"/>
            <w:right w:val="none" w:sz="0" w:space="0" w:color="auto"/>
          </w:divBdr>
          <w:divsChild>
            <w:div w:id="1506049478">
              <w:marLeft w:val="0"/>
              <w:marRight w:val="0"/>
              <w:marTop w:val="480"/>
              <w:marBottom w:val="0"/>
              <w:divBdr>
                <w:top w:val="none" w:sz="0" w:space="0" w:color="auto"/>
                <w:left w:val="none" w:sz="0" w:space="0" w:color="auto"/>
                <w:bottom w:val="none" w:sz="0" w:space="0" w:color="auto"/>
                <w:right w:val="none" w:sz="0" w:space="0" w:color="auto"/>
              </w:divBdr>
              <w:divsChild>
                <w:div w:id="1856116450">
                  <w:marLeft w:val="-1200"/>
                  <w:marRight w:val="0"/>
                  <w:marTop w:val="0"/>
                  <w:marBottom w:val="0"/>
                  <w:divBdr>
                    <w:top w:val="single" w:sz="6" w:space="0" w:color="D5D5D5"/>
                    <w:left w:val="single" w:sz="6" w:space="0" w:color="D5D5D5"/>
                    <w:bottom w:val="single" w:sz="6" w:space="0" w:color="D5D5D5"/>
                    <w:right w:val="single" w:sz="6" w:space="0" w:color="D5D5D5"/>
                  </w:divBdr>
                  <w:divsChild>
                    <w:div w:id="1585989050">
                      <w:marLeft w:val="0"/>
                      <w:marRight w:val="0"/>
                      <w:marTop w:val="0"/>
                      <w:marBottom w:val="0"/>
                      <w:divBdr>
                        <w:top w:val="none" w:sz="0" w:space="0" w:color="auto"/>
                        <w:left w:val="none" w:sz="0" w:space="0" w:color="auto"/>
                        <w:bottom w:val="single" w:sz="6" w:space="0" w:color="D5D5D5"/>
                        <w:right w:val="none" w:sz="0" w:space="0" w:color="auto"/>
                      </w:divBdr>
                    </w:div>
                    <w:div w:id="1295452382">
                      <w:marLeft w:val="0"/>
                      <w:marRight w:val="0"/>
                      <w:marTop w:val="0"/>
                      <w:marBottom w:val="0"/>
                      <w:divBdr>
                        <w:top w:val="none" w:sz="0" w:space="0" w:color="auto"/>
                        <w:left w:val="none" w:sz="0" w:space="0" w:color="auto"/>
                        <w:bottom w:val="none" w:sz="0" w:space="0" w:color="auto"/>
                        <w:right w:val="none" w:sz="0" w:space="0" w:color="auto"/>
                      </w:divBdr>
                      <w:divsChild>
                        <w:div w:id="707949324">
                          <w:marLeft w:val="0"/>
                          <w:marRight w:val="0"/>
                          <w:marTop w:val="0"/>
                          <w:marBottom w:val="0"/>
                          <w:divBdr>
                            <w:top w:val="none" w:sz="0" w:space="0" w:color="auto"/>
                            <w:left w:val="none" w:sz="0" w:space="0" w:color="auto"/>
                            <w:bottom w:val="none" w:sz="0" w:space="0" w:color="auto"/>
                            <w:right w:val="none" w:sz="0" w:space="0" w:color="auto"/>
                          </w:divBdr>
                          <w:divsChild>
                            <w:div w:id="319694174">
                              <w:marLeft w:val="0"/>
                              <w:marRight w:val="0"/>
                              <w:marTop w:val="0"/>
                              <w:marBottom w:val="0"/>
                              <w:divBdr>
                                <w:top w:val="none" w:sz="0" w:space="0" w:color="auto"/>
                                <w:left w:val="none" w:sz="0" w:space="0" w:color="auto"/>
                                <w:bottom w:val="single" w:sz="6" w:space="0" w:color="D5D5D5"/>
                                <w:right w:val="none" w:sz="0" w:space="0" w:color="auto"/>
                              </w:divBdr>
                            </w:div>
                          </w:divsChild>
                        </w:div>
                      </w:divsChild>
                    </w:div>
                  </w:divsChild>
                </w:div>
              </w:divsChild>
            </w:div>
            <w:div w:id="109052719">
              <w:marLeft w:val="0"/>
              <w:marRight w:val="0"/>
              <w:marTop w:val="480"/>
              <w:marBottom w:val="0"/>
              <w:divBdr>
                <w:top w:val="none" w:sz="0" w:space="0" w:color="auto"/>
                <w:left w:val="none" w:sz="0" w:space="0" w:color="auto"/>
                <w:bottom w:val="none" w:sz="0" w:space="0" w:color="auto"/>
                <w:right w:val="none" w:sz="0" w:space="0" w:color="auto"/>
              </w:divBdr>
              <w:divsChild>
                <w:div w:id="78329643">
                  <w:marLeft w:val="0"/>
                  <w:marRight w:val="0"/>
                  <w:marTop w:val="0"/>
                  <w:marBottom w:val="120"/>
                  <w:divBdr>
                    <w:top w:val="none" w:sz="0" w:space="0" w:color="auto"/>
                    <w:left w:val="none" w:sz="0" w:space="0" w:color="auto"/>
                    <w:bottom w:val="none" w:sz="0" w:space="0" w:color="auto"/>
                    <w:right w:val="none" w:sz="0" w:space="0" w:color="auto"/>
                  </w:divBdr>
                  <w:divsChild>
                    <w:div w:id="588733156">
                      <w:marLeft w:val="0"/>
                      <w:marRight w:val="0"/>
                      <w:marTop w:val="0"/>
                      <w:marBottom w:val="0"/>
                      <w:divBdr>
                        <w:top w:val="none" w:sz="0" w:space="0" w:color="auto"/>
                        <w:left w:val="none" w:sz="0" w:space="0" w:color="auto"/>
                        <w:bottom w:val="none" w:sz="0" w:space="0" w:color="auto"/>
                        <w:right w:val="none" w:sz="0" w:space="0" w:color="auto"/>
                      </w:divBdr>
                      <w:divsChild>
                        <w:div w:id="92249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305519">
              <w:marLeft w:val="0"/>
              <w:marRight w:val="0"/>
              <w:marTop w:val="0"/>
              <w:marBottom w:val="0"/>
              <w:divBdr>
                <w:top w:val="none" w:sz="0" w:space="0" w:color="auto"/>
                <w:left w:val="none" w:sz="0" w:space="0" w:color="auto"/>
                <w:bottom w:val="none" w:sz="0" w:space="0" w:color="auto"/>
                <w:right w:val="none" w:sz="0" w:space="0" w:color="auto"/>
              </w:divBdr>
            </w:div>
            <w:div w:id="1383942731">
              <w:marLeft w:val="0"/>
              <w:marRight w:val="0"/>
              <w:marTop w:val="0"/>
              <w:marBottom w:val="0"/>
              <w:divBdr>
                <w:top w:val="none" w:sz="0" w:space="0" w:color="auto"/>
                <w:left w:val="none" w:sz="0" w:space="0" w:color="auto"/>
                <w:bottom w:val="none" w:sz="0" w:space="0" w:color="auto"/>
                <w:right w:val="none" w:sz="0" w:space="0" w:color="auto"/>
              </w:divBdr>
            </w:div>
            <w:div w:id="1223757222">
              <w:marLeft w:val="0"/>
              <w:marRight w:val="0"/>
              <w:marTop w:val="0"/>
              <w:marBottom w:val="0"/>
              <w:divBdr>
                <w:top w:val="none" w:sz="0" w:space="0" w:color="auto"/>
                <w:left w:val="none" w:sz="0" w:space="0" w:color="auto"/>
                <w:bottom w:val="none" w:sz="0" w:space="0" w:color="auto"/>
                <w:right w:val="none" w:sz="0" w:space="0" w:color="auto"/>
              </w:divBdr>
              <w:divsChild>
                <w:div w:id="913005089">
                  <w:marLeft w:val="0"/>
                  <w:marRight w:val="0"/>
                  <w:marTop w:val="0"/>
                  <w:marBottom w:val="0"/>
                  <w:divBdr>
                    <w:top w:val="none" w:sz="0" w:space="0" w:color="auto"/>
                    <w:left w:val="none" w:sz="0" w:space="0" w:color="auto"/>
                    <w:bottom w:val="none" w:sz="0" w:space="0" w:color="auto"/>
                    <w:right w:val="none" w:sz="0" w:space="0" w:color="auto"/>
                  </w:divBdr>
                  <w:divsChild>
                    <w:div w:id="1881359780">
                      <w:marLeft w:val="0"/>
                      <w:marRight w:val="0"/>
                      <w:marTop w:val="0"/>
                      <w:marBottom w:val="360"/>
                      <w:divBdr>
                        <w:top w:val="none" w:sz="0" w:space="0" w:color="auto"/>
                        <w:left w:val="none" w:sz="0" w:space="0" w:color="auto"/>
                        <w:bottom w:val="none" w:sz="0" w:space="0" w:color="auto"/>
                        <w:right w:val="none" w:sz="0" w:space="0" w:color="auto"/>
                      </w:divBdr>
                      <w:divsChild>
                        <w:div w:id="908004851">
                          <w:marLeft w:val="0"/>
                          <w:marRight w:val="240"/>
                          <w:marTop w:val="0"/>
                          <w:marBottom w:val="0"/>
                          <w:divBdr>
                            <w:top w:val="none" w:sz="0" w:space="0" w:color="auto"/>
                            <w:left w:val="none" w:sz="0" w:space="0" w:color="auto"/>
                            <w:bottom w:val="none" w:sz="0" w:space="0" w:color="auto"/>
                            <w:right w:val="none" w:sz="0" w:space="0" w:color="auto"/>
                          </w:divBdr>
                        </w:div>
                        <w:div w:id="565993508">
                          <w:marLeft w:val="0"/>
                          <w:marRight w:val="0"/>
                          <w:marTop w:val="0"/>
                          <w:marBottom w:val="0"/>
                          <w:divBdr>
                            <w:top w:val="none" w:sz="0" w:space="0" w:color="auto"/>
                            <w:left w:val="none" w:sz="0" w:space="0" w:color="auto"/>
                            <w:bottom w:val="none" w:sz="0" w:space="0" w:color="auto"/>
                            <w:right w:val="none" w:sz="0" w:space="0" w:color="auto"/>
                          </w:divBdr>
                          <w:divsChild>
                            <w:div w:id="922496683">
                              <w:marLeft w:val="0"/>
                              <w:marRight w:val="0"/>
                              <w:marTop w:val="0"/>
                              <w:marBottom w:val="0"/>
                              <w:divBdr>
                                <w:top w:val="none" w:sz="0" w:space="0" w:color="auto"/>
                                <w:left w:val="none" w:sz="0" w:space="0" w:color="auto"/>
                                <w:bottom w:val="none" w:sz="0" w:space="0" w:color="auto"/>
                                <w:right w:val="none" w:sz="0" w:space="0" w:color="auto"/>
                              </w:divBdr>
                            </w:div>
                            <w:div w:id="204755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93807">
                      <w:marLeft w:val="0"/>
                      <w:marRight w:val="0"/>
                      <w:marTop w:val="0"/>
                      <w:marBottom w:val="360"/>
                      <w:divBdr>
                        <w:top w:val="none" w:sz="0" w:space="0" w:color="auto"/>
                        <w:left w:val="none" w:sz="0" w:space="0" w:color="auto"/>
                        <w:bottom w:val="none" w:sz="0" w:space="0" w:color="auto"/>
                        <w:right w:val="none" w:sz="0" w:space="0" w:color="auto"/>
                      </w:divBdr>
                      <w:divsChild>
                        <w:div w:id="10933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695154">
              <w:marLeft w:val="0"/>
              <w:marRight w:val="0"/>
              <w:marTop w:val="0"/>
              <w:marBottom w:val="0"/>
              <w:divBdr>
                <w:top w:val="none" w:sz="0" w:space="0" w:color="auto"/>
                <w:left w:val="none" w:sz="0" w:space="0" w:color="auto"/>
                <w:bottom w:val="none" w:sz="0" w:space="0" w:color="auto"/>
                <w:right w:val="none" w:sz="0" w:space="0" w:color="auto"/>
              </w:divBdr>
              <w:divsChild>
                <w:div w:id="1841701017">
                  <w:marLeft w:val="0"/>
                  <w:marRight w:val="0"/>
                  <w:marTop w:val="0"/>
                  <w:marBottom w:val="0"/>
                  <w:divBdr>
                    <w:top w:val="none" w:sz="0" w:space="0" w:color="auto"/>
                    <w:left w:val="none" w:sz="0" w:space="0" w:color="auto"/>
                    <w:bottom w:val="none" w:sz="0" w:space="0" w:color="auto"/>
                    <w:right w:val="none" w:sz="0" w:space="0" w:color="auto"/>
                  </w:divBdr>
                  <w:divsChild>
                    <w:div w:id="75805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1794">
              <w:marLeft w:val="0"/>
              <w:marRight w:val="0"/>
              <w:marTop w:val="0"/>
              <w:marBottom w:val="600"/>
              <w:divBdr>
                <w:top w:val="none" w:sz="0" w:space="0" w:color="auto"/>
                <w:left w:val="none" w:sz="0" w:space="0" w:color="auto"/>
                <w:bottom w:val="none" w:sz="0" w:space="0" w:color="auto"/>
                <w:right w:val="none" w:sz="0" w:space="0" w:color="auto"/>
              </w:divBdr>
              <w:divsChild>
                <w:div w:id="1753552311">
                  <w:marLeft w:val="0"/>
                  <w:marRight w:val="0"/>
                  <w:marTop w:val="0"/>
                  <w:marBottom w:val="0"/>
                  <w:divBdr>
                    <w:top w:val="single" w:sz="6" w:space="8" w:color="D5D5D5"/>
                    <w:left w:val="single" w:sz="6" w:space="13" w:color="D5D5D5"/>
                    <w:bottom w:val="single" w:sz="6" w:space="8" w:color="D5D5D5"/>
                    <w:right w:val="single" w:sz="6" w:space="13" w:color="D5D5D5"/>
                  </w:divBdr>
                </w:div>
              </w:divsChild>
            </w:div>
            <w:div w:id="900751908">
              <w:marLeft w:val="0"/>
              <w:marRight w:val="0"/>
              <w:marTop w:val="0"/>
              <w:marBottom w:val="600"/>
              <w:divBdr>
                <w:top w:val="single" w:sz="6" w:space="0" w:color="D5D5D5"/>
                <w:left w:val="none" w:sz="0" w:space="0" w:color="auto"/>
                <w:bottom w:val="single" w:sz="6" w:space="0" w:color="D5D5D5"/>
                <w:right w:val="none" w:sz="0" w:space="0" w:color="auto"/>
              </w:divBdr>
              <w:divsChild>
                <w:div w:id="436019851">
                  <w:marLeft w:val="0"/>
                  <w:marRight w:val="0"/>
                  <w:marTop w:val="0"/>
                  <w:marBottom w:val="0"/>
                  <w:divBdr>
                    <w:top w:val="none" w:sz="0" w:space="0" w:color="auto"/>
                    <w:left w:val="none" w:sz="0" w:space="0" w:color="auto"/>
                    <w:bottom w:val="none" w:sz="0" w:space="0" w:color="auto"/>
                    <w:right w:val="none" w:sz="0" w:space="0" w:color="auto"/>
                  </w:divBdr>
                  <w:divsChild>
                    <w:div w:id="93077205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97300417">
              <w:marLeft w:val="0"/>
              <w:marRight w:val="0"/>
              <w:marTop w:val="0"/>
              <w:marBottom w:val="600"/>
              <w:divBdr>
                <w:top w:val="none" w:sz="0" w:space="0" w:color="auto"/>
                <w:left w:val="none" w:sz="0" w:space="0" w:color="auto"/>
                <w:bottom w:val="single" w:sz="6" w:space="0" w:color="D5D5D5"/>
                <w:right w:val="none" w:sz="0" w:space="0" w:color="auto"/>
              </w:divBdr>
              <w:divsChild>
                <w:div w:id="1832714399">
                  <w:marLeft w:val="0"/>
                  <w:marRight w:val="0"/>
                  <w:marTop w:val="0"/>
                  <w:marBottom w:val="0"/>
                  <w:divBdr>
                    <w:top w:val="none" w:sz="0" w:space="0" w:color="auto"/>
                    <w:left w:val="none" w:sz="0" w:space="0" w:color="auto"/>
                    <w:bottom w:val="none" w:sz="0" w:space="0" w:color="auto"/>
                    <w:right w:val="none" w:sz="0" w:space="0" w:color="auto"/>
                  </w:divBdr>
                  <w:divsChild>
                    <w:div w:id="42646811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051929805">
              <w:marLeft w:val="0"/>
              <w:marRight w:val="0"/>
              <w:marTop w:val="0"/>
              <w:marBottom w:val="0"/>
              <w:divBdr>
                <w:top w:val="none" w:sz="0" w:space="0" w:color="auto"/>
                <w:left w:val="none" w:sz="0" w:space="0" w:color="auto"/>
                <w:bottom w:val="none" w:sz="0" w:space="0" w:color="auto"/>
                <w:right w:val="none" w:sz="0" w:space="0" w:color="auto"/>
              </w:divBdr>
              <w:divsChild>
                <w:div w:id="1244683949">
                  <w:marLeft w:val="0"/>
                  <w:marRight w:val="0"/>
                  <w:marTop w:val="0"/>
                  <w:marBottom w:val="0"/>
                  <w:divBdr>
                    <w:top w:val="none" w:sz="0" w:space="0" w:color="auto"/>
                    <w:left w:val="none" w:sz="0" w:space="0" w:color="auto"/>
                    <w:bottom w:val="none" w:sz="0" w:space="0" w:color="auto"/>
                    <w:right w:val="none" w:sz="0" w:space="0" w:color="auto"/>
                  </w:divBdr>
                  <w:divsChild>
                    <w:div w:id="1531841016">
                      <w:marLeft w:val="0"/>
                      <w:marRight w:val="0"/>
                      <w:marTop w:val="0"/>
                      <w:marBottom w:val="0"/>
                      <w:divBdr>
                        <w:top w:val="none" w:sz="0" w:space="0" w:color="auto"/>
                        <w:left w:val="none" w:sz="0" w:space="0" w:color="auto"/>
                        <w:bottom w:val="none" w:sz="0" w:space="0" w:color="auto"/>
                        <w:right w:val="none" w:sz="0" w:space="0" w:color="auto"/>
                      </w:divBdr>
                      <w:divsChild>
                        <w:div w:id="41831881">
                          <w:marLeft w:val="0"/>
                          <w:marRight w:val="0"/>
                          <w:marTop w:val="360"/>
                          <w:marBottom w:val="0"/>
                          <w:divBdr>
                            <w:top w:val="none" w:sz="0" w:space="0" w:color="auto"/>
                            <w:left w:val="none" w:sz="0" w:space="0" w:color="auto"/>
                            <w:bottom w:val="none" w:sz="0" w:space="0" w:color="auto"/>
                            <w:right w:val="none" w:sz="0" w:space="0" w:color="auto"/>
                          </w:divBdr>
                        </w:div>
                      </w:divsChild>
                    </w:div>
                    <w:div w:id="1273702669">
                      <w:marLeft w:val="0"/>
                      <w:marRight w:val="0"/>
                      <w:marTop w:val="0"/>
                      <w:marBottom w:val="0"/>
                      <w:divBdr>
                        <w:top w:val="none" w:sz="0" w:space="0" w:color="auto"/>
                        <w:left w:val="none" w:sz="0" w:space="0" w:color="auto"/>
                        <w:bottom w:val="none" w:sz="0" w:space="0" w:color="auto"/>
                        <w:right w:val="none" w:sz="0" w:space="0" w:color="auto"/>
                      </w:divBdr>
                      <w:divsChild>
                        <w:div w:id="118182383">
                          <w:marLeft w:val="0"/>
                          <w:marRight w:val="0"/>
                          <w:marTop w:val="360"/>
                          <w:marBottom w:val="0"/>
                          <w:divBdr>
                            <w:top w:val="none" w:sz="0" w:space="0" w:color="auto"/>
                            <w:left w:val="none" w:sz="0" w:space="0" w:color="auto"/>
                            <w:bottom w:val="none" w:sz="0" w:space="0" w:color="auto"/>
                            <w:right w:val="none" w:sz="0" w:space="0" w:color="auto"/>
                          </w:divBdr>
                        </w:div>
                      </w:divsChild>
                    </w:div>
                    <w:div w:id="47149128">
                      <w:marLeft w:val="0"/>
                      <w:marRight w:val="0"/>
                      <w:marTop w:val="0"/>
                      <w:marBottom w:val="0"/>
                      <w:divBdr>
                        <w:top w:val="none" w:sz="0" w:space="0" w:color="auto"/>
                        <w:left w:val="none" w:sz="0" w:space="0" w:color="auto"/>
                        <w:bottom w:val="none" w:sz="0" w:space="0" w:color="auto"/>
                        <w:right w:val="none" w:sz="0" w:space="0" w:color="auto"/>
                      </w:divBdr>
                      <w:divsChild>
                        <w:div w:id="2031952729">
                          <w:marLeft w:val="0"/>
                          <w:marRight w:val="0"/>
                          <w:marTop w:val="360"/>
                          <w:marBottom w:val="0"/>
                          <w:divBdr>
                            <w:top w:val="none" w:sz="0" w:space="0" w:color="auto"/>
                            <w:left w:val="none" w:sz="0" w:space="0" w:color="auto"/>
                            <w:bottom w:val="none" w:sz="0" w:space="0" w:color="auto"/>
                            <w:right w:val="none" w:sz="0" w:space="0" w:color="auto"/>
                          </w:divBdr>
                        </w:div>
                      </w:divsChild>
                    </w:div>
                    <w:div w:id="660696715">
                      <w:marLeft w:val="0"/>
                      <w:marRight w:val="0"/>
                      <w:marTop w:val="0"/>
                      <w:marBottom w:val="0"/>
                      <w:divBdr>
                        <w:top w:val="none" w:sz="0" w:space="0" w:color="auto"/>
                        <w:left w:val="none" w:sz="0" w:space="0" w:color="auto"/>
                        <w:bottom w:val="none" w:sz="0" w:space="0" w:color="auto"/>
                        <w:right w:val="none" w:sz="0" w:space="0" w:color="auto"/>
                      </w:divBdr>
                      <w:divsChild>
                        <w:div w:id="814028965">
                          <w:marLeft w:val="0"/>
                          <w:marRight w:val="0"/>
                          <w:marTop w:val="360"/>
                          <w:marBottom w:val="0"/>
                          <w:divBdr>
                            <w:top w:val="none" w:sz="0" w:space="0" w:color="auto"/>
                            <w:left w:val="none" w:sz="0" w:space="0" w:color="auto"/>
                            <w:bottom w:val="none" w:sz="0" w:space="0" w:color="auto"/>
                            <w:right w:val="none" w:sz="0" w:space="0" w:color="auto"/>
                          </w:divBdr>
                        </w:div>
                      </w:divsChild>
                    </w:div>
                    <w:div w:id="1059672495">
                      <w:marLeft w:val="0"/>
                      <w:marRight w:val="0"/>
                      <w:marTop w:val="240"/>
                      <w:marBottom w:val="0"/>
                      <w:divBdr>
                        <w:top w:val="single" w:sz="6" w:space="0" w:color="D5D5D5"/>
                        <w:left w:val="none" w:sz="0" w:space="0" w:color="auto"/>
                        <w:bottom w:val="none" w:sz="0" w:space="0" w:color="auto"/>
                        <w:right w:val="none" w:sz="0" w:space="0" w:color="auto"/>
                      </w:divBdr>
                      <w:divsChild>
                        <w:div w:id="1003370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824565">
      <w:bodyDiv w:val="1"/>
      <w:marLeft w:val="0"/>
      <w:marRight w:val="0"/>
      <w:marTop w:val="0"/>
      <w:marBottom w:val="0"/>
      <w:divBdr>
        <w:top w:val="none" w:sz="0" w:space="0" w:color="auto"/>
        <w:left w:val="none" w:sz="0" w:space="0" w:color="auto"/>
        <w:bottom w:val="none" w:sz="0" w:space="0" w:color="auto"/>
        <w:right w:val="none" w:sz="0" w:space="0" w:color="auto"/>
      </w:divBdr>
      <w:divsChild>
        <w:div w:id="1305963194">
          <w:marLeft w:val="75"/>
          <w:marRight w:val="75"/>
          <w:marTop w:val="75"/>
          <w:marBottom w:val="75"/>
          <w:divBdr>
            <w:top w:val="none" w:sz="0" w:space="0" w:color="auto"/>
            <w:left w:val="none" w:sz="0" w:space="0" w:color="auto"/>
            <w:bottom w:val="none" w:sz="0" w:space="0" w:color="auto"/>
            <w:right w:val="none" w:sz="0" w:space="0" w:color="auto"/>
          </w:divBdr>
          <w:divsChild>
            <w:div w:id="37632506">
              <w:marLeft w:val="0"/>
              <w:marRight w:val="0"/>
              <w:marTop w:val="0"/>
              <w:marBottom w:val="0"/>
              <w:divBdr>
                <w:top w:val="none" w:sz="0" w:space="0" w:color="auto"/>
                <w:left w:val="none" w:sz="0" w:space="0" w:color="auto"/>
                <w:bottom w:val="none" w:sz="0" w:space="0" w:color="auto"/>
                <w:right w:val="none" w:sz="0" w:space="0" w:color="auto"/>
              </w:divBdr>
            </w:div>
          </w:divsChild>
        </w:div>
        <w:div w:id="2000110439">
          <w:marLeft w:val="0"/>
          <w:marRight w:val="0"/>
          <w:marTop w:val="0"/>
          <w:marBottom w:val="0"/>
          <w:divBdr>
            <w:top w:val="none" w:sz="0" w:space="0" w:color="auto"/>
            <w:left w:val="none" w:sz="0" w:space="0" w:color="auto"/>
            <w:bottom w:val="none" w:sz="0" w:space="0" w:color="auto"/>
            <w:right w:val="none" w:sz="0" w:space="0" w:color="auto"/>
          </w:divBdr>
          <w:divsChild>
            <w:div w:id="4867000">
              <w:marLeft w:val="0"/>
              <w:marRight w:val="0"/>
              <w:marTop w:val="0"/>
              <w:marBottom w:val="0"/>
              <w:divBdr>
                <w:top w:val="none" w:sz="0" w:space="0" w:color="auto"/>
                <w:left w:val="none" w:sz="0" w:space="0" w:color="auto"/>
                <w:bottom w:val="none" w:sz="0" w:space="0" w:color="auto"/>
                <w:right w:val="none" w:sz="0" w:space="0" w:color="auto"/>
              </w:divBdr>
            </w:div>
            <w:div w:id="737361190">
              <w:marLeft w:val="0"/>
              <w:marRight w:val="0"/>
              <w:marTop w:val="0"/>
              <w:marBottom w:val="0"/>
              <w:divBdr>
                <w:top w:val="none" w:sz="0" w:space="0" w:color="auto"/>
                <w:left w:val="none" w:sz="0" w:space="0" w:color="auto"/>
                <w:bottom w:val="none" w:sz="0" w:space="0" w:color="auto"/>
                <w:right w:val="none" w:sz="0" w:space="0" w:color="auto"/>
              </w:divBdr>
              <w:divsChild>
                <w:div w:id="1544319898">
                  <w:marLeft w:val="0"/>
                  <w:marRight w:val="0"/>
                  <w:marTop w:val="0"/>
                  <w:marBottom w:val="0"/>
                  <w:divBdr>
                    <w:top w:val="none" w:sz="0" w:space="0" w:color="auto"/>
                    <w:left w:val="none" w:sz="0" w:space="0" w:color="auto"/>
                    <w:bottom w:val="none" w:sz="0" w:space="0" w:color="auto"/>
                    <w:right w:val="none" w:sz="0" w:space="0" w:color="auto"/>
                  </w:divBdr>
                  <w:divsChild>
                    <w:div w:id="878784807">
                      <w:marLeft w:val="0"/>
                      <w:marRight w:val="0"/>
                      <w:marTop w:val="0"/>
                      <w:marBottom w:val="0"/>
                      <w:divBdr>
                        <w:top w:val="none" w:sz="0" w:space="0" w:color="auto"/>
                        <w:left w:val="none" w:sz="0" w:space="0" w:color="auto"/>
                        <w:bottom w:val="none" w:sz="0" w:space="0" w:color="auto"/>
                        <w:right w:val="none" w:sz="0" w:space="0" w:color="auto"/>
                      </w:divBdr>
                      <w:divsChild>
                        <w:div w:id="7146685">
                          <w:marLeft w:val="0"/>
                          <w:marRight w:val="0"/>
                          <w:marTop w:val="0"/>
                          <w:marBottom w:val="0"/>
                          <w:divBdr>
                            <w:top w:val="none" w:sz="0" w:space="0" w:color="auto"/>
                            <w:left w:val="none" w:sz="0" w:space="0" w:color="auto"/>
                            <w:bottom w:val="none" w:sz="0" w:space="0" w:color="auto"/>
                            <w:right w:val="none" w:sz="0" w:space="0" w:color="auto"/>
                          </w:divBdr>
                        </w:div>
                      </w:divsChild>
                    </w:div>
                    <w:div w:id="903487336">
                      <w:marLeft w:val="0"/>
                      <w:marRight w:val="0"/>
                      <w:marTop w:val="0"/>
                      <w:marBottom w:val="0"/>
                      <w:divBdr>
                        <w:top w:val="none" w:sz="0" w:space="0" w:color="auto"/>
                        <w:left w:val="none" w:sz="0" w:space="0" w:color="auto"/>
                        <w:bottom w:val="none" w:sz="0" w:space="0" w:color="auto"/>
                        <w:right w:val="none" w:sz="0" w:space="0" w:color="auto"/>
                      </w:divBdr>
                    </w:div>
                  </w:divsChild>
                </w:div>
                <w:div w:id="1136147741">
                  <w:marLeft w:val="0"/>
                  <w:marRight w:val="0"/>
                  <w:marTop w:val="0"/>
                  <w:marBottom w:val="360"/>
                  <w:divBdr>
                    <w:top w:val="none" w:sz="0" w:space="0" w:color="auto"/>
                    <w:left w:val="none" w:sz="0" w:space="0" w:color="auto"/>
                    <w:bottom w:val="single" w:sz="6" w:space="0" w:color="000000"/>
                    <w:right w:val="none" w:sz="0" w:space="0" w:color="auto"/>
                  </w:divBdr>
                  <w:divsChild>
                    <w:div w:id="1674606849">
                      <w:marLeft w:val="0"/>
                      <w:marRight w:val="0"/>
                      <w:marTop w:val="0"/>
                      <w:marBottom w:val="0"/>
                      <w:divBdr>
                        <w:top w:val="none" w:sz="0" w:space="0" w:color="auto"/>
                        <w:left w:val="single" w:sz="6" w:space="18" w:color="000000"/>
                        <w:bottom w:val="none" w:sz="0" w:space="0" w:color="auto"/>
                        <w:right w:val="none" w:sz="0" w:space="0" w:color="auto"/>
                      </w:divBdr>
                    </w:div>
                    <w:div w:id="1080715496">
                      <w:marLeft w:val="0"/>
                      <w:marRight w:val="0"/>
                      <w:marTop w:val="0"/>
                      <w:marBottom w:val="0"/>
                      <w:divBdr>
                        <w:top w:val="none" w:sz="0" w:space="0" w:color="auto"/>
                        <w:left w:val="single" w:sz="6" w:space="18" w:color="000000"/>
                        <w:bottom w:val="none" w:sz="0" w:space="0" w:color="auto"/>
                        <w:right w:val="none" w:sz="0" w:space="0" w:color="auto"/>
                      </w:divBdr>
                    </w:div>
                  </w:divsChild>
                </w:div>
              </w:divsChild>
            </w:div>
            <w:div w:id="1727756102">
              <w:marLeft w:val="0"/>
              <w:marRight w:val="0"/>
              <w:marTop w:val="360"/>
              <w:marBottom w:val="360"/>
              <w:divBdr>
                <w:top w:val="none" w:sz="0" w:space="0" w:color="auto"/>
                <w:left w:val="none" w:sz="0" w:space="0" w:color="auto"/>
                <w:bottom w:val="none" w:sz="0" w:space="0" w:color="auto"/>
                <w:right w:val="none" w:sz="0" w:space="0" w:color="auto"/>
              </w:divBdr>
              <w:divsChild>
                <w:div w:id="7877566">
                  <w:marLeft w:val="0"/>
                  <w:marRight w:val="0"/>
                  <w:marTop w:val="0"/>
                  <w:marBottom w:val="0"/>
                  <w:divBdr>
                    <w:top w:val="none" w:sz="0" w:space="0" w:color="auto"/>
                    <w:left w:val="none" w:sz="0" w:space="0" w:color="auto"/>
                    <w:bottom w:val="none" w:sz="0" w:space="0" w:color="auto"/>
                    <w:right w:val="none" w:sz="0" w:space="0" w:color="auto"/>
                  </w:divBdr>
                  <w:divsChild>
                    <w:div w:id="1997568162">
                      <w:marLeft w:val="0"/>
                      <w:marRight w:val="0"/>
                      <w:marTop w:val="0"/>
                      <w:marBottom w:val="0"/>
                      <w:divBdr>
                        <w:top w:val="none" w:sz="0" w:space="0" w:color="auto"/>
                        <w:left w:val="none" w:sz="0" w:space="0" w:color="auto"/>
                        <w:bottom w:val="none" w:sz="0" w:space="0" w:color="auto"/>
                        <w:right w:val="none" w:sz="0" w:space="0" w:color="auto"/>
                      </w:divBdr>
                    </w:div>
                  </w:divsChild>
                </w:div>
                <w:div w:id="554514194">
                  <w:marLeft w:val="0"/>
                  <w:marRight w:val="0"/>
                  <w:marTop w:val="0"/>
                  <w:marBottom w:val="0"/>
                  <w:divBdr>
                    <w:top w:val="none" w:sz="0" w:space="0" w:color="auto"/>
                    <w:left w:val="none" w:sz="0" w:space="0" w:color="auto"/>
                    <w:bottom w:val="none" w:sz="0" w:space="0" w:color="auto"/>
                    <w:right w:val="none" w:sz="0" w:space="0" w:color="auto"/>
                  </w:divBdr>
                </w:div>
                <w:div w:id="122357219">
                  <w:marLeft w:val="0"/>
                  <w:marRight w:val="0"/>
                  <w:marTop w:val="0"/>
                  <w:marBottom w:val="0"/>
                  <w:divBdr>
                    <w:top w:val="none" w:sz="0" w:space="0" w:color="auto"/>
                    <w:left w:val="none" w:sz="0" w:space="0" w:color="auto"/>
                    <w:bottom w:val="none" w:sz="0" w:space="0" w:color="auto"/>
                    <w:right w:val="none" w:sz="0" w:space="0" w:color="auto"/>
                  </w:divBdr>
                </w:div>
                <w:div w:id="1551845071">
                  <w:blockQuote w:val="1"/>
                  <w:marLeft w:val="450"/>
                  <w:marRight w:val="720"/>
                  <w:marTop w:val="100"/>
                  <w:marBottom w:val="100"/>
                  <w:divBdr>
                    <w:top w:val="none" w:sz="0" w:space="0" w:color="auto"/>
                    <w:left w:val="single" w:sz="6" w:space="23" w:color="9B9B9B"/>
                    <w:bottom w:val="none" w:sz="0" w:space="0" w:color="auto"/>
                    <w:right w:val="none" w:sz="0" w:space="0" w:color="auto"/>
                  </w:divBdr>
                </w:div>
                <w:div w:id="2120368325">
                  <w:marLeft w:val="0"/>
                  <w:marRight w:val="360"/>
                  <w:marTop w:val="0"/>
                  <w:marBottom w:val="0"/>
                  <w:divBdr>
                    <w:top w:val="none" w:sz="0" w:space="0" w:color="auto"/>
                    <w:left w:val="none" w:sz="0" w:space="0" w:color="auto"/>
                    <w:bottom w:val="none" w:sz="0" w:space="0" w:color="auto"/>
                    <w:right w:val="none" w:sz="0" w:space="0" w:color="auto"/>
                  </w:divBdr>
                </w:div>
                <w:div w:id="1330254247">
                  <w:marLeft w:val="0"/>
                  <w:marRight w:val="0"/>
                  <w:marTop w:val="0"/>
                  <w:marBottom w:val="0"/>
                  <w:divBdr>
                    <w:top w:val="none" w:sz="0" w:space="0" w:color="auto"/>
                    <w:left w:val="none" w:sz="0" w:space="0" w:color="auto"/>
                    <w:bottom w:val="none" w:sz="0" w:space="0" w:color="auto"/>
                    <w:right w:val="none" w:sz="0" w:space="0" w:color="auto"/>
                  </w:divBdr>
                  <w:divsChild>
                    <w:div w:id="1582982466">
                      <w:marLeft w:val="0"/>
                      <w:marRight w:val="0"/>
                      <w:marTop w:val="0"/>
                      <w:marBottom w:val="0"/>
                      <w:divBdr>
                        <w:top w:val="none" w:sz="0" w:space="0" w:color="auto"/>
                        <w:left w:val="none" w:sz="0" w:space="0" w:color="auto"/>
                        <w:bottom w:val="none" w:sz="0" w:space="0" w:color="auto"/>
                        <w:right w:val="none" w:sz="0" w:space="0" w:color="auto"/>
                      </w:divBdr>
                    </w:div>
                    <w:div w:id="749427577">
                      <w:marLeft w:val="0"/>
                      <w:marRight w:val="0"/>
                      <w:marTop w:val="240"/>
                      <w:marBottom w:val="0"/>
                      <w:divBdr>
                        <w:top w:val="single" w:sz="6" w:space="12" w:color="D3DCE6"/>
                        <w:left w:val="none" w:sz="0" w:space="0" w:color="auto"/>
                        <w:bottom w:val="none" w:sz="0" w:space="0" w:color="auto"/>
                        <w:right w:val="none" w:sz="0" w:space="0" w:color="auto"/>
                      </w:divBdr>
                    </w:div>
                  </w:divsChild>
                </w:div>
                <w:div w:id="1669863378">
                  <w:marLeft w:val="0"/>
                  <w:marRight w:val="0"/>
                  <w:marTop w:val="0"/>
                  <w:marBottom w:val="0"/>
                  <w:divBdr>
                    <w:top w:val="none" w:sz="0" w:space="0" w:color="auto"/>
                    <w:left w:val="none" w:sz="0" w:space="0" w:color="auto"/>
                    <w:bottom w:val="none" w:sz="0" w:space="0" w:color="auto"/>
                    <w:right w:val="none" w:sz="0" w:space="0" w:color="auto"/>
                  </w:divBdr>
                  <w:divsChild>
                    <w:div w:id="84759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282730">
      <w:bodyDiv w:val="1"/>
      <w:marLeft w:val="0"/>
      <w:marRight w:val="0"/>
      <w:marTop w:val="0"/>
      <w:marBottom w:val="0"/>
      <w:divBdr>
        <w:top w:val="none" w:sz="0" w:space="0" w:color="auto"/>
        <w:left w:val="none" w:sz="0" w:space="0" w:color="auto"/>
        <w:bottom w:val="none" w:sz="0" w:space="0" w:color="auto"/>
        <w:right w:val="none" w:sz="0" w:space="0" w:color="auto"/>
      </w:divBdr>
      <w:divsChild>
        <w:div w:id="371269522">
          <w:marLeft w:val="0"/>
          <w:marRight w:val="0"/>
          <w:marTop w:val="0"/>
          <w:marBottom w:val="0"/>
          <w:divBdr>
            <w:top w:val="none" w:sz="0" w:space="0" w:color="auto"/>
            <w:left w:val="none" w:sz="0" w:space="0" w:color="auto"/>
            <w:bottom w:val="none" w:sz="0" w:space="0" w:color="auto"/>
            <w:right w:val="none" w:sz="0" w:space="0" w:color="auto"/>
          </w:divBdr>
        </w:div>
        <w:div w:id="894584395">
          <w:marLeft w:val="0"/>
          <w:marRight w:val="0"/>
          <w:marTop w:val="0"/>
          <w:marBottom w:val="0"/>
          <w:divBdr>
            <w:top w:val="none" w:sz="0" w:space="0" w:color="auto"/>
            <w:left w:val="none" w:sz="0" w:space="0" w:color="auto"/>
            <w:bottom w:val="none" w:sz="0" w:space="0" w:color="auto"/>
            <w:right w:val="none" w:sz="0" w:space="0" w:color="auto"/>
          </w:divBdr>
        </w:div>
        <w:div w:id="932936134">
          <w:marLeft w:val="0"/>
          <w:marRight w:val="0"/>
          <w:marTop w:val="0"/>
          <w:marBottom w:val="0"/>
          <w:divBdr>
            <w:top w:val="none" w:sz="0" w:space="0" w:color="auto"/>
            <w:left w:val="none" w:sz="0" w:space="0" w:color="auto"/>
            <w:bottom w:val="none" w:sz="0" w:space="0" w:color="auto"/>
            <w:right w:val="none" w:sz="0" w:space="0" w:color="auto"/>
          </w:divBdr>
        </w:div>
      </w:divsChild>
    </w:div>
    <w:div w:id="1615745896">
      <w:bodyDiv w:val="1"/>
      <w:marLeft w:val="0"/>
      <w:marRight w:val="0"/>
      <w:marTop w:val="0"/>
      <w:marBottom w:val="0"/>
      <w:divBdr>
        <w:top w:val="none" w:sz="0" w:space="0" w:color="auto"/>
        <w:left w:val="none" w:sz="0" w:space="0" w:color="auto"/>
        <w:bottom w:val="none" w:sz="0" w:space="0" w:color="auto"/>
        <w:right w:val="none" w:sz="0" w:space="0" w:color="auto"/>
      </w:divBdr>
      <w:divsChild>
        <w:div w:id="475147231">
          <w:marLeft w:val="0"/>
          <w:marRight w:val="0"/>
          <w:marTop w:val="0"/>
          <w:marBottom w:val="0"/>
          <w:divBdr>
            <w:top w:val="none" w:sz="0" w:space="0" w:color="auto"/>
            <w:left w:val="none" w:sz="0" w:space="0" w:color="auto"/>
            <w:bottom w:val="none" w:sz="0" w:space="0" w:color="auto"/>
            <w:right w:val="none" w:sz="0" w:space="0" w:color="auto"/>
          </w:divBdr>
          <w:divsChild>
            <w:div w:id="1275556886">
              <w:marLeft w:val="180"/>
              <w:marRight w:val="0"/>
              <w:marTop w:val="0"/>
              <w:marBottom w:val="0"/>
              <w:divBdr>
                <w:top w:val="none" w:sz="0" w:space="0" w:color="auto"/>
                <w:left w:val="none" w:sz="0" w:space="0" w:color="auto"/>
                <w:bottom w:val="none" w:sz="0" w:space="0" w:color="auto"/>
                <w:right w:val="none" w:sz="0" w:space="0" w:color="auto"/>
              </w:divBdr>
              <w:divsChild>
                <w:div w:id="49580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2949">
          <w:marLeft w:val="0"/>
          <w:marRight w:val="0"/>
          <w:marTop w:val="0"/>
          <w:marBottom w:val="0"/>
          <w:divBdr>
            <w:top w:val="none" w:sz="0" w:space="0" w:color="auto"/>
            <w:left w:val="none" w:sz="0" w:space="0" w:color="auto"/>
            <w:bottom w:val="none" w:sz="0" w:space="0" w:color="auto"/>
            <w:right w:val="none" w:sz="0" w:space="0" w:color="auto"/>
          </w:divBdr>
          <w:divsChild>
            <w:div w:id="494344775">
              <w:marLeft w:val="180"/>
              <w:marRight w:val="0"/>
              <w:marTop w:val="0"/>
              <w:marBottom w:val="0"/>
              <w:divBdr>
                <w:top w:val="none" w:sz="0" w:space="0" w:color="auto"/>
                <w:left w:val="none" w:sz="0" w:space="0" w:color="auto"/>
                <w:bottom w:val="none" w:sz="0" w:space="0" w:color="auto"/>
                <w:right w:val="none" w:sz="0" w:space="0" w:color="auto"/>
              </w:divBdr>
              <w:divsChild>
                <w:div w:id="50575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6990">
          <w:marLeft w:val="0"/>
          <w:marRight w:val="0"/>
          <w:marTop w:val="0"/>
          <w:marBottom w:val="0"/>
          <w:divBdr>
            <w:top w:val="none" w:sz="0" w:space="0" w:color="auto"/>
            <w:left w:val="none" w:sz="0" w:space="0" w:color="auto"/>
            <w:bottom w:val="none" w:sz="0" w:space="0" w:color="auto"/>
            <w:right w:val="none" w:sz="0" w:space="0" w:color="auto"/>
          </w:divBdr>
          <w:divsChild>
            <w:div w:id="1553424061">
              <w:marLeft w:val="180"/>
              <w:marRight w:val="0"/>
              <w:marTop w:val="0"/>
              <w:marBottom w:val="0"/>
              <w:divBdr>
                <w:top w:val="none" w:sz="0" w:space="0" w:color="auto"/>
                <w:left w:val="none" w:sz="0" w:space="0" w:color="auto"/>
                <w:bottom w:val="none" w:sz="0" w:space="0" w:color="auto"/>
                <w:right w:val="none" w:sz="0" w:space="0" w:color="auto"/>
              </w:divBdr>
              <w:divsChild>
                <w:div w:id="6956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59594">
          <w:marLeft w:val="0"/>
          <w:marRight w:val="0"/>
          <w:marTop w:val="0"/>
          <w:marBottom w:val="0"/>
          <w:divBdr>
            <w:top w:val="none" w:sz="0" w:space="0" w:color="auto"/>
            <w:left w:val="none" w:sz="0" w:space="0" w:color="auto"/>
            <w:bottom w:val="none" w:sz="0" w:space="0" w:color="auto"/>
            <w:right w:val="none" w:sz="0" w:space="0" w:color="auto"/>
          </w:divBdr>
          <w:divsChild>
            <w:div w:id="1098672486">
              <w:marLeft w:val="180"/>
              <w:marRight w:val="0"/>
              <w:marTop w:val="0"/>
              <w:marBottom w:val="0"/>
              <w:divBdr>
                <w:top w:val="none" w:sz="0" w:space="0" w:color="auto"/>
                <w:left w:val="none" w:sz="0" w:space="0" w:color="auto"/>
                <w:bottom w:val="none" w:sz="0" w:space="0" w:color="auto"/>
                <w:right w:val="none" w:sz="0" w:space="0" w:color="auto"/>
              </w:divBdr>
              <w:divsChild>
                <w:div w:id="100512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90224">
          <w:marLeft w:val="0"/>
          <w:marRight w:val="0"/>
          <w:marTop w:val="0"/>
          <w:marBottom w:val="0"/>
          <w:divBdr>
            <w:top w:val="none" w:sz="0" w:space="0" w:color="auto"/>
            <w:left w:val="none" w:sz="0" w:space="0" w:color="auto"/>
            <w:bottom w:val="none" w:sz="0" w:space="0" w:color="auto"/>
            <w:right w:val="none" w:sz="0" w:space="0" w:color="auto"/>
          </w:divBdr>
          <w:divsChild>
            <w:div w:id="82263330">
              <w:marLeft w:val="180"/>
              <w:marRight w:val="0"/>
              <w:marTop w:val="0"/>
              <w:marBottom w:val="0"/>
              <w:divBdr>
                <w:top w:val="none" w:sz="0" w:space="0" w:color="auto"/>
                <w:left w:val="none" w:sz="0" w:space="0" w:color="auto"/>
                <w:bottom w:val="none" w:sz="0" w:space="0" w:color="auto"/>
                <w:right w:val="none" w:sz="0" w:space="0" w:color="auto"/>
              </w:divBdr>
              <w:divsChild>
                <w:div w:id="147425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4645">
          <w:marLeft w:val="0"/>
          <w:marRight w:val="0"/>
          <w:marTop w:val="0"/>
          <w:marBottom w:val="0"/>
          <w:divBdr>
            <w:top w:val="none" w:sz="0" w:space="0" w:color="auto"/>
            <w:left w:val="none" w:sz="0" w:space="0" w:color="auto"/>
            <w:bottom w:val="none" w:sz="0" w:space="0" w:color="auto"/>
            <w:right w:val="none" w:sz="0" w:space="0" w:color="auto"/>
          </w:divBdr>
          <w:divsChild>
            <w:div w:id="1780486742">
              <w:marLeft w:val="180"/>
              <w:marRight w:val="0"/>
              <w:marTop w:val="0"/>
              <w:marBottom w:val="0"/>
              <w:divBdr>
                <w:top w:val="none" w:sz="0" w:space="0" w:color="auto"/>
                <w:left w:val="none" w:sz="0" w:space="0" w:color="auto"/>
                <w:bottom w:val="none" w:sz="0" w:space="0" w:color="auto"/>
                <w:right w:val="none" w:sz="0" w:space="0" w:color="auto"/>
              </w:divBdr>
              <w:divsChild>
                <w:div w:id="123046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29368">
          <w:marLeft w:val="0"/>
          <w:marRight w:val="0"/>
          <w:marTop w:val="0"/>
          <w:marBottom w:val="0"/>
          <w:divBdr>
            <w:top w:val="none" w:sz="0" w:space="0" w:color="auto"/>
            <w:left w:val="none" w:sz="0" w:space="0" w:color="auto"/>
            <w:bottom w:val="none" w:sz="0" w:space="0" w:color="auto"/>
            <w:right w:val="none" w:sz="0" w:space="0" w:color="auto"/>
          </w:divBdr>
          <w:divsChild>
            <w:div w:id="40830071">
              <w:marLeft w:val="180"/>
              <w:marRight w:val="0"/>
              <w:marTop w:val="0"/>
              <w:marBottom w:val="0"/>
              <w:divBdr>
                <w:top w:val="none" w:sz="0" w:space="0" w:color="auto"/>
                <w:left w:val="none" w:sz="0" w:space="0" w:color="auto"/>
                <w:bottom w:val="none" w:sz="0" w:space="0" w:color="auto"/>
                <w:right w:val="none" w:sz="0" w:space="0" w:color="auto"/>
              </w:divBdr>
              <w:divsChild>
                <w:div w:id="49993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906">
          <w:marLeft w:val="0"/>
          <w:marRight w:val="0"/>
          <w:marTop w:val="0"/>
          <w:marBottom w:val="0"/>
          <w:divBdr>
            <w:top w:val="none" w:sz="0" w:space="0" w:color="auto"/>
            <w:left w:val="none" w:sz="0" w:space="0" w:color="auto"/>
            <w:bottom w:val="none" w:sz="0" w:space="0" w:color="auto"/>
            <w:right w:val="none" w:sz="0" w:space="0" w:color="auto"/>
          </w:divBdr>
          <w:divsChild>
            <w:div w:id="1129780459">
              <w:marLeft w:val="180"/>
              <w:marRight w:val="0"/>
              <w:marTop w:val="0"/>
              <w:marBottom w:val="0"/>
              <w:divBdr>
                <w:top w:val="none" w:sz="0" w:space="0" w:color="auto"/>
                <w:left w:val="none" w:sz="0" w:space="0" w:color="auto"/>
                <w:bottom w:val="none" w:sz="0" w:space="0" w:color="auto"/>
                <w:right w:val="none" w:sz="0" w:space="0" w:color="auto"/>
              </w:divBdr>
              <w:divsChild>
                <w:div w:id="118705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51643">
          <w:marLeft w:val="0"/>
          <w:marRight w:val="0"/>
          <w:marTop w:val="0"/>
          <w:marBottom w:val="0"/>
          <w:divBdr>
            <w:top w:val="none" w:sz="0" w:space="0" w:color="auto"/>
            <w:left w:val="none" w:sz="0" w:space="0" w:color="auto"/>
            <w:bottom w:val="none" w:sz="0" w:space="0" w:color="auto"/>
            <w:right w:val="none" w:sz="0" w:space="0" w:color="auto"/>
          </w:divBdr>
          <w:divsChild>
            <w:div w:id="1095321542">
              <w:marLeft w:val="180"/>
              <w:marRight w:val="0"/>
              <w:marTop w:val="0"/>
              <w:marBottom w:val="0"/>
              <w:divBdr>
                <w:top w:val="none" w:sz="0" w:space="0" w:color="auto"/>
                <w:left w:val="none" w:sz="0" w:space="0" w:color="auto"/>
                <w:bottom w:val="none" w:sz="0" w:space="0" w:color="auto"/>
                <w:right w:val="none" w:sz="0" w:space="0" w:color="auto"/>
              </w:divBdr>
              <w:divsChild>
                <w:div w:id="4702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332649">
          <w:marLeft w:val="0"/>
          <w:marRight w:val="0"/>
          <w:marTop w:val="0"/>
          <w:marBottom w:val="0"/>
          <w:divBdr>
            <w:top w:val="none" w:sz="0" w:space="0" w:color="auto"/>
            <w:left w:val="none" w:sz="0" w:space="0" w:color="auto"/>
            <w:bottom w:val="none" w:sz="0" w:space="0" w:color="auto"/>
            <w:right w:val="none" w:sz="0" w:space="0" w:color="auto"/>
          </w:divBdr>
          <w:divsChild>
            <w:div w:id="1610040634">
              <w:marLeft w:val="180"/>
              <w:marRight w:val="0"/>
              <w:marTop w:val="0"/>
              <w:marBottom w:val="0"/>
              <w:divBdr>
                <w:top w:val="none" w:sz="0" w:space="0" w:color="auto"/>
                <w:left w:val="none" w:sz="0" w:space="0" w:color="auto"/>
                <w:bottom w:val="none" w:sz="0" w:space="0" w:color="auto"/>
                <w:right w:val="none" w:sz="0" w:space="0" w:color="auto"/>
              </w:divBdr>
              <w:divsChild>
                <w:div w:id="12543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9280">
          <w:marLeft w:val="0"/>
          <w:marRight w:val="0"/>
          <w:marTop w:val="0"/>
          <w:marBottom w:val="0"/>
          <w:divBdr>
            <w:top w:val="none" w:sz="0" w:space="0" w:color="auto"/>
            <w:left w:val="none" w:sz="0" w:space="0" w:color="auto"/>
            <w:bottom w:val="none" w:sz="0" w:space="0" w:color="auto"/>
            <w:right w:val="none" w:sz="0" w:space="0" w:color="auto"/>
          </w:divBdr>
          <w:divsChild>
            <w:div w:id="1875194659">
              <w:marLeft w:val="180"/>
              <w:marRight w:val="0"/>
              <w:marTop w:val="0"/>
              <w:marBottom w:val="0"/>
              <w:divBdr>
                <w:top w:val="none" w:sz="0" w:space="0" w:color="auto"/>
                <w:left w:val="none" w:sz="0" w:space="0" w:color="auto"/>
                <w:bottom w:val="none" w:sz="0" w:space="0" w:color="auto"/>
                <w:right w:val="none" w:sz="0" w:space="0" w:color="auto"/>
              </w:divBdr>
              <w:divsChild>
                <w:div w:id="42391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8642">
          <w:marLeft w:val="0"/>
          <w:marRight w:val="0"/>
          <w:marTop w:val="0"/>
          <w:marBottom w:val="0"/>
          <w:divBdr>
            <w:top w:val="none" w:sz="0" w:space="0" w:color="auto"/>
            <w:left w:val="none" w:sz="0" w:space="0" w:color="auto"/>
            <w:bottom w:val="none" w:sz="0" w:space="0" w:color="auto"/>
            <w:right w:val="none" w:sz="0" w:space="0" w:color="auto"/>
          </w:divBdr>
          <w:divsChild>
            <w:div w:id="810250194">
              <w:marLeft w:val="180"/>
              <w:marRight w:val="0"/>
              <w:marTop w:val="0"/>
              <w:marBottom w:val="0"/>
              <w:divBdr>
                <w:top w:val="none" w:sz="0" w:space="0" w:color="auto"/>
                <w:left w:val="none" w:sz="0" w:space="0" w:color="auto"/>
                <w:bottom w:val="none" w:sz="0" w:space="0" w:color="auto"/>
                <w:right w:val="none" w:sz="0" w:space="0" w:color="auto"/>
              </w:divBdr>
              <w:divsChild>
                <w:div w:id="203465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3727">
          <w:marLeft w:val="0"/>
          <w:marRight w:val="0"/>
          <w:marTop w:val="0"/>
          <w:marBottom w:val="0"/>
          <w:divBdr>
            <w:top w:val="none" w:sz="0" w:space="0" w:color="auto"/>
            <w:left w:val="none" w:sz="0" w:space="0" w:color="auto"/>
            <w:bottom w:val="none" w:sz="0" w:space="0" w:color="auto"/>
            <w:right w:val="none" w:sz="0" w:space="0" w:color="auto"/>
          </w:divBdr>
          <w:divsChild>
            <w:div w:id="1137992071">
              <w:marLeft w:val="180"/>
              <w:marRight w:val="0"/>
              <w:marTop w:val="0"/>
              <w:marBottom w:val="0"/>
              <w:divBdr>
                <w:top w:val="none" w:sz="0" w:space="0" w:color="auto"/>
                <w:left w:val="none" w:sz="0" w:space="0" w:color="auto"/>
                <w:bottom w:val="none" w:sz="0" w:space="0" w:color="auto"/>
                <w:right w:val="none" w:sz="0" w:space="0" w:color="auto"/>
              </w:divBdr>
              <w:divsChild>
                <w:div w:id="138185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23441">
          <w:marLeft w:val="0"/>
          <w:marRight w:val="0"/>
          <w:marTop w:val="0"/>
          <w:marBottom w:val="0"/>
          <w:divBdr>
            <w:top w:val="none" w:sz="0" w:space="0" w:color="auto"/>
            <w:left w:val="none" w:sz="0" w:space="0" w:color="auto"/>
            <w:bottom w:val="none" w:sz="0" w:space="0" w:color="auto"/>
            <w:right w:val="none" w:sz="0" w:space="0" w:color="auto"/>
          </w:divBdr>
          <w:divsChild>
            <w:div w:id="1943490866">
              <w:marLeft w:val="180"/>
              <w:marRight w:val="0"/>
              <w:marTop w:val="0"/>
              <w:marBottom w:val="0"/>
              <w:divBdr>
                <w:top w:val="none" w:sz="0" w:space="0" w:color="auto"/>
                <w:left w:val="none" w:sz="0" w:space="0" w:color="auto"/>
                <w:bottom w:val="none" w:sz="0" w:space="0" w:color="auto"/>
                <w:right w:val="none" w:sz="0" w:space="0" w:color="auto"/>
              </w:divBdr>
              <w:divsChild>
                <w:div w:id="162824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08842">
          <w:marLeft w:val="0"/>
          <w:marRight w:val="0"/>
          <w:marTop w:val="0"/>
          <w:marBottom w:val="0"/>
          <w:divBdr>
            <w:top w:val="none" w:sz="0" w:space="0" w:color="auto"/>
            <w:left w:val="none" w:sz="0" w:space="0" w:color="auto"/>
            <w:bottom w:val="none" w:sz="0" w:space="0" w:color="auto"/>
            <w:right w:val="none" w:sz="0" w:space="0" w:color="auto"/>
          </w:divBdr>
          <w:divsChild>
            <w:div w:id="1154906186">
              <w:marLeft w:val="180"/>
              <w:marRight w:val="0"/>
              <w:marTop w:val="0"/>
              <w:marBottom w:val="0"/>
              <w:divBdr>
                <w:top w:val="none" w:sz="0" w:space="0" w:color="auto"/>
                <w:left w:val="none" w:sz="0" w:space="0" w:color="auto"/>
                <w:bottom w:val="none" w:sz="0" w:space="0" w:color="auto"/>
                <w:right w:val="none" w:sz="0" w:space="0" w:color="auto"/>
              </w:divBdr>
              <w:divsChild>
                <w:div w:id="5397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7139">
          <w:marLeft w:val="0"/>
          <w:marRight w:val="0"/>
          <w:marTop w:val="0"/>
          <w:marBottom w:val="0"/>
          <w:divBdr>
            <w:top w:val="none" w:sz="0" w:space="0" w:color="auto"/>
            <w:left w:val="none" w:sz="0" w:space="0" w:color="auto"/>
            <w:bottom w:val="none" w:sz="0" w:space="0" w:color="auto"/>
            <w:right w:val="none" w:sz="0" w:space="0" w:color="auto"/>
          </w:divBdr>
          <w:divsChild>
            <w:div w:id="19357378">
              <w:marLeft w:val="180"/>
              <w:marRight w:val="0"/>
              <w:marTop w:val="0"/>
              <w:marBottom w:val="0"/>
              <w:divBdr>
                <w:top w:val="none" w:sz="0" w:space="0" w:color="auto"/>
                <w:left w:val="none" w:sz="0" w:space="0" w:color="auto"/>
                <w:bottom w:val="none" w:sz="0" w:space="0" w:color="auto"/>
                <w:right w:val="none" w:sz="0" w:space="0" w:color="auto"/>
              </w:divBdr>
              <w:divsChild>
                <w:div w:id="60484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7963">
          <w:marLeft w:val="0"/>
          <w:marRight w:val="0"/>
          <w:marTop w:val="0"/>
          <w:marBottom w:val="0"/>
          <w:divBdr>
            <w:top w:val="none" w:sz="0" w:space="0" w:color="auto"/>
            <w:left w:val="none" w:sz="0" w:space="0" w:color="auto"/>
            <w:bottom w:val="none" w:sz="0" w:space="0" w:color="auto"/>
            <w:right w:val="none" w:sz="0" w:space="0" w:color="auto"/>
          </w:divBdr>
          <w:divsChild>
            <w:div w:id="1836069284">
              <w:marLeft w:val="180"/>
              <w:marRight w:val="0"/>
              <w:marTop w:val="0"/>
              <w:marBottom w:val="0"/>
              <w:divBdr>
                <w:top w:val="none" w:sz="0" w:space="0" w:color="auto"/>
                <w:left w:val="none" w:sz="0" w:space="0" w:color="auto"/>
                <w:bottom w:val="none" w:sz="0" w:space="0" w:color="auto"/>
                <w:right w:val="none" w:sz="0" w:space="0" w:color="auto"/>
              </w:divBdr>
              <w:divsChild>
                <w:div w:id="162391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71831">
          <w:marLeft w:val="0"/>
          <w:marRight w:val="0"/>
          <w:marTop w:val="0"/>
          <w:marBottom w:val="0"/>
          <w:divBdr>
            <w:top w:val="none" w:sz="0" w:space="0" w:color="auto"/>
            <w:left w:val="none" w:sz="0" w:space="0" w:color="auto"/>
            <w:bottom w:val="none" w:sz="0" w:space="0" w:color="auto"/>
            <w:right w:val="none" w:sz="0" w:space="0" w:color="auto"/>
          </w:divBdr>
          <w:divsChild>
            <w:div w:id="95832907">
              <w:marLeft w:val="180"/>
              <w:marRight w:val="0"/>
              <w:marTop w:val="0"/>
              <w:marBottom w:val="0"/>
              <w:divBdr>
                <w:top w:val="none" w:sz="0" w:space="0" w:color="auto"/>
                <w:left w:val="none" w:sz="0" w:space="0" w:color="auto"/>
                <w:bottom w:val="none" w:sz="0" w:space="0" w:color="auto"/>
                <w:right w:val="none" w:sz="0" w:space="0" w:color="auto"/>
              </w:divBdr>
              <w:divsChild>
                <w:div w:id="91265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98200">
          <w:marLeft w:val="0"/>
          <w:marRight w:val="0"/>
          <w:marTop w:val="0"/>
          <w:marBottom w:val="0"/>
          <w:divBdr>
            <w:top w:val="none" w:sz="0" w:space="0" w:color="auto"/>
            <w:left w:val="none" w:sz="0" w:space="0" w:color="auto"/>
            <w:bottom w:val="none" w:sz="0" w:space="0" w:color="auto"/>
            <w:right w:val="none" w:sz="0" w:space="0" w:color="auto"/>
          </w:divBdr>
          <w:divsChild>
            <w:div w:id="643507736">
              <w:marLeft w:val="180"/>
              <w:marRight w:val="0"/>
              <w:marTop w:val="0"/>
              <w:marBottom w:val="0"/>
              <w:divBdr>
                <w:top w:val="none" w:sz="0" w:space="0" w:color="auto"/>
                <w:left w:val="none" w:sz="0" w:space="0" w:color="auto"/>
                <w:bottom w:val="none" w:sz="0" w:space="0" w:color="auto"/>
                <w:right w:val="none" w:sz="0" w:space="0" w:color="auto"/>
              </w:divBdr>
              <w:divsChild>
                <w:div w:id="212179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655254">
          <w:marLeft w:val="0"/>
          <w:marRight w:val="0"/>
          <w:marTop w:val="0"/>
          <w:marBottom w:val="0"/>
          <w:divBdr>
            <w:top w:val="none" w:sz="0" w:space="0" w:color="auto"/>
            <w:left w:val="none" w:sz="0" w:space="0" w:color="auto"/>
            <w:bottom w:val="none" w:sz="0" w:space="0" w:color="auto"/>
            <w:right w:val="none" w:sz="0" w:space="0" w:color="auto"/>
          </w:divBdr>
          <w:divsChild>
            <w:div w:id="1017925181">
              <w:marLeft w:val="180"/>
              <w:marRight w:val="0"/>
              <w:marTop w:val="0"/>
              <w:marBottom w:val="0"/>
              <w:divBdr>
                <w:top w:val="none" w:sz="0" w:space="0" w:color="auto"/>
                <w:left w:val="none" w:sz="0" w:space="0" w:color="auto"/>
                <w:bottom w:val="none" w:sz="0" w:space="0" w:color="auto"/>
                <w:right w:val="none" w:sz="0" w:space="0" w:color="auto"/>
              </w:divBdr>
              <w:divsChild>
                <w:div w:id="11182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56419">
          <w:marLeft w:val="0"/>
          <w:marRight w:val="0"/>
          <w:marTop w:val="0"/>
          <w:marBottom w:val="0"/>
          <w:divBdr>
            <w:top w:val="none" w:sz="0" w:space="0" w:color="auto"/>
            <w:left w:val="none" w:sz="0" w:space="0" w:color="auto"/>
            <w:bottom w:val="none" w:sz="0" w:space="0" w:color="auto"/>
            <w:right w:val="none" w:sz="0" w:space="0" w:color="auto"/>
          </w:divBdr>
          <w:divsChild>
            <w:div w:id="598176225">
              <w:marLeft w:val="180"/>
              <w:marRight w:val="0"/>
              <w:marTop w:val="0"/>
              <w:marBottom w:val="0"/>
              <w:divBdr>
                <w:top w:val="none" w:sz="0" w:space="0" w:color="auto"/>
                <w:left w:val="none" w:sz="0" w:space="0" w:color="auto"/>
                <w:bottom w:val="none" w:sz="0" w:space="0" w:color="auto"/>
                <w:right w:val="none" w:sz="0" w:space="0" w:color="auto"/>
              </w:divBdr>
              <w:divsChild>
                <w:div w:id="10429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68393">
          <w:marLeft w:val="0"/>
          <w:marRight w:val="0"/>
          <w:marTop w:val="0"/>
          <w:marBottom w:val="0"/>
          <w:divBdr>
            <w:top w:val="none" w:sz="0" w:space="0" w:color="auto"/>
            <w:left w:val="none" w:sz="0" w:space="0" w:color="auto"/>
            <w:bottom w:val="none" w:sz="0" w:space="0" w:color="auto"/>
            <w:right w:val="none" w:sz="0" w:space="0" w:color="auto"/>
          </w:divBdr>
          <w:divsChild>
            <w:div w:id="877818218">
              <w:marLeft w:val="180"/>
              <w:marRight w:val="0"/>
              <w:marTop w:val="0"/>
              <w:marBottom w:val="0"/>
              <w:divBdr>
                <w:top w:val="none" w:sz="0" w:space="0" w:color="auto"/>
                <w:left w:val="none" w:sz="0" w:space="0" w:color="auto"/>
                <w:bottom w:val="none" w:sz="0" w:space="0" w:color="auto"/>
                <w:right w:val="none" w:sz="0" w:space="0" w:color="auto"/>
              </w:divBdr>
              <w:divsChild>
                <w:div w:id="17844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82544">
          <w:marLeft w:val="0"/>
          <w:marRight w:val="0"/>
          <w:marTop w:val="0"/>
          <w:marBottom w:val="0"/>
          <w:divBdr>
            <w:top w:val="none" w:sz="0" w:space="0" w:color="auto"/>
            <w:left w:val="none" w:sz="0" w:space="0" w:color="auto"/>
            <w:bottom w:val="none" w:sz="0" w:space="0" w:color="auto"/>
            <w:right w:val="none" w:sz="0" w:space="0" w:color="auto"/>
          </w:divBdr>
          <w:divsChild>
            <w:div w:id="1880698528">
              <w:marLeft w:val="180"/>
              <w:marRight w:val="0"/>
              <w:marTop w:val="0"/>
              <w:marBottom w:val="0"/>
              <w:divBdr>
                <w:top w:val="none" w:sz="0" w:space="0" w:color="auto"/>
                <w:left w:val="none" w:sz="0" w:space="0" w:color="auto"/>
                <w:bottom w:val="none" w:sz="0" w:space="0" w:color="auto"/>
                <w:right w:val="none" w:sz="0" w:space="0" w:color="auto"/>
              </w:divBdr>
              <w:divsChild>
                <w:div w:id="40333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16047">
          <w:marLeft w:val="0"/>
          <w:marRight w:val="0"/>
          <w:marTop w:val="0"/>
          <w:marBottom w:val="0"/>
          <w:divBdr>
            <w:top w:val="none" w:sz="0" w:space="0" w:color="auto"/>
            <w:left w:val="none" w:sz="0" w:space="0" w:color="auto"/>
            <w:bottom w:val="none" w:sz="0" w:space="0" w:color="auto"/>
            <w:right w:val="none" w:sz="0" w:space="0" w:color="auto"/>
          </w:divBdr>
          <w:divsChild>
            <w:div w:id="664741819">
              <w:marLeft w:val="180"/>
              <w:marRight w:val="0"/>
              <w:marTop w:val="0"/>
              <w:marBottom w:val="0"/>
              <w:divBdr>
                <w:top w:val="none" w:sz="0" w:space="0" w:color="auto"/>
                <w:left w:val="none" w:sz="0" w:space="0" w:color="auto"/>
                <w:bottom w:val="none" w:sz="0" w:space="0" w:color="auto"/>
                <w:right w:val="none" w:sz="0" w:space="0" w:color="auto"/>
              </w:divBdr>
              <w:divsChild>
                <w:div w:id="15738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4128">
          <w:marLeft w:val="0"/>
          <w:marRight w:val="0"/>
          <w:marTop w:val="0"/>
          <w:marBottom w:val="0"/>
          <w:divBdr>
            <w:top w:val="none" w:sz="0" w:space="0" w:color="auto"/>
            <w:left w:val="none" w:sz="0" w:space="0" w:color="auto"/>
            <w:bottom w:val="none" w:sz="0" w:space="0" w:color="auto"/>
            <w:right w:val="none" w:sz="0" w:space="0" w:color="auto"/>
          </w:divBdr>
          <w:divsChild>
            <w:div w:id="1017582988">
              <w:marLeft w:val="180"/>
              <w:marRight w:val="0"/>
              <w:marTop w:val="0"/>
              <w:marBottom w:val="0"/>
              <w:divBdr>
                <w:top w:val="none" w:sz="0" w:space="0" w:color="auto"/>
                <w:left w:val="none" w:sz="0" w:space="0" w:color="auto"/>
                <w:bottom w:val="none" w:sz="0" w:space="0" w:color="auto"/>
                <w:right w:val="none" w:sz="0" w:space="0" w:color="auto"/>
              </w:divBdr>
              <w:divsChild>
                <w:div w:id="155373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1118">
          <w:marLeft w:val="0"/>
          <w:marRight w:val="0"/>
          <w:marTop w:val="0"/>
          <w:marBottom w:val="0"/>
          <w:divBdr>
            <w:top w:val="none" w:sz="0" w:space="0" w:color="auto"/>
            <w:left w:val="none" w:sz="0" w:space="0" w:color="auto"/>
            <w:bottom w:val="none" w:sz="0" w:space="0" w:color="auto"/>
            <w:right w:val="none" w:sz="0" w:space="0" w:color="auto"/>
          </w:divBdr>
          <w:divsChild>
            <w:div w:id="131682607">
              <w:marLeft w:val="180"/>
              <w:marRight w:val="0"/>
              <w:marTop w:val="0"/>
              <w:marBottom w:val="0"/>
              <w:divBdr>
                <w:top w:val="none" w:sz="0" w:space="0" w:color="auto"/>
                <w:left w:val="none" w:sz="0" w:space="0" w:color="auto"/>
                <w:bottom w:val="none" w:sz="0" w:space="0" w:color="auto"/>
                <w:right w:val="none" w:sz="0" w:space="0" w:color="auto"/>
              </w:divBdr>
              <w:divsChild>
                <w:div w:id="2070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56503">
          <w:marLeft w:val="0"/>
          <w:marRight w:val="0"/>
          <w:marTop w:val="0"/>
          <w:marBottom w:val="0"/>
          <w:divBdr>
            <w:top w:val="none" w:sz="0" w:space="0" w:color="auto"/>
            <w:left w:val="none" w:sz="0" w:space="0" w:color="auto"/>
            <w:bottom w:val="none" w:sz="0" w:space="0" w:color="auto"/>
            <w:right w:val="none" w:sz="0" w:space="0" w:color="auto"/>
          </w:divBdr>
          <w:divsChild>
            <w:div w:id="1879587860">
              <w:marLeft w:val="180"/>
              <w:marRight w:val="0"/>
              <w:marTop w:val="0"/>
              <w:marBottom w:val="0"/>
              <w:divBdr>
                <w:top w:val="none" w:sz="0" w:space="0" w:color="auto"/>
                <w:left w:val="none" w:sz="0" w:space="0" w:color="auto"/>
                <w:bottom w:val="none" w:sz="0" w:space="0" w:color="auto"/>
                <w:right w:val="none" w:sz="0" w:space="0" w:color="auto"/>
              </w:divBdr>
              <w:divsChild>
                <w:div w:id="185796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12585">
          <w:marLeft w:val="0"/>
          <w:marRight w:val="0"/>
          <w:marTop w:val="0"/>
          <w:marBottom w:val="0"/>
          <w:divBdr>
            <w:top w:val="none" w:sz="0" w:space="0" w:color="auto"/>
            <w:left w:val="none" w:sz="0" w:space="0" w:color="auto"/>
            <w:bottom w:val="none" w:sz="0" w:space="0" w:color="auto"/>
            <w:right w:val="none" w:sz="0" w:space="0" w:color="auto"/>
          </w:divBdr>
          <w:divsChild>
            <w:div w:id="1488858607">
              <w:marLeft w:val="180"/>
              <w:marRight w:val="0"/>
              <w:marTop w:val="0"/>
              <w:marBottom w:val="0"/>
              <w:divBdr>
                <w:top w:val="none" w:sz="0" w:space="0" w:color="auto"/>
                <w:left w:val="none" w:sz="0" w:space="0" w:color="auto"/>
                <w:bottom w:val="none" w:sz="0" w:space="0" w:color="auto"/>
                <w:right w:val="none" w:sz="0" w:space="0" w:color="auto"/>
              </w:divBdr>
              <w:divsChild>
                <w:div w:id="195435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45714">
          <w:marLeft w:val="0"/>
          <w:marRight w:val="0"/>
          <w:marTop w:val="0"/>
          <w:marBottom w:val="0"/>
          <w:divBdr>
            <w:top w:val="none" w:sz="0" w:space="0" w:color="auto"/>
            <w:left w:val="none" w:sz="0" w:space="0" w:color="auto"/>
            <w:bottom w:val="none" w:sz="0" w:space="0" w:color="auto"/>
            <w:right w:val="none" w:sz="0" w:space="0" w:color="auto"/>
          </w:divBdr>
          <w:divsChild>
            <w:div w:id="1217930782">
              <w:marLeft w:val="180"/>
              <w:marRight w:val="0"/>
              <w:marTop w:val="0"/>
              <w:marBottom w:val="0"/>
              <w:divBdr>
                <w:top w:val="none" w:sz="0" w:space="0" w:color="auto"/>
                <w:left w:val="none" w:sz="0" w:space="0" w:color="auto"/>
                <w:bottom w:val="none" w:sz="0" w:space="0" w:color="auto"/>
                <w:right w:val="none" w:sz="0" w:space="0" w:color="auto"/>
              </w:divBdr>
              <w:divsChild>
                <w:div w:id="213898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49311">
          <w:marLeft w:val="0"/>
          <w:marRight w:val="0"/>
          <w:marTop w:val="0"/>
          <w:marBottom w:val="0"/>
          <w:divBdr>
            <w:top w:val="none" w:sz="0" w:space="0" w:color="auto"/>
            <w:left w:val="none" w:sz="0" w:space="0" w:color="auto"/>
            <w:bottom w:val="none" w:sz="0" w:space="0" w:color="auto"/>
            <w:right w:val="none" w:sz="0" w:space="0" w:color="auto"/>
          </w:divBdr>
          <w:divsChild>
            <w:div w:id="529025989">
              <w:marLeft w:val="180"/>
              <w:marRight w:val="0"/>
              <w:marTop w:val="0"/>
              <w:marBottom w:val="0"/>
              <w:divBdr>
                <w:top w:val="none" w:sz="0" w:space="0" w:color="auto"/>
                <w:left w:val="none" w:sz="0" w:space="0" w:color="auto"/>
                <w:bottom w:val="none" w:sz="0" w:space="0" w:color="auto"/>
                <w:right w:val="none" w:sz="0" w:space="0" w:color="auto"/>
              </w:divBdr>
              <w:divsChild>
                <w:div w:id="213097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4155">
          <w:marLeft w:val="0"/>
          <w:marRight w:val="0"/>
          <w:marTop w:val="0"/>
          <w:marBottom w:val="0"/>
          <w:divBdr>
            <w:top w:val="none" w:sz="0" w:space="0" w:color="auto"/>
            <w:left w:val="none" w:sz="0" w:space="0" w:color="auto"/>
            <w:bottom w:val="none" w:sz="0" w:space="0" w:color="auto"/>
            <w:right w:val="none" w:sz="0" w:space="0" w:color="auto"/>
          </w:divBdr>
          <w:divsChild>
            <w:div w:id="765882376">
              <w:marLeft w:val="180"/>
              <w:marRight w:val="0"/>
              <w:marTop w:val="0"/>
              <w:marBottom w:val="0"/>
              <w:divBdr>
                <w:top w:val="none" w:sz="0" w:space="0" w:color="auto"/>
                <w:left w:val="none" w:sz="0" w:space="0" w:color="auto"/>
                <w:bottom w:val="none" w:sz="0" w:space="0" w:color="auto"/>
                <w:right w:val="none" w:sz="0" w:space="0" w:color="auto"/>
              </w:divBdr>
              <w:divsChild>
                <w:div w:id="12649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91007">
          <w:marLeft w:val="0"/>
          <w:marRight w:val="0"/>
          <w:marTop w:val="0"/>
          <w:marBottom w:val="0"/>
          <w:divBdr>
            <w:top w:val="none" w:sz="0" w:space="0" w:color="auto"/>
            <w:left w:val="none" w:sz="0" w:space="0" w:color="auto"/>
            <w:bottom w:val="none" w:sz="0" w:space="0" w:color="auto"/>
            <w:right w:val="none" w:sz="0" w:space="0" w:color="auto"/>
          </w:divBdr>
          <w:divsChild>
            <w:div w:id="1987515964">
              <w:marLeft w:val="180"/>
              <w:marRight w:val="0"/>
              <w:marTop w:val="0"/>
              <w:marBottom w:val="0"/>
              <w:divBdr>
                <w:top w:val="none" w:sz="0" w:space="0" w:color="auto"/>
                <w:left w:val="none" w:sz="0" w:space="0" w:color="auto"/>
                <w:bottom w:val="none" w:sz="0" w:space="0" w:color="auto"/>
                <w:right w:val="none" w:sz="0" w:space="0" w:color="auto"/>
              </w:divBdr>
              <w:divsChild>
                <w:div w:id="15347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7889">
          <w:marLeft w:val="0"/>
          <w:marRight w:val="0"/>
          <w:marTop w:val="0"/>
          <w:marBottom w:val="0"/>
          <w:divBdr>
            <w:top w:val="none" w:sz="0" w:space="0" w:color="auto"/>
            <w:left w:val="none" w:sz="0" w:space="0" w:color="auto"/>
            <w:bottom w:val="none" w:sz="0" w:space="0" w:color="auto"/>
            <w:right w:val="none" w:sz="0" w:space="0" w:color="auto"/>
          </w:divBdr>
          <w:divsChild>
            <w:div w:id="1029260406">
              <w:marLeft w:val="180"/>
              <w:marRight w:val="0"/>
              <w:marTop w:val="0"/>
              <w:marBottom w:val="0"/>
              <w:divBdr>
                <w:top w:val="none" w:sz="0" w:space="0" w:color="auto"/>
                <w:left w:val="none" w:sz="0" w:space="0" w:color="auto"/>
                <w:bottom w:val="none" w:sz="0" w:space="0" w:color="auto"/>
                <w:right w:val="none" w:sz="0" w:space="0" w:color="auto"/>
              </w:divBdr>
              <w:divsChild>
                <w:div w:id="1352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73621">
          <w:marLeft w:val="0"/>
          <w:marRight w:val="0"/>
          <w:marTop w:val="0"/>
          <w:marBottom w:val="0"/>
          <w:divBdr>
            <w:top w:val="none" w:sz="0" w:space="0" w:color="auto"/>
            <w:left w:val="none" w:sz="0" w:space="0" w:color="auto"/>
            <w:bottom w:val="none" w:sz="0" w:space="0" w:color="auto"/>
            <w:right w:val="none" w:sz="0" w:space="0" w:color="auto"/>
          </w:divBdr>
          <w:divsChild>
            <w:div w:id="1831367852">
              <w:marLeft w:val="180"/>
              <w:marRight w:val="0"/>
              <w:marTop w:val="0"/>
              <w:marBottom w:val="0"/>
              <w:divBdr>
                <w:top w:val="none" w:sz="0" w:space="0" w:color="auto"/>
                <w:left w:val="none" w:sz="0" w:space="0" w:color="auto"/>
                <w:bottom w:val="none" w:sz="0" w:space="0" w:color="auto"/>
                <w:right w:val="none" w:sz="0" w:space="0" w:color="auto"/>
              </w:divBdr>
              <w:divsChild>
                <w:div w:id="63564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747802">
          <w:marLeft w:val="0"/>
          <w:marRight w:val="0"/>
          <w:marTop w:val="0"/>
          <w:marBottom w:val="0"/>
          <w:divBdr>
            <w:top w:val="none" w:sz="0" w:space="0" w:color="auto"/>
            <w:left w:val="none" w:sz="0" w:space="0" w:color="auto"/>
            <w:bottom w:val="none" w:sz="0" w:space="0" w:color="auto"/>
            <w:right w:val="none" w:sz="0" w:space="0" w:color="auto"/>
          </w:divBdr>
          <w:divsChild>
            <w:div w:id="143208143">
              <w:marLeft w:val="180"/>
              <w:marRight w:val="0"/>
              <w:marTop w:val="0"/>
              <w:marBottom w:val="0"/>
              <w:divBdr>
                <w:top w:val="none" w:sz="0" w:space="0" w:color="auto"/>
                <w:left w:val="none" w:sz="0" w:space="0" w:color="auto"/>
                <w:bottom w:val="none" w:sz="0" w:space="0" w:color="auto"/>
                <w:right w:val="none" w:sz="0" w:space="0" w:color="auto"/>
              </w:divBdr>
              <w:divsChild>
                <w:div w:id="19720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1661">
          <w:marLeft w:val="0"/>
          <w:marRight w:val="0"/>
          <w:marTop w:val="0"/>
          <w:marBottom w:val="0"/>
          <w:divBdr>
            <w:top w:val="none" w:sz="0" w:space="0" w:color="auto"/>
            <w:left w:val="none" w:sz="0" w:space="0" w:color="auto"/>
            <w:bottom w:val="none" w:sz="0" w:space="0" w:color="auto"/>
            <w:right w:val="none" w:sz="0" w:space="0" w:color="auto"/>
          </w:divBdr>
          <w:divsChild>
            <w:div w:id="1168714858">
              <w:marLeft w:val="180"/>
              <w:marRight w:val="0"/>
              <w:marTop w:val="0"/>
              <w:marBottom w:val="0"/>
              <w:divBdr>
                <w:top w:val="none" w:sz="0" w:space="0" w:color="auto"/>
                <w:left w:val="none" w:sz="0" w:space="0" w:color="auto"/>
                <w:bottom w:val="none" w:sz="0" w:space="0" w:color="auto"/>
                <w:right w:val="none" w:sz="0" w:space="0" w:color="auto"/>
              </w:divBdr>
              <w:divsChild>
                <w:div w:id="19174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68442">
          <w:marLeft w:val="0"/>
          <w:marRight w:val="0"/>
          <w:marTop w:val="0"/>
          <w:marBottom w:val="0"/>
          <w:divBdr>
            <w:top w:val="none" w:sz="0" w:space="0" w:color="auto"/>
            <w:left w:val="none" w:sz="0" w:space="0" w:color="auto"/>
            <w:bottom w:val="none" w:sz="0" w:space="0" w:color="auto"/>
            <w:right w:val="none" w:sz="0" w:space="0" w:color="auto"/>
          </w:divBdr>
          <w:divsChild>
            <w:div w:id="675886635">
              <w:marLeft w:val="180"/>
              <w:marRight w:val="0"/>
              <w:marTop w:val="0"/>
              <w:marBottom w:val="0"/>
              <w:divBdr>
                <w:top w:val="none" w:sz="0" w:space="0" w:color="auto"/>
                <w:left w:val="none" w:sz="0" w:space="0" w:color="auto"/>
                <w:bottom w:val="none" w:sz="0" w:space="0" w:color="auto"/>
                <w:right w:val="none" w:sz="0" w:space="0" w:color="auto"/>
              </w:divBdr>
              <w:divsChild>
                <w:div w:id="6633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13698">
          <w:marLeft w:val="0"/>
          <w:marRight w:val="0"/>
          <w:marTop w:val="0"/>
          <w:marBottom w:val="0"/>
          <w:divBdr>
            <w:top w:val="none" w:sz="0" w:space="0" w:color="auto"/>
            <w:left w:val="none" w:sz="0" w:space="0" w:color="auto"/>
            <w:bottom w:val="none" w:sz="0" w:space="0" w:color="auto"/>
            <w:right w:val="none" w:sz="0" w:space="0" w:color="auto"/>
          </w:divBdr>
          <w:divsChild>
            <w:div w:id="1104422556">
              <w:marLeft w:val="180"/>
              <w:marRight w:val="0"/>
              <w:marTop w:val="0"/>
              <w:marBottom w:val="0"/>
              <w:divBdr>
                <w:top w:val="none" w:sz="0" w:space="0" w:color="auto"/>
                <w:left w:val="none" w:sz="0" w:space="0" w:color="auto"/>
                <w:bottom w:val="none" w:sz="0" w:space="0" w:color="auto"/>
                <w:right w:val="none" w:sz="0" w:space="0" w:color="auto"/>
              </w:divBdr>
              <w:divsChild>
                <w:div w:id="149575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34186">
          <w:marLeft w:val="0"/>
          <w:marRight w:val="0"/>
          <w:marTop w:val="0"/>
          <w:marBottom w:val="0"/>
          <w:divBdr>
            <w:top w:val="none" w:sz="0" w:space="0" w:color="auto"/>
            <w:left w:val="none" w:sz="0" w:space="0" w:color="auto"/>
            <w:bottom w:val="none" w:sz="0" w:space="0" w:color="auto"/>
            <w:right w:val="none" w:sz="0" w:space="0" w:color="auto"/>
          </w:divBdr>
          <w:divsChild>
            <w:div w:id="1067805326">
              <w:marLeft w:val="180"/>
              <w:marRight w:val="0"/>
              <w:marTop w:val="0"/>
              <w:marBottom w:val="0"/>
              <w:divBdr>
                <w:top w:val="none" w:sz="0" w:space="0" w:color="auto"/>
                <w:left w:val="none" w:sz="0" w:space="0" w:color="auto"/>
                <w:bottom w:val="none" w:sz="0" w:space="0" w:color="auto"/>
                <w:right w:val="none" w:sz="0" w:space="0" w:color="auto"/>
              </w:divBdr>
              <w:divsChild>
                <w:div w:id="177019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77641">
          <w:marLeft w:val="0"/>
          <w:marRight w:val="0"/>
          <w:marTop w:val="0"/>
          <w:marBottom w:val="0"/>
          <w:divBdr>
            <w:top w:val="none" w:sz="0" w:space="0" w:color="auto"/>
            <w:left w:val="none" w:sz="0" w:space="0" w:color="auto"/>
            <w:bottom w:val="none" w:sz="0" w:space="0" w:color="auto"/>
            <w:right w:val="none" w:sz="0" w:space="0" w:color="auto"/>
          </w:divBdr>
          <w:divsChild>
            <w:div w:id="2110084098">
              <w:marLeft w:val="180"/>
              <w:marRight w:val="0"/>
              <w:marTop w:val="0"/>
              <w:marBottom w:val="0"/>
              <w:divBdr>
                <w:top w:val="none" w:sz="0" w:space="0" w:color="auto"/>
                <w:left w:val="none" w:sz="0" w:space="0" w:color="auto"/>
                <w:bottom w:val="none" w:sz="0" w:space="0" w:color="auto"/>
                <w:right w:val="none" w:sz="0" w:space="0" w:color="auto"/>
              </w:divBdr>
              <w:divsChild>
                <w:div w:id="64994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52531">
          <w:marLeft w:val="0"/>
          <w:marRight w:val="0"/>
          <w:marTop w:val="0"/>
          <w:marBottom w:val="0"/>
          <w:divBdr>
            <w:top w:val="none" w:sz="0" w:space="0" w:color="auto"/>
            <w:left w:val="none" w:sz="0" w:space="0" w:color="auto"/>
            <w:bottom w:val="none" w:sz="0" w:space="0" w:color="auto"/>
            <w:right w:val="none" w:sz="0" w:space="0" w:color="auto"/>
          </w:divBdr>
          <w:divsChild>
            <w:div w:id="1952980217">
              <w:marLeft w:val="180"/>
              <w:marRight w:val="0"/>
              <w:marTop w:val="0"/>
              <w:marBottom w:val="0"/>
              <w:divBdr>
                <w:top w:val="none" w:sz="0" w:space="0" w:color="auto"/>
                <w:left w:val="none" w:sz="0" w:space="0" w:color="auto"/>
                <w:bottom w:val="none" w:sz="0" w:space="0" w:color="auto"/>
                <w:right w:val="none" w:sz="0" w:space="0" w:color="auto"/>
              </w:divBdr>
              <w:divsChild>
                <w:div w:id="91004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59441">
          <w:marLeft w:val="0"/>
          <w:marRight w:val="0"/>
          <w:marTop w:val="0"/>
          <w:marBottom w:val="0"/>
          <w:divBdr>
            <w:top w:val="none" w:sz="0" w:space="0" w:color="auto"/>
            <w:left w:val="none" w:sz="0" w:space="0" w:color="auto"/>
            <w:bottom w:val="none" w:sz="0" w:space="0" w:color="auto"/>
            <w:right w:val="none" w:sz="0" w:space="0" w:color="auto"/>
          </w:divBdr>
          <w:divsChild>
            <w:div w:id="1043210614">
              <w:marLeft w:val="180"/>
              <w:marRight w:val="0"/>
              <w:marTop w:val="0"/>
              <w:marBottom w:val="0"/>
              <w:divBdr>
                <w:top w:val="none" w:sz="0" w:space="0" w:color="auto"/>
                <w:left w:val="none" w:sz="0" w:space="0" w:color="auto"/>
                <w:bottom w:val="none" w:sz="0" w:space="0" w:color="auto"/>
                <w:right w:val="none" w:sz="0" w:space="0" w:color="auto"/>
              </w:divBdr>
              <w:divsChild>
                <w:div w:id="12844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166780">
          <w:marLeft w:val="0"/>
          <w:marRight w:val="0"/>
          <w:marTop w:val="0"/>
          <w:marBottom w:val="0"/>
          <w:divBdr>
            <w:top w:val="none" w:sz="0" w:space="0" w:color="auto"/>
            <w:left w:val="none" w:sz="0" w:space="0" w:color="auto"/>
            <w:bottom w:val="none" w:sz="0" w:space="0" w:color="auto"/>
            <w:right w:val="none" w:sz="0" w:space="0" w:color="auto"/>
          </w:divBdr>
          <w:divsChild>
            <w:div w:id="1997950947">
              <w:marLeft w:val="180"/>
              <w:marRight w:val="0"/>
              <w:marTop w:val="0"/>
              <w:marBottom w:val="0"/>
              <w:divBdr>
                <w:top w:val="none" w:sz="0" w:space="0" w:color="auto"/>
                <w:left w:val="none" w:sz="0" w:space="0" w:color="auto"/>
                <w:bottom w:val="none" w:sz="0" w:space="0" w:color="auto"/>
                <w:right w:val="none" w:sz="0" w:space="0" w:color="auto"/>
              </w:divBdr>
              <w:divsChild>
                <w:div w:id="156506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57711">
          <w:marLeft w:val="0"/>
          <w:marRight w:val="0"/>
          <w:marTop w:val="0"/>
          <w:marBottom w:val="0"/>
          <w:divBdr>
            <w:top w:val="none" w:sz="0" w:space="0" w:color="auto"/>
            <w:left w:val="none" w:sz="0" w:space="0" w:color="auto"/>
            <w:bottom w:val="none" w:sz="0" w:space="0" w:color="auto"/>
            <w:right w:val="none" w:sz="0" w:space="0" w:color="auto"/>
          </w:divBdr>
          <w:divsChild>
            <w:div w:id="76560009">
              <w:marLeft w:val="180"/>
              <w:marRight w:val="0"/>
              <w:marTop w:val="0"/>
              <w:marBottom w:val="0"/>
              <w:divBdr>
                <w:top w:val="none" w:sz="0" w:space="0" w:color="auto"/>
                <w:left w:val="none" w:sz="0" w:space="0" w:color="auto"/>
                <w:bottom w:val="none" w:sz="0" w:space="0" w:color="auto"/>
                <w:right w:val="none" w:sz="0" w:space="0" w:color="auto"/>
              </w:divBdr>
              <w:divsChild>
                <w:div w:id="12373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37353">
          <w:marLeft w:val="0"/>
          <w:marRight w:val="0"/>
          <w:marTop w:val="0"/>
          <w:marBottom w:val="0"/>
          <w:divBdr>
            <w:top w:val="none" w:sz="0" w:space="0" w:color="auto"/>
            <w:left w:val="none" w:sz="0" w:space="0" w:color="auto"/>
            <w:bottom w:val="none" w:sz="0" w:space="0" w:color="auto"/>
            <w:right w:val="none" w:sz="0" w:space="0" w:color="auto"/>
          </w:divBdr>
          <w:divsChild>
            <w:div w:id="711271778">
              <w:marLeft w:val="180"/>
              <w:marRight w:val="0"/>
              <w:marTop w:val="0"/>
              <w:marBottom w:val="0"/>
              <w:divBdr>
                <w:top w:val="none" w:sz="0" w:space="0" w:color="auto"/>
                <w:left w:val="none" w:sz="0" w:space="0" w:color="auto"/>
                <w:bottom w:val="none" w:sz="0" w:space="0" w:color="auto"/>
                <w:right w:val="none" w:sz="0" w:space="0" w:color="auto"/>
              </w:divBdr>
              <w:divsChild>
                <w:div w:id="143382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93005">
          <w:marLeft w:val="0"/>
          <w:marRight w:val="0"/>
          <w:marTop w:val="0"/>
          <w:marBottom w:val="0"/>
          <w:divBdr>
            <w:top w:val="none" w:sz="0" w:space="0" w:color="auto"/>
            <w:left w:val="none" w:sz="0" w:space="0" w:color="auto"/>
            <w:bottom w:val="none" w:sz="0" w:space="0" w:color="auto"/>
            <w:right w:val="none" w:sz="0" w:space="0" w:color="auto"/>
          </w:divBdr>
          <w:divsChild>
            <w:div w:id="2132623137">
              <w:marLeft w:val="180"/>
              <w:marRight w:val="0"/>
              <w:marTop w:val="0"/>
              <w:marBottom w:val="0"/>
              <w:divBdr>
                <w:top w:val="none" w:sz="0" w:space="0" w:color="auto"/>
                <w:left w:val="none" w:sz="0" w:space="0" w:color="auto"/>
                <w:bottom w:val="none" w:sz="0" w:space="0" w:color="auto"/>
                <w:right w:val="none" w:sz="0" w:space="0" w:color="auto"/>
              </w:divBdr>
              <w:divsChild>
                <w:div w:id="84941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640312">
          <w:marLeft w:val="0"/>
          <w:marRight w:val="0"/>
          <w:marTop w:val="0"/>
          <w:marBottom w:val="0"/>
          <w:divBdr>
            <w:top w:val="none" w:sz="0" w:space="0" w:color="auto"/>
            <w:left w:val="none" w:sz="0" w:space="0" w:color="auto"/>
            <w:bottom w:val="none" w:sz="0" w:space="0" w:color="auto"/>
            <w:right w:val="none" w:sz="0" w:space="0" w:color="auto"/>
          </w:divBdr>
          <w:divsChild>
            <w:div w:id="2069569794">
              <w:marLeft w:val="180"/>
              <w:marRight w:val="0"/>
              <w:marTop w:val="0"/>
              <w:marBottom w:val="0"/>
              <w:divBdr>
                <w:top w:val="none" w:sz="0" w:space="0" w:color="auto"/>
                <w:left w:val="none" w:sz="0" w:space="0" w:color="auto"/>
                <w:bottom w:val="none" w:sz="0" w:space="0" w:color="auto"/>
                <w:right w:val="none" w:sz="0" w:space="0" w:color="auto"/>
              </w:divBdr>
              <w:divsChild>
                <w:div w:id="167210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94535">
          <w:marLeft w:val="0"/>
          <w:marRight w:val="0"/>
          <w:marTop w:val="0"/>
          <w:marBottom w:val="0"/>
          <w:divBdr>
            <w:top w:val="none" w:sz="0" w:space="0" w:color="auto"/>
            <w:left w:val="none" w:sz="0" w:space="0" w:color="auto"/>
            <w:bottom w:val="none" w:sz="0" w:space="0" w:color="auto"/>
            <w:right w:val="none" w:sz="0" w:space="0" w:color="auto"/>
          </w:divBdr>
          <w:divsChild>
            <w:div w:id="1793862322">
              <w:marLeft w:val="180"/>
              <w:marRight w:val="0"/>
              <w:marTop w:val="0"/>
              <w:marBottom w:val="0"/>
              <w:divBdr>
                <w:top w:val="none" w:sz="0" w:space="0" w:color="auto"/>
                <w:left w:val="none" w:sz="0" w:space="0" w:color="auto"/>
                <w:bottom w:val="none" w:sz="0" w:space="0" w:color="auto"/>
                <w:right w:val="none" w:sz="0" w:space="0" w:color="auto"/>
              </w:divBdr>
              <w:divsChild>
                <w:div w:id="180743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6375">
          <w:marLeft w:val="0"/>
          <w:marRight w:val="0"/>
          <w:marTop w:val="0"/>
          <w:marBottom w:val="0"/>
          <w:divBdr>
            <w:top w:val="none" w:sz="0" w:space="0" w:color="auto"/>
            <w:left w:val="none" w:sz="0" w:space="0" w:color="auto"/>
            <w:bottom w:val="none" w:sz="0" w:space="0" w:color="auto"/>
            <w:right w:val="none" w:sz="0" w:space="0" w:color="auto"/>
          </w:divBdr>
          <w:divsChild>
            <w:div w:id="777873795">
              <w:marLeft w:val="180"/>
              <w:marRight w:val="0"/>
              <w:marTop w:val="0"/>
              <w:marBottom w:val="0"/>
              <w:divBdr>
                <w:top w:val="none" w:sz="0" w:space="0" w:color="auto"/>
                <w:left w:val="none" w:sz="0" w:space="0" w:color="auto"/>
                <w:bottom w:val="none" w:sz="0" w:space="0" w:color="auto"/>
                <w:right w:val="none" w:sz="0" w:space="0" w:color="auto"/>
              </w:divBdr>
              <w:divsChild>
                <w:div w:id="91312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304">
          <w:marLeft w:val="0"/>
          <w:marRight w:val="0"/>
          <w:marTop w:val="0"/>
          <w:marBottom w:val="0"/>
          <w:divBdr>
            <w:top w:val="none" w:sz="0" w:space="0" w:color="auto"/>
            <w:left w:val="none" w:sz="0" w:space="0" w:color="auto"/>
            <w:bottom w:val="none" w:sz="0" w:space="0" w:color="auto"/>
            <w:right w:val="none" w:sz="0" w:space="0" w:color="auto"/>
          </w:divBdr>
          <w:divsChild>
            <w:div w:id="121508018">
              <w:marLeft w:val="180"/>
              <w:marRight w:val="0"/>
              <w:marTop w:val="0"/>
              <w:marBottom w:val="0"/>
              <w:divBdr>
                <w:top w:val="none" w:sz="0" w:space="0" w:color="auto"/>
                <w:left w:val="none" w:sz="0" w:space="0" w:color="auto"/>
                <w:bottom w:val="none" w:sz="0" w:space="0" w:color="auto"/>
                <w:right w:val="none" w:sz="0" w:space="0" w:color="auto"/>
              </w:divBdr>
              <w:divsChild>
                <w:div w:id="203838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4451">
          <w:marLeft w:val="0"/>
          <w:marRight w:val="0"/>
          <w:marTop w:val="0"/>
          <w:marBottom w:val="0"/>
          <w:divBdr>
            <w:top w:val="none" w:sz="0" w:space="0" w:color="auto"/>
            <w:left w:val="none" w:sz="0" w:space="0" w:color="auto"/>
            <w:bottom w:val="none" w:sz="0" w:space="0" w:color="auto"/>
            <w:right w:val="none" w:sz="0" w:space="0" w:color="auto"/>
          </w:divBdr>
          <w:divsChild>
            <w:div w:id="578054018">
              <w:marLeft w:val="180"/>
              <w:marRight w:val="0"/>
              <w:marTop w:val="0"/>
              <w:marBottom w:val="0"/>
              <w:divBdr>
                <w:top w:val="none" w:sz="0" w:space="0" w:color="auto"/>
                <w:left w:val="none" w:sz="0" w:space="0" w:color="auto"/>
                <w:bottom w:val="none" w:sz="0" w:space="0" w:color="auto"/>
                <w:right w:val="none" w:sz="0" w:space="0" w:color="auto"/>
              </w:divBdr>
              <w:divsChild>
                <w:div w:id="93621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1828">
          <w:marLeft w:val="0"/>
          <w:marRight w:val="0"/>
          <w:marTop w:val="0"/>
          <w:marBottom w:val="0"/>
          <w:divBdr>
            <w:top w:val="none" w:sz="0" w:space="0" w:color="auto"/>
            <w:left w:val="none" w:sz="0" w:space="0" w:color="auto"/>
            <w:bottom w:val="none" w:sz="0" w:space="0" w:color="auto"/>
            <w:right w:val="none" w:sz="0" w:space="0" w:color="auto"/>
          </w:divBdr>
          <w:divsChild>
            <w:div w:id="2037191028">
              <w:marLeft w:val="180"/>
              <w:marRight w:val="0"/>
              <w:marTop w:val="0"/>
              <w:marBottom w:val="0"/>
              <w:divBdr>
                <w:top w:val="none" w:sz="0" w:space="0" w:color="auto"/>
                <w:left w:val="none" w:sz="0" w:space="0" w:color="auto"/>
                <w:bottom w:val="none" w:sz="0" w:space="0" w:color="auto"/>
                <w:right w:val="none" w:sz="0" w:space="0" w:color="auto"/>
              </w:divBdr>
              <w:divsChild>
                <w:div w:id="19589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79952">
          <w:marLeft w:val="0"/>
          <w:marRight w:val="0"/>
          <w:marTop w:val="0"/>
          <w:marBottom w:val="0"/>
          <w:divBdr>
            <w:top w:val="none" w:sz="0" w:space="0" w:color="auto"/>
            <w:left w:val="none" w:sz="0" w:space="0" w:color="auto"/>
            <w:bottom w:val="none" w:sz="0" w:space="0" w:color="auto"/>
            <w:right w:val="none" w:sz="0" w:space="0" w:color="auto"/>
          </w:divBdr>
          <w:divsChild>
            <w:div w:id="154539626">
              <w:marLeft w:val="180"/>
              <w:marRight w:val="0"/>
              <w:marTop w:val="0"/>
              <w:marBottom w:val="0"/>
              <w:divBdr>
                <w:top w:val="none" w:sz="0" w:space="0" w:color="auto"/>
                <w:left w:val="none" w:sz="0" w:space="0" w:color="auto"/>
                <w:bottom w:val="none" w:sz="0" w:space="0" w:color="auto"/>
                <w:right w:val="none" w:sz="0" w:space="0" w:color="auto"/>
              </w:divBdr>
              <w:divsChild>
                <w:div w:id="113170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19153">
          <w:marLeft w:val="0"/>
          <w:marRight w:val="0"/>
          <w:marTop w:val="0"/>
          <w:marBottom w:val="0"/>
          <w:divBdr>
            <w:top w:val="none" w:sz="0" w:space="0" w:color="auto"/>
            <w:left w:val="none" w:sz="0" w:space="0" w:color="auto"/>
            <w:bottom w:val="none" w:sz="0" w:space="0" w:color="auto"/>
            <w:right w:val="none" w:sz="0" w:space="0" w:color="auto"/>
          </w:divBdr>
          <w:divsChild>
            <w:div w:id="467749456">
              <w:marLeft w:val="180"/>
              <w:marRight w:val="0"/>
              <w:marTop w:val="0"/>
              <w:marBottom w:val="0"/>
              <w:divBdr>
                <w:top w:val="none" w:sz="0" w:space="0" w:color="auto"/>
                <w:left w:val="none" w:sz="0" w:space="0" w:color="auto"/>
                <w:bottom w:val="none" w:sz="0" w:space="0" w:color="auto"/>
                <w:right w:val="none" w:sz="0" w:space="0" w:color="auto"/>
              </w:divBdr>
              <w:divsChild>
                <w:div w:id="131930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75542">
          <w:marLeft w:val="0"/>
          <w:marRight w:val="0"/>
          <w:marTop w:val="0"/>
          <w:marBottom w:val="0"/>
          <w:divBdr>
            <w:top w:val="none" w:sz="0" w:space="0" w:color="auto"/>
            <w:left w:val="none" w:sz="0" w:space="0" w:color="auto"/>
            <w:bottom w:val="none" w:sz="0" w:space="0" w:color="auto"/>
            <w:right w:val="none" w:sz="0" w:space="0" w:color="auto"/>
          </w:divBdr>
          <w:divsChild>
            <w:div w:id="582759327">
              <w:marLeft w:val="180"/>
              <w:marRight w:val="0"/>
              <w:marTop w:val="0"/>
              <w:marBottom w:val="0"/>
              <w:divBdr>
                <w:top w:val="none" w:sz="0" w:space="0" w:color="auto"/>
                <w:left w:val="none" w:sz="0" w:space="0" w:color="auto"/>
                <w:bottom w:val="none" w:sz="0" w:space="0" w:color="auto"/>
                <w:right w:val="none" w:sz="0" w:space="0" w:color="auto"/>
              </w:divBdr>
              <w:divsChild>
                <w:div w:id="129671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81258">
          <w:marLeft w:val="0"/>
          <w:marRight w:val="0"/>
          <w:marTop w:val="0"/>
          <w:marBottom w:val="0"/>
          <w:divBdr>
            <w:top w:val="none" w:sz="0" w:space="0" w:color="auto"/>
            <w:left w:val="none" w:sz="0" w:space="0" w:color="auto"/>
            <w:bottom w:val="none" w:sz="0" w:space="0" w:color="auto"/>
            <w:right w:val="none" w:sz="0" w:space="0" w:color="auto"/>
          </w:divBdr>
          <w:divsChild>
            <w:div w:id="1477145470">
              <w:marLeft w:val="180"/>
              <w:marRight w:val="0"/>
              <w:marTop w:val="0"/>
              <w:marBottom w:val="0"/>
              <w:divBdr>
                <w:top w:val="none" w:sz="0" w:space="0" w:color="auto"/>
                <w:left w:val="none" w:sz="0" w:space="0" w:color="auto"/>
                <w:bottom w:val="none" w:sz="0" w:space="0" w:color="auto"/>
                <w:right w:val="none" w:sz="0" w:space="0" w:color="auto"/>
              </w:divBdr>
              <w:divsChild>
                <w:div w:id="193239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6964">
          <w:marLeft w:val="0"/>
          <w:marRight w:val="0"/>
          <w:marTop w:val="0"/>
          <w:marBottom w:val="0"/>
          <w:divBdr>
            <w:top w:val="none" w:sz="0" w:space="0" w:color="auto"/>
            <w:left w:val="none" w:sz="0" w:space="0" w:color="auto"/>
            <w:bottom w:val="none" w:sz="0" w:space="0" w:color="auto"/>
            <w:right w:val="none" w:sz="0" w:space="0" w:color="auto"/>
          </w:divBdr>
          <w:divsChild>
            <w:div w:id="1141076798">
              <w:marLeft w:val="180"/>
              <w:marRight w:val="0"/>
              <w:marTop w:val="0"/>
              <w:marBottom w:val="0"/>
              <w:divBdr>
                <w:top w:val="none" w:sz="0" w:space="0" w:color="auto"/>
                <w:left w:val="none" w:sz="0" w:space="0" w:color="auto"/>
                <w:bottom w:val="none" w:sz="0" w:space="0" w:color="auto"/>
                <w:right w:val="none" w:sz="0" w:space="0" w:color="auto"/>
              </w:divBdr>
              <w:divsChild>
                <w:div w:id="179267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79274">
          <w:marLeft w:val="0"/>
          <w:marRight w:val="0"/>
          <w:marTop w:val="0"/>
          <w:marBottom w:val="0"/>
          <w:divBdr>
            <w:top w:val="none" w:sz="0" w:space="0" w:color="auto"/>
            <w:left w:val="none" w:sz="0" w:space="0" w:color="auto"/>
            <w:bottom w:val="none" w:sz="0" w:space="0" w:color="auto"/>
            <w:right w:val="none" w:sz="0" w:space="0" w:color="auto"/>
          </w:divBdr>
          <w:divsChild>
            <w:div w:id="580329979">
              <w:marLeft w:val="180"/>
              <w:marRight w:val="0"/>
              <w:marTop w:val="0"/>
              <w:marBottom w:val="0"/>
              <w:divBdr>
                <w:top w:val="none" w:sz="0" w:space="0" w:color="auto"/>
                <w:left w:val="none" w:sz="0" w:space="0" w:color="auto"/>
                <w:bottom w:val="none" w:sz="0" w:space="0" w:color="auto"/>
                <w:right w:val="none" w:sz="0" w:space="0" w:color="auto"/>
              </w:divBdr>
              <w:divsChild>
                <w:div w:id="15307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69108">
          <w:marLeft w:val="0"/>
          <w:marRight w:val="0"/>
          <w:marTop w:val="0"/>
          <w:marBottom w:val="0"/>
          <w:divBdr>
            <w:top w:val="none" w:sz="0" w:space="0" w:color="auto"/>
            <w:left w:val="none" w:sz="0" w:space="0" w:color="auto"/>
            <w:bottom w:val="none" w:sz="0" w:space="0" w:color="auto"/>
            <w:right w:val="none" w:sz="0" w:space="0" w:color="auto"/>
          </w:divBdr>
          <w:divsChild>
            <w:div w:id="401567921">
              <w:marLeft w:val="180"/>
              <w:marRight w:val="0"/>
              <w:marTop w:val="0"/>
              <w:marBottom w:val="0"/>
              <w:divBdr>
                <w:top w:val="none" w:sz="0" w:space="0" w:color="auto"/>
                <w:left w:val="none" w:sz="0" w:space="0" w:color="auto"/>
                <w:bottom w:val="none" w:sz="0" w:space="0" w:color="auto"/>
                <w:right w:val="none" w:sz="0" w:space="0" w:color="auto"/>
              </w:divBdr>
              <w:divsChild>
                <w:div w:id="130685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83844">
          <w:marLeft w:val="0"/>
          <w:marRight w:val="0"/>
          <w:marTop w:val="0"/>
          <w:marBottom w:val="0"/>
          <w:divBdr>
            <w:top w:val="none" w:sz="0" w:space="0" w:color="auto"/>
            <w:left w:val="none" w:sz="0" w:space="0" w:color="auto"/>
            <w:bottom w:val="none" w:sz="0" w:space="0" w:color="auto"/>
            <w:right w:val="none" w:sz="0" w:space="0" w:color="auto"/>
          </w:divBdr>
          <w:divsChild>
            <w:div w:id="1290697016">
              <w:marLeft w:val="180"/>
              <w:marRight w:val="0"/>
              <w:marTop w:val="0"/>
              <w:marBottom w:val="0"/>
              <w:divBdr>
                <w:top w:val="none" w:sz="0" w:space="0" w:color="auto"/>
                <w:left w:val="none" w:sz="0" w:space="0" w:color="auto"/>
                <w:bottom w:val="none" w:sz="0" w:space="0" w:color="auto"/>
                <w:right w:val="none" w:sz="0" w:space="0" w:color="auto"/>
              </w:divBdr>
              <w:divsChild>
                <w:div w:id="73243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9309">
          <w:marLeft w:val="0"/>
          <w:marRight w:val="0"/>
          <w:marTop w:val="0"/>
          <w:marBottom w:val="0"/>
          <w:divBdr>
            <w:top w:val="none" w:sz="0" w:space="0" w:color="auto"/>
            <w:left w:val="none" w:sz="0" w:space="0" w:color="auto"/>
            <w:bottom w:val="none" w:sz="0" w:space="0" w:color="auto"/>
            <w:right w:val="none" w:sz="0" w:space="0" w:color="auto"/>
          </w:divBdr>
          <w:divsChild>
            <w:div w:id="763645239">
              <w:marLeft w:val="180"/>
              <w:marRight w:val="0"/>
              <w:marTop w:val="0"/>
              <w:marBottom w:val="0"/>
              <w:divBdr>
                <w:top w:val="none" w:sz="0" w:space="0" w:color="auto"/>
                <w:left w:val="none" w:sz="0" w:space="0" w:color="auto"/>
                <w:bottom w:val="none" w:sz="0" w:space="0" w:color="auto"/>
                <w:right w:val="none" w:sz="0" w:space="0" w:color="auto"/>
              </w:divBdr>
              <w:divsChild>
                <w:div w:id="19958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3350">
          <w:marLeft w:val="0"/>
          <w:marRight w:val="0"/>
          <w:marTop w:val="0"/>
          <w:marBottom w:val="0"/>
          <w:divBdr>
            <w:top w:val="none" w:sz="0" w:space="0" w:color="auto"/>
            <w:left w:val="none" w:sz="0" w:space="0" w:color="auto"/>
            <w:bottom w:val="none" w:sz="0" w:space="0" w:color="auto"/>
            <w:right w:val="none" w:sz="0" w:space="0" w:color="auto"/>
          </w:divBdr>
          <w:divsChild>
            <w:div w:id="827135407">
              <w:marLeft w:val="180"/>
              <w:marRight w:val="0"/>
              <w:marTop w:val="0"/>
              <w:marBottom w:val="0"/>
              <w:divBdr>
                <w:top w:val="none" w:sz="0" w:space="0" w:color="auto"/>
                <w:left w:val="none" w:sz="0" w:space="0" w:color="auto"/>
                <w:bottom w:val="none" w:sz="0" w:space="0" w:color="auto"/>
                <w:right w:val="none" w:sz="0" w:space="0" w:color="auto"/>
              </w:divBdr>
              <w:divsChild>
                <w:div w:id="198149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13949">
          <w:marLeft w:val="0"/>
          <w:marRight w:val="0"/>
          <w:marTop w:val="0"/>
          <w:marBottom w:val="0"/>
          <w:divBdr>
            <w:top w:val="none" w:sz="0" w:space="0" w:color="auto"/>
            <w:left w:val="none" w:sz="0" w:space="0" w:color="auto"/>
            <w:bottom w:val="none" w:sz="0" w:space="0" w:color="auto"/>
            <w:right w:val="none" w:sz="0" w:space="0" w:color="auto"/>
          </w:divBdr>
          <w:divsChild>
            <w:div w:id="2016954522">
              <w:marLeft w:val="180"/>
              <w:marRight w:val="0"/>
              <w:marTop w:val="0"/>
              <w:marBottom w:val="0"/>
              <w:divBdr>
                <w:top w:val="none" w:sz="0" w:space="0" w:color="auto"/>
                <w:left w:val="none" w:sz="0" w:space="0" w:color="auto"/>
                <w:bottom w:val="none" w:sz="0" w:space="0" w:color="auto"/>
                <w:right w:val="none" w:sz="0" w:space="0" w:color="auto"/>
              </w:divBdr>
              <w:divsChild>
                <w:div w:id="1809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08608">
          <w:marLeft w:val="0"/>
          <w:marRight w:val="0"/>
          <w:marTop w:val="0"/>
          <w:marBottom w:val="0"/>
          <w:divBdr>
            <w:top w:val="none" w:sz="0" w:space="0" w:color="auto"/>
            <w:left w:val="none" w:sz="0" w:space="0" w:color="auto"/>
            <w:bottom w:val="none" w:sz="0" w:space="0" w:color="auto"/>
            <w:right w:val="none" w:sz="0" w:space="0" w:color="auto"/>
          </w:divBdr>
          <w:divsChild>
            <w:div w:id="1139953165">
              <w:marLeft w:val="180"/>
              <w:marRight w:val="0"/>
              <w:marTop w:val="0"/>
              <w:marBottom w:val="0"/>
              <w:divBdr>
                <w:top w:val="none" w:sz="0" w:space="0" w:color="auto"/>
                <w:left w:val="none" w:sz="0" w:space="0" w:color="auto"/>
                <w:bottom w:val="none" w:sz="0" w:space="0" w:color="auto"/>
                <w:right w:val="none" w:sz="0" w:space="0" w:color="auto"/>
              </w:divBdr>
              <w:divsChild>
                <w:div w:id="212830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82245">
          <w:marLeft w:val="0"/>
          <w:marRight w:val="0"/>
          <w:marTop w:val="0"/>
          <w:marBottom w:val="0"/>
          <w:divBdr>
            <w:top w:val="none" w:sz="0" w:space="0" w:color="auto"/>
            <w:left w:val="none" w:sz="0" w:space="0" w:color="auto"/>
            <w:bottom w:val="none" w:sz="0" w:space="0" w:color="auto"/>
            <w:right w:val="none" w:sz="0" w:space="0" w:color="auto"/>
          </w:divBdr>
          <w:divsChild>
            <w:div w:id="1647856759">
              <w:marLeft w:val="180"/>
              <w:marRight w:val="0"/>
              <w:marTop w:val="0"/>
              <w:marBottom w:val="0"/>
              <w:divBdr>
                <w:top w:val="none" w:sz="0" w:space="0" w:color="auto"/>
                <w:left w:val="none" w:sz="0" w:space="0" w:color="auto"/>
                <w:bottom w:val="none" w:sz="0" w:space="0" w:color="auto"/>
                <w:right w:val="none" w:sz="0" w:space="0" w:color="auto"/>
              </w:divBdr>
              <w:divsChild>
                <w:div w:id="86575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2975">
          <w:marLeft w:val="0"/>
          <w:marRight w:val="0"/>
          <w:marTop w:val="0"/>
          <w:marBottom w:val="0"/>
          <w:divBdr>
            <w:top w:val="none" w:sz="0" w:space="0" w:color="auto"/>
            <w:left w:val="none" w:sz="0" w:space="0" w:color="auto"/>
            <w:bottom w:val="none" w:sz="0" w:space="0" w:color="auto"/>
            <w:right w:val="none" w:sz="0" w:space="0" w:color="auto"/>
          </w:divBdr>
          <w:divsChild>
            <w:div w:id="269821619">
              <w:marLeft w:val="180"/>
              <w:marRight w:val="0"/>
              <w:marTop w:val="0"/>
              <w:marBottom w:val="0"/>
              <w:divBdr>
                <w:top w:val="none" w:sz="0" w:space="0" w:color="auto"/>
                <w:left w:val="none" w:sz="0" w:space="0" w:color="auto"/>
                <w:bottom w:val="none" w:sz="0" w:space="0" w:color="auto"/>
                <w:right w:val="none" w:sz="0" w:space="0" w:color="auto"/>
              </w:divBdr>
              <w:divsChild>
                <w:div w:id="116385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86426">
          <w:marLeft w:val="0"/>
          <w:marRight w:val="0"/>
          <w:marTop w:val="0"/>
          <w:marBottom w:val="0"/>
          <w:divBdr>
            <w:top w:val="none" w:sz="0" w:space="0" w:color="auto"/>
            <w:left w:val="none" w:sz="0" w:space="0" w:color="auto"/>
            <w:bottom w:val="none" w:sz="0" w:space="0" w:color="auto"/>
            <w:right w:val="none" w:sz="0" w:space="0" w:color="auto"/>
          </w:divBdr>
          <w:divsChild>
            <w:div w:id="172233094">
              <w:marLeft w:val="180"/>
              <w:marRight w:val="0"/>
              <w:marTop w:val="0"/>
              <w:marBottom w:val="0"/>
              <w:divBdr>
                <w:top w:val="none" w:sz="0" w:space="0" w:color="auto"/>
                <w:left w:val="none" w:sz="0" w:space="0" w:color="auto"/>
                <w:bottom w:val="none" w:sz="0" w:space="0" w:color="auto"/>
                <w:right w:val="none" w:sz="0" w:space="0" w:color="auto"/>
              </w:divBdr>
              <w:divsChild>
                <w:div w:id="16764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31354">
          <w:marLeft w:val="0"/>
          <w:marRight w:val="0"/>
          <w:marTop w:val="0"/>
          <w:marBottom w:val="0"/>
          <w:divBdr>
            <w:top w:val="none" w:sz="0" w:space="0" w:color="auto"/>
            <w:left w:val="none" w:sz="0" w:space="0" w:color="auto"/>
            <w:bottom w:val="none" w:sz="0" w:space="0" w:color="auto"/>
            <w:right w:val="none" w:sz="0" w:space="0" w:color="auto"/>
          </w:divBdr>
          <w:divsChild>
            <w:div w:id="784888774">
              <w:marLeft w:val="180"/>
              <w:marRight w:val="0"/>
              <w:marTop w:val="0"/>
              <w:marBottom w:val="0"/>
              <w:divBdr>
                <w:top w:val="none" w:sz="0" w:space="0" w:color="auto"/>
                <w:left w:val="none" w:sz="0" w:space="0" w:color="auto"/>
                <w:bottom w:val="none" w:sz="0" w:space="0" w:color="auto"/>
                <w:right w:val="none" w:sz="0" w:space="0" w:color="auto"/>
              </w:divBdr>
              <w:divsChild>
                <w:div w:id="1935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64219">
          <w:marLeft w:val="0"/>
          <w:marRight w:val="0"/>
          <w:marTop w:val="0"/>
          <w:marBottom w:val="0"/>
          <w:divBdr>
            <w:top w:val="none" w:sz="0" w:space="0" w:color="auto"/>
            <w:left w:val="none" w:sz="0" w:space="0" w:color="auto"/>
            <w:bottom w:val="none" w:sz="0" w:space="0" w:color="auto"/>
            <w:right w:val="none" w:sz="0" w:space="0" w:color="auto"/>
          </w:divBdr>
          <w:divsChild>
            <w:div w:id="1635524069">
              <w:marLeft w:val="180"/>
              <w:marRight w:val="0"/>
              <w:marTop w:val="0"/>
              <w:marBottom w:val="0"/>
              <w:divBdr>
                <w:top w:val="none" w:sz="0" w:space="0" w:color="auto"/>
                <w:left w:val="none" w:sz="0" w:space="0" w:color="auto"/>
                <w:bottom w:val="none" w:sz="0" w:space="0" w:color="auto"/>
                <w:right w:val="none" w:sz="0" w:space="0" w:color="auto"/>
              </w:divBdr>
              <w:divsChild>
                <w:div w:id="212618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55677">
          <w:marLeft w:val="0"/>
          <w:marRight w:val="0"/>
          <w:marTop w:val="0"/>
          <w:marBottom w:val="0"/>
          <w:divBdr>
            <w:top w:val="none" w:sz="0" w:space="0" w:color="auto"/>
            <w:left w:val="none" w:sz="0" w:space="0" w:color="auto"/>
            <w:bottom w:val="none" w:sz="0" w:space="0" w:color="auto"/>
            <w:right w:val="none" w:sz="0" w:space="0" w:color="auto"/>
          </w:divBdr>
          <w:divsChild>
            <w:div w:id="268506913">
              <w:marLeft w:val="180"/>
              <w:marRight w:val="0"/>
              <w:marTop w:val="0"/>
              <w:marBottom w:val="0"/>
              <w:divBdr>
                <w:top w:val="none" w:sz="0" w:space="0" w:color="auto"/>
                <w:left w:val="none" w:sz="0" w:space="0" w:color="auto"/>
                <w:bottom w:val="none" w:sz="0" w:space="0" w:color="auto"/>
                <w:right w:val="none" w:sz="0" w:space="0" w:color="auto"/>
              </w:divBdr>
              <w:divsChild>
                <w:div w:id="21328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1378">
          <w:marLeft w:val="0"/>
          <w:marRight w:val="0"/>
          <w:marTop w:val="0"/>
          <w:marBottom w:val="0"/>
          <w:divBdr>
            <w:top w:val="none" w:sz="0" w:space="0" w:color="auto"/>
            <w:left w:val="none" w:sz="0" w:space="0" w:color="auto"/>
            <w:bottom w:val="none" w:sz="0" w:space="0" w:color="auto"/>
            <w:right w:val="none" w:sz="0" w:space="0" w:color="auto"/>
          </w:divBdr>
          <w:divsChild>
            <w:div w:id="1389838570">
              <w:marLeft w:val="180"/>
              <w:marRight w:val="0"/>
              <w:marTop w:val="0"/>
              <w:marBottom w:val="0"/>
              <w:divBdr>
                <w:top w:val="none" w:sz="0" w:space="0" w:color="auto"/>
                <w:left w:val="none" w:sz="0" w:space="0" w:color="auto"/>
                <w:bottom w:val="none" w:sz="0" w:space="0" w:color="auto"/>
                <w:right w:val="none" w:sz="0" w:space="0" w:color="auto"/>
              </w:divBdr>
              <w:divsChild>
                <w:div w:id="211000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85828">
          <w:marLeft w:val="0"/>
          <w:marRight w:val="0"/>
          <w:marTop w:val="0"/>
          <w:marBottom w:val="0"/>
          <w:divBdr>
            <w:top w:val="none" w:sz="0" w:space="0" w:color="auto"/>
            <w:left w:val="none" w:sz="0" w:space="0" w:color="auto"/>
            <w:bottom w:val="none" w:sz="0" w:space="0" w:color="auto"/>
            <w:right w:val="none" w:sz="0" w:space="0" w:color="auto"/>
          </w:divBdr>
          <w:divsChild>
            <w:div w:id="770324554">
              <w:marLeft w:val="180"/>
              <w:marRight w:val="0"/>
              <w:marTop w:val="0"/>
              <w:marBottom w:val="0"/>
              <w:divBdr>
                <w:top w:val="none" w:sz="0" w:space="0" w:color="auto"/>
                <w:left w:val="none" w:sz="0" w:space="0" w:color="auto"/>
                <w:bottom w:val="none" w:sz="0" w:space="0" w:color="auto"/>
                <w:right w:val="none" w:sz="0" w:space="0" w:color="auto"/>
              </w:divBdr>
              <w:divsChild>
                <w:div w:id="120163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296">
          <w:marLeft w:val="0"/>
          <w:marRight w:val="0"/>
          <w:marTop w:val="0"/>
          <w:marBottom w:val="0"/>
          <w:divBdr>
            <w:top w:val="none" w:sz="0" w:space="0" w:color="auto"/>
            <w:left w:val="none" w:sz="0" w:space="0" w:color="auto"/>
            <w:bottom w:val="none" w:sz="0" w:space="0" w:color="auto"/>
            <w:right w:val="none" w:sz="0" w:space="0" w:color="auto"/>
          </w:divBdr>
          <w:divsChild>
            <w:div w:id="906110056">
              <w:marLeft w:val="180"/>
              <w:marRight w:val="0"/>
              <w:marTop w:val="0"/>
              <w:marBottom w:val="0"/>
              <w:divBdr>
                <w:top w:val="none" w:sz="0" w:space="0" w:color="auto"/>
                <w:left w:val="none" w:sz="0" w:space="0" w:color="auto"/>
                <w:bottom w:val="none" w:sz="0" w:space="0" w:color="auto"/>
                <w:right w:val="none" w:sz="0" w:space="0" w:color="auto"/>
              </w:divBdr>
              <w:divsChild>
                <w:div w:id="162746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784074">
          <w:marLeft w:val="0"/>
          <w:marRight w:val="0"/>
          <w:marTop w:val="0"/>
          <w:marBottom w:val="0"/>
          <w:divBdr>
            <w:top w:val="none" w:sz="0" w:space="0" w:color="auto"/>
            <w:left w:val="none" w:sz="0" w:space="0" w:color="auto"/>
            <w:bottom w:val="none" w:sz="0" w:space="0" w:color="auto"/>
            <w:right w:val="none" w:sz="0" w:space="0" w:color="auto"/>
          </w:divBdr>
          <w:divsChild>
            <w:div w:id="1235315547">
              <w:marLeft w:val="180"/>
              <w:marRight w:val="0"/>
              <w:marTop w:val="0"/>
              <w:marBottom w:val="0"/>
              <w:divBdr>
                <w:top w:val="none" w:sz="0" w:space="0" w:color="auto"/>
                <w:left w:val="none" w:sz="0" w:space="0" w:color="auto"/>
                <w:bottom w:val="none" w:sz="0" w:space="0" w:color="auto"/>
                <w:right w:val="none" w:sz="0" w:space="0" w:color="auto"/>
              </w:divBdr>
              <w:divsChild>
                <w:div w:id="188844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6624">
          <w:marLeft w:val="0"/>
          <w:marRight w:val="0"/>
          <w:marTop w:val="0"/>
          <w:marBottom w:val="0"/>
          <w:divBdr>
            <w:top w:val="none" w:sz="0" w:space="0" w:color="auto"/>
            <w:left w:val="none" w:sz="0" w:space="0" w:color="auto"/>
            <w:bottom w:val="none" w:sz="0" w:space="0" w:color="auto"/>
            <w:right w:val="none" w:sz="0" w:space="0" w:color="auto"/>
          </w:divBdr>
          <w:divsChild>
            <w:div w:id="1407803155">
              <w:marLeft w:val="180"/>
              <w:marRight w:val="0"/>
              <w:marTop w:val="0"/>
              <w:marBottom w:val="0"/>
              <w:divBdr>
                <w:top w:val="none" w:sz="0" w:space="0" w:color="auto"/>
                <w:left w:val="none" w:sz="0" w:space="0" w:color="auto"/>
                <w:bottom w:val="none" w:sz="0" w:space="0" w:color="auto"/>
                <w:right w:val="none" w:sz="0" w:space="0" w:color="auto"/>
              </w:divBdr>
              <w:divsChild>
                <w:div w:id="6087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28480">
          <w:marLeft w:val="0"/>
          <w:marRight w:val="0"/>
          <w:marTop w:val="0"/>
          <w:marBottom w:val="0"/>
          <w:divBdr>
            <w:top w:val="none" w:sz="0" w:space="0" w:color="auto"/>
            <w:left w:val="none" w:sz="0" w:space="0" w:color="auto"/>
            <w:bottom w:val="none" w:sz="0" w:space="0" w:color="auto"/>
            <w:right w:val="none" w:sz="0" w:space="0" w:color="auto"/>
          </w:divBdr>
          <w:divsChild>
            <w:div w:id="1980763417">
              <w:marLeft w:val="180"/>
              <w:marRight w:val="0"/>
              <w:marTop w:val="0"/>
              <w:marBottom w:val="0"/>
              <w:divBdr>
                <w:top w:val="none" w:sz="0" w:space="0" w:color="auto"/>
                <w:left w:val="none" w:sz="0" w:space="0" w:color="auto"/>
                <w:bottom w:val="none" w:sz="0" w:space="0" w:color="auto"/>
                <w:right w:val="none" w:sz="0" w:space="0" w:color="auto"/>
              </w:divBdr>
              <w:divsChild>
                <w:div w:id="48864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95568">
          <w:marLeft w:val="0"/>
          <w:marRight w:val="0"/>
          <w:marTop w:val="0"/>
          <w:marBottom w:val="0"/>
          <w:divBdr>
            <w:top w:val="none" w:sz="0" w:space="0" w:color="auto"/>
            <w:left w:val="none" w:sz="0" w:space="0" w:color="auto"/>
            <w:bottom w:val="none" w:sz="0" w:space="0" w:color="auto"/>
            <w:right w:val="none" w:sz="0" w:space="0" w:color="auto"/>
          </w:divBdr>
          <w:divsChild>
            <w:div w:id="500051789">
              <w:marLeft w:val="180"/>
              <w:marRight w:val="0"/>
              <w:marTop w:val="0"/>
              <w:marBottom w:val="0"/>
              <w:divBdr>
                <w:top w:val="none" w:sz="0" w:space="0" w:color="auto"/>
                <w:left w:val="none" w:sz="0" w:space="0" w:color="auto"/>
                <w:bottom w:val="none" w:sz="0" w:space="0" w:color="auto"/>
                <w:right w:val="none" w:sz="0" w:space="0" w:color="auto"/>
              </w:divBdr>
              <w:divsChild>
                <w:div w:id="171916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64499">
          <w:marLeft w:val="0"/>
          <w:marRight w:val="0"/>
          <w:marTop w:val="0"/>
          <w:marBottom w:val="0"/>
          <w:divBdr>
            <w:top w:val="none" w:sz="0" w:space="0" w:color="auto"/>
            <w:left w:val="none" w:sz="0" w:space="0" w:color="auto"/>
            <w:bottom w:val="none" w:sz="0" w:space="0" w:color="auto"/>
            <w:right w:val="none" w:sz="0" w:space="0" w:color="auto"/>
          </w:divBdr>
          <w:divsChild>
            <w:div w:id="1731423923">
              <w:marLeft w:val="180"/>
              <w:marRight w:val="0"/>
              <w:marTop w:val="0"/>
              <w:marBottom w:val="0"/>
              <w:divBdr>
                <w:top w:val="none" w:sz="0" w:space="0" w:color="auto"/>
                <w:left w:val="none" w:sz="0" w:space="0" w:color="auto"/>
                <w:bottom w:val="none" w:sz="0" w:space="0" w:color="auto"/>
                <w:right w:val="none" w:sz="0" w:space="0" w:color="auto"/>
              </w:divBdr>
              <w:divsChild>
                <w:div w:id="33642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74317">
          <w:marLeft w:val="0"/>
          <w:marRight w:val="0"/>
          <w:marTop w:val="0"/>
          <w:marBottom w:val="0"/>
          <w:divBdr>
            <w:top w:val="none" w:sz="0" w:space="0" w:color="auto"/>
            <w:left w:val="none" w:sz="0" w:space="0" w:color="auto"/>
            <w:bottom w:val="none" w:sz="0" w:space="0" w:color="auto"/>
            <w:right w:val="none" w:sz="0" w:space="0" w:color="auto"/>
          </w:divBdr>
          <w:divsChild>
            <w:div w:id="970943698">
              <w:marLeft w:val="180"/>
              <w:marRight w:val="0"/>
              <w:marTop w:val="0"/>
              <w:marBottom w:val="0"/>
              <w:divBdr>
                <w:top w:val="none" w:sz="0" w:space="0" w:color="auto"/>
                <w:left w:val="none" w:sz="0" w:space="0" w:color="auto"/>
                <w:bottom w:val="none" w:sz="0" w:space="0" w:color="auto"/>
                <w:right w:val="none" w:sz="0" w:space="0" w:color="auto"/>
              </w:divBdr>
              <w:divsChild>
                <w:div w:id="323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056">
          <w:marLeft w:val="0"/>
          <w:marRight w:val="0"/>
          <w:marTop w:val="0"/>
          <w:marBottom w:val="0"/>
          <w:divBdr>
            <w:top w:val="none" w:sz="0" w:space="0" w:color="auto"/>
            <w:left w:val="none" w:sz="0" w:space="0" w:color="auto"/>
            <w:bottom w:val="none" w:sz="0" w:space="0" w:color="auto"/>
            <w:right w:val="none" w:sz="0" w:space="0" w:color="auto"/>
          </w:divBdr>
          <w:divsChild>
            <w:div w:id="336275832">
              <w:marLeft w:val="180"/>
              <w:marRight w:val="0"/>
              <w:marTop w:val="0"/>
              <w:marBottom w:val="0"/>
              <w:divBdr>
                <w:top w:val="none" w:sz="0" w:space="0" w:color="auto"/>
                <w:left w:val="none" w:sz="0" w:space="0" w:color="auto"/>
                <w:bottom w:val="none" w:sz="0" w:space="0" w:color="auto"/>
                <w:right w:val="none" w:sz="0" w:space="0" w:color="auto"/>
              </w:divBdr>
              <w:divsChild>
                <w:div w:id="212692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94290">
          <w:marLeft w:val="0"/>
          <w:marRight w:val="0"/>
          <w:marTop w:val="0"/>
          <w:marBottom w:val="0"/>
          <w:divBdr>
            <w:top w:val="none" w:sz="0" w:space="0" w:color="auto"/>
            <w:left w:val="none" w:sz="0" w:space="0" w:color="auto"/>
            <w:bottom w:val="none" w:sz="0" w:space="0" w:color="auto"/>
            <w:right w:val="none" w:sz="0" w:space="0" w:color="auto"/>
          </w:divBdr>
          <w:divsChild>
            <w:div w:id="1197353464">
              <w:marLeft w:val="180"/>
              <w:marRight w:val="0"/>
              <w:marTop w:val="0"/>
              <w:marBottom w:val="0"/>
              <w:divBdr>
                <w:top w:val="none" w:sz="0" w:space="0" w:color="auto"/>
                <w:left w:val="none" w:sz="0" w:space="0" w:color="auto"/>
                <w:bottom w:val="none" w:sz="0" w:space="0" w:color="auto"/>
                <w:right w:val="none" w:sz="0" w:space="0" w:color="auto"/>
              </w:divBdr>
              <w:divsChild>
                <w:div w:id="202331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26031">
          <w:marLeft w:val="0"/>
          <w:marRight w:val="0"/>
          <w:marTop w:val="0"/>
          <w:marBottom w:val="0"/>
          <w:divBdr>
            <w:top w:val="none" w:sz="0" w:space="0" w:color="auto"/>
            <w:left w:val="none" w:sz="0" w:space="0" w:color="auto"/>
            <w:bottom w:val="none" w:sz="0" w:space="0" w:color="auto"/>
            <w:right w:val="none" w:sz="0" w:space="0" w:color="auto"/>
          </w:divBdr>
          <w:divsChild>
            <w:div w:id="353386706">
              <w:marLeft w:val="180"/>
              <w:marRight w:val="0"/>
              <w:marTop w:val="0"/>
              <w:marBottom w:val="0"/>
              <w:divBdr>
                <w:top w:val="none" w:sz="0" w:space="0" w:color="auto"/>
                <w:left w:val="none" w:sz="0" w:space="0" w:color="auto"/>
                <w:bottom w:val="none" w:sz="0" w:space="0" w:color="auto"/>
                <w:right w:val="none" w:sz="0" w:space="0" w:color="auto"/>
              </w:divBdr>
              <w:divsChild>
                <w:div w:id="13305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6032">
          <w:marLeft w:val="0"/>
          <w:marRight w:val="0"/>
          <w:marTop w:val="0"/>
          <w:marBottom w:val="0"/>
          <w:divBdr>
            <w:top w:val="none" w:sz="0" w:space="0" w:color="auto"/>
            <w:left w:val="none" w:sz="0" w:space="0" w:color="auto"/>
            <w:bottom w:val="none" w:sz="0" w:space="0" w:color="auto"/>
            <w:right w:val="none" w:sz="0" w:space="0" w:color="auto"/>
          </w:divBdr>
          <w:divsChild>
            <w:div w:id="1599438203">
              <w:marLeft w:val="180"/>
              <w:marRight w:val="0"/>
              <w:marTop w:val="0"/>
              <w:marBottom w:val="0"/>
              <w:divBdr>
                <w:top w:val="none" w:sz="0" w:space="0" w:color="auto"/>
                <w:left w:val="none" w:sz="0" w:space="0" w:color="auto"/>
                <w:bottom w:val="none" w:sz="0" w:space="0" w:color="auto"/>
                <w:right w:val="none" w:sz="0" w:space="0" w:color="auto"/>
              </w:divBdr>
              <w:divsChild>
                <w:div w:id="79325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6577">
          <w:marLeft w:val="0"/>
          <w:marRight w:val="0"/>
          <w:marTop w:val="0"/>
          <w:marBottom w:val="0"/>
          <w:divBdr>
            <w:top w:val="none" w:sz="0" w:space="0" w:color="auto"/>
            <w:left w:val="none" w:sz="0" w:space="0" w:color="auto"/>
            <w:bottom w:val="none" w:sz="0" w:space="0" w:color="auto"/>
            <w:right w:val="none" w:sz="0" w:space="0" w:color="auto"/>
          </w:divBdr>
          <w:divsChild>
            <w:div w:id="402215397">
              <w:marLeft w:val="180"/>
              <w:marRight w:val="0"/>
              <w:marTop w:val="0"/>
              <w:marBottom w:val="0"/>
              <w:divBdr>
                <w:top w:val="none" w:sz="0" w:space="0" w:color="auto"/>
                <w:left w:val="none" w:sz="0" w:space="0" w:color="auto"/>
                <w:bottom w:val="none" w:sz="0" w:space="0" w:color="auto"/>
                <w:right w:val="none" w:sz="0" w:space="0" w:color="auto"/>
              </w:divBdr>
              <w:divsChild>
                <w:div w:id="66717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4119">
          <w:marLeft w:val="0"/>
          <w:marRight w:val="0"/>
          <w:marTop w:val="0"/>
          <w:marBottom w:val="0"/>
          <w:divBdr>
            <w:top w:val="none" w:sz="0" w:space="0" w:color="auto"/>
            <w:left w:val="none" w:sz="0" w:space="0" w:color="auto"/>
            <w:bottom w:val="none" w:sz="0" w:space="0" w:color="auto"/>
            <w:right w:val="none" w:sz="0" w:space="0" w:color="auto"/>
          </w:divBdr>
          <w:divsChild>
            <w:div w:id="1253195867">
              <w:marLeft w:val="180"/>
              <w:marRight w:val="0"/>
              <w:marTop w:val="0"/>
              <w:marBottom w:val="0"/>
              <w:divBdr>
                <w:top w:val="none" w:sz="0" w:space="0" w:color="auto"/>
                <w:left w:val="none" w:sz="0" w:space="0" w:color="auto"/>
                <w:bottom w:val="none" w:sz="0" w:space="0" w:color="auto"/>
                <w:right w:val="none" w:sz="0" w:space="0" w:color="auto"/>
              </w:divBdr>
              <w:divsChild>
                <w:div w:id="109655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6995">
          <w:marLeft w:val="0"/>
          <w:marRight w:val="0"/>
          <w:marTop w:val="0"/>
          <w:marBottom w:val="0"/>
          <w:divBdr>
            <w:top w:val="none" w:sz="0" w:space="0" w:color="auto"/>
            <w:left w:val="none" w:sz="0" w:space="0" w:color="auto"/>
            <w:bottom w:val="none" w:sz="0" w:space="0" w:color="auto"/>
            <w:right w:val="none" w:sz="0" w:space="0" w:color="auto"/>
          </w:divBdr>
          <w:divsChild>
            <w:div w:id="1945530105">
              <w:marLeft w:val="180"/>
              <w:marRight w:val="0"/>
              <w:marTop w:val="0"/>
              <w:marBottom w:val="0"/>
              <w:divBdr>
                <w:top w:val="none" w:sz="0" w:space="0" w:color="auto"/>
                <w:left w:val="none" w:sz="0" w:space="0" w:color="auto"/>
                <w:bottom w:val="none" w:sz="0" w:space="0" w:color="auto"/>
                <w:right w:val="none" w:sz="0" w:space="0" w:color="auto"/>
              </w:divBdr>
              <w:divsChild>
                <w:div w:id="214599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ennessean.com/story/news/politics/tn-elections/2018/11/06/nashville-amendment-1-police-oversight-board-appears-track-passage/1734253002/" TargetMode="External"/><Relationship Id="rId117" Type="http://schemas.openxmlformats.org/officeDocument/2006/relationships/hyperlink" Target="https://www.theatlantic.com/ideas/archive/2020/05/barrs-flynn-dismissal-motion-portends-greater-abuses-ahead/611779/" TargetMode="External"/><Relationship Id="rId21" Type="http://schemas.openxmlformats.org/officeDocument/2006/relationships/hyperlink" Target="https://www.brennancenter.org/our-work/analysis-opinion/voters-championed-criminal-justice-reforms" TargetMode="External"/><Relationship Id="rId42" Type="http://schemas.openxmlformats.org/officeDocument/2006/relationships/hyperlink" Target="https://www.theguardian.com/us-news/2020/jun/04/defund-the-police-us-george-floyd-budgets" TargetMode="External"/><Relationship Id="rId47" Type="http://schemas.openxmlformats.org/officeDocument/2006/relationships/hyperlink" Target="https://www.medicalmarijuanainc.com/news/author/kim/" TargetMode="External"/><Relationship Id="rId63" Type="http://schemas.openxmlformats.org/officeDocument/2006/relationships/hyperlink" Target="https://rhg.com/research/preliminary-us-emissions-2019/" TargetMode="External"/><Relationship Id="rId68" Type="http://schemas.openxmlformats.org/officeDocument/2006/relationships/hyperlink" Target="https://www.theguardian.com/environment/2019/oct/11/plastics-appalachia-next-cancer-alley-fracking-public-health-ethane" TargetMode="External"/><Relationship Id="rId84" Type="http://schemas.openxmlformats.org/officeDocument/2006/relationships/hyperlink" Target="https://www.ft.com/content/3749175a-4c17-11ea-95a0-43d18ec715f5Martin" TargetMode="External"/><Relationship Id="rId89" Type="http://schemas.openxmlformats.org/officeDocument/2006/relationships/hyperlink" Target="https://whyy.org/articles/sophies-choice-for-immigrant-families-in-pa-separate-or-remain-in-custody-indefinitely/" TargetMode="External"/><Relationship Id="rId112" Type="http://schemas.openxmlformats.org/officeDocument/2006/relationships/hyperlink" Target="https://www.nytimes.com/2020/05/13/us/politics/fauci-trump-coronavirus.html" TargetMode="External"/><Relationship Id="rId133" Type="http://schemas.openxmlformats.org/officeDocument/2006/relationships/hyperlink" Target="https://www.americanprogress.org/issues/criminal-justice/reports/2020/02/03/480028/fact-sheet-trump-says-one-thing-another-criminal-justice/" TargetMode="External"/><Relationship Id="rId138" Type="http://schemas.openxmlformats.org/officeDocument/2006/relationships/hyperlink" Target="https://www.americanprogress.org/issues/criminal-justice/reports/2020/02/03/480028/fact-sheet-trump-says-one-thing-another-criminal-justice/" TargetMode="External"/><Relationship Id="rId154" Type="http://schemas.openxmlformats.org/officeDocument/2006/relationships/hyperlink" Target="https://www.americanprogress.org/issues/criminal-justice/reports/2020/02/03/480028/fact-sheet-trump-says-one-thing-another-criminal-justice/" TargetMode="External"/><Relationship Id="rId159" Type="http://schemas.openxmlformats.org/officeDocument/2006/relationships/hyperlink" Target="http://www.drfisher.umd.edu/" TargetMode="External"/><Relationship Id="rId175" Type="http://schemas.openxmlformats.org/officeDocument/2006/relationships/hyperlink" Target="https://www.nytimes.com/2020/05/12/us/politics/trump-black-voters.html" TargetMode="External"/><Relationship Id="rId170" Type="http://schemas.openxmlformats.org/officeDocument/2006/relationships/hyperlink" Target="https://www.ericachenoweth.com/" TargetMode="External"/><Relationship Id="rId191" Type="http://schemas.openxmlformats.org/officeDocument/2006/relationships/fontTable" Target="fontTable.xml"/><Relationship Id="rId16" Type="http://schemas.openxmlformats.org/officeDocument/2006/relationships/hyperlink" Target="https://www.washingtonpost.com/news/powerpost/paloma/the-finance-202/2020/04/09/the-finance-202-the-coronavirus-economy-is-already-hurting-trump-s-reelection-chances-economists-say/5e8e45b588e0fa101a75e650/" TargetMode="External"/><Relationship Id="rId107" Type="http://schemas.openxmlformats.org/officeDocument/2006/relationships/hyperlink" Target="https://thehill.com/homenews/administration/497104-trump-targets-pennsylvania-over-coronavirus-restriction" TargetMode="External"/><Relationship Id="rId11" Type="http://schemas.openxmlformats.org/officeDocument/2006/relationships/hyperlink" Target="https://www.salon.com/2020/06/13/female-voters-are-fleeing-trump-hurting-his-re-election-odds-polling-analyst_partner/" TargetMode="External"/><Relationship Id="rId32" Type="http://schemas.openxmlformats.org/officeDocument/2006/relationships/hyperlink" Target="https://www.youtube.com/watch?v=vP0pOeERO_Y&amp;feature=youtu.be" TargetMode="External"/><Relationship Id="rId37" Type="http://schemas.openxmlformats.org/officeDocument/2006/relationships/hyperlink" Target="https://reason.com/2018/10/17/trump-slams-very-unfair-drug-sentences/" TargetMode="External"/><Relationship Id="rId53" Type="http://schemas.openxmlformats.org/officeDocument/2006/relationships/hyperlink" Target="https://www.headcount.org/" TargetMode="External"/><Relationship Id="rId58" Type="http://schemas.openxmlformats.org/officeDocument/2006/relationships/hyperlink" Target="https://www.washingtonpost.com/nation/2019/12/17/despite-trumps-vow-revive-it-support-death-penalty-continued-shrink/" TargetMode="External"/><Relationship Id="rId74" Type="http://schemas.openxmlformats.org/officeDocument/2006/relationships/hyperlink" Target="http://www.bundespraesident.de/SharedDocs/Reden/EN/Frank-Walter-Steinmeier/Reden/2020/02/200214-Munich-Security-Conference.html" TargetMode="External"/><Relationship Id="rId79" Type="http://schemas.openxmlformats.org/officeDocument/2006/relationships/hyperlink" Target="https://www.bloomberg.com/quote/40978Z:CH" TargetMode="External"/><Relationship Id="rId102" Type="http://schemas.openxmlformats.org/officeDocument/2006/relationships/hyperlink" Target="https://www.nytimes.com/2020/05/16/us/donald-trump-jr-biden-smear.html" TargetMode="External"/><Relationship Id="rId123" Type="http://schemas.openxmlformats.org/officeDocument/2006/relationships/hyperlink" Target="https://www.wbur.org/cognoscenti/2020/06/01/george-floyd-protests-steve-almond" TargetMode="External"/><Relationship Id="rId128" Type="http://schemas.openxmlformats.org/officeDocument/2006/relationships/hyperlink" Target="https://www.themarshallproject.org/2018/11/13/voters-want-criminal-justice-reform-are-politicians-listening" TargetMode="External"/><Relationship Id="rId144" Type="http://schemas.openxmlformats.org/officeDocument/2006/relationships/hyperlink" Target="https://www.americanprogress.org/issues/criminal-justice/reports/2020/02/03/480028/fact-sheet-trump-says-one-thing-another-criminal-justice/" TargetMode="External"/><Relationship Id="rId149" Type="http://schemas.openxmlformats.org/officeDocument/2006/relationships/hyperlink" Target="https://www.americanprogress.org/issues/criminal-justice/reports/2020/02/03/480028/fact-sheet-trump-says-one-thing-another-criminal-justice/" TargetMode="External"/><Relationship Id="rId5" Type="http://schemas.openxmlformats.org/officeDocument/2006/relationships/webSettings" Target="webSettings.xml"/><Relationship Id="rId90" Type="http://schemas.openxmlformats.org/officeDocument/2006/relationships/hyperlink" Target="https://www.adl.org/blog/reports-of-anti-asian-assaults-harassment-and-hate-crimes-rise-as-coronavirus-spreads" TargetMode="External"/><Relationship Id="rId95" Type="http://schemas.openxmlformats.org/officeDocument/2006/relationships/hyperlink" Target="https://www.politico.com/news/magazine/2020/05/12/donald-trumps-conspiracy-theories-for-junkies-252210" TargetMode="External"/><Relationship Id="rId160" Type="http://schemas.openxmlformats.org/officeDocument/2006/relationships/hyperlink" Target="https://www.businessinsider.com/trumps-threat-send-combat-troops-to-protests-is-dangerous-2020-6" TargetMode="External"/><Relationship Id="rId165" Type="http://schemas.openxmlformats.org/officeDocument/2006/relationships/hyperlink" Target="https://www.businessinsider.com/all-the-details-of-congressional-democrats-police-reform-bill-2020-6" TargetMode="External"/><Relationship Id="rId181" Type="http://schemas.openxmlformats.org/officeDocument/2006/relationships/hyperlink" Target="https://www.politico.com/news/magazine/2020/03/23/trump-president-need-right-now-141906" TargetMode="External"/><Relationship Id="rId186" Type="http://schemas.openxmlformats.org/officeDocument/2006/relationships/hyperlink" Target="https://www.nytimes.com/2020/06/24/us/politics/trump-biden-poll-nyt-upshot-siena-college.html?action=click&amp;module=Top%20Stories&amp;pgtype=Homepage" TargetMode="External"/><Relationship Id="rId22" Type="http://schemas.openxmlformats.org/officeDocument/2006/relationships/hyperlink" Target="https://www.npr.org/2018/11/04/663522243/jim-crow-s-last-stand-in-louisiana-may-fall-to-ballot-measure" TargetMode="External"/><Relationship Id="rId27" Type="http://schemas.openxmlformats.org/officeDocument/2006/relationships/hyperlink" Target="http://www.justiceactionnetwork.org/wp-content/uploads/2016/02/US-Justice-Statewide-Surveys-Bipartisan-Presentations-Slides.pdf" TargetMode="External"/><Relationship Id="rId43" Type="http://schemas.openxmlformats.org/officeDocument/2006/relationships/hyperlink" Target="https://www.politico.com/2020-election/candidates-views-on-the-issues/criminal-justice-reform/capital-punishment-death-penalty//a" TargetMode="External"/><Relationship Id="rId48" Type="http://schemas.openxmlformats.org/officeDocument/2006/relationships/hyperlink" Target="https://news.medicalmarijuanainc.com/new-poll-marijuana-legalization-supported-majority-american-voters/" TargetMode="External"/><Relationship Id="rId64" Type="http://schemas.openxmlformats.org/officeDocument/2006/relationships/hyperlink" Target="https://www.theguardian.com/environment/2020/jan/09/white-house-projects-permits-climate-impact-plan" TargetMode="External"/><Relationship Id="rId69" Type="http://schemas.openxmlformats.org/officeDocument/2006/relationships/hyperlink" Target="https://www.youtube.com/watch?v=htQKz-nB2Dg" TargetMode="External"/><Relationship Id="rId113" Type="http://schemas.openxmlformats.org/officeDocument/2006/relationships/hyperlink" Target="https://www.huffpost.com/entry/hang-fauci-trump-long-island-covid-19-protest_n_5ec1c6e9c5b6f6a9e9c6ae29" TargetMode="External"/><Relationship Id="rId118" Type="http://schemas.openxmlformats.org/officeDocument/2006/relationships/hyperlink" Target="https://www.nytimes.com/2020/05/07/us/politics/postmaster-general-louis-dejoy.html" TargetMode="External"/><Relationship Id="rId134" Type="http://schemas.openxmlformats.org/officeDocument/2006/relationships/hyperlink" Target="https://www.americanprogress.org/issues/criminal-justice/reports/2020/02/03/480028/fact-sheet-trump-says-one-thing-another-criminal-justice/" TargetMode="External"/><Relationship Id="rId139" Type="http://schemas.openxmlformats.org/officeDocument/2006/relationships/hyperlink" Target="https://www.americanprogress.org/issues/criminal-justice/reports/2020/02/03/480028/fact-sheet-trump-says-one-thing-another-criminal-justice/" TargetMode="External"/><Relationship Id="rId80" Type="http://schemas.openxmlformats.org/officeDocument/2006/relationships/hyperlink" Target="https://www.e-ir.info/2019/02/21/can-china-continue-to-rise-peacefully/" TargetMode="External"/><Relationship Id="rId85" Type="http://schemas.openxmlformats.org/officeDocument/2006/relationships/hyperlink" Target="https://www.politico.com/story/2019/04/26/trump-charlottesville-comments-1290724" TargetMode="External"/><Relationship Id="rId150" Type="http://schemas.openxmlformats.org/officeDocument/2006/relationships/hyperlink" Target="https://www.americanprogress.org/issues/criminal-justice/reports/2020/02/03/480028/fact-sheet-trump-says-one-thing-another-criminal-justice/" TargetMode="External"/><Relationship Id="rId155" Type="http://schemas.openxmlformats.org/officeDocument/2006/relationships/hyperlink" Target="https://www.americanprogress.org/issues/criminal-justice/reports/2020/02/03/480028/fact-sheet-trump-says-one-thing-another-criminal-justice/" TargetMode="External"/><Relationship Id="rId171" Type="http://schemas.openxmlformats.org/officeDocument/2006/relationships/hyperlink" Target="https://sites.google.com/view/crowdcountingconsortium/about?authuser=0" TargetMode="External"/><Relationship Id="rId176" Type="http://schemas.openxmlformats.org/officeDocument/2006/relationships/hyperlink" Target="https://pyxis.nymag.com/v1/imgs/be1/85f/8625eb500343fb05c400a1683091b7017b-chart-2.w710.jpg" TargetMode="External"/><Relationship Id="rId192" Type="http://schemas.openxmlformats.org/officeDocument/2006/relationships/theme" Target="theme/theme1.xml"/><Relationship Id="rId12" Type="http://schemas.openxmlformats.org/officeDocument/2006/relationships/hyperlink" Target="https://www.nbcnews.com/politics/2020-election/trump-will-lose-popular-vote-2020-election-election-model-predicts-n1211876" TargetMode="External"/><Relationship Id="rId17" Type="http://schemas.openxmlformats.org/officeDocument/2006/relationships/hyperlink" Target="https://www.msnbc.com/morning-joe/watch/trump-trails-biden-by-11-points-among-voters-nationally-83730501986" TargetMode="External"/><Relationship Id="rId33" Type="http://schemas.openxmlformats.org/officeDocument/2006/relationships/hyperlink" Target="https://reason.com/2018/06/06/trump-commutes-alice-johnsons-life-sente/" TargetMode="External"/><Relationship Id="rId38" Type="http://schemas.openxmlformats.org/officeDocument/2006/relationships/hyperlink" Target="https://www.justice.gov/pardon/commutations-granted-president-donald-trump-2017-present" TargetMode="External"/><Relationship Id="rId59" Type="http://schemas.openxmlformats.org/officeDocument/2006/relationships/hyperlink" Target="https://www.vox.com/2019/9/11/20856802/swing-voters-base-democrats-trump-2020-election" TargetMode="External"/><Relationship Id="rId103" Type="http://schemas.openxmlformats.org/officeDocument/2006/relationships/hyperlink" Target="https://www.nytimes.com/2020/05/14/us/politics/trump-obama.html" TargetMode="External"/><Relationship Id="rId108" Type="http://schemas.openxmlformats.org/officeDocument/2006/relationships/hyperlink" Target="https://www.cnn.com/2020/05/14/politics/michigan-state-capitol-protests/index.html" TargetMode="External"/><Relationship Id="rId124" Type="http://schemas.openxmlformats.org/officeDocument/2006/relationships/hyperlink" Target="https://www.usnews.com/elections/abortion-2020" TargetMode="External"/><Relationship Id="rId129" Type="http://schemas.openxmlformats.org/officeDocument/2006/relationships/hyperlink" Target="https://www.vera.org/blog/overwhelming-majority-of-americans-support-criminal-justice-reform-new-poll-finds" TargetMode="External"/><Relationship Id="rId54" Type="http://schemas.openxmlformats.org/officeDocument/2006/relationships/hyperlink" Target="https://www.cbsnews.com/news/support-for-legal-marijuana-use-remains-high-cbs-news-poll/" TargetMode="External"/><Relationship Id="rId70" Type="http://schemas.openxmlformats.org/officeDocument/2006/relationships/hyperlink" Target="https://www.bloomberg.com/news/articles/2020-06-15/china-warms-to-idea-of-four-more-years-of-trump-presidency" TargetMode="External"/><Relationship Id="rId75" Type="http://schemas.openxmlformats.org/officeDocument/2006/relationships/hyperlink" Target="https://www.bloomberg.com/news/articles/2020-06-15/china-warms-to-idea-of-four-more-years-of-trump-presidency" TargetMode="External"/><Relationship Id="rId91" Type="http://schemas.openxmlformats.org/officeDocument/2006/relationships/hyperlink" Target="https://www.nytimes.com/2019/11/03/us/politics/kentucky-transgender-school-sports.html" TargetMode="External"/><Relationship Id="rId96" Type="http://schemas.openxmlformats.org/officeDocument/2006/relationships/hyperlink" Target="https://apnews.com/4ff1ecb621884a728b25e62661257ef0" TargetMode="External"/><Relationship Id="rId140" Type="http://schemas.openxmlformats.org/officeDocument/2006/relationships/hyperlink" Target="https://www.americanprogress.org/issues/criminal-justice/reports/2020/02/03/480028/fact-sheet-trump-says-one-thing-another-criminal-justice/" TargetMode="External"/><Relationship Id="rId145" Type="http://schemas.openxmlformats.org/officeDocument/2006/relationships/hyperlink" Target="https://www.americanprogress.org/issues/criminal-justice/reports/2020/02/03/480028/fact-sheet-trump-says-one-thing-another-criminal-justice/" TargetMode="External"/><Relationship Id="rId161" Type="http://schemas.openxmlformats.org/officeDocument/2006/relationships/hyperlink" Target="https://www.businessinsider.com/trump-tells-governors-most-of-you-are-weak-and-have-to-dominate-2020-6" TargetMode="External"/><Relationship Id="rId166" Type="http://schemas.openxmlformats.org/officeDocument/2006/relationships/hyperlink" Target="https://www.cbsnews.com/news/minneapolis-city-council-intent-disband-police-department/" TargetMode="External"/><Relationship Id="rId182" Type="http://schemas.openxmlformats.org/officeDocument/2006/relationships/hyperlink" Target="https://thehill.com/opinion/campaign/493169-covid-19-and-the-presidential-election-what-if-states-picked-the-electors" TargetMode="External"/><Relationship Id="rId187" Type="http://schemas.openxmlformats.org/officeDocument/2006/relationships/hyperlink" Target="https://www.nytimes.com/2020/06/20/us/politics/iowa-polls-trump-biden-ernst-greenfield.html?searchResultPosition=1" TargetMode="External"/><Relationship Id="rId1" Type="http://schemas.openxmlformats.org/officeDocument/2006/relationships/customXml" Target="../customXml/item1.xml"/><Relationship Id="rId6" Type="http://schemas.openxmlformats.org/officeDocument/2006/relationships/hyperlink" Target="https://www.vox.com/2020/6/24/21301630/trump-reelection-polling-lead" TargetMode="External"/><Relationship Id="rId23" Type="http://schemas.openxmlformats.org/officeDocument/2006/relationships/hyperlink" Target="https://www.vox.com/policy-and-politics/2018/11/6/18052540/election-results-louisiana-amendment-2-unanimous-jim-crow-jury-law" TargetMode="External"/><Relationship Id="rId28" Type="http://schemas.openxmlformats.org/officeDocument/2006/relationships/hyperlink" Target="http://www.politico.com/story/2016/01/criminal-justice-tom-cotton-218121" TargetMode="External"/><Relationship Id="rId49" Type="http://schemas.openxmlformats.org/officeDocument/2006/relationships/hyperlink" Target="https://news.medicalmarijuanainc.com/gallup-democrats-marijuana-legalization/" TargetMode="External"/><Relationship Id="rId114" Type="http://schemas.openxmlformats.org/officeDocument/2006/relationships/hyperlink" Target="https://www.cnn.com/2020/04/01/politics/anthony-fauci-security-detail/index.html" TargetMode="External"/><Relationship Id="rId119" Type="http://schemas.openxmlformats.org/officeDocument/2006/relationships/hyperlink" Target="https://www.thetrace.org/2020/03/freedom-of-speech-open-carry-demonstrations-first-amendment/" TargetMode="External"/><Relationship Id="rId44" Type="http://schemas.openxmlformats.org/officeDocument/2006/relationships/hyperlink" Target="https://www.brookings.edu/blog/fixgov/2020/02/25/to-win-black-mens-votes-in-2020-save-your-slogans-and-speak-to-our-priorities/" TargetMode="External"/><Relationship Id="rId60" Type="http://schemas.openxmlformats.org/officeDocument/2006/relationships/hyperlink" Target="https://thehill.com/opinion/energy-environment/496240-we-need-an-environmental-champion-in-the-white-house-in-2020" TargetMode="External"/><Relationship Id="rId65" Type="http://schemas.openxmlformats.org/officeDocument/2006/relationships/hyperlink" Target="https://www.theguardian.com/environment/2019/nov/25/climate-heating-greenhouse-gases-hit-new-high-un-reports" TargetMode="External"/><Relationship Id="rId81" Type="http://schemas.openxmlformats.org/officeDocument/2006/relationships/hyperlink" Target="https://www.france24.com/en/20200620-opening-nuclear-talks-with-russia-us-may-also-be-ending-them" TargetMode="External"/><Relationship Id="rId86" Type="http://schemas.openxmlformats.org/officeDocument/2006/relationships/hyperlink" Target="https://www.amazon.com/Mueller-Report-Washington-Post/dp/1982129735" TargetMode="External"/><Relationship Id="rId130" Type="http://schemas.openxmlformats.org/officeDocument/2006/relationships/hyperlink" Target="https://www.forbes.com/sites/tomangell/2019/02/05/nebraska-could-vote-on-this-medical-marijuana-ballot-measure-in-2020/" TargetMode="External"/><Relationship Id="rId135" Type="http://schemas.openxmlformats.org/officeDocument/2006/relationships/hyperlink" Target="https://www.americanprogress.org/issues/criminal-justice/reports/2020/02/03/480028/fact-sheet-trump-says-one-thing-another-criminal-justice/" TargetMode="External"/><Relationship Id="rId151" Type="http://schemas.openxmlformats.org/officeDocument/2006/relationships/hyperlink" Target="https://www.americanprogress.org/issues/criminal-justice/reports/2020/02/03/480028/fact-sheet-trump-says-one-thing-another-criminal-justice/" TargetMode="External"/><Relationship Id="rId156" Type="http://schemas.openxmlformats.org/officeDocument/2006/relationships/hyperlink" Target="https://www.americanprogress.org/issues/criminal-justice/reports/2020/02/03/480028/fact-sheet-trump-says-one-thing-another-criminal-justice/" TargetMode="External"/><Relationship Id="rId177" Type="http://schemas.openxmlformats.org/officeDocument/2006/relationships/hyperlink" Target="https://nationalinterest.org/blog/buzz/why-guantanamo-bay-likely-wont-ever-shut-down-140562" TargetMode="External"/><Relationship Id="rId172" Type="http://schemas.openxmlformats.org/officeDocument/2006/relationships/hyperlink" Target="https://newrepublic.com/article/153939/democrats-victory-not-depend-swing-voters" TargetMode="External"/><Relationship Id="rId13" Type="http://schemas.openxmlformats.org/officeDocument/2006/relationships/hyperlink" Target="https://www.nbcnews.com/health/health-news/live-blog/2020-05-21-coronavirus-news-n1211801" TargetMode="External"/><Relationship Id="rId18" Type="http://schemas.openxmlformats.org/officeDocument/2006/relationships/hyperlink" Target="https://www.washingtonpost.com/opinions/2020/06/17/november-is-our-chance-wipe-out-trumpism-not-just-trump/" TargetMode="External"/><Relationship Id="rId39" Type="http://schemas.openxmlformats.org/officeDocument/2006/relationships/hyperlink" Target="https://www.justice.gov/pardon/obama-commutations" TargetMode="External"/><Relationship Id="rId109" Type="http://schemas.openxmlformats.org/officeDocument/2006/relationships/hyperlink" Target="https://www.nytimes.com/2020/04/17/technology/bill-gates-virus-conspiracy-theories.html" TargetMode="External"/><Relationship Id="rId34" Type="http://schemas.openxmlformats.org/officeDocument/2006/relationships/hyperlink" Target="https://www.nytimes.com/2020/02/04/us/politics/trump-super-bowl-ad.html" TargetMode="External"/><Relationship Id="rId50" Type="http://schemas.openxmlformats.org/officeDocument/2006/relationships/hyperlink" Target="https://www.politico.com/staff/paul-demko" TargetMode="External"/><Relationship Id="rId55" Type="http://schemas.openxmlformats.org/officeDocument/2006/relationships/hyperlink" Target="https://www.nonprofitvote.org/documents/2017/03/america-goes-polls-2016.pdf/" TargetMode="External"/><Relationship Id="rId76" Type="http://schemas.openxmlformats.org/officeDocument/2006/relationships/hyperlink" Target="https://www.bloomberg.com/news/articles/2020-04-23/a-biden-presidency-wouldn-t-mean-better-u-s-china-relations" TargetMode="External"/><Relationship Id="rId97" Type="http://schemas.openxmlformats.org/officeDocument/2006/relationships/hyperlink" Target="https://www.politico.com/news/2020/04/05/atkinson-trump-fired-whistleblower-complaint-167371" TargetMode="External"/><Relationship Id="rId104" Type="http://schemas.openxmlformats.org/officeDocument/2006/relationships/hyperlink" Target="https://www.kff.org/coronavirus-covid-19/fact-sheet/coronavirus-tracker/" TargetMode="External"/><Relationship Id="rId120" Type="http://schemas.openxmlformats.org/officeDocument/2006/relationships/hyperlink" Target="https://www.cnn.com/2020/05/10/opinions/why-dont-editorial-boards-call-for-trump-to-resign-lockhart/index.html" TargetMode="External"/><Relationship Id="rId125" Type="http://schemas.openxmlformats.org/officeDocument/2006/relationships/hyperlink" Target="https://www.washingtonpost.com/news/powerpost/paloma/daily-202/2020/06/09/daily-202-demilitarizing-the-police-could-be-a-more-fruitful-rallying-cry-for-reformers-than-defunding/5edf0e54602ff12947e87c9e/" TargetMode="External"/><Relationship Id="rId141" Type="http://schemas.openxmlformats.org/officeDocument/2006/relationships/hyperlink" Target="https://www.americanprogress.org/issues/criminal-justice/reports/2020/02/03/480028/fact-sheet-trump-says-one-thing-another-criminal-justice/" TargetMode="External"/><Relationship Id="rId146" Type="http://schemas.openxmlformats.org/officeDocument/2006/relationships/hyperlink" Target="https://www.americanprogress.org/issues/criminal-justice/reports/2020/02/03/480028/fact-sheet-trump-says-one-thing-another-criminal-justice/" TargetMode="External"/><Relationship Id="rId167" Type="http://schemas.openxmlformats.org/officeDocument/2006/relationships/hyperlink" Target="https://www.businessinsider.com/trump-has-no-answer-police-brutality-and-racism-in-us-2020-6" TargetMode="External"/><Relationship Id="rId188" Type="http://schemas.openxmlformats.org/officeDocument/2006/relationships/hyperlink" Target="https://www.nytimes.com/article/biden-vice-president-2020.html" TargetMode="External"/><Relationship Id="rId7" Type="http://schemas.openxmlformats.org/officeDocument/2006/relationships/hyperlink" Target="https://edition.cnn.com/2020/06/18/politics/2020-debates-trump-biden/index.html" TargetMode="External"/><Relationship Id="rId71" Type="http://schemas.openxmlformats.org/officeDocument/2006/relationships/hyperlink" Target="https://washingtonmonthly.com/magazine/april-may-june-2020/can-the-liberal-world-order-survive-another-four-years-of-trump/" TargetMode="External"/><Relationship Id="rId92" Type="http://schemas.openxmlformats.org/officeDocument/2006/relationships/hyperlink" Target="https://philadelphia.adl.org/audit2019-pa/?utm_source=Pennsylvania+Capital-Star&amp;utm_campaign=fe042bbbbe-EMAIL_CAMPAIGN_2020_05_12_07_19&amp;utm_medium=email&amp;utm_term=0_5015c3184d-fe042bbbbe-7521269" TargetMode="External"/><Relationship Id="rId162" Type="http://schemas.openxmlformats.org/officeDocument/2006/relationships/hyperlink" Target="https://www.theatlantic.com/magazine/archive/2019/06/trump-racism-comments/588067/" TargetMode="External"/><Relationship Id="rId183" Type="http://schemas.openxmlformats.org/officeDocument/2006/relationships/hyperlink" Target="https://www.nytimes.com/2020/05/12/us/politics/kushner-election-november.html" TargetMode="External"/><Relationship Id="rId2" Type="http://schemas.openxmlformats.org/officeDocument/2006/relationships/numbering" Target="numbering.xml"/><Relationship Id="rId29" Type="http://schemas.openxmlformats.org/officeDocument/2006/relationships/hyperlink" Target="https://thehill.com/changing-america/respect/equality/503263-majority-of-voters-oppose-defund-the-police-movement-but" TargetMode="External"/><Relationship Id="rId24" Type="http://schemas.openxmlformats.org/officeDocument/2006/relationships/hyperlink" Target="https://www.theadvocate.com/new_orleans/news/courts/article_16fd0ece-32b1-11e8-8770-33eca2a325de.html" TargetMode="External"/><Relationship Id="rId40" Type="http://schemas.openxmlformats.org/officeDocument/2006/relationships/hyperlink" Target="https://reason.com/2019/02/05/trump-recognizes-two-formerly-incarcerat/" TargetMode="External"/><Relationship Id="rId45" Type="http://schemas.openxmlformats.org/officeDocument/2006/relationships/hyperlink" Target="https://time.com/5852534/black-lives-matter-2020-elections-voting/" TargetMode="External"/><Relationship Id="rId66" Type="http://schemas.openxmlformats.org/officeDocument/2006/relationships/hyperlink" Target="https://www.theguardian.com/environment/2019/nov/05/most-countries-climate-plans-totally-inadequate-experts" TargetMode="External"/><Relationship Id="rId87" Type="http://schemas.openxmlformats.org/officeDocument/2006/relationships/hyperlink" Target="https://www.hbo.com/the-plot-against-america" TargetMode="External"/><Relationship Id="rId110" Type="http://schemas.openxmlformats.org/officeDocument/2006/relationships/hyperlink" Target="https://www.pennlive.com/news/2020/05/reporter-calls-pa-health-secretary-sir-multiple-times-in-phone-interview.html" TargetMode="External"/><Relationship Id="rId115" Type="http://schemas.openxmlformats.org/officeDocument/2006/relationships/hyperlink" Target="https://www.amazon.com/Exit-Voice-Loyalty-Responses-Organizations/dp/0674276604" TargetMode="External"/><Relationship Id="rId131" Type="http://schemas.openxmlformats.org/officeDocument/2006/relationships/hyperlink" Target="https://www.latimes.com/local/lanow/la-me-jail-construction-20190212-story.html" TargetMode="External"/><Relationship Id="rId136" Type="http://schemas.openxmlformats.org/officeDocument/2006/relationships/hyperlink" Target="https://www.americanprogress.org/issues/criminal-justice/reports/2020/02/03/480028/fact-sheet-trump-says-one-thing-another-criminal-justice/" TargetMode="External"/><Relationship Id="rId157" Type="http://schemas.openxmlformats.org/officeDocument/2006/relationships/hyperlink" Target="https://www.americanprogress.org/issues/criminal-justice/reports/2020/02/03/480028/fact-sheet-trump-says-one-thing-another-criminal-justice/" TargetMode="External"/><Relationship Id="rId178" Type="http://schemas.openxmlformats.org/officeDocument/2006/relationships/hyperlink" Target="https://www.rasmussenreports.com/public_content/politics/general_politics/july_2017/most_favor_sending_new_terror_suspects_to_guantanamo" TargetMode="External"/><Relationship Id="rId61" Type="http://schemas.openxmlformats.org/officeDocument/2006/relationships/hyperlink" Target="https://theintercept.com/2020/05/12/second-trump-term-war-climate-change/" TargetMode="External"/><Relationship Id="rId82" Type="http://schemas.openxmlformats.org/officeDocument/2006/relationships/hyperlink" Target="https://www.nytimes.com/2020/05/21/us/politics/trump-open-skies-treaty-arms-control.html" TargetMode="External"/><Relationship Id="rId152" Type="http://schemas.openxmlformats.org/officeDocument/2006/relationships/hyperlink" Target="https://www.americanprogress.org/issues/criminal-justice/reports/2020/02/03/480028/fact-sheet-trump-says-one-thing-another-criminal-justice/" TargetMode="External"/><Relationship Id="rId173" Type="http://schemas.openxmlformats.org/officeDocument/2006/relationships/hyperlink" Target="https://www.nbcnews.com/news/nbcblk/black-voters-know-what-they-want-tuesday-it-was-joe-n1151001" TargetMode="External"/><Relationship Id="rId19" Type="http://schemas.openxmlformats.org/officeDocument/2006/relationships/hyperlink" Target="https://www.nytimes.com/aponline/2020/06/23/us/politics/ap-us-ap-poll-racial-injustice-policing.html" TargetMode="External"/><Relationship Id="rId14" Type="http://schemas.openxmlformats.org/officeDocument/2006/relationships/hyperlink" Target="https://www.nbcnews.com/business/economy/america-s-stunning-unemployment-surge-during-coronavirus-visualized-n1174801" TargetMode="External"/><Relationship Id="rId30" Type="http://schemas.openxmlformats.org/officeDocument/2006/relationships/hyperlink" Target="https://www.washingtonpost.com/nation/2019/12/17/despite-trumps-vow-revive-it-support-death-penalty-continued-shrink/" TargetMode="External"/><Relationship Id="rId35" Type="http://schemas.openxmlformats.org/officeDocument/2006/relationships/hyperlink" Target="https://www.washingtonpost.com/investigations/most-clemency-grants-bypass-doj-and-go-to-well-connected-offenders/2020/02/03/4e8f3eb2-21ce-11ea-9c2b-060477c13959_story.html" TargetMode="External"/><Relationship Id="rId56" Type="http://schemas.openxmlformats.org/officeDocument/2006/relationships/hyperlink" Target="https://www.governing.com/topics/public-justice-safety/gov-trump-sotu-juvenile-criminal-justice-reform-states.html" TargetMode="External"/><Relationship Id="rId77" Type="http://schemas.openxmlformats.org/officeDocument/2006/relationships/hyperlink" Target="https://www.bloomberg.com/news/articles/2020-04-30/trump-says-china-s-virus-response-tied-to-wish-for-him-to-lose" TargetMode="External"/><Relationship Id="rId100" Type="http://schemas.openxmlformats.org/officeDocument/2006/relationships/hyperlink" Target="https://www.nytimes.com/2020/05/07/us/politics/michael-flynn-case-dropped.html?action=click&amp;module=Top%20Stories&amp;pgtype=Homepage" TargetMode="External"/><Relationship Id="rId105" Type="http://schemas.openxmlformats.org/officeDocument/2006/relationships/hyperlink" Target="https://www.nytimes.com/interactive/2020/05/08/business/economy/april-jobs-report.html" TargetMode="External"/><Relationship Id="rId126" Type="http://schemas.openxmlformats.org/officeDocument/2006/relationships/hyperlink" Target="https://thehill.com/opinion/campaign/503714-dont-believe-the-polls-trumps-populist-presidency-may-carry-him-to-victory" TargetMode="External"/><Relationship Id="rId147" Type="http://schemas.openxmlformats.org/officeDocument/2006/relationships/hyperlink" Target="https://www.americanprogress.org/issues/criminal-justice/reports/2020/02/03/480028/fact-sheet-trump-says-one-thing-another-criminal-justice/" TargetMode="External"/><Relationship Id="rId168" Type="http://schemas.openxmlformats.org/officeDocument/2006/relationships/hyperlink" Target="https://www.businessinsider.com/trump-teargas-photo-op-was-frightening-to-authoritarianism-experts-2020-6" TargetMode="External"/><Relationship Id="rId8" Type="http://schemas.openxmlformats.org/officeDocument/2006/relationships/hyperlink" Target="https://www.cnbc.com/2020/06/24/eiu-us-presidential-election-odds-now-firmly-in-bidens-favor.html" TargetMode="External"/><Relationship Id="rId51" Type="http://schemas.openxmlformats.org/officeDocument/2006/relationships/hyperlink" Target="https://www.usatoday.com/staff/4395312002/trevor-hughes/" TargetMode="External"/><Relationship Id="rId72" Type="http://schemas.openxmlformats.org/officeDocument/2006/relationships/hyperlink" Target="https://www.nytimes.com/2020/02/18/world/europe/trump-europe-nato.html" TargetMode="External"/><Relationship Id="rId93" Type="http://schemas.openxmlformats.org/officeDocument/2006/relationships/hyperlink" Target="https://www.theatlantic.com/ideas/archive/2020/02/checks-and-balances-trump-has-swept-away/606013/" TargetMode="External"/><Relationship Id="rId98" Type="http://schemas.openxmlformats.org/officeDocument/2006/relationships/hyperlink" Target="https://www.cnn.com/2020/05/15/politics/state-department-inspector-general-fired/index.html" TargetMode="External"/><Relationship Id="rId121" Type="http://schemas.openxmlformats.org/officeDocument/2006/relationships/hyperlink" Target="https://www.washingtonpost.com/opinions/2020/05/14/we-need-prepare-possibility-trump-rejecting-election-results/" TargetMode="External"/><Relationship Id="rId142" Type="http://schemas.openxmlformats.org/officeDocument/2006/relationships/hyperlink" Target="https://www.americanprogress.org/issues/criminal-justice/reports/2020/02/03/480028/fact-sheet-trump-says-one-thing-another-criminal-justice/" TargetMode="External"/><Relationship Id="rId163" Type="http://schemas.openxmlformats.org/officeDocument/2006/relationships/hyperlink" Target="https://twitter.com/realDonaldTrump/status/796900183955095552?s=20" TargetMode="External"/><Relationship Id="rId184" Type="http://schemas.openxmlformats.org/officeDocument/2006/relationships/hyperlink" Target="https://www.theatlantic.com/politics/archive/2020/06/trump-republicans-vote-mail-arizona-florida/612625/" TargetMode="External"/><Relationship Id="rId189" Type="http://schemas.openxmlformats.org/officeDocument/2006/relationships/hyperlink" Target="https://www.nytimes.com/2020/06/20/us/politics/tulsa-trump-rally.html" TargetMode="External"/><Relationship Id="rId3" Type="http://schemas.openxmlformats.org/officeDocument/2006/relationships/styles" Target="styles.xml"/><Relationship Id="rId25" Type="http://schemas.openxmlformats.org/officeDocument/2006/relationships/hyperlink" Target="https://www.floridatoday.com/story/news/2018/11/06/amendments-florida-election-results/1907046002/" TargetMode="External"/><Relationship Id="rId46" Type="http://schemas.openxmlformats.org/officeDocument/2006/relationships/hyperlink" Target="https://www.njspotlight.com/2020/06/assembly-senate-bills-to-decriminalize-pot-pitched-as-part-of-social-justice-reform/" TargetMode="External"/><Relationship Id="rId67" Type="http://schemas.openxmlformats.org/officeDocument/2006/relationships/hyperlink" Target="https://www.theguardian.com/environment/2019/sep/10/climate-crisis-world-readiness-effects-gravely-insufficient-report" TargetMode="External"/><Relationship Id="rId116" Type="http://schemas.openxmlformats.org/officeDocument/2006/relationships/hyperlink" Target="https://www.vox.com/2020/5/4/21246313/federal-judges-mitch-mcconnell-senate-coronavirus-pandemic" TargetMode="External"/><Relationship Id="rId137" Type="http://schemas.openxmlformats.org/officeDocument/2006/relationships/hyperlink" Target="https://www.americanprogress.org/issues/criminal-justice/reports/2020/02/03/480028/fact-sheet-trump-says-one-thing-another-criminal-justice/" TargetMode="External"/><Relationship Id="rId158" Type="http://schemas.openxmlformats.org/officeDocument/2006/relationships/hyperlink" Target="https://www.americanprogress.org/issues/criminal-justice/reports/2020/02/03/480028/fact-sheet-trump-says-one-thing-another-criminal-justice/" TargetMode="External"/><Relationship Id="rId20" Type="http://schemas.openxmlformats.org/officeDocument/2006/relationships/hyperlink" Target="https://www.brennancenter.org/about/staff/tim-lau" TargetMode="External"/><Relationship Id="rId41" Type="http://schemas.openxmlformats.org/officeDocument/2006/relationships/hyperlink" Target="https://thehill.com/opinion/campaign/501511-defund-the-police-and-republicans-will-win" TargetMode="External"/><Relationship Id="rId62" Type="http://schemas.openxmlformats.org/officeDocument/2006/relationships/hyperlink" Target="https://www.theguardian.com/environment/2020/jan/12/climate-crisis-if-trump-wins-againThe" TargetMode="External"/><Relationship Id="rId83" Type="http://schemas.openxmlformats.org/officeDocument/2006/relationships/hyperlink" Target="https://www.washingtonpost.com/opinions/2020/06/26/heres-what-second-term-trump-would-look-like/" TargetMode="External"/><Relationship Id="rId88" Type="http://schemas.openxmlformats.org/officeDocument/2006/relationships/hyperlink" Target="https://www.cnn.com/2020/04/21/politics/trump-campaign-immigration-order/index.html" TargetMode="External"/><Relationship Id="rId111" Type="http://schemas.openxmlformats.org/officeDocument/2006/relationships/hyperlink" Target="https://www.nytimes.com/2020/05/13/us/coronavirus-businesses-lockdown-guns.html?smid=em-share" TargetMode="External"/><Relationship Id="rId132" Type="http://schemas.openxmlformats.org/officeDocument/2006/relationships/hyperlink" Target="https://www.americanprogress.org/issues/criminal-justice/reports/2020/02/03/480028/fact-sheet-trump-says-one-thing-another-criminal-justice/" TargetMode="External"/><Relationship Id="rId153" Type="http://schemas.openxmlformats.org/officeDocument/2006/relationships/hyperlink" Target="https://www.americanprogress.org/issues/criminal-justice/reports/2020/02/03/480028/fact-sheet-trump-says-one-thing-another-criminal-justice/" TargetMode="External"/><Relationship Id="rId174" Type="http://schemas.openxmlformats.org/officeDocument/2006/relationships/hyperlink" Target="https://www.newyorker.com/magazine/2020/03/02/how-did-the-democrats-end-up-here" TargetMode="External"/><Relationship Id="rId179" Type="http://schemas.openxmlformats.org/officeDocument/2006/relationships/hyperlink" Target="https://washingtonmonthly.com/magazine/april-may-june-2020/why-a-second-trump-term-will-not-be-a-horror-movie/" TargetMode="External"/><Relationship Id="rId190" Type="http://schemas.openxmlformats.org/officeDocument/2006/relationships/hyperlink" Target="https://www.theguardian.com/us-news/2020/jun/08/democrats-unveil-police-reform-plan-congress-george-floyd-protests" TargetMode="External"/><Relationship Id="rId15" Type="http://schemas.openxmlformats.org/officeDocument/2006/relationships/hyperlink" Target="https://www.nbcnews.com/politics/2020-presidential-election" TargetMode="External"/><Relationship Id="rId36" Type="http://schemas.openxmlformats.org/officeDocument/2006/relationships/hyperlink" Target="https://reason.com/2018/05/30/kim-kardashian-is-currently-our-nations/" TargetMode="External"/><Relationship Id="rId57" Type="http://schemas.openxmlformats.org/officeDocument/2006/relationships/hyperlink" Target="https://thehill.com/homenews/senate/499819-thirteen-senate-democrats-ask-justice-department-about-safety-precautions-in" TargetMode="External"/><Relationship Id="rId106" Type="http://schemas.openxmlformats.org/officeDocument/2006/relationships/hyperlink" Target="https://www.esquire.com/news-politics/politics/a32402457/trump-coronavirus-deaths-100000-millions-kayleigh-mcenany/" TargetMode="External"/><Relationship Id="rId127" Type="http://schemas.openxmlformats.org/officeDocument/2006/relationships/hyperlink" Target="https://thehill.com/opinion/criminal-justice/437174-voters-are-driving-justice-reform" TargetMode="External"/><Relationship Id="rId10" Type="http://schemas.openxmlformats.org/officeDocument/2006/relationships/hyperlink" Target="https://www.cnn.com/2020/06/07/politics/trump-base-analysis/index.html" TargetMode="External"/><Relationship Id="rId31" Type="http://schemas.openxmlformats.org/officeDocument/2006/relationships/hyperlink" Target="https://www.washingtonpost.com/outlook/2020/06/02/law-order-wont-help-trump-win-reelection/" TargetMode="External"/><Relationship Id="rId52" Type="http://schemas.openxmlformats.org/officeDocument/2006/relationships/hyperlink" Target="https://www.headcount.org/" TargetMode="External"/><Relationship Id="rId73" Type="http://schemas.openxmlformats.org/officeDocument/2006/relationships/hyperlink" Target="https://www.nytimes.com/2019/09/09/world/europe/josep-borrell-fontelles-eu-spain.html" TargetMode="External"/><Relationship Id="rId78" Type="http://schemas.openxmlformats.org/officeDocument/2006/relationships/hyperlink" Target="https://www.bloomberg.com/news/articles/2020-06-15/pompeo-to-meet-his-chinese-counterpart-in-hawaii-for-talks" TargetMode="External"/><Relationship Id="rId94" Type="http://schemas.openxmlformats.org/officeDocument/2006/relationships/hyperlink" Target="https://www.newyorker.com/magazine/2019/03/11/the-making-of-the-fox-news-white-house" TargetMode="External"/><Relationship Id="rId99" Type="http://schemas.openxmlformats.org/officeDocument/2006/relationships/hyperlink" Target="https://www.washingtonpost.com/health/2020/05/05/rick-bright-hydroxychloroquine-whistleblower-complaint/" TargetMode="External"/><Relationship Id="rId101" Type="http://schemas.openxmlformats.org/officeDocument/2006/relationships/hyperlink" Target="https://www.bbc.com/news/world-us-canada-49800181" TargetMode="External"/><Relationship Id="rId122" Type="http://schemas.openxmlformats.org/officeDocument/2006/relationships/hyperlink" Target="https://www.newsbreak.com/texas/dallas/news/0Oeh93r8/with-rise-of-trump-came-rise-of-white-nationalism-critics-say" TargetMode="External"/><Relationship Id="rId143" Type="http://schemas.openxmlformats.org/officeDocument/2006/relationships/hyperlink" Target="https://www.americanprogress.org/issues/criminal-justice/reports/2020/02/03/480028/fact-sheet-trump-says-one-thing-another-criminal-justice/" TargetMode="External"/><Relationship Id="rId148" Type="http://schemas.openxmlformats.org/officeDocument/2006/relationships/hyperlink" Target="https://www.americanprogress.org/issues/criminal-justice/reports/2020/02/03/480028/fact-sheet-trump-says-one-thing-another-criminal-justice/" TargetMode="External"/><Relationship Id="rId164" Type="http://schemas.openxmlformats.org/officeDocument/2006/relationships/hyperlink" Target="https://www.businessinsider.com/trump-republican-allegations-antifa-protest-violence-disinformation-campaign-2020-6" TargetMode="External"/><Relationship Id="rId169" Type="http://schemas.openxmlformats.org/officeDocument/2006/relationships/hyperlink" Target="https://polisci.uconn.edu/person/jeremy-pressman/" TargetMode="External"/><Relationship Id="rId185" Type="http://schemas.openxmlformats.org/officeDocument/2006/relationships/hyperlink" Target="https://www.nytimes.com/2020/06/25/us/politics/trump-senate-republicans-poll.html" TargetMode="External"/><Relationship Id="rId4" Type="http://schemas.openxmlformats.org/officeDocument/2006/relationships/settings" Target="settings.xml"/><Relationship Id="rId9" Type="http://schemas.openxmlformats.org/officeDocument/2006/relationships/hyperlink" Target="https://www.nytimes.com/2020/06/28/us/politics/trump-approval-older-voters-coronavirus.html" TargetMode="External"/><Relationship Id="rId180" Type="http://schemas.openxmlformats.org/officeDocument/2006/relationships/hyperlink" Target="https://time.com/4371195/nato-transatlantic-alliance-us-europ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30F06-0D96-49E5-A672-C5A7A1FA2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177</Pages>
  <Words>114147</Words>
  <Characters>650639</Characters>
  <Application>Microsoft Office Word</Application>
  <DocSecurity>0</DocSecurity>
  <Lines>5421</Lines>
  <Paragraphs>1526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Kalinovskiy</dc:creator>
  <cp:keywords>5.1.1</cp:keywords>
  <dc:description/>
  <cp:lastModifiedBy>Whit Whitmore</cp:lastModifiedBy>
  <cp:revision>2</cp:revision>
  <dcterms:created xsi:type="dcterms:W3CDTF">2020-08-01T01:50:00Z</dcterms:created>
  <dcterms:modified xsi:type="dcterms:W3CDTF">2020-08-01T01:50:00Z</dcterms:modified>
</cp:coreProperties>
</file>