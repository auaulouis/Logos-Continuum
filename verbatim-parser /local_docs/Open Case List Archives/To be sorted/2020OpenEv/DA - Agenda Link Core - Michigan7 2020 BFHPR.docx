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BB7CD" w14:textId="77777777" w:rsidR="00C05DD4" w:rsidRDefault="00C05DD4" w:rsidP="00C05DD4">
      <w:pPr>
        <w:pStyle w:val="Heading1"/>
      </w:pPr>
      <w:r>
        <w:t xml:space="preserve">Agenda DA Links </w:t>
      </w:r>
    </w:p>
    <w:p w14:paraId="04670AFE" w14:textId="06A79724" w:rsidR="00C05DD4" w:rsidRDefault="00C05DD4" w:rsidP="00C05DD4">
      <w:pPr>
        <w:pStyle w:val="Heading2"/>
      </w:pPr>
      <w:r>
        <w:t>Links – Generic/Topic Area</w:t>
      </w:r>
    </w:p>
    <w:p w14:paraId="001D6BBF" w14:textId="77777777" w:rsidR="00C05DD4" w:rsidRPr="006643B4" w:rsidRDefault="00C05DD4" w:rsidP="00C05DD4">
      <w:pPr>
        <w:pStyle w:val="Heading3"/>
      </w:pPr>
      <w:r>
        <w:t>Link – CJR</w:t>
      </w:r>
    </w:p>
    <w:p w14:paraId="03BB3E14" w14:textId="77777777" w:rsidR="00C05DD4" w:rsidRDefault="00C05DD4" w:rsidP="00C05DD4">
      <w:pPr>
        <w:pStyle w:val="Heading4"/>
      </w:pPr>
      <w:r>
        <w:t>Republicans oppose criminal justice reform – the plan sets off congressional fights</w:t>
      </w:r>
    </w:p>
    <w:p w14:paraId="414947E1" w14:textId="77777777" w:rsidR="00C05DD4" w:rsidRPr="00F15F65" w:rsidRDefault="00C05DD4" w:rsidP="00C05DD4">
      <w:r w:rsidRPr="00F6070A">
        <w:rPr>
          <w:rStyle w:val="Style13ptBold"/>
        </w:rPr>
        <w:t>Orr &amp; Lippman 19</w:t>
      </w:r>
      <w:r w:rsidRPr="00F6070A">
        <w:t xml:space="preserve"> – *White House reporter for POLITICO. **</w:t>
      </w:r>
      <w:r>
        <w:t>r</w:t>
      </w:r>
      <w:r w:rsidRPr="00F6070A">
        <w:t xml:space="preserve">eporter covering the White House and Washington for POLITICO. (*Gabby Orr &amp; **Daniel Lippman, 09/24/19, “Trump snubs Jared Kushner’s signature accomplishment,”  </w:t>
      </w:r>
      <w:hyperlink r:id="rId6" w:history="1">
        <w:r w:rsidRPr="00F6070A">
          <w:t>https://www.politico.com/story/2019/09/24/trump-kushner-criminal-justice-snub-1507285</w:t>
        </w:r>
      </w:hyperlink>
      <w:r w:rsidRPr="00F6070A">
        <w:t>) np</w:t>
      </w:r>
    </w:p>
    <w:p w14:paraId="335756F2" w14:textId="77777777" w:rsidR="00C05DD4" w:rsidRPr="00F15F65" w:rsidRDefault="00C05DD4" w:rsidP="00C05DD4">
      <w:pPr>
        <w:rPr>
          <w:sz w:val="14"/>
        </w:rPr>
      </w:pPr>
      <w:r w:rsidRPr="00F15F65">
        <w:rPr>
          <w:sz w:val="14"/>
        </w:rPr>
        <w:t xml:space="preserve">Louisiana Republican John Kennedy just added yet another twist to Senate Republicans’ heated internal fight over criminal justice reform. Kennedy — a longstanding opponent of sentencing changes in criminal justice legislation — said he intends to block a vote on the bill this Thursday, because he’d like some more time to review it, according to </w:t>
      </w:r>
      <w:hyperlink r:id="rId7" w:history="1">
        <w:r w:rsidRPr="00F15F65">
          <w:rPr>
            <w:sz w:val="14"/>
          </w:rPr>
          <w:t>BuzzFeed’s Paul McLeod</w:t>
        </w:r>
      </w:hyperlink>
      <w:r w:rsidRPr="00F15F65">
        <w:rPr>
          <w:sz w:val="14"/>
        </w:rPr>
        <w:t xml:space="preserve">. Kennedy’s move marks the latest development in a </w:t>
      </w:r>
      <w:r w:rsidRPr="00F15F65">
        <w:rPr>
          <w:rStyle w:val="StyleUnderline"/>
        </w:rPr>
        <w:t>contentious back-and-forth</w:t>
      </w:r>
      <w:r w:rsidRPr="00F15F65">
        <w:rPr>
          <w:sz w:val="14"/>
        </w:rPr>
        <w:t xml:space="preserve"> that </w:t>
      </w:r>
      <w:r w:rsidRPr="00F15F65">
        <w:rPr>
          <w:rStyle w:val="StyleUnderline"/>
        </w:rPr>
        <w:t>has roiled Senate Republicans</w:t>
      </w:r>
      <w:r w:rsidRPr="00F15F65">
        <w:rPr>
          <w:sz w:val="14"/>
        </w:rPr>
        <w:t xml:space="preserve"> — </w:t>
      </w:r>
      <w:r w:rsidRPr="00F15F65">
        <w:rPr>
          <w:rStyle w:val="StyleUnderline"/>
        </w:rPr>
        <w:t xml:space="preserve">who are deeply divided on the matter, </w:t>
      </w:r>
      <w:hyperlink r:id="rId8" w:history="1">
        <w:r w:rsidRPr="00F15F65">
          <w:rPr>
            <w:rStyle w:val="StyleUnderline"/>
          </w:rPr>
          <w:t>despite President Donald Trump’s endorsement of the legislation</w:t>
        </w:r>
      </w:hyperlink>
      <w:r w:rsidRPr="00F15F65">
        <w:rPr>
          <w:rStyle w:val="StyleUnderline"/>
        </w:rPr>
        <w:t xml:space="preserve">. </w:t>
      </w:r>
      <w:r w:rsidRPr="00F15F65">
        <w:rPr>
          <w:sz w:val="14"/>
        </w:rPr>
        <w:t xml:space="preserve">On the one hand, there’s </w:t>
      </w:r>
      <w:hyperlink r:id="rId9" w:history="1">
        <w:r w:rsidRPr="00F15F65">
          <w:rPr>
            <w:sz w:val="14"/>
          </w:rPr>
          <w:t>Sens. Chuck Grassley</w:t>
        </w:r>
      </w:hyperlink>
      <w:r w:rsidRPr="00F15F65">
        <w:rPr>
          <w:sz w:val="14"/>
        </w:rPr>
        <w:t>,</w:t>
      </w:r>
      <w:hyperlink r:id="rId10" w:history="1">
        <w:r w:rsidRPr="00F15F65">
          <w:rPr>
            <w:sz w:val="14"/>
          </w:rPr>
          <w:t xml:space="preserve"> Lindsey Graham</w:t>
        </w:r>
      </w:hyperlink>
      <w:r w:rsidRPr="00F15F65">
        <w:rPr>
          <w:sz w:val="14"/>
        </w:rPr>
        <w:t xml:space="preserve">, </w:t>
      </w:r>
      <w:hyperlink r:id="rId11" w:history="1">
        <w:r w:rsidRPr="00F15F65">
          <w:rPr>
            <w:sz w:val="14"/>
          </w:rPr>
          <w:t>Tim Scott</w:t>
        </w:r>
      </w:hyperlink>
      <w:r w:rsidRPr="00F15F65">
        <w:rPr>
          <w:sz w:val="14"/>
        </w:rPr>
        <w:t xml:space="preserve"> and </w:t>
      </w:r>
      <w:hyperlink r:id="rId12" w:history="1">
        <w:r w:rsidRPr="00F15F65">
          <w:rPr>
            <w:sz w:val="14"/>
          </w:rPr>
          <w:t>Rand Paul</w:t>
        </w:r>
      </w:hyperlink>
      <w:r w:rsidRPr="00F15F65">
        <w:rPr>
          <w:sz w:val="14"/>
        </w:rPr>
        <w:t xml:space="preserve">, who are among a vocal GOP contingent pressing the Senate to support </w:t>
      </w:r>
      <w:hyperlink r:id="rId13" w:history="1">
        <w:r w:rsidRPr="00F15F65">
          <w:rPr>
            <w:sz w:val="14"/>
          </w:rPr>
          <w:t>the First Step Act</w:t>
        </w:r>
      </w:hyperlink>
      <w:r w:rsidRPr="00F15F65">
        <w:rPr>
          <w:sz w:val="14"/>
        </w:rPr>
        <w:t xml:space="preserve">, a bipartisan criminal justice reform bill aimed at easing prison sentences for those incarcerated in the federal system. On the other, there’s a </w:t>
      </w:r>
      <w:r w:rsidRPr="00F15F65">
        <w:rPr>
          <w:rStyle w:val="StyleUnderline"/>
        </w:rPr>
        <w:t>group of Senate Republicans</w:t>
      </w:r>
      <w:r w:rsidRPr="00F15F65">
        <w:rPr>
          <w:sz w:val="14"/>
        </w:rPr>
        <w:t xml:space="preserve">, including most prominently Sen. Tom Cotton, who have </w:t>
      </w:r>
      <w:r w:rsidRPr="00F15F65">
        <w:rPr>
          <w:rStyle w:val="StyleUnderline"/>
        </w:rPr>
        <w:t>vowed to oppose</w:t>
      </w:r>
      <w:r w:rsidRPr="00F15F65">
        <w:rPr>
          <w:sz w:val="14"/>
        </w:rPr>
        <w:t xml:space="preserve"> the </w:t>
      </w:r>
      <w:r w:rsidRPr="00F15F65">
        <w:rPr>
          <w:rStyle w:val="StyleUnderline"/>
        </w:rPr>
        <w:t>legislation</w:t>
      </w:r>
      <w:r w:rsidRPr="00F15F65">
        <w:rPr>
          <w:sz w:val="14"/>
        </w:rPr>
        <w:t xml:space="preserve"> </w:t>
      </w:r>
      <w:r w:rsidRPr="00F15F65">
        <w:rPr>
          <w:rStyle w:val="StyleUnderline"/>
        </w:rPr>
        <w:t>and argue</w:t>
      </w:r>
      <w:r w:rsidRPr="00F15F65">
        <w:rPr>
          <w:sz w:val="14"/>
        </w:rPr>
        <w:t xml:space="preserve"> that </w:t>
      </w:r>
      <w:r w:rsidRPr="00F15F65">
        <w:rPr>
          <w:rStyle w:val="StyleUnderline"/>
        </w:rPr>
        <w:t>it could give violent criminals a pass. The result is a split among Republicans during a time when,</w:t>
      </w:r>
      <w:r w:rsidRPr="00F15F65">
        <w:rPr>
          <w:sz w:val="14"/>
        </w:rPr>
        <w:t xml:space="preserve"> increasingly, </w:t>
      </w:r>
      <w:r w:rsidRPr="00F15F65">
        <w:rPr>
          <w:rStyle w:val="StyleUnderline"/>
        </w:rPr>
        <w:t>everything is partisan: There is a small but dedicated group of Republicans for whom criminal justice reform feels personal. There is another subset of Republicans who worry it makes the party of “law and order” seem weak on crime. And there’s a president who,</w:t>
      </w:r>
      <w:r w:rsidRPr="00F15F65">
        <w:rPr>
          <w:sz w:val="14"/>
        </w:rPr>
        <w:t xml:space="preserve"> as a criminal probe into his campaign’s activities during the election circles closer, no one is quite sure where he stands despite his official support. Because of these intra-party dynamics, </w:t>
      </w:r>
      <w:hyperlink r:id="rId14" w:history="1">
        <w:r w:rsidRPr="00F15F65">
          <w:rPr>
            <w:rStyle w:val="Hyperlink"/>
            <w:sz w:val="14"/>
          </w:rPr>
          <w:t>Senate Majority Leader Mitch McConnell had been reluctant to bring the bill to the floor</w:t>
        </w:r>
      </w:hyperlink>
      <w:r w:rsidRPr="00F15F65">
        <w:rPr>
          <w:sz w:val="14"/>
        </w:rPr>
        <w:t xml:space="preserve">, though he announced that he would do so earlier this week. </w:t>
      </w:r>
      <w:hyperlink r:id="rId15" w:history="1">
        <w:r w:rsidRPr="00F15F65">
          <w:rPr>
            <w:rStyle w:val="Hyperlink"/>
            <w:sz w:val="14"/>
          </w:rPr>
          <w:t>As Vox’s German Lopez has reported,</w:t>
        </w:r>
      </w:hyperlink>
      <w:r w:rsidRPr="00F15F65">
        <w:rPr>
          <w:sz w:val="14"/>
        </w:rPr>
        <w:t xml:space="preserve"> the bill itself contains a relatively mild set of reforms that would only apply to a small fraction of the broader prison population, but it would still mark one of the most significant criminal justice reform efforts that Congress has passed in years. The legislation includes key provisions aimed at cutting down recidivism and reducing mandatory-minimum sentences. So far, it’s not clear which force in the Republican Party will win. Jared Kushner has pushed criminal justice reform as a key legislative goal His criminal justice support might run counter to Trump’s previous “tough on crime” campaign positioning, but the key to understanding the White House’s push for criminal justice reform begins with president’s son-in-law Jared Kushner, who has been put in charge of a lot of policies. And it’s important to remember that Kushner’s father Charles was sentenced to two years in prison for illegal campaign contributions and was released from prison in 2006. </w:t>
      </w:r>
      <w:hyperlink r:id="rId16" w:history="1">
        <w:r w:rsidRPr="00F15F65">
          <w:rPr>
            <w:sz w:val="14"/>
          </w:rPr>
          <w:t>In November,</w:t>
        </w:r>
      </w:hyperlink>
      <w:r w:rsidRPr="00F15F65">
        <w:rPr>
          <w:sz w:val="14"/>
        </w:rPr>
        <w:t xml:space="preserve"> Trump gave Kushner a lot of credit for his work on the measure, calling him out during an event focusing on the issue. “He worked very hard. He feels very deeply about it,” Trump said. And earlier this week, </w:t>
      </w:r>
      <w:hyperlink r:id="rId17" w:history="1">
        <w:r w:rsidRPr="00F15F65">
          <w:rPr>
            <w:sz w:val="14"/>
          </w:rPr>
          <w:t>Kushner made a rare media appearance on Fox News</w:t>
        </w:r>
      </w:hyperlink>
      <w:r w:rsidRPr="00F15F65">
        <w:rPr>
          <w:sz w:val="14"/>
        </w:rPr>
        <w:t xml:space="preserve">, in order to promote the bill. In recent months, Kushner has vigorously pushed the case for these reforms and the </w:t>
      </w:r>
      <w:hyperlink r:id="rId18" w:history="1">
        <w:r w:rsidRPr="00F15F65">
          <w:rPr>
            <w:sz w:val="14"/>
          </w:rPr>
          <w:t>fiscal benefits they offer.</w:t>
        </w:r>
      </w:hyperlink>
      <w:r w:rsidRPr="00F15F65">
        <w:rPr>
          <w:sz w:val="14"/>
        </w:rPr>
        <w:t xml:space="preserve"> (</w:t>
      </w:r>
      <w:hyperlink r:id="rId19" w:history="1">
        <w:r w:rsidRPr="00F15F65">
          <w:rPr>
            <w:sz w:val="14"/>
          </w:rPr>
          <w:t>An Axios report</w:t>
        </w:r>
      </w:hyperlink>
      <w:r w:rsidRPr="00F15F65">
        <w:rPr>
          <w:sz w:val="14"/>
        </w:rPr>
        <w:t xml:space="preserve"> also indicated that an endorsement from the Fraternal Order of Police helped assuage some of Trump’s private concerns about how the bill would play with law enforcement interests.) The idea of criminal justice reform has gained traction particularly among donors on the right and liberals, who have been undergoing their own evolving position on sentencing, leading the two to find some common ground over concerns that America’s exploding prison population is expensive and unjust. Despite this, however, the bipartisan bill has rested mainly on the legislative backburner. Now, as Republicans bid farewell to their control on the house, the lame duck session appears to be one of the last opportunities to potentially get something done before Congressional dynamics shift again. Since he’s thrown his backing behind the measure, </w:t>
      </w:r>
      <w:hyperlink r:id="rId20" w:history="1">
        <w:r w:rsidRPr="00F15F65">
          <w:rPr>
            <w:rStyle w:val="Hyperlink"/>
            <w:sz w:val="14"/>
          </w:rPr>
          <w:t>Trump has lightly pushed McConnell</w:t>
        </w:r>
      </w:hyperlink>
      <w:r w:rsidRPr="00F15F65">
        <w:rPr>
          <w:sz w:val="14"/>
        </w:rPr>
        <w:t xml:space="preserve"> for a vote before the current term ends — and </w:t>
      </w:r>
      <w:hyperlink r:id="rId21" w:history="1">
        <w:r w:rsidRPr="00F15F65">
          <w:rPr>
            <w:rStyle w:val="Hyperlink"/>
            <w:sz w:val="14"/>
          </w:rPr>
          <w:t>even indicated</w:t>
        </w:r>
      </w:hyperlink>
      <w:r w:rsidRPr="00F15F65">
        <w:rPr>
          <w:sz w:val="14"/>
        </w:rPr>
        <w:t xml:space="preserve"> that he’s open to its attachment on a final spending package that Congress needs to pass before the end of the year. While Trump and others have pressed for a Senate vote on the First Step Act, a cadre of Senate Republicans, including Cotton, have bristled at the legislation and worried that it could offer early releases to those who’ve committed more violent crimes. Indeed, a talking point Cotton has pushed is that there is a </w:t>
      </w:r>
      <w:hyperlink r:id="rId22" w:history="1">
        <w:r w:rsidRPr="00F15F65">
          <w:rPr>
            <w:sz w:val="14"/>
          </w:rPr>
          <w:t>“loophole” in the law</w:t>
        </w:r>
      </w:hyperlink>
      <w:r w:rsidRPr="00F15F65">
        <w:rPr>
          <w:sz w:val="14"/>
        </w:rPr>
        <w:t xml:space="preserve"> that would reduce sentences for felons, even if they have longer criminal histories. (</w:t>
      </w:r>
      <w:hyperlink r:id="rId23" w:history="1">
        <w:r w:rsidRPr="00F15F65">
          <w:rPr>
            <w:sz w:val="14"/>
          </w:rPr>
          <w:t>Advocates for the bill</w:t>
        </w:r>
      </w:hyperlink>
      <w:r w:rsidRPr="00F15F65">
        <w:rPr>
          <w:sz w:val="14"/>
        </w:rPr>
        <w:t xml:space="preserve"> say that those who participate in rehabilitation programs need to be deemed “low-risk” before they are even allowed to qualify for “pre-release custody,” which includes programs outside of prisons that are still under close government watch.) In the past, </w:t>
      </w:r>
      <w:r w:rsidRPr="00462EEF">
        <w:rPr>
          <w:rStyle w:val="StyleUnderline"/>
        </w:rPr>
        <w:t>Senate Republicans have been concerned about the impact that backing criminal justice reform could have on their image</w:t>
      </w:r>
      <w:r>
        <w:rPr>
          <w:rStyle w:val="StyleUnderline"/>
        </w:rPr>
        <w:t xml:space="preserve"> </w:t>
      </w:r>
      <w:hyperlink r:id="rId24" w:history="1">
        <w:r w:rsidRPr="00462EEF">
          <w:rPr>
            <w:rStyle w:val="StyleUnderline"/>
          </w:rPr>
          <w:t>promoting “law and order,”</w:t>
        </w:r>
      </w:hyperlink>
      <w:r w:rsidRPr="00F15F65">
        <w:rPr>
          <w:sz w:val="14"/>
        </w:rPr>
        <w:t xml:space="preserve"> even as its supporters highlight potential cost savings for the government and the need for more fairer sentencing standards. Democrats, meanwhile, appear on track to broadly support the bill. While some, including </w:t>
      </w:r>
      <w:hyperlink r:id="rId25" w:history="1">
        <w:r w:rsidRPr="00F15F65">
          <w:rPr>
            <w:sz w:val="14"/>
          </w:rPr>
          <w:t>Sens. Dick Durbin</w:t>
        </w:r>
      </w:hyperlink>
      <w:r w:rsidRPr="00F15F65">
        <w:rPr>
          <w:sz w:val="14"/>
        </w:rPr>
        <w:t xml:space="preserve"> and </w:t>
      </w:r>
      <w:hyperlink r:id="rId26" w:history="1">
        <w:r w:rsidRPr="00F15F65">
          <w:rPr>
            <w:sz w:val="14"/>
          </w:rPr>
          <w:t>Elizabeth Warren</w:t>
        </w:r>
      </w:hyperlink>
      <w:r w:rsidRPr="00F15F65">
        <w:rPr>
          <w:sz w:val="14"/>
        </w:rPr>
        <w:t xml:space="preserve">, were initially worried the legislation wouldn’t be strong enough in its reforms — many have since relented following changes to an earlier House version that now goes further to address sentencing measures. </w:t>
      </w:r>
      <w:r w:rsidRPr="00462EEF">
        <w:rPr>
          <w:rStyle w:val="StyleUnderline"/>
        </w:rPr>
        <w:t>That means the fate of the bill comes down to what appears to be a handful of dissenting Republicans.</w:t>
      </w:r>
      <w:r w:rsidRPr="00F15F65">
        <w:rPr>
          <w:sz w:val="14"/>
        </w:rPr>
        <w:t xml:space="preserve"> And as of yet, </w:t>
      </w:r>
      <w:r w:rsidRPr="00462EEF">
        <w:rPr>
          <w:rStyle w:val="StyleUnderline"/>
        </w:rPr>
        <w:t>it doesn’t look like they’re budging</w:t>
      </w:r>
      <w:r w:rsidRPr="00F15F65">
        <w:rPr>
          <w:sz w:val="14"/>
        </w:rPr>
        <w:t xml:space="preserve">. The Republican divide on criminal justice reform has existed for a long time </w:t>
      </w:r>
      <w:r w:rsidRPr="00462EEF">
        <w:rPr>
          <w:rStyle w:val="StyleUnderline"/>
        </w:rPr>
        <w:t>The Republican opposition</w:t>
      </w:r>
      <w:r w:rsidRPr="00F15F65">
        <w:rPr>
          <w:sz w:val="14"/>
        </w:rPr>
        <w:t xml:space="preserve"> toward the bill </w:t>
      </w:r>
      <w:r w:rsidRPr="00462EEF">
        <w:rPr>
          <w:rStyle w:val="StyleUnderline"/>
        </w:rPr>
        <w:t>is</w:t>
      </w:r>
      <w:r w:rsidRPr="00F15F65">
        <w:rPr>
          <w:sz w:val="14"/>
        </w:rPr>
        <w:t xml:space="preserve"> </w:t>
      </w:r>
      <w:r w:rsidRPr="00462EEF">
        <w:rPr>
          <w:rStyle w:val="StyleUnderline"/>
        </w:rPr>
        <w:t>emblematic of how a sizable wing of the party has felt about criminal justice reform for a long time: They’re not particularly interested in it and think it has the potential to make crime worse.</w:t>
      </w:r>
      <w:r>
        <w:rPr>
          <w:rStyle w:val="StyleUnderline"/>
        </w:rPr>
        <w:t xml:space="preserve"> </w:t>
      </w:r>
      <w:r w:rsidRPr="00F15F65">
        <w:rPr>
          <w:sz w:val="14"/>
        </w:rPr>
        <w:t xml:space="preserve">Cotton, one of the most </w:t>
      </w:r>
      <w:r w:rsidRPr="00462EEF">
        <w:rPr>
          <w:rStyle w:val="StyleUnderline"/>
        </w:rPr>
        <w:t>vocal opponents of the bill</w:t>
      </w:r>
      <w:r w:rsidRPr="00F15F65">
        <w:rPr>
          <w:sz w:val="14"/>
        </w:rPr>
        <w:t xml:space="preserve">, has </w:t>
      </w:r>
      <w:r w:rsidRPr="00462EEF">
        <w:rPr>
          <w:rStyle w:val="StyleUnderline"/>
        </w:rPr>
        <w:t>argued that the legislation could lead to spikes in crime,</w:t>
      </w:r>
      <w:r w:rsidRPr="00F15F65">
        <w:rPr>
          <w:sz w:val="14"/>
        </w:rPr>
        <w:t xml:space="preserve"> and claimed that it would </w:t>
      </w:r>
      <w:hyperlink r:id="rId27" w:history="1">
        <w:r w:rsidRPr="00F15F65">
          <w:rPr>
            <w:sz w:val="14"/>
          </w:rPr>
          <w:t>enable violent felons to</w:t>
        </w:r>
      </w:hyperlink>
      <w:r w:rsidRPr="00F15F65">
        <w:rPr>
          <w:sz w:val="14"/>
        </w:rPr>
        <w:t xml:space="preserve"> cut corners on their sentences. Advocates for the bill say he’s actively misrepresenting what it can do — and note that those who benefit from rehabilitation programs would be limited to individuals who have not committed a certain set of serious crimes. </w:t>
      </w:r>
      <w:hyperlink r:id="rId28" w:history="1">
        <w:r w:rsidRPr="00F15F65">
          <w:rPr>
            <w:sz w:val="14"/>
          </w:rPr>
          <w:t>Kennedy</w:t>
        </w:r>
      </w:hyperlink>
      <w:r w:rsidRPr="00F15F65">
        <w:rPr>
          <w:sz w:val="14"/>
        </w:rPr>
        <w:t xml:space="preserve"> and </w:t>
      </w:r>
      <w:hyperlink r:id="rId29" w:history="1">
        <w:r w:rsidRPr="00F15F65">
          <w:rPr>
            <w:sz w:val="14"/>
          </w:rPr>
          <w:t>Dan Sullivan</w:t>
        </w:r>
      </w:hyperlink>
      <w:r w:rsidRPr="00F15F65">
        <w:rPr>
          <w:sz w:val="14"/>
        </w:rPr>
        <w:t xml:space="preserve"> are among other Republicans who’ve questioned the merits of the bill. Some of Cotton’s concerns have also been echoed by the National Sheriff’s Association, which has previously pressed Trump to withdraw his support. “According to reports the First Step Act will release dangerous criminals back into our communities without valid job-training,” </w:t>
      </w:r>
      <w:hyperlink r:id="rId30" w:history="1">
        <w:r w:rsidRPr="00F15F65">
          <w:rPr>
            <w:sz w:val="14"/>
          </w:rPr>
          <w:t>Jonathan Thompson, executive director of the National Sheriffs’ Association, has said in a statement</w:t>
        </w:r>
      </w:hyperlink>
      <w:r w:rsidRPr="00F15F65">
        <w:rPr>
          <w:sz w:val="14"/>
        </w:rPr>
        <w:t xml:space="preserve">. “The bill fails to provide substance abuse treatment or individual and family counseling services needed throughout the process to a successful re-entry to society.” If </w:t>
      </w:r>
      <w:r w:rsidRPr="00C22531">
        <w:rPr>
          <w:rStyle w:val="StyleUnderline"/>
        </w:rPr>
        <w:t>these counterpoints</w:t>
      </w:r>
      <w:r w:rsidRPr="00F15F65">
        <w:rPr>
          <w:sz w:val="14"/>
        </w:rPr>
        <w:t xml:space="preserve"> sound familiar, that’s because they’re </w:t>
      </w:r>
      <w:r w:rsidRPr="00C22531">
        <w:rPr>
          <w:rStyle w:val="StyleUnderline"/>
        </w:rPr>
        <w:t>the same ones Republican opponents have long used to push back against any changes to</w:t>
      </w:r>
      <w:r w:rsidRPr="00F15F65">
        <w:rPr>
          <w:sz w:val="14"/>
        </w:rPr>
        <w:t xml:space="preserve"> stringent </w:t>
      </w:r>
      <w:r w:rsidRPr="00C22531">
        <w:rPr>
          <w:rStyle w:val="StyleUnderline"/>
        </w:rPr>
        <w:t>sentencing measures,</w:t>
      </w:r>
      <w:r w:rsidRPr="00F15F65">
        <w:rPr>
          <w:sz w:val="14"/>
        </w:rPr>
        <w:t xml:space="preserve"> which they credit for reducing drug-related crimes. Cotton, for example, has </w:t>
      </w:r>
      <w:r w:rsidRPr="00C22531">
        <w:rPr>
          <w:rStyle w:val="StyleUnderline"/>
        </w:rPr>
        <w:t>even argued that the US has an under-incarceration problem</w:t>
      </w:r>
      <w:r w:rsidRPr="00F15F65">
        <w:rPr>
          <w:sz w:val="14"/>
        </w:rPr>
        <w:t xml:space="preserve">, even though the country has the highest rate of incarceration of any in the world. In 2016, when lawmakers also tried to wrangle a criminal justice reform bill, Republicans who opposed the legislation at the time including current Trump counsel Rudy Giuliani said that easing sentencing measures could be detrimental for law enforcement’s efficacy. “Mandatory minimums and proactive law-enforcement measures have caused a dramatic reduction in crime over the past 25 years, an achievement we cannot afford to give back,” </w:t>
      </w:r>
      <w:hyperlink r:id="rId31" w:history="1">
        <w:r w:rsidRPr="00F15F65">
          <w:rPr>
            <w:sz w:val="14"/>
          </w:rPr>
          <w:t>they wrote in a letter to Senate leaders</w:t>
        </w:r>
      </w:hyperlink>
      <w:r w:rsidRPr="00F15F65">
        <w:rPr>
          <w:sz w:val="14"/>
        </w:rPr>
        <w:t xml:space="preserve">. Activists say Trump’s backing could be more aggressive Trump himself has repeatedly signaled his support for the bill, but has only really dialed up his calls for Senate movement in recent days, as Congress’s lame-duck session rapidly comes to a close. But even if it’s rising to the level of including it in his morning Twitter push, some activists are skeptical of his support for the bill — compared to the backing he’s expressed for other legislative measures. “He has said some supportive statements about this bill, but he has not been nearly as aggressive on pushing the advancement of this bill as he has on the wall,” the Leadership Conference’s Vanita Gupta </w:t>
      </w:r>
      <w:hyperlink r:id="rId32" w:history="1">
        <w:r w:rsidRPr="00F15F65">
          <w:rPr>
            <w:sz w:val="14"/>
          </w:rPr>
          <w:t>told USA Today</w:t>
        </w:r>
      </w:hyperlink>
      <w:r w:rsidRPr="00F15F65">
        <w:rPr>
          <w:sz w:val="14"/>
        </w:rPr>
        <w:t xml:space="preserve">. A source told Politico that Trump was, in fact, </w:t>
      </w:r>
      <w:hyperlink r:id="rId33" w:history="1">
        <w:r w:rsidRPr="00F15F65">
          <w:rPr>
            <w:sz w:val="14"/>
          </w:rPr>
          <w:t>taking a “light touch” approach</w:t>
        </w:r>
      </w:hyperlink>
      <w:r w:rsidRPr="00F15F65">
        <w:rPr>
          <w:sz w:val="14"/>
        </w:rPr>
        <w:t xml:space="preserve"> to ushering the bill through Congress and indicated that the president would be open to being a bit more insistent if he thinks it’s losing steam. Proponents of the legislation argue that this could be the last chance for Congress to get something through since the new Democratic House is likely to propose much more aggressive reforms that the Republican Senate would likely oppose. “If it doesn’t happen this year, it’s probably never going to happen,” Sen. Graham told the </w:t>
      </w:r>
      <w:hyperlink r:id="rId34" w:history="1">
        <w:r w:rsidRPr="00F15F65">
          <w:rPr>
            <w:sz w:val="14"/>
          </w:rPr>
          <w:t>Washington Examiner</w:t>
        </w:r>
      </w:hyperlink>
      <w:r w:rsidRPr="00F15F65">
        <w:rPr>
          <w:sz w:val="14"/>
        </w:rPr>
        <w:t xml:space="preserve">. “Next year you’ll have Democratic control of the House, it will probably go places I can’t go, you’ll end up doing nothing.“ As things stand, however, </w:t>
      </w:r>
      <w:r w:rsidRPr="003E412B">
        <w:rPr>
          <w:rStyle w:val="StyleUnderline"/>
        </w:rPr>
        <w:t>it’s unclear whether Trump’s lukewarm statements will be enough to overcome the deeply entrenched Republican opposition.</w:t>
      </w:r>
      <w:r>
        <w:rPr>
          <w:rStyle w:val="StyleUnderline"/>
        </w:rPr>
        <w:t xml:space="preserve"> </w:t>
      </w:r>
      <w:r w:rsidRPr="003E412B">
        <w:rPr>
          <w:rStyle w:val="StyleUnderline"/>
        </w:rPr>
        <w:t>McConnell had been hesitant about scheduling a vote on criminal justice reform. It’s because Republican buy-in was in flux.</w:t>
      </w:r>
      <w:r>
        <w:rPr>
          <w:rStyle w:val="StyleUnderline"/>
        </w:rPr>
        <w:t xml:space="preserve"> </w:t>
      </w:r>
      <w:r w:rsidRPr="003E412B">
        <w:rPr>
          <w:rStyle w:val="StyleUnderline"/>
        </w:rPr>
        <w:t>McConnell’s reluctance to schedule a vote was due</w:t>
      </w:r>
      <w:r w:rsidRPr="00F15F65">
        <w:rPr>
          <w:sz w:val="14"/>
        </w:rPr>
        <w:t xml:space="preserve">, in large part, </w:t>
      </w:r>
      <w:r w:rsidRPr="003E412B">
        <w:rPr>
          <w:rStyle w:val="StyleUnderline"/>
        </w:rPr>
        <w:t>to the split in the party.</w:t>
      </w:r>
      <w:r w:rsidRPr="00F15F65">
        <w:rPr>
          <w:sz w:val="14"/>
        </w:rPr>
        <w:t xml:space="preserve"> And </w:t>
      </w:r>
      <w:hyperlink r:id="rId35" w:history="1">
        <w:r w:rsidRPr="00F15F65">
          <w:rPr>
            <w:sz w:val="14"/>
          </w:rPr>
          <w:t>as Vox’s German Lopez has noted</w:t>
        </w:r>
      </w:hyperlink>
      <w:r w:rsidRPr="00F15F65">
        <w:rPr>
          <w:sz w:val="14"/>
        </w:rPr>
        <w:t xml:space="preserve">, at a time when </w:t>
      </w:r>
      <w:r w:rsidRPr="003E412B">
        <w:rPr>
          <w:rStyle w:val="StyleUnderline"/>
        </w:rPr>
        <w:t>he’s facing growing pressure on a swath of policies, he wasn’t keen to prioritize legislation that divided the caucus.</w:t>
      </w:r>
      <w:r>
        <w:rPr>
          <w:rStyle w:val="StyleUnderline"/>
        </w:rPr>
        <w:t xml:space="preserve"> </w:t>
      </w:r>
      <w:r w:rsidRPr="00F15F65">
        <w:rPr>
          <w:sz w:val="14"/>
        </w:rPr>
        <w:t>“</w:t>
      </w:r>
      <w:r w:rsidRPr="003E412B">
        <w:rPr>
          <w:rStyle w:val="StyleUnderline"/>
        </w:rPr>
        <w:t>It’s extremely divisive inside the Senate Republican Conference</w:t>
      </w:r>
      <w:r w:rsidRPr="00F15F65">
        <w:rPr>
          <w:sz w:val="14"/>
        </w:rPr>
        <w:t xml:space="preserve">, </w:t>
      </w:r>
      <w:r w:rsidRPr="003E412B">
        <w:rPr>
          <w:rStyle w:val="StyleUnderline"/>
        </w:rPr>
        <w:t>in fact there are more members in</w:t>
      </w:r>
      <w:r w:rsidRPr="00F15F65">
        <w:rPr>
          <w:sz w:val="14"/>
        </w:rPr>
        <w:t xml:space="preserve"> my </w:t>
      </w:r>
      <w:r w:rsidRPr="003E412B">
        <w:rPr>
          <w:rStyle w:val="StyleUnderline"/>
        </w:rPr>
        <w:t>conference that are either against it or undecided than or for it</w:t>
      </w:r>
      <w:r w:rsidRPr="00F15F65">
        <w:rPr>
          <w:sz w:val="14"/>
        </w:rPr>
        <w:t xml:space="preserve">,” McConnell noted during a Wall Street Journal event last Monday. Though we don’t yet have a good guess for why McConnell, who indicated as recently as last week that he doesn’t think there’s enough time to work through legislation, has changed his tune, it may have something to do with the White House’s growing pressure to consider the bill. And we know McConnell is willing to </w:t>
      </w:r>
      <w:hyperlink r:id="rId36" w:history="1">
        <w:r w:rsidRPr="00F15F65">
          <w:rPr>
            <w:sz w:val="14"/>
          </w:rPr>
          <w:t>“show them a body”</w:t>
        </w:r>
      </w:hyperlink>
      <w:r w:rsidRPr="00F15F65">
        <w:rPr>
          <w:sz w:val="14"/>
        </w:rPr>
        <w:t xml:space="preserve"> — meaning that he’s open to putting legislation on the floor he knows could fail. McConnell now says the Senate might need to stay in session during the week between Christmas and New Year’s to complete its work — perhaps hoping this curbs the appetite for the bill. At the end of the day, there are fundamental differences between the Mike Lees and Chuck Grassleys and Lindsey Grahams who argue that </w:t>
      </w:r>
      <w:hyperlink r:id="rId37" w:history="1">
        <w:r w:rsidRPr="00F15F65">
          <w:rPr>
            <w:sz w:val="14"/>
          </w:rPr>
          <w:t>mandatory-minimum drug sentences are too harsh</w:t>
        </w:r>
      </w:hyperlink>
      <w:r w:rsidRPr="00F15F65">
        <w:rPr>
          <w:sz w:val="14"/>
        </w:rPr>
        <w:t xml:space="preserve"> and the rate of recidivism too costly and the Tom Cottons who caution that sentencing changes and rehabilitation updates could make the party ultimately look weak on crime. Lee has also noted that criminal justice reform </w:t>
      </w:r>
      <w:hyperlink r:id="rId38" w:history="1">
        <w:r w:rsidRPr="00F15F65">
          <w:rPr>
            <w:sz w:val="14"/>
          </w:rPr>
          <w:t>could be a win for the Trump administration</w:t>
        </w:r>
      </w:hyperlink>
      <w:r w:rsidRPr="00F15F65">
        <w:rPr>
          <w:sz w:val="14"/>
        </w:rPr>
        <w:t xml:space="preserve">, since lawmakers weren’t ultimately able to get it done under President Barack Obama. It’s currently unclear how many Republicans will truly back the bill when the vote is taken, so much so </w:t>
      </w:r>
      <w:hyperlink r:id="rId39" w:history="1">
        <w:r w:rsidRPr="00F15F65">
          <w:rPr>
            <w:sz w:val="14"/>
          </w:rPr>
          <w:t>that Majority Whip John Cornyn has been criticized</w:t>
        </w:r>
      </w:hyperlink>
      <w:r w:rsidRPr="00F15F65">
        <w:rPr>
          <w:sz w:val="14"/>
        </w:rPr>
        <w:t xml:space="preserve"> for the accuracy of his whip counts, </w:t>
      </w:r>
      <w:hyperlink r:id="rId40" w:history="1">
        <w:r w:rsidRPr="00F15F65">
          <w:rPr>
            <w:sz w:val="14"/>
          </w:rPr>
          <w:t>according to Politico</w:t>
        </w:r>
      </w:hyperlink>
      <w:r w:rsidRPr="00F15F65">
        <w:rPr>
          <w:sz w:val="14"/>
        </w:rPr>
        <w:t xml:space="preserve">. Its advocates believe that roughly 30 Republican senators could be supportive, </w:t>
      </w:r>
      <w:hyperlink r:id="rId41" w:history="1">
        <w:r w:rsidRPr="00F15F65">
          <w:rPr>
            <w:sz w:val="14"/>
          </w:rPr>
          <w:t>Politico’s Burgess Everett has reported</w:t>
        </w:r>
      </w:hyperlink>
      <w:r w:rsidRPr="00F15F65">
        <w:rPr>
          <w:sz w:val="14"/>
        </w:rPr>
        <w:t xml:space="preserve">, while detractors like Cotton argue that the real number is much lower. </w:t>
      </w:r>
    </w:p>
    <w:p w14:paraId="38AF4B32" w14:textId="77777777" w:rsidR="00C05DD4" w:rsidRPr="006643B4" w:rsidRDefault="00C05DD4" w:rsidP="00C05DD4"/>
    <w:p w14:paraId="37E4895E" w14:textId="77777777" w:rsidR="00C05DD4" w:rsidRPr="00813827" w:rsidRDefault="00C05DD4" w:rsidP="00C05DD4">
      <w:pPr>
        <w:pStyle w:val="Heading4"/>
      </w:pPr>
      <w:r>
        <w:t>Trump and McConnell fight the plan</w:t>
      </w:r>
    </w:p>
    <w:p w14:paraId="5576AA92" w14:textId="77777777" w:rsidR="00C05DD4" w:rsidRPr="00813827" w:rsidRDefault="00C05DD4" w:rsidP="00C05DD4">
      <w:r w:rsidRPr="00813827">
        <w:rPr>
          <w:rStyle w:val="Style13ptBold"/>
        </w:rPr>
        <w:t>Balko 18</w:t>
      </w:r>
      <w:r w:rsidRPr="00813827">
        <w:t xml:space="preserve"> – opinion writer at Washington Post focusing on civil liberties, the drug war and the criminal-justice system. (Radley, 12/10/18, “Let’s stop pretending that Trump cares about criminal-justice reform,”</w:t>
      </w:r>
      <w:r>
        <w:t xml:space="preserve"> </w:t>
      </w:r>
      <w:r w:rsidRPr="00E531D2">
        <w:t>https://www.washingtonpost.com/opinions/2018/12/11/lets-stop-pretending-that-trump-cares-about-criminal-justice-reform/</w:t>
      </w:r>
      <w:r w:rsidRPr="00813827">
        <w:t>) np</w:t>
      </w:r>
    </w:p>
    <w:p w14:paraId="447A918F" w14:textId="77777777" w:rsidR="00C05DD4" w:rsidRPr="00813827" w:rsidRDefault="00C05DD4" w:rsidP="00C05DD4">
      <w:pPr>
        <w:rPr>
          <w:sz w:val="16"/>
        </w:rPr>
      </w:pPr>
      <w:r w:rsidRPr="006643B4">
        <w:rPr>
          <w:sz w:val="16"/>
        </w:rPr>
        <w:t xml:space="preserve">And yet. We’re now approaching the end of this Congress, and it’s increasingly looking like the bill won’t pass the Senate. It isn’t that it doesn’t have the votes — it apparently does. It’s that Senate Majority Leader Mitch </w:t>
      </w:r>
      <w:r w:rsidRPr="006643B4">
        <w:rPr>
          <w:rStyle w:val="StyleUnderline"/>
        </w:rPr>
        <w:t>McConnell</w:t>
      </w:r>
      <w:r w:rsidRPr="006643B4">
        <w:rPr>
          <w:sz w:val="16"/>
        </w:rPr>
        <w:t xml:space="preserve"> (R-Ky.) </w:t>
      </w:r>
      <w:r w:rsidRPr="006643B4">
        <w:rPr>
          <w:rStyle w:val="StyleUnderline"/>
        </w:rPr>
        <w:t>doesn’t want to bring it up for a vote.</w:t>
      </w:r>
      <w:r w:rsidRPr="006643B4">
        <w:rPr>
          <w:sz w:val="16"/>
        </w:rPr>
        <w:t xml:space="preserve"> </w:t>
      </w:r>
      <w:r w:rsidRPr="006643B4">
        <w:rPr>
          <w:rStyle w:val="StyleUnderline"/>
        </w:rPr>
        <w:t>If this were truly a priority for Trump, he could pick up the phone and demand a vote.</w:t>
      </w:r>
      <w:r w:rsidRPr="006643B4">
        <w:rPr>
          <w:sz w:val="16"/>
        </w:rPr>
        <w:t xml:space="preserve"> Instead, he gently prodded McConnell in a tweet, even as </w:t>
      </w:r>
      <w:r w:rsidRPr="006643B4">
        <w:rPr>
          <w:rStyle w:val="StyleUnderline"/>
        </w:rPr>
        <w:t>McConnell</w:t>
      </w:r>
      <w:r w:rsidRPr="006643B4">
        <w:rPr>
          <w:sz w:val="16"/>
        </w:rPr>
        <w:t xml:space="preserve"> reportedly </w:t>
      </w:r>
      <w:r w:rsidRPr="006643B4">
        <w:rPr>
          <w:rStyle w:val="StyleUnderline"/>
        </w:rPr>
        <w:t>sent law-and-order Sen.</w:t>
      </w:r>
      <w:r w:rsidRPr="006643B4">
        <w:rPr>
          <w:sz w:val="16"/>
        </w:rPr>
        <w:t xml:space="preserve"> Tom </w:t>
      </w:r>
      <w:r w:rsidRPr="006643B4">
        <w:rPr>
          <w:rStyle w:val="StyleUnderline"/>
        </w:rPr>
        <w:t>Cotton</w:t>
      </w:r>
      <w:r w:rsidRPr="006643B4">
        <w:rPr>
          <w:sz w:val="16"/>
        </w:rPr>
        <w:t xml:space="preserve"> (R-Ark.) </w:t>
      </w:r>
      <w:r w:rsidRPr="006643B4">
        <w:rPr>
          <w:rStyle w:val="StyleUnderline"/>
        </w:rPr>
        <w:t>out to whip up votes against it.</w:t>
      </w:r>
      <w:r w:rsidRPr="006643B4">
        <w:rPr>
          <w:sz w:val="16"/>
        </w:rPr>
        <w:t xml:space="preserve"> The president is</w:t>
      </w:r>
      <w:hyperlink r:id="rId42" w:history="1">
        <w:r w:rsidRPr="006643B4">
          <w:rPr>
            <w:sz w:val="16"/>
          </w:rPr>
          <w:t xml:space="preserve"> also considering</w:t>
        </w:r>
      </w:hyperlink>
      <w:r w:rsidRPr="006643B4">
        <w:rPr>
          <w:sz w:val="16"/>
        </w:rPr>
        <w:t xml:space="preserve"> tying the bill to funding for his border wall, a measure that will likely break up the coalition supporting it. </w:t>
      </w:r>
      <w:r w:rsidRPr="006643B4">
        <w:rPr>
          <w:rStyle w:val="StyleUnderline"/>
        </w:rPr>
        <w:t>Trump may support this bill, but he’s certainly not going to expend any political capital to make it law,</w:t>
      </w:r>
      <w:r w:rsidRPr="006643B4">
        <w:rPr>
          <w:sz w:val="16"/>
        </w:rPr>
        <w:t xml:space="preserve"> nor is he above using it to get that sprawling, “beautiful,” empty gesture of anti-immigrant fervor that he promised his base. </w:t>
      </w:r>
      <w:r w:rsidRPr="006643B4">
        <w:rPr>
          <w:rStyle w:val="StyleUnderline"/>
        </w:rPr>
        <w:t>As with most of Trump’s principles, his allegiance to criminal-justice reform is shallow, negotiable and</w:t>
      </w:r>
      <w:r w:rsidRPr="006643B4">
        <w:rPr>
          <w:sz w:val="16"/>
        </w:rPr>
        <w:t xml:space="preserve"> possibly </w:t>
      </w:r>
      <w:r w:rsidRPr="006643B4">
        <w:rPr>
          <w:rStyle w:val="StyleUnderline"/>
        </w:rPr>
        <w:t>subject to veto by hosts on Fox News</w:t>
      </w:r>
      <w:r w:rsidRPr="006643B4">
        <w:rPr>
          <w:sz w:val="16"/>
        </w:rPr>
        <w:t>. Yes, Trump seems to enjoy the press and celebrity attention he gets for his pardons. But there’s an old saying that “personnel is policy” — if you want to know what policies are important to a president, look at the people he’s appointing to important positions.</w:t>
      </w:r>
      <w:r w:rsidRPr="00813827">
        <w:rPr>
          <w:sz w:val="16"/>
        </w:rPr>
        <w:t xml:space="preserve">   </w:t>
      </w:r>
    </w:p>
    <w:p w14:paraId="73B39861" w14:textId="132CF5E4" w:rsidR="00C05DD4" w:rsidRDefault="00C05DD4" w:rsidP="00C05DD4"/>
    <w:p w14:paraId="4BE9B6F3" w14:textId="77777777" w:rsidR="00C05DD4" w:rsidRDefault="00C05DD4" w:rsidP="00C05DD4">
      <w:pPr>
        <w:pStyle w:val="Heading4"/>
      </w:pPr>
      <w:r>
        <w:t xml:space="preserve">Special interest groups means even if the aff can get passed, it wrecks PC </w:t>
      </w:r>
    </w:p>
    <w:p w14:paraId="601C6FE7" w14:textId="77777777" w:rsidR="00C05DD4" w:rsidRPr="00645BB7" w:rsidRDefault="00C05DD4" w:rsidP="00C05DD4">
      <w:r w:rsidRPr="00DF6424">
        <w:rPr>
          <w:rStyle w:val="Heading4Char"/>
        </w:rPr>
        <w:t>Beckett 18</w:t>
      </w:r>
      <w:r>
        <w:t xml:space="preserve"> [Katherine; sociologist and professor who specializes in the criminal justice system; 1-28-18; “The Politics, Promise, and Peril of Criminal Justice Reform in the Context of Mass Incarceration”; Annual Reviews; </w:t>
      </w:r>
      <w:hyperlink r:id="rId43" w:history="1">
        <w:r>
          <w:rPr>
            <w:rStyle w:val="Hyperlink"/>
          </w:rPr>
          <w:t>https://pdfs.semanticscholar.org/9868/6bcad232454a7488129a9ede6906c1eab54b.pdf</w:t>
        </w:r>
      </w:hyperlink>
      <w:r>
        <w:t>; dhs-brt]</w:t>
      </w:r>
    </w:p>
    <w:p w14:paraId="3DFDD2C6" w14:textId="77777777" w:rsidR="00C05DD4" w:rsidRPr="00A961F9" w:rsidRDefault="00C05DD4" w:rsidP="00C05DD4">
      <w:pPr>
        <w:rPr>
          <w:sz w:val="16"/>
        </w:rPr>
      </w:pPr>
      <w:r w:rsidRPr="00A961F9">
        <w:rPr>
          <w:sz w:val="16"/>
        </w:rPr>
        <w:t xml:space="preserve">Researchers </w:t>
      </w:r>
      <w:r w:rsidRPr="005358B0">
        <w:rPr>
          <w:rStyle w:val="StyleUnderline"/>
        </w:rPr>
        <w:t>emphasizing the challenge of path dependence</w:t>
      </w:r>
      <w:r w:rsidRPr="00A961F9">
        <w:rPr>
          <w:sz w:val="16"/>
        </w:rPr>
        <w:t xml:space="preserve"> often </w:t>
      </w:r>
      <w:r w:rsidRPr="005358B0">
        <w:rPr>
          <w:rStyle w:val="StyleUnderline"/>
        </w:rPr>
        <w:t xml:space="preserve">identify a range of interest groups that </w:t>
      </w:r>
      <w:r w:rsidRPr="005358B0">
        <w:rPr>
          <w:rStyle w:val="Emphasis"/>
        </w:rPr>
        <w:t>benefit from penal expansion and now endeavor to block penal reform</w:t>
      </w:r>
      <w:r w:rsidRPr="00A961F9">
        <w:rPr>
          <w:sz w:val="16"/>
        </w:rPr>
        <w:t xml:space="preserve">. For example, </w:t>
      </w:r>
      <w:r w:rsidRPr="005358B0">
        <w:rPr>
          <w:rStyle w:val="StyleUnderline"/>
        </w:rPr>
        <w:t>private corporations</w:t>
      </w:r>
      <w:r w:rsidRPr="00A961F9">
        <w:rPr>
          <w:sz w:val="16"/>
        </w:rPr>
        <w:t xml:space="preserve"> that own and operate prisons (or profit from contracts with them), </w:t>
      </w:r>
      <w:r w:rsidRPr="005358B0">
        <w:rPr>
          <w:rStyle w:val="StyleUnderline"/>
        </w:rPr>
        <w:t>prison officers’ unions, the bail industry, and</w:t>
      </w:r>
      <w:r w:rsidRPr="00A961F9">
        <w:rPr>
          <w:sz w:val="16"/>
        </w:rPr>
        <w:t xml:space="preserve"> even </w:t>
      </w:r>
      <w:r w:rsidRPr="005358B0">
        <w:rPr>
          <w:rStyle w:val="StyleUnderline"/>
        </w:rPr>
        <w:t>county clerks</w:t>
      </w:r>
      <w:r w:rsidRPr="00A961F9">
        <w:rPr>
          <w:sz w:val="16"/>
        </w:rPr>
        <w:t xml:space="preserve"> who depend on the collection of fees and fines benefit from the penal status quo and often </w:t>
      </w:r>
      <w:r w:rsidRPr="005358B0">
        <w:rPr>
          <w:rStyle w:val="Emphasis"/>
        </w:rPr>
        <w:t>seek to undermine progressive criminal justice reforms</w:t>
      </w:r>
      <w:r w:rsidRPr="00A961F9">
        <w:rPr>
          <w:sz w:val="16"/>
        </w:rPr>
        <w:t xml:space="preserve"> (</w:t>
      </w:r>
      <w:hyperlink r:id="rId44" w:history="1">
        <w:r w:rsidRPr="00A961F9">
          <w:rPr>
            <w:rStyle w:val="Hyperlink"/>
            <w:sz w:val="16"/>
          </w:rPr>
          <w:t>Gottschalk 2015</w:t>
        </w:r>
      </w:hyperlink>
      <w:r w:rsidRPr="00A961F9">
        <w:rPr>
          <w:sz w:val="16"/>
        </w:rPr>
        <w:t>; </w:t>
      </w:r>
      <w:hyperlink r:id="rId45" w:history="1">
        <w:r w:rsidRPr="00A961F9">
          <w:rPr>
            <w:rStyle w:val="Hyperlink"/>
            <w:sz w:val="16"/>
          </w:rPr>
          <w:t>Justice Policy Inst. 2012</w:t>
        </w:r>
      </w:hyperlink>
      <w:r w:rsidRPr="00A961F9">
        <w:rPr>
          <w:sz w:val="16"/>
        </w:rPr>
        <w:t>; </w:t>
      </w:r>
      <w:hyperlink r:id="rId46" w:history="1">
        <w:r w:rsidRPr="00A961F9">
          <w:rPr>
            <w:rStyle w:val="Hyperlink"/>
            <w:sz w:val="16"/>
          </w:rPr>
          <w:t>Page 2011a</w:t>
        </w:r>
      </w:hyperlink>
      <w:r w:rsidRPr="00A961F9">
        <w:rPr>
          <w:sz w:val="16"/>
        </w:rPr>
        <w:t>,</w:t>
      </w:r>
      <w:hyperlink r:id="rId47" w:history="1">
        <w:r w:rsidRPr="00A961F9">
          <w:rPr>
            <w:rStyle w:val="Hyperlink"/>
            <w:sz w:val="16"/>
          </w:rPr>
          <w:t>b</w:t>
        </w:r>
      </w:hyperlink>
      <w:r w:rsidRPr="00A961F9">
        <w:rPr>
          <w:sz w:val="16"/>
        </w:rPr>
        <w:t>; </w:t>
      </w:r>
      <w:hyperlink r:id="rId48" w:history="1">
        <w:r w:rsidRPr="00A961F9">
          <w:rPr>
            <w:rStyle w:val="Hyperlink"/>
            <w:sz w:val="16"/>
          </w:rPr>
          <w:t>Petersilia &amp; Cullen 2015</w:t>
        </w:r>
      </w:hyperlink>
      <w:r w:rsidRPr="00A961F9">
        <w:rPr>
          <w:sz w:val="16"/>
        </w:rPr>
        <w:t xml:space="preserve">). Similarly, </w:t>
      </w:r>
      <w:r w:rsidRPr="005358B0">
        <w:rPr>
          <w:rStyle w:val="StyleUnderline"/>
        </w:rPr>
        <w:t>legislators from</w:t>
      </w:r>
      <w:r w:rsidRPr="00A961F9">
        <w:rPr>
          <w:sz w:val="16"/>
        </w:rPr>
        <w:t xml:space="preserve"> rural </w:t>
      </w:r>
      <w:r w:rsidRPr="005358B0">
        <w:rPr>
          <w:rStyle w:val="StyleUnderline"/>
        </w:rPr>
        <w:t xml:space="preserve">communities that house prisons constitute an important voting block that seeks to </w:t>
      </w:r>
      <w:r w:rsidRPr="005358B0">
        <w:rPr>
          <w:rStyle w:val="Emphasis"/>
        </w:rPr>
        <w:t>obstruct</w:t>
      </w:r>
      <w:r w:rsidRPr="00A961F9">
        <w:rPr>
          <w:sz w:val="16"/>
        </w:rPr>
        <w:t xml:space="preserve"> the adoption of </w:t>
      </w:r>
      <w:r w:rsidRPr="005358B0">
        <w:rPr>
          <w:rStyle w:val="Emphasis"/>
        </w:rPr>
        <w:t>legislative reform measures</w:t>
      </w:r>
      <w:r w:rsidRPr="00A961F9">
        <w:rPr>
          <w:sz w:val="16"/>
        </w:rPr>
        <w:t xml:space="preserve"> (</w:t>
      </w:r>
      <w:hyperlink r:id="rId49" w:history="1">
        <w:r w:rsidRPr="00A961F9">
          <w:rPr>
            <w:rStyle w:val="Hyperlink"/>
            <w:sz w:val="16"/>
          </w:rPr>
          <w:t>Thorpe 2015</w:t>
        </w:r>
      </w:hyperlink>
      <w:r w:rsidRPr="00A961F9">
        <w:rPr>
          <w:sz w:val="16"/>
        </w:rPr>
        <w:t xml:space="preserve">). </w:t>
      </w:r>
      <w:r w:rsidRPr="00A961F9">
        <w:rPr>
          <w:rStyle w:val="StyleUnderline"/>
        </w:rPr>
        <w:t>In addition</w:t>
      </w:r>
      <w:r w:rsidRPr="00A961F9">
        <w:rPr>
          <w:sz w:val="16"/>
        </w:rPr>
        <w:t xml:space="preserve">, a variety of </w:t>
      </w:r>
      <w:r w:rsidRPr="00A961F9">
        <w:rPr>
          <w:rStyle w:val="StyleUnderline"/>
        </w:rPr>
        <w:t>state agencies and organizations</w:t>
      </w:r>
      <w:r w:rsidRPr="00A961F9">
        <w:rPr>
          <w:sz w:val="16"/>
        </w:rPr>
        <w:t xml:space="preserve">, including state departments of correction, </w:t>
      </w:r>
      <w:r w:rsidRPr="00A961F9">
        <w:rPr>
          <w:rStyle w:val="StyleUnderline"/>
        </w:rPr>
        <w:t>prosecutorial associations, and law enforcement groups</w:t>
      </w:r>
      <w:r w:rsidRPr="00A961F9">
        <w:rPr>
          <w:sz w:val="16"/>
        </w:rPr>
        <w:t xml:space="preserve"> have expanded in recent decades, and these organizations sometimes </w:t>
      </w:r>
      <w:r w:rsidRPr="00A961F9">
        <w:rPr>
          <w:rStyle w:val="StyleUnderline"/>
        </w:rPr>
        <w:t>pose a powerful obstacle to reform</w:t>
      </w:r>
      <w:r w:rsidRPr="00A961F9">
        <w:rPr>
          <w:sz w:val="16"/>
        </w:rPr>
        <w:t xml:space="preserve"> (</w:t>
      </w:r>
      <w:hyperlink r:id="rId50" w:history="1">
        <w:r w:rsidRPr="00A961F9">
          <w:rPr>
            <w:rStyle w:val="Hyperlink"/>
            <w:sz w:val="16"/>
          </w:rPr>
          <w:t>Campbell 2012</w:t>
        </w:r>
      </w:hyperlink>
      <w:r w:rsidRPr="00A961F9">
        <w:rPr>
          <w:sz w:val="16"/>
        </w:rPr>
        <w:t>, </w:t>
      </w:r>
      <w:hyperlink r:id="rId51" w:history="1">
        <w:r w:rsidRPr="00A961F9">
          <w:rPr>
            <w:rStyle w:val="Hyperlink"/>
            <w:sz w:val="16"/>
          </w:rPr>
          <w:t>Gottschalk 2015</w:t>
        </w:r>
      </w:hyperlink>
      <w:r w:rsidRPr="00A961F9">
        <w:rPr>
          <w:sz w:val="16"/>
        </w:rPr>
        <w:t>).</w:t>
      </w:r>
    </w:p>
    <w:p w14:paraId="4D8BD84F" w14:textId="77777777" w:rsidR="00C05DD4" w:rsidRPr="004C3030" w:rsidRDefault="00C05DD4" w:rsidP="00C05DD4">
      <w:pPr>
        <w:rPr>
          <w:sz w:val="16"/>
        </w:rPr>
      </w:pPr>
      <w:r w:rsidRPr="004C3030">
        <w:rPr>
          <w:sz w:val="16"/>
        </w:rPr>
        <w:t xml:space="preserve">Yet </w:t>
      </w:r>
      <w:r w:rsidRPr="007F1654">
        <w:rPr>
          <w:rStyle w:val="StyleUnderline"/>
        </w:rPr>
        <w:t>it is</w:t>
      </w:r>
      <w:r w:rsidRPr="004C3030">
        <w:rPr>
          <w:sz w:val="16"/>
        </w:rPr>
        <w:t xml:space="preserve"> also </w:t>
      </w:r>
      <w:r w:rsidRPr="007F1654">
        <w:rPr>
          <w:rStyle w:val="StyleUnderline"/>
        </w:rPr>
        <w:t>true</w:t>
      </w:r>
      <w:r w:rsidRPr="004C3030">
        <w:rPr>
          <w:sz w:val="16"/>
        </w:rPr>
        <w:t xml:space="preserve"> that </w:t>
      </w:r>
      <w:r w:rsidRPr="007F1654">
        <w:rPr>
          <w:rStyle w:val="StyleUnderline"/>
        </w:rPr>
        <w:t>these groups do not always achieve their</w:t>
      </w:r>
      <w:r w:rsidRPr="004C3030">
        <w:rPr>
          <w:sz w:val="16"/>
        </w:rPr>
        <w:t xml:space="preserve"> anti-reform </w:t>
      </w:r>
      <w:r w:rsidRPr="007F1654">
        <w:rPr>
          <w:rStyle w:val="StyleUnderline"/>
        </w:rPr>
        <w:t>goals</w:t>
      </w:r>
      <w:r w:rsidRPr="004C3030">
        <w:rPr>
          <w:sz w:val="16"/>
        </w:rPr>
        <w:t xml:space="preserve">. Certainly, </w:t>
      </w:r>
      <w:r w:rsidRPr="007F1654">
        <w:rPr>
          <w:rStyle w:val="StyleUnderline"/>
        </w:rPr>
        <w:t>some</w:t>
      </w:r>
      <w:r w:rsidRPr="004C3030">
        <w:rPr>
          <w:sz w:val="16"/>
        </w:rPr>
        <w:t xml:space="preserve"> reform </w:t>
      </w:r>
      <w:r w:rsidRPr="007F1654">
        <w:rPr>
          <w:rStyle w:val="StyleUnderline"/>
        </w:rPr>
        <w:t>initiatives falter in the face of opposition from organized groups that benefit from mass incarceration</w:t>
      </w:r>
      <w:r w:rsidRPr="004C3030">
        <w:rPr>
          <w:sz w:val="16"/>
        </w:rPr>
        <w:t>. For example, as </w:t>
      </w:r>
      <w:hyperlink r:id="rId52" w:history="1">
        <w:r w:rsidRPr="004C3030">
          <w:rPr>
            <w:rStyle w:val="Hyperlink"/>
            <w:sz w:val="16"/>
          </w:rPr>
          <w:t>Page (2011a</w:t>
        </w:r>
      </w:hyperlink>
      <w:r w:rsidRPr="004C3030">
        <w:rPr>
          <w:sz w:val="16"/>
        </w:rPr>
        <w:t>,</w:t>
      </w:r>
      <w:hyperlink r:id="rId53" w:history="1">
        <w:r w:rsidRPr="004C3030">
          <w:rPr>
            <w:rStyle w:val="Hyperlink"/>
            <w:sz w:val="16"/>
          </w:rPr>
          <w:t>b</w:t>
        </w:r>
      </w:hyperlink>
      <w:r w:rsidRPr="004C3030">
        <w:rPr>
          <w:sz w:val="16"/>
        </w:rPr>
        <w:t xml:space="preserve">) shows, the uniquely powerful </w:t>
      </w:r>
      <w:r w:rsidRPr="004C3030">
        <w:rPr>
          <w:rStyle w:val="StyleUnderline"/>
        </w:rPr>
        <w:t>California prison guards’ union</w:t>
      </w:r>
      <w:r w:rsidRPr="004C3030">
        <w:rPr>
          <w:sz w:val="16"/>
        </w:rPr>
        <w:t xml:space="preserve"> [California Corrections Peace Officers Association (CCPOA)] </w:t>
      </w:r>
      <w:r w:rsidRPr="004C3030">
        <w:rPr>
          <w:rStyle w:val="StyleUnderline"/>
        </w:rPr>
        <w:t>served for many years as an effective obstacle to legislative reform</w:t>
      </w:r>
      <w:r w:rsidRPr="004C3030">
        <w:rPr>
          <w:sz w:val="16"/>
        </w:rPr>
        <w:t xml:space="preserve">. More generally, </w:t>
      </w:r>
      <w:r w:rsidRPr="004C3030">
        <w:rPr>
          <w:rStyle w:val="StyleUnderline"/>
        </w:rPr>
        <w:t>prison officers’ unions represent a powerful vested interest group that actively works to resist</w:t>
      </w:r>
      <w:r w:rsidRPr="004C3030">
        <w:rPr>
          <w:sz w:val="16"/>
        </w:rPr>
        <w:t xml:space="preserve"> what </w:t>
      </w:r>
      <w:hyperlink r:id="rId54" w:history="1">
        <w:r w:rsidRPr="004C3030">
          <w:rPr>
            <w:rStyle w:val="Hyperlink"/>
            <w:sz w:val="16"/>
          </w:rPr>
          <w:t>Page (2011b)</w:t>
        </w:r>
      </w:hyperlink>
      <w:r w:rsidRPr="004C3030">
        <w:rPr>
          <w:sz w:val="16"/>
        </w:rPr>
        <w:t xml:space="preserve"> calls </w:t>
      </w:r>
      <w:r w:rsidRPr="004C3030">
        <w:rPr>
          <w:rStyle w:val="StyleUnderline"/>
        </w:rPr>
        <w:t>prison downsizing</w:t>
      </w:r>
      <w:r w:rsidRPr="004C3030">
        <w:rPr>
          <w:sz w:val="16"/>
        </w:rPr>
        <w:t>: the closure of prisons and the laying off of correctional staff. And yet some prison downsizing has occurred, even in California.</w:t>
      </w:r>
      <w:hyperlink r:id="rId55" w:anchor="fn2" w:tooltip="Footnote" w:history="1">
        <w:r w:rsidRPr="004C3030">
          <w:rPr>
            <w:rStyle w:val="Hyperlink"/>
            <w:sz w:val="16"/>
          </w:rPr>
          <w:t>2</w:t>
        </w:r>
      </w:hyperlink>
      <w:r w:rsidRPr="004C3030">
        <w:rPr>
          <w:sz w:val="16"/>
        </w:rPr>
        <w:t> </w:t>
      </w:r>
      <w:r w:rsidRPr="004C3030">
        <w:rPr>
          <w:rStyle w:val="StyleUnderline"/>
        </w:rPr>
        <w:t>In New York State</w:t>
      </w:r>
      <w:r w:rsidRPr="004C3030">
        <w:rPr>
          <w:sz w:val="16"/>
        </w:rPr>
        <w:t xml:space="preserve">, for example, </w:t>
      </w:r>
      <w:r w:rsidRPr="004C3030">
        <w:rPr>
          <w:rStyle w:val="StyleUnderline"/>
        </w:rPr>
        <w:t>the recent closure of nine prisons was staunchly opposed by the prison officers’ union</w:t>
      </w:r>
      <w:r w:rsidRPr="004C3030">
        <w:rPr>
          <w:sz w:val="16"/>
        </w:rPr>
        <w:t xml:space="preserve"> (</w:t>
      </w:r>
      <w:hyperlink r:id="rId56" w:history="1">
        <w:r w:rsidRPr="004C3030">
          <w:rPr>
            <w:rStyle w:val="Hyperlink"/>
            <w:sz w:val="16"/>
          </w:rPr>
          <w:t>Porter 2016</w:t>
        </w:r>
      </w:hyperlink>
      <w:r w:rsidRPr="004C3030">
        <w:rPr>
          <w:sz w:val="16"/>
        </w:rPr>
        <w:t>). Nationally, “… at least 22 states have closed or announced closures for 94 state prisons and juvenile facilities, resulting in the elimination of over 48,000 state prison beds and an estimated cost savings of over $345 million” since 2011 (</w:t>
      </w:r>
      <w:hyperlink r:id="rId57" w:history="1">
        <w:r w:rsidRPr="004C3030">
          <w:rPr>
            <w:rStyle w:val="Hyperlink"/>
            <w:sz w:val="16"/>
          </w:rPr>
          <w:t>Porter 2016</w:t>
        </w:r>
      </w:hyperlink>
      <w:r w:rsidRPr="004C3030">
        <w:rPr>
          <w:sz w:val="16"/>
        </w:rPr>
        <w:t xml:space="preserve">, p. 1). </w:t>
      </w:r>
      <w:r w:rsidRPr="004C3030">
        <w:rPr>
          <w:rStyle w:val="StyleUnderline"/>
        </w:rPr>
        <w:t>Although some of these facilities have been reopened or repurposed to serve alternative carceral purposes</w:t>
      </w:r>
      <w:r w:rsidRPr="004C3030">
        <w:rPr>
          <w:sz w:val="16"/>
        </w:rPr>
        <w:t>, many have not.</w:t>
      </w:r>
    </w:p>
    <w:p w14:paraId="08F63B80" w14:textId="77777777" w:rsidR="00C05DD4" w:rsidRPr="004C3030" w:rsidRDefault="00C05DD4" w:rsidP="00C05DD4">
      <w:pPr>
        <w:rPr>
          <w:sz w:val="16"/>
        </w:rPr>
      </w:pPr>
      <w:r w:rsidRPr="004C3030">
        <w:rPr>
          <w:rStyle w:val="StyleUnderline"/>
        </w:rPr>
        <w:t>Vested opponents of penal reform have lost other battles</w:t>
      </w:r>
      <w:r w:rsidRPr="004C3030">
        <w:rPr>
          <w:sz w:val="16"/>
        </w:rPr>
        <w:t xml:space="preserve"> as well. Recently, for example, </w:t>
      </w:r>
      <w:r w:rsidRPr="004C3030">
        <w:rPr>
          <w:rStyle w:val="StyleUnderline"/>
        </w:rPr>
        <w:t>California voters adopted Propositions 47, which reduced many felony offenses to misdemeanors</w:t>
      </w:r>
      <w:r w:rsidRPr="004C3030">
        <w:rPr>
          <w:sz w:val="16"/>
        </w:rPr>
        <w:t xml:space="preserve">, and 57, which renders people serving time for nonviolent offenses eligible for parole, despite the opposition of most law enforcement groups, district attorneys, and the CCPOA. In Maryland and New Jersey, </w:t>
      </w:r>
      <w:r w:rsidRPr="004C3030">
        <w:rPr>
          <w:rStyle w:val="StyleUnderline"/>
        </w:rPr>
        <w:t>bail reform advocates have made significant progress toward eliminating cash bail for most defendants, the opposition of the bail bond industry and other law enforcement groups notwithstanding</w:t>
      </w:r>
      <w:r w:rsidRPr="004C3030">
        <w:rPr>
          <w:sz w:val="16"/>
        </w:rPr>
        <w:t xml:space="preserve"> (</w:t>
      </w:r>
      <w:hyperlink r:id="rId58" w:history="1">
        <w:r w:rsidRPr="004C3030">
          <w:rPr>
            <w:rStyle w:val="Hyperlink"/>
            <w:sz w:val="16"/>
          </w:rPr>
          <w:t>Hernandez 2017</w:t>
        </w:r>
      </w:hyperlink>
      <w:r w:rsidRPr="004C3030">
        <w:rPr>
          <w:sz w:val="16"/>
        </w:rPr>
        <w:t>, </w:t>
      </w:r>
      <w:hyperlink r:id="rId59" w:history="1">
        <w:r w:rsidRPr="004C3030">
          <w:rPr>
            <w:rStyle w:val="Hyperlink"/>
            <w:sz w:val="16"/>
          </w:rPr>
          <w:t>Wiggins 2016</w:t>
        </w:r>
      </w:hyperlink>
      <w:r w:rsidRPr="004C3030">
        <w:rPr>
          <w:sz w:val="16"/>
        </w:rPr>
        <w:t>). And although legislators from rural communities that house prisons often seek to obstruct proposed criminal justice reforms (</w:t>
      </w:r>
      <w:hyperlink r:id="rId60" w:history="1">
        <w:r w:rsidRPr="004C3030">
          <w:rPr>
            <w:rStyle w:val="Hyperlink"/>
            <w:sz w:val="16"/>
          </w:rPr>
          <w:t>Thorpe 2015</w:t>
        </w:r>
      </w:hyperlink>
      <w:r w:rsidRPr="004C3030">
        <w:rPr>
          <w:sz w:val="16"/>
        </w:rPr>
        <w:t>), many such reforms have been enacted. In fact, since 2008, at least 48 states and the District of Columbia have undertaken some type of progressive criminal justice reform aimed at reducing reliance on incarceration; more than half the 50 US states adopted significant drug law reforms (</w:t>
      </w:r>
      <w:hyperlink r:id="rId61" w:history="1">
        <w:r w:rsidRPr="004C3030">
          <w:rPr>
            <w:rStyle w:val="Hyperlink"/>
            <w:sz w:val="16"/>
          </w:rPr>
          <w:t>Beckett et al. 2016</w:t>
        </w:r>
      </w:hyperlink>
      <w:r w:rsidRPr="004C3030">
        <w:rPr>
          <w:sz w:val="16"/>
        </w:rPr>
        <w:t>, </w:t>
      </w:r>
      <w:hyperlink r:id="rId62" w:history="1">
        <w:r w:rsidRPr="004C3030">
          <w:rPr>
            <w:rStyle w:val="Hyperlink"/>
            <w:sz w:val="16"/>
          </w:rPr>
          <w:t>Subramanian &amp; Moreno 2014</w:t>
        </w:r>
      </w:hyperlink>
      <w:r w:rsidRPr="004C3030">
        <w:rPr>
          <w:sz w:val="16"/>
        </w:rPr>
        <w:t>). Until about 2011, such measures were also opposed by ALEC (the American Legislative Exchange Council), which represents about one-third of all state legislators (</w:t>
      </w:r>
      <w:hyperlink r:id="rId63" w:history="1">
        <w:r w:rsidRPr="004C3030">
          <w:rPr>
            <w:rStyle w:val="Hyperlink"/>
            <w:sz w:val="16"/>
          </w:rPr>
          <w:t>Green 2015</w:t>
        </w:r>
      </w:hyperlink>
      <w:r w:rsidRPr="004C3030">
        <w:rPr>
          <w:sz w:val="16"/>
        </w:rPr>
        <w:t>).</w:t>
      </w:r>
    </w:p>
    <w:p w14:paraId="69554715" w14:textId="77777777" w:rsidR="00C05DD4" w:rsidRPr="004C3030" w:rsidRDefault="00C05DD4" w:rsidP="00C05DD4">
      <w:pPr>
        <w:rPr>
          <w:sz w:val="16"/>
        </w:rPr>
      </w:pPr>
      <w:r w:rsidRPr="004C3030">
        <w:rPr>
          <w:sz w:val="16"/>
        </w:rPr>
        <w:t xml:space="preserve">In short, </w:t>
      </w:r>
      <w:r w:rsidRPr="004C3030">
        <w:rPr>
          <w:rStyle w:val="StyleUnderline"/>
        </w:rPr>
        <w:t>although vested penal interests clearly exist</w:t>
      </w:r>
      <w:r w:rsidRPr="004C3030">
        <w:rPr>
          <w:sz w:val="16"/>
        </w:rPr>
        <w:t xml:space="preserve"> and often attempt to block reform, </w:t>
      </w:r>
      <w:r w:rsidRPr="004C3030">
        <w:rPr>
          <w:rStyle w:val="StyleUnderline"/>
        </w:rPr>
        <w:t>they sometimes lose. Evidence that powerful private interests with a stake in mass incarceration exist and attempt to influence policy debates is not</w:t>
      </w:r>
      <w:r w:rsidRPr="004C3030">
        <w:rPr>
          <w:sz w:val="16"/>
        </w:rPr>
        <w:t xml:space="preserve">, therefore, </w:t>
      </w:r>
      <w:r w:rsidRPr="004C3030">
        <w:rPr>
          <w:rStyle w:val="StyleUnderline"/>
        </w:rPr>
        <w:t>evidence that change is impossible or even unlikely</w:t>
      </w:r>
      <w:r w:rsidRPr="004C3030">
        <w:rPr>
          <w:sz w:val="16"/>
        </w:rPr>
        <w:t>. Penal pessimists might counter that recently enacted reforms tend to be limited to nonserious and nonviolent offenses, and that their potential impact on the scale of incarceration is therefore limited (</w:t>
      </w:r>
      <w:hyperlink r:id="rId64" w:history="1">
        <w:r w:rsidRPr="004C3030">
          <w:rPr>
            <w:rStyle w:val="Hyperlink"/>
            <w:sz w:val="16"/>
          </w:rPr>
          <w:t>Beckett et al. 2016</w:t>
        </w:r>
      </w:hyperlink>
      <w:r w:rsidRPr="004C3030">
        <w:rPr>
          <w:sz w:val="16"/>
        </w:rPr>
        <w:t>, </w:t>
      </w:r>
      <w:hyperlink r:id="rId65" w:history="1">
        <w:r w:rsidRPr="004C3030">
          <w:rPr>
            <w:rStyle w:val="Hyperlink"/>
            <w:sz w:val="16"/>
          </w:rPr>
          <w:t>Gottschalk 2015</w:t>
        </w:r>
      </w:hyperlink>
      <w:r w:rsidRPr="004C3030">
        <w:rPr>
          <w:sz w:val="16"/>
        </w:rPr>
        <w:t>, </w:t>
      </w:r>
      <w:hyperlink r:id="rId66" w:history="1">
        <w:r w:rsidRPr="004C3030">
          <w:rPr>
            <w:rStyle w:val="Hyperlink"/>
            <w:sz w:val="16"/>
          </w:rPr>
          <w:t>Tonry 2016</w:t>
        </w:r>
      </w:hyperlink>
      <w:r w:rsidRPr="004C3030">
        <w:rPr>
          <w:sz w:val="16"/>
        </w:rPr>
        <w:t xml:space="preserve">). Although accurate, this observation does not negate the fact that </w:t>
      </w:r>
      <w:r w:rsidRPr="004C3030">
        <w:rPr>
          <w:rStyle w:val="StyleUnderline"/>
        </w:rPr>
        <w:t>many recent reforms were enacted over and against the opposition of vested and powerful interest groups</w:t>
      </w:r>
      <w:r w:rsidRPr="004C3030">
        <w:rPr>
          <w:sz w:val="16"/>
        </w:rPr>
        <w:t>. In the future, comparative case studies would help researchers develop and evaluate hypotheses regarding the circumstances and tactics that favor or disfavor reform under such circumstances. In the meantime, evidence of the existence of vested interests should not be construed as evidence that change is impossible.</w:t>
      </w:r>
    </w:p>
    <w:p w14:paraId="0794E991" w14:textId="77777777" w:rsidR="00C05DD4" w:rsidRDefault="00C05DD4" w:rsidP="00C05DD4"/>
    <w:p w14:paraId="76D11998" w14:textId="77777777" w:rsidR="00C05DD4" w:rsidRDefault="00C05DD4" w:rsidP="00C05DD4">
      <w:pPr>
        <w:pStyle w:val="Heading4"/>
      </w:pPr>
      <w:r>
        <w:t xml:space="preserve">Criminal justice reform saps PC and Trump drags out negotiations </w:t>
      </w:r>
    </w:p>
    <w:p w14:paraId="4ECFC5B8" w14:textId="77777777" w:rsidR="00C05DD4" w:rsidRPr="001A67E5" w:rsidRDefault="00C05DD4" w:rsidP="00C05DD4">
      <w:r w:rsidRPr="0061019B">
        <w:rPr>
          <w:rStyle w:val="Heading4Char"/>
        </w:rPr>
        <w:t>EVERETT</w:t>
      </w:r>
      <w:r w:rsidRPr="0061019B">
        <w:rPr>
          <w:b/>
          <w:bCs/>
        </w:rPr>
        <w:t xml:space="preserve">, </w:t>
      </w:r>
      <w:r w:rsidRPr="001A67E5">
        <w:rPr>
          <w:b/>
          <w:bCs/>
        </w:rPr>
        <w:t>JOHNSON</w:t>
      </w:r>
      <w:r w:rsidRPr="0061019B">
        <w:rPr>
          <w:b/>
          <w:bCs/>
        </w:rPr>
        <w:t>, and SCHOR</w:t>
      </w:r>
      <w:r>
        <w:t xml:space="preserve"> </w:t>
      </w:r>
      <w:r w:rsidRPr="0061019B">
        <w:rPr>
          <w:rStyle w:val="Heading4Char"/>
        </w:rPr>
        <w:t>18</w:t>
      </w:r>
      <w:r>
        <w:t xml:space="preserve"> [Burgess;</w:t>
      </w:r>
      <w:r w:rsidRPr="001A67E5">
        <w:t> </w:t>
      </w:r>
      <w:hyperlink r:id="rId67" w:tgtFrame="_top" w:history="1">
        <w:r>
          <w:rPr>
            <w:rStyle w:val="Hyperlink"/>
          </w:rPr>
          <w:t>Eliana</w:t>
        </w:r>
      </w:hyperlink>
      <w:r>
        <w:t>;</w:t>
      </w:r>
      <w:r w:rsidRPr="001A67E5">
        <w:t xml:space="preserve"> </w:t>
      </w:r>
      <w:hyperlink r:id="rId68" w:tgtFrame="_top" w:history="1">
        <w:r>
          <w:rPr>
            <w:rStyle w:val="Hyperlink"/>
          </w:rPr>
          <w:t>Elana;</w:t>
        </w:r>
      </w:hyperlink>
      <w:r w:rsidRPr="001A67E5">
        <w:t xml:space="preserve"> "Trump lays off McConnell as criminal justice reform stalls,"</w:t>
      </w:r>
      <w:r>
        <w:t>;</w:t>
      </w:r>
      <w:r w:rsidRPr="001A67E5">
        <w:t xml:space="preserve"> POLITICO</w:t>
      </w:r>
      <w:r>
        <w:t>;</w:t>
      </w:r>
      <w:r w:rsidRPr="001A67E5">
        <w:t xml:space="preserve"> </w:t>
      </w:r>
      <w:hyperlink r:id="rId69" w:history="1">
        <w:r w:rsidRPr="00DE5410">
          <w:rPr>
            <w:rStyle w:val="Hyperlink"/>
          </w:rPr>
          <w:t>https://www.politico.com/story/2018/12/03/criminal-justice-reform-bill-trump-1035553</w:t>
        </w:r>
      </w:hyperlink>
      <w:r>
        <w:t>; dhs-brt]</w:t>
      </w:r>
    </w:p>
    <w:p w14:paraId="13E0F418" w14:textId="77777777" w:rsidR="00C05DD4" w:rsidRPr="001A67E5" w:rsidRDefault="00C05DD4" w:rsidP="00C05DD4">
      <w:pPr>
        <w:rPr>
          <w:sz w:val="16"/>
        </w:rPr>
      </w:pPr>
      <w:r w:rsidRPr="001A67E5">
        <w:rPr>
          <w:rStyle w:val="StyleUnderline"/>
        </w:rPr>
        <w:t>The last time</w:t>
      </w:r>
      <w:r w:rsidRPr="001A67E5">
        <w:rPr>
          <w:sz w:val="16"/>
        </w:rPr>
        <w:t xml:space="preserve"> Donald </w:t>
      </w:r>
      <w:r w:rsidRPr="001A67E5">
        <w:rPr>
          <w:rStyle w:val="StyleUnderline"/>
        </w:rPr>
        <w:t>Trump thought Mitch McConnell was stalling one of his priorities</w:t>
      </w:r>
      <w:r w:rsidRPr="001A67E5">
        <w:rPr>
          <w:sz w:val="16"/>
        </w:rPr>
        <w:t xml:space="preserve"> — on Obamacare repeal — </w:t>
      </w:r>
      <w:r w:rsidRPr="001A67E5">
        <w:rPr>
          <w:rStyle w:val="StyleUnderline"/>
        </w:rPr>
        <w:t>the president publicly lashed out</w:t>
      </w:r>
      <w:r w:rsidRPr="001A67E5">
        <w:rPr>
          <w:sz w:val="16"/>
        </w:rPr>
        <w:t xml:space="preserve"> at the Senate majority leader, tweeting that he should “get back to work.” </w:t>
      </w:r>
      <w:r w:rsidRPr="001A67E5">
        <w:rPr>
          <w:rStyle w:val="Emphasis"/>
        </w:rPr>
        <w:t>But when it comes to criminal justice reform, it’s another story altogether</w:t>
      </w:r>
      <w:r w:rsidRPr="001A67E5">
        <w:rPr>
          <w:sz w:val="16"/>
        </w:rPr>
        <w:t>.</w:t>
      </w:r>
    </w:p>
    <w:p w14:paraId="380104CD" w14:textId="77777777" w:rsidR="00C05DD4" w:rsidRPr="001A67E5" w:rsidRDefault="00C05DD4" w:rsidP="00C05DD4">
      <w:r w:rsidRPr="001A67E5">
        <w:rPr>
          <w:rStyle w:val="StyleUnderline"/>
        </w:rPr>
        <w:t>Although Trump has publicly endorsed the bipartisan</w:t>
      </w:r>
      <w:r w:rsidRPr="001A67E5">
        <w:t xml:space="preserve"> prison and sentencing </w:t>
      </w:r>
      <w:r w:rsidRPr="001A67E5">
        <w:rPr>
          <w:rStyle w:val="StyleUnderline"/>
        </w:rPr>
        <w:t xml:space="preserve">reform bill, he hasn’t publicly called out McConnell for bottling it up and </w:t>
      </w:r>
      <w:r w:rsidRPr="001A67E5">
        <w:rPr>
          <w:rStyle w:val="Emphasis"/>
        </w:rPr>
        <w:t>seems reluctant to spend political capital on the legislation</w:t>
      </w:r>
      <w:r w:rsidRPr="001A67E5">
        <w:t xml:space="preserve"> — </w:t>
      </w:r>
      <w:r w:rsidRPr="001A67E5">
        <w:rPr>
          <w:rStyle w:val="StyleUnderline"/>
        </w:rPr>
        <w:t>raising doubts among bill supporters and opponents about how invested Trump</w:t>
      </w:r>
      <w:r w:rsidRPr="001A67E5">
        <w:t xml:space="preserve"> really </w:t>
      </w:r>
      <w:r w:rsidRPr="001A67E5">
        <w:rPr>
          <w:rStyle w:val="StyleUnderline"/>
        </w:rPr>
        <w:t>is</w:t>
      </w:r>
      <w:r w:rsidRPr="001A67E5">
        <w:t xml:space="preserve">. Indeed, </w:t>
      </w:r>
      <w:r w:rsidRPr="001A67E5">
        <w:rPr>
          <w:rStyle w:val="StyleUnderline"/>
        </w:rPr>
        <w:t>the president is far more interested in securing money</w:t>
      </w:r>
      <w:r w:rsidRPr="001A67E5">
        <w:t xml:space="preserve"> for his border wall in the lame duck, according to senators in both parties.</w:t>
      </w:r>
    </w:p>
    <w:p w14:paraId="1A21FC46" w14:textId="77777777" w:rsidR="00C05DD4" w:rsidRPr="001A67E5" w:rsidRDefault="00C05DD4" w:rsidP="00C05DD4">
      <w:pPr>
        <w:rPr>
          <w:sz w:val="16"/>
          <w:szCs w:val="16"/>
        </w:rPr>
      </w:pPr>
      <w:r w:rsidRPr="001A67E5">
        <w:rPr>
          <w:sz w:val="16"/>
          <w:szCs w:val="16"/>
        </w:rPr>
        <w:t>“We can certainly use his help in the Republican Senate caucus,” said Minority Whip Dick Durbin (D-Ill.), who conceded that Trump’s priority is the wall.</w:t>
      </w:r>
    </w:p>
    <w:p w14:paraId="24D7CE11" w14:textId="77777777" w:rsidR="00C05DD4" w:rsidRPr="001A67E5" w:rsidRDefault="00C05DD4" w:rsidP="00C05DD4">
      <w:pPr>
        <w:rPr>
          <w:sz w:val="16"/>
          <w:szCs w:val="16"/>
        </w:rPr>
      </w:pPr>
      <w:r w:rsidRPr="001A67E5">
        <w:rPr>
          <w:sz w:val="16"/>
          <w:szCs w:val="16"/>
        </w:rPr>
        <w:t>“I keep hearing that he’s all for it. I haven’t seen any evidence of that,” said one GOP senator who supports the measure to reform federal prisons and sentencing guidelines.</w:t>
      </w:r>
    </w:p>
    <w:p w14:paraId="06092457" w14:textId="77777777" w:rsidR="00C05DD4" w:rsidRPr="001A67E5" w:rsidRDefault="00C05DD4" w:rsidP="00C05DD4">
      <w:pPr>
        <w:rPr>
          <w:sz w:val="16"/>
        </w:rPr>
      </w:pPr>
      <w:r w:rsidRPr="001A67E5">
        <w:rPr>
          <w:sz w:val="16"/>
        </w:rPr>
        <w:t xml:space="preserve">For lawmakers, </w:t>
      </w:r>
      <w:r w:rsidRPr="001A67E5">
        <w:rPr>
          <w:rStyle w:val="Emphasis"/>
        </w:rPr>
        <w:t>the issue has highlighted the difficulty of working with the president on legislation</w:t>
      </w:r>
      <w:r w:rsidRPr="001A67E5">
        <w:rPr>
          <w:sz w:val="16"/>
        </w:rPr>
        <w:t xml:space="preserve">. Aside from immigration and trade, </w:t>
      </w:r>
      <w:r w:rsidRPr="001A67E5">
        <w:rPr>
          <w:rStyle w:val="StyleUnderline"/>
        </w:rPr>
        <w:t>the president holds few firm convictions on matters of policy and frequently shifts positions to please</w:t>
      </w:r>
      <w:r w:rsidRPr="001A67E5">
        <w:rPr>
          <w:sz w:val="16"/>
        </w:rPr>
        <w:t xml:space="preserve"> the </w:t>
      </w:r>
      <w:r w:rsidRPr="001A67E5">
        <w:rPr>
          <w:rStyle w:val="StyleUnderline"/>
        </w:rPr>
        <w:t>people</w:t>
      </w:r>
      <w:r w:rsidRPr="001A67E5">
        <w:rPr>
          <w:sz w:val="16"/>
        </w:rPr>
        <w:t xml:space="preserve"> in front of him, </w:t>
      </w:r>
      <w:r w:rsidRPr="001A67E5">
        <w:rPr>
          <w:rStyle w:val="Emphasis"/>
        </w:rPr>
        <w:t>making him a frustrating negotiating partner</w:t>
      </w:r>
      <w:r w:rsidRPr="001A67E5">
        <w:rPr>
          <w:sz w:val="16"/>
        </w:rPr>
        <w:t>.</w:t>
      </w:r>
    </w:p>
    <w:p w14:paraId="27C3DFFE" w14:textId="77777777" w:rsidR="00C05DD4" w:rsidRDefault="00C05DD4" w:rsidP="00C05DD4"/>
    <w:p w14:paraId="2074EA91" w14:textId="77777777" w:rsidR="00C05DD4" w:rsidRDefault="00C05DD4" w:rsidP="00C05DD4"/>
    <w:p w14:paraId="4057879B" w14:textId="77777777" w:rsidR="00C05DD4" w:rsidRDefault="00C05DD4" w:rsidP="00C05DD4">
      <w:pPr>
        <w:pStyle w:val="Heading4"/>
      </w:pPr>
      <w:r>
        <w:t>CJR requires lots of PC because of Republican pushback – First Step proves</w:t>
      </w:r>
    </w:p>
    <w:p w14:paraId="78FA115C" w14:textId="77777777" w:rsidR="00C05DD4" w:rsidRPr="00874423" w:rsidRDefault="00C05DD4" w:rsidP="00C05DD4">
      <w:r w:rsidRPr="00262795">
        <w:rPr>
          <w:rStyle w:val="Heading4Char"/>
        </w:rPr>
        <w:t>Smikle 19</w:t>
      </w:r>
      <w:r>
        <w:t xml:space="preserve"> [</w:t>
      </w:r>
      <w:r w:rsidRPr="00FD232F">
        <w:t>Basil</w:t>
      </w:r>
      <w:r>
        <w:t xml:space="preserve">; </w:t>
      </w:r>
      <w:r w:rsidRPr="00FD232F">
        <w:t>10-30-2019</w:t>
      </w:r>
      <w:r>
        <w:t xml:space="preserve">; </w:t>
      </w:r>
      <w:r w:rsidRPr="00FD232F">
        <w:t>"Trump's criminal justice reform record fraught with contradiction,"</w:t>
      </w:r>
      <w:r>
        <w:t xml:space="preserve">; </w:t>
      </w:r>
      <w:r w:rsidRPr="00FD232F">
        <w:t>TheHill</w:t>
      </w:r>
      <w:r>
        <w:t xml:space="preserve">; </w:t>
      </w:r>
      <w:hyperlink r:id="rId70" w:history="1">
        <w:r w:rsidRPr="00DE5410">
          <w:rPr>
            <w:rStyle w:val="Hyperlink"/>
          </w:rPr>
          <w:t>https://thehill.com/opinion/criminal-justice/468185-trumps-criminal-justice-reform-record-fraught-with-contradiction</w:t>
        </w:r>
      </w:hyperlink>
      <w:r>
        <w:t>; dhs-brt]</w:t>
      </w:r>
    </w:p>
    <w:p w14:paraId="2C78DE46" w14:textId="77777777" w:rsidR="00C05DD4" w:rsidRPr="00874423" w:rsidRDefault="00C05DD4" w:rsidP="00C05DD4">
      <w:pPr>
        <w:rPr>
          <w:sz w:val="16"/>
        </w:rPr>
      </w:pPr>
      <w:r w:rsidRPr="00874423">
        <w:rPr>
          <w:rStyle w:val="StyleUnderline"/>
        </w:rPr>
        <w:t>The First Step Act’s sponsors</w:t>
      </w:r>
      <w:r w:rsidRPr="00874423">
        <w:rPr>
          <w:sz w:val="16"/>
        </w:rPr>
        <w:t>, Sens. </w:t>
      </w:r>
      <w:hyperlink r:id="rId71" w:history="1">
        <w:r w:rsidRPr="00874423">
          <w:rPr>
            <w:rStyle w:val="StyleUnderline"/>
          </w:rPr>
          <w:t>Sheldon Whitehouse</w:t>
        </w:r>
      </w:hyperlink>
      <w:r w:rsidRPr="00874423">
        <w:rPr>
          <w:sz w:val="16"/>
        </w:rPr>
        <w:t xml:space="preserve"> (D-RI) </w:t>
      </w:r>
      <w:r w:rsidRPr="00874423">
        <w:rPr>
          <w:rStyle w:val="StyleUnderline"/>
        </w:rPr>
        <w:t>and</w:t>
      </w:r>
      <w:r w:rsidRPr="00874423">
        <w:rPr>
          <w:sz w:val="16"/>
        </w:rPr>
        <w:t> </w:t>
      </w:r>
      <w:hyperlink r:id="rId72" w:history="1">
        <w:r w:rsidRPr="00874423">
          <w:rPr>
            <w:rStyle w:val="StyleUnderline"/>
          </w:rPr>
          <w:t>John Cornyn</w:t>
        </w:r>
      </w:hyperlink>
      <w:r w:rsidRPr="00874423">
        <w:rPr>
          <w:sz w:val="16"/>
        </w:rPr>
        <w:t xml:space="preserve"> (R-Texas) </w:t>
      </w:r>
      <w:r w:rsidRPr="00874423">
        <w:rPr>
          <w:rStyle w:val="StyleUnderline"/>
        </w:rPr>
        <w:t>encountered substantial </w:t>
      </w:r>
      <w:hyperlink r:id="rId73" w:tgtFrame="_blank" w:history="1">
        <w:r w:rsidRPr="00874423">
          <w:rPr>
            <w:rStyle w:val="StyleUnderline"/>
          </w:rPr>
          <w:t>pushback from Republicans</w:t>
        </w:r>
      </w:hyperlink>
      <w:r w:rsidRPr="00874423">
        <w:rPr>
          <w:rStyle w:val="StyleUnderline"/>
        </w:rPr>
        <w:t xml:space="preserve">. But similar attempts </w:t>
      </w:r>
      <w:r w:rsidRPr="00874423">
        <w:rPr>
          <w:sz w:val="16"/>
        </w:rPr>
        <w:t>at bipartisan reform, including the 2014 </w:t>
      </w:r>
      <w:hyperlink r:id="rId74" w:tgtFrame="_blank" w:history="1">
        <w:r w:rsidRPr="00874423">
          <w:rPr>
            <w:rStyle w:val="Hyperlink"/>
            <w:sz w:val="16"/>
          </w:rPr>
          <w:t>Redeem Act</w:t>
        </w:r>
      </w:hyperlink>
      <w:r w:rsidRPr="00874423">
        <w:rPr>
          <w:sz w:val="16"/>
        </w:rPr>
        <w:t>, sponsored by Sens. </w:t>
      </w:r>
      <w:hyperlink r:id="rId75" w:history="1">
        <w:r w:rsidRPr="00874423">
          <w:rPr>
            <w:rStyle w:val="Hyperlink"/>
            <w:sz w:val="16"/>
          </w:rPr>
          <w:t>Rand Paul</w:t>
        </w:r>
      </w:hyperlink>
      <w:r w:rsidRPr="00874423">
        <w:rPr>
          <w:sz w:val="16"/>
        </w:rPr>
        <w:t> (R-KY) and </w:t>
      </w:r>
      <w:hyperlink r:id="rId76" w:history="1">
        <w:r w:rsidRPr="00874423">
          <w:rPr>
            <w:rStyle w:val="Hyperlink"/>
            <w:sz w:val="16"/>
          </w:rPr>
          <w:t>Cory Booker</w:t>
        </w:r>
      </w:hyperlink>
      <w:r w:rsidRPr="00874423">
        <w:rPr>
          <w:sz w:val="16"/>
        </w:rPr>
        <w:t xml:space="preserve"> (D-N.J.), </w:t>
      </w:r>
      <w:r w:rsidRPr="00874423">
        <w:rPr>
          <w:rStyle w:val="StyleUnderline"/>
        </w:rPr>
        <w:t>did not fare</w:t>
      </w:r>
      <w:r w:rsidRPr="00874423">
        <w:rPr>
          <w:sz w:val="16"/>
        </w:rPr>
        <w:t xml:space="preserve"> as </w:t>
      </w:r>
      <w:r w:rsidRPr="00874423">
        <w:rPr>
          <w:rStyle w:val="StyleUnderline"/>
        </w:rPr>
        <w:t>well</w:t>
      </w:r>
      <w:r w:rsidRPr="00874423">
        <w:rPr>
          <w:sz w:val="16"/>
        </w:rPr>
        <w:t>.  </w:t>
      </w:r>
    </w:p>
    <w:p w14:paraId="33F3F3FB" w14:textId="77777777" w:rsidR="00C05DD4" w:rsidRPr="00874423" w:rsidRDefault="00C05DD4" w:rsidP="00C05DD4">
      <w:pPr>
        <w:rPr>
          <w:sz w:val="16"/>
        </w:rPr>
      </w:pPr>
      <w:r w:rsidRPr="00874423">
        <w:rPr>
          <w:rStyle w:val="StyleUnderline"/>
        </w:rPr>
        <w:t>After the 2015 fatal shooting of Michael Brown in Ferguson, subsequent reporting during the unrest spotlighted poverty’s role in expanding the prison pipeline for African Americans</w:t>
      </w:r>
      <w:r w:rsidRPr="00874423">
        <w:rPr>
          <w:sz w:val="16"/>
        </w:rPr>
        <w:t>. Decades-long increased militarization of local police departments came into full view.  Sen. Paul felt compelled to speak on these issues in a </w:t>
      </w:r>
      <w:hyperlink r:id="rId77" w:tgtFrame="_blank" w:history="1">
        <w:r w:rsidRPr="00874423">
          <w:rPr>
            <w:rStyle w:val="Hyperlink"/>
            <w:sz w:val="16"/>
          </w:rPr>
          <w:t>piece for Time Magazine</w:t>
        </w:r>
      </w:hyperlink>
      <w:r w:rsidRPr="00874423">
        <w:rPr>
          <w:sz w:val="16"/>
        </w:rPr>
        <w:t xml:space="preserve"> in which he pointed out that “Given the racial disparities in our criminal justice system, it is impossible for African-Americans not to feel like their government is particularly targeting them.” </w:t>
      </w:r>
      <w:r w:rsidRPr="00874423">
        <w:rPr>
          <w:rStyle w:val="StyleUnderline"/>
        </w:rPr>
        <w:t xml:space="preserve">Repeated attempts to move the legislation forward </w:t>
      </w:r>
      <w:r w:rsidRPr="00874423">
        <w:rPr>
          <w:rStyle w:val="Emphasis"/>
        </w:rPr>
        <w:t>have been stalled by Republicans</w:t>
      </w:r>
      <w:r w:rsidRPr="00874423">
        <w:rPr>
          <w:sz w:val="16"/>
        </w:rPr>
        <w:t>. </w:t>
      </w:r>
    </w:p>
    <w:p w14:paraId="30E3A1C7" w14:textId="77777777" w:rsidR="00C05DD4" w:rsidRPr="00874423" w:rsidRDefault="00C05DD4" w:rsidP="00C05DD4">
      <w:pPr>
        <w:rPr>
          <w:sz w:val="16"/>
        </w:rPr>
      </w:pPr>
      <w:r w:rsidRPr="00FD232F">
        <w:rPr>
          <w:rStyle w:val="Emphasis"/>
        </w:rPr>
        <w:t>Considering</w:t>
      </w:r>
      <w:r w:rsidRPr="00874423">
        <w:rPr>
          <w:rStyle w:val="StyleUnderline"/>
        </w:rPr>
        <w:t xml:space="preserve"> the sinuous path and </w:t>
      </w:r>
      <w:r w:rsidRPr="00FD232F">
        <w:rPr>
          <w:rStyle w:val="Emphasis"/>
        </w:rPr>
        <w:t>significant political capital expended to achieve reform</w:t>
      </w:r>
      <w:r w:rsidRPr="00874423">
        <w:rPr>
          <w:sz w:val="16"/>
        </w:rPr>
        <w:t>, why does Trump’s award feel so offensive? First, Democrats have a healthy </w:t>
      </w:r>
      <w:hyperlink r:id="rId78" w:tgtFrame="_blank" w:history="1">
        <w:r w:rsidRPr="00874423">
          <w:rPr>
            <w:rStyle w:val="Hyperlink"/>
            <w:sz w:val="16"/>
          </w:rPr>
          <w:t>distrust for his motives</w:t>
        </w:r>
      </w:hyperlink>
      <w:r w:rsidRPr="00874423">
        <w:rPr>
          <w:sz w:val="16"/>
        </w:rPr>
        <w:t xml:space="preserve"> given past interactions and comments.  Second, as a New York political gadfly and provocateur, </w:t>
      </w:r>
      <w:r w:rsidRPr="00874423">
        <w:rPr>
          <w:rStyle w:val="StyleUnderline"/>
        </w:rPr>
        <w:t>Trump spent</w:t>
      </w:r>
      <w:r w:rsidRPr="00874423">
        <w:rPr>
          <w:sz w:val="16"/>
        </w:rPr>
        <w:t xml:space="preserve"> his own </w:t>
      </w:r>
      <w:r w:rsidRPr="00874423">
        <w:rPr>
          <w:rStyle w:val="StyleUnderline"/>
        </w:rPr>
        <w:t>money</w:t>
      </w:r>
      <w:r w:rsidRPr="00874423">
        <w:rPr>
          <w:sz w:val="16"/>
        </w:rPr>
        <w:t xml:space="preserve"> on full page ads </w:t>
      </w:r>
      <w:r w:rsidRPr="00874423">
        <w:rPr>
          <w:rStyle w:val="StyleUnderline"/>
        </w:rPr>
        <w:t>urging the death penalty</w:t>
      </w:r>
      <w:r w:rsidRPr="00874423">
        <w:rPr>
          <w:sz w:val="16"/>
        </w:rPr>
        <w:t xml:space="preserve"> for the Central Park 5, who have since been exonerated. In fact, earlier this year after a powerful film by Ava DuVernay exploded into the national consciousness, the president doubled down on his </w:t>
      </w:r>
      <w:hyperlink r:id="rId79" w:tgtFrame="_blank" w:history="1">
        <w:r w:rsidRPr="00874423">
          <w:rPr>
            <w:rStyle w:val="Hyperlink"/>
            <w:sz w:val="16"/>
          </w:rPr>
          <w:t>feelings about the case</w:t>
        </w:r>
      </w:hyperlink>
      <w:r w:rsidRPr="00874423">
        <w:rPr>
          <w:sz w:val="16"/>
        </w:rPr>
        <w:t xml:space="preserve">. Furthermore, </w:t>
      </w:r>
      <w:r w:rsidRPr="00874423">
        <w:rPr>
          <w:rStyle w:val="Emphasis"/>
        </w:rPr>
        <w:t>Trump’s attitudes toward </w:t>
      </w:r>
      <w:hyperlink r:id="rId80" w:tgtFrame="_blank" w:history="1">
        <w:r w:rsidRPr="00874423">
          <w:rPr>
            <w:rStyle w:val="Emphasis"/>
          </w:rPr>
          <w:t>racial hierarchy</w:t>
        </w:r>
      </w:hyperlink>
      <w:r w:rsidRPr="00874423">
        <w:rPr>
          <w:rStyle w:val="Emphasis"/>
        </w:rPr>
        <w:t> are evident</w:t>
      </w:r>
      <w:r w:rsidRPr="00874423">
        <w:rPr>
          <w:sz w:val="16"/>
        </w:rPr>
        <w:t xml:space="preserve"> in comments referring to “s-hole” countries and </w:t>
      </w:r>
      <w:r w:rsidRPr="00874423">
        <w:rPr>
          <w:rStyle w:val="StyleUnderline"/>
        </w:rPr>
        <w:t>his characterization of urban, mostly minority, populations including a </w:t>
      </w:r>
      <w:hyperlink r:id="rId81" w:tgtFrame="_blank" w:history="1">
        <w:r w:rsidRPr="00874423">
          <w:rPr>
            <w:rStyle w:val="StyleUnderline"/>
          </w:rPr>
          <w:t>widely publicized shot</w:t>
        </w:r>
      </w:hyperlink>
      <w:r w:rsidRPr="00874423">
        <w:rPr>
          <w:rStyle w:val="StyleUnderline"/>
        </w:rPr>
        <w:t> at</w:t>
      </w:r>
      <w:r w:rsidRPr="00874423">
        <w:rPr>
          <w:sz w:val="16"/>
        </w:rPr>
        <w:t xml:space="preserve"> the late Rep. </w:t>
      </w:r>
      <w:hyperlink r:id="rId82" w:history="1">
        <w:r w:rsidRPr="00874423">
          <w:rPr>
            <w:rStyle w:val="Hyperlink"/>
            <w:sz w:val="16"/>
          </w:rPr>
          <w:t>Elijah Cummings</w:t>
        </w:r>
      </w:hyperlink>
      <w:r w:rsidRPr="00874423">
        <w:rPr>
          <w:sz w:val="16"/>
        </w:rPr>
        <w:t xml:space="preserve"> (D-Md.) and </w:t>
      </w:r>
      <w:r w:rsidRPr="00874423">
        <w:rPr>
          <w:rStyle w:val="StyleUnderline"/>
        </w:rPr>
        <w:t>Baltimore</w:t>
      </w:r>
      <w:r w:rsidRPr="00874423">
        <w:rPr>
          <w:sz w:val="16"/>
        </w:rPr>
        <w:t>. </w:t>
      </w:r>
    </w:p>
    <w:p w14:paraId="27C20E9C" w14:textId="77777777" w:rsidR="00C05DD4" w:rsidRPr="00874423" w:rsidRDefault="00C05DD4" w:rsidP="00C05DD4">
      <w:pPr>
        <w:rPr>
          <w:sz w:val="16"/>
        </w:rPr>
      </w:pPr>
      <w:r w:rsidRPr="00874423">
        <w:rPr>
          <w:rStyle w:val="StyleUnderline"/>
        </w:rPr>
        <w:t>Trump never misses an opportunity to contradict himself</w:t>
      </w:r>
      <w:r w:rsidRPr="00874423">
        <w:rPr>
          <w:sz w:val="16"/>
        </w:rPr>
        <w:t xml:space="preserve">. So three days after being honored in South Carolina, </w:t>
      </w:r>
      <w:r w:rsidRPr="00874423">
        <w:rPr>
          <w:rStyle w:val="StyleUnderline"/>
        </w:rPr>
        <w:t>Trump launched into a </w:t>
      </w:r>
      <w:hyperlink r:id="rId83" w:tgtFrame="_blank" w:history="1">
        <w:r w:rsidRPr="00874423">
          <w:rPr>
            <w:rStyle w:val="StyleUnderline"/>
          </w:rPr>
          <w:t>diatribe against Chicago’s leadership</w:t>
        </w:r>
      </w:hyperlink>
      <w:r w:rsidRPr="00874423">
        <w:rPr>
          <w:rStyle w:val="StyleUnderline"/>
        </w:rPr>
        <w:t> by intimating that its police chief and status as a sanctuary city contribute to the crime rate at a conference for international chiefs of police taking place there</w:t>
      </w:r>
      <w:r w:rsidRPr="00874423">
        <w:rPr>
          <w:sz w:val="16"/>
        </w:rPr>
        <w:t>. </w:t>
      </w:r>
    </w:p>
    <w:p w14:paraId="5AB73CCE" w14:textId="77777777" w:rsidR="00C05DD4" w:rsidRPr="00C93E96" w:rsidRDefault="00C05DD4" w:rsidP="00C05DD4">
      <w:pPr>
        <w:rPr>
          <w:sz w:val="16"/>
        </w:rPr>
      </w:pPr>
      <w:r w:rsidRPr="00874423">
        <w:rPr>
          <w:sz w:val="16"/>
        </w:rPr>
        <w:t xml:space="preserve">The inherent danger to communities of color is that away from the public events, </w:t>
      </w:r>
      <w:r w:rsidRPr="00874423">
        <w:rPr>
          <w:rStyle w:val="Emphasis"/>
        </w:rPr>
        <w:t>Trump’s sentiments can be amplified and promoted through the federal bureaucracy</w:t>
      </w:r>
      <w:r w:rsidRPr="00874423">
        <w:rPr>
          <w:sz w:val="16"/>
        </w:rPr>
        <w:t>. The administration’s first attorney general, </w:t>
      </w:r>
      <w:hyperlink r:id="rId84" w:history="1">
        <w:r w:rsidRPr="00874423">
          <w:rPr>
            <w:rStyle w:val="StyleUnderline"/>
          </w:rPr>
          <w:t>Jeff Sessions</w:t>
        </w:r>
      </w:hyperlink>
      <w:r w:rsidRPr="00874423">
        <w:rPr>
          <w:rStyle w:val="StyleUnderline"/>
        </w:rPr>
        <w:t>, reinforced an ugly narrative about cities and communities of colo</w:t>
      </w:r>
      <w:r w:rsidRPr="00874423">
        <w:rPr>
          <w:sz w:val="16"/>
        </w:rPr>
        <w:t>r by routinely calling out Obama and Democrats for their supposedly lax approach to crime and punishment. </w:t>
      </w:r>
      <w:r w:rsidRPr="00874423">
        <w:rPr>
          <w:rStyle w:val="StyleUnderline"/>
        </w:rPr>
        <w:t>Such accusations fly in the face of years of data showing a </w:t>
      </w:r>
      <w:hyperlink r:id="rId85" w:tgtFrame="_blank" w:history="1">
        <w:r w:rsidRPr="00874423">
          <w:rPr>
            <w:rStyle w:val="StyleUnderline"/>
          </w:rPr>
          <w:t>substantial decrease</w:t>
        </w:r>
      </w:hyperlink>
      <w:r w:rsidRPr="00874423">
        <w:rPr>
          <w:rStyle w:val="StyleUnderline"/>
        </w:rPr>
        <w:t> in crime and </w:t>
      </w:r>
      <w:hyperlink r:id="rId86" w:tgtFrame="_blank" w:history="1">
        <w:r w:rsidRPr="00874423">
          <w:rPr>
            <w:rStyle w:val="StyleUnderline"/>
          </w:rPr>
          <w:t>decreasing incarceration rates</w:t>
        </w:r>
      </w:hyperlink>
      <w:r w:rsidRPr="00874423">
        <w:rPr>
          <w:rStyle w:val="StyleUnderline"/>
        </w:rPr>
        <w:t> for all populations</w:t>
      </w:r>
      <w:r w:rsidRPr="00874423">
        <w:rPr>
          <w:sz w:val="16"/>
        </w:rPr>
        <w:t>, including African Americans. </w:t>
      </w:r>
    </w:p>
    <w:p w14:paraId="7CFBE05B" w14:textId="013CAEFF" w:rsidR="00C05DD4" w:rsidRPr="00813827" w:rsidRDefault="00C05DD4" w:rsidP="00C05DD4">
      <w:pPr>
        <w:pStyle w:val="Heading3"/>
      </w:pPr>
      <w:r>
        <w:t xml:space="preserve">AT: Current Reforms Thump </w:t>
      </w:r>
    </w:p>
    <w:p w14:paraId="65DAEBF5" w14:textId="77777777" w:rsidR="00C05DD4" w:rsidRDefault="00C05DD4" w:rsidP="00C05DD4">
      <w:pPr>
        <w:pStyle w:val="Heading4"/>
      </w:pPr>
      <w:r>
        <w:t>Current reforms don’t thump – Republicans are agreeing to work on moderate bills – the plan ruins this balance and creates political fights</w:t>
      </w:r>
    </w:p>
    <w:p w14:paraId="1A9AFB3C" w14:textId="77777777" w:rsidR="00C05DD4" w:rsidRPr="00BA112C" w:rsidRDefault="00C05DD4" w:rsidP="00C05DD4">
      <w:r w:rsidRPr="00BA112C">
        <w:rPr>
          <w:rStyle w:val="Style13ptBold"/>
        </w:rPr>
        <w:t>Smith 20</w:t>
      </w:r>
      <w:r w:rsidRPr="00BA112C">
        <w:t xml:space="preserve"> – deputy director for the White House Office of American Innovation, previously worked as an aide to then-Rep. </w:t>
      </w:r>
      <w:hyperlink r:id="rId87" w:history="1">
        <w:r w:rsidRPr="00BA112C">
          <w:rPr>
            <w:rStyle w:val="Hyperlink"/>
          </w:rPr>
          <w:t>Mike Pence</w:t>
        </w:r>
      </w:hyperlink>
      <w:r w:rsidRPr="00BA112C">
        <w:t xml:space="preserve"> (R-Ind.) and to Sen. Tim Scott (R-S.C.). (Ja’Ron, 06/29/20, “If Democrats want criminal justice reform, they should work with Republicans,” </w:t>
      </w:r>
      <w:hyperlink r:id="rId88" w:history="1">
        <w:r w:rsidRPr="00BA112C">
          <w:rPr>
            <w:rStyle w:val="Hyperlink"/>
          </w:rPr>
          <w:t>https://thehill.com/blogs/congress-blog/politics/504992-if-democrats-want-criminal-justice-reform-they-should-work-with</w:t>
        </w:r>
      </w:hyperlink>
      <w:r w:rsidRPr="00BA112C">
        <w:t>) np</w:t>
      </w:r>
      <w:r>
        <w:t xml:space="preserve"> *edited for ableist language*</w:t>
      </w:r>
    </w:p>
    <w:p w14:paraId="46A4EF7C" w14:textId="77777777" w:rsidR="00C05DD4" w:rsidRPr="00BA112C" w:rsidRDefault="00C05DD4" w:rsidP="00C05DD4">
      <w:pPr>
        <w:rPr>
          <w:sz w:val="16"/>
        </w:rPr>
      </w:pPr>
      <w:r w:rsidRPr="00F15F65">
        <w:rPr>
          <w:rStyle w:val="StyleUnderline"/>
        </w:rPr>
        <w:t>For years, Congress and numerous presidents failed to enact critical reforms to the criminal justice system</w:t>
      </w:r>
      <w:r w:rsidRPr="00BA112C">
        <w:rPr>
          <w:sz w:val="16"/>
        </w:rPr>
        <w:t xml:space="preserve">, leaving thousands of men and women serving long sentences for nonviolent crimes, many of which were mandated by the 1994 Clinton crime bill. Under </w:t>
      </w:r>
      <w:hyperlink r:id="rId89" w:history="1">
        <w:r w:rsidRPr="00BA112C">
          <w:rPr>
            <w:rStyle w:val="Hyperlink"/>
            <w:sz w:val="16"/>
          </w:rPr>
          <w:t>President Trump</w:t>
        </w:r>
      </w:hyperlink>
      <w:r w:rsidRPr="00BA112C">
        <w:rPr>
          <w:sz w:val="16"/>
        </w:rPr>
        <w:t xml:space="preserve">’s leadership, the </w:t>
      </w:r>
      <w:hyperlink r:id="rId90" w:history="1">
        <w:r w:rsidRPr="00BA112C">
          <w:rPr>
            <w:rStyle w:val="Hyperlink"/>
            <w:sz w:val="16"/>
          </w:rPr>
          <w:t>FIRST STEP Act was signed into law in 2018</w:t>
        </w:r>
      </w:hyperlink>
      <w:r w:rsidRPr="00BA112C">
        <w:rPr>
          <w:sz w:val="16"/>
        </w:rPr>
        <w:t xml:space="preserve"> as the result of a bipartisan effort to increase public safety by helping Americans newly released from prison to successfully integrate back into society. Today, thousands of Black fathers are home with their families because of those transformative efforts. Today, President </w:t>
      </w:r>
      <w:r w:rsidRPr="00F15F65">
        <w:rPr>
          <w:rStyle w:val="StyleUnderline"/>
        </w:rPr>
        <w:t>Trump is again looking to work across the aisle in a bipartisan manner to increase public safety for all communities</w:t>
      </w:r>
      <w:r w:rsidRPr="00BA112C">
        <w:rPr>
          <w:sz w:val="16"/>
        </w:rPr>
        <w:t xml:space="preserve">, particularly Black Americans, by raising the standards nationwide for law enforcement training on the use of force and on police engagement with the communities they serve. Through his </w:t>
      </w:r>
      <w:hyperlink r:id="rId91" w:history="1">
        <w:r w:rsidRPr="00BA112C">
          <w:rPr>
            <w:rStyle w:val="Hyperlink"/>
            <w:sz w:val="16"/>
          </w:rPr>
          <w:t>recent executive order</w:t>
        </w:r>
      </w:hyperlink>
      <w:r w:rsidRPr="00BA112C">
        <w:rPr>
          <w:sz w:val="16"/>
        </w:rPr>
        <w:t xml:space="preserve">, President Trump predicated grant funding on law enforcement agencies meeting new standards on use-of-force techniques, and his administration is prioritizing training programs for police and social workers when responding to incidents involving the mentally ill, addicted and homeless. </w:t>
      </w:r>
      <w:r w:rsidRPr="00BA112C">
        <w:rPr>
          <w:rStyle w:val="StyleUnderline"/>
        </w:rPr>
        <w:t>Now we are turning to Congress to make these and other reforms permanent. But congressional Democrats are</w:t>
      </w:r>
      <w:r w:rsidRPr="00BA112C">
        <w:rPr>
          <w:sz w:val="16"/>
        </w:rPr>
        <w:t xml:space="preserve">, sadly, </w:t>
      </w:r>
      <w:r w:rsidRPr="00BA112C">
        <w:rPr>
          <w:rStyle w:val="StyleUnderline"/>
        </w:rPr>
        <w:t>playing politics with police reform</w:t>
      </w:r>
      <w:r w:rsidRPr="00BA112C">
        <w:rPr>
          <w:sz w:val="16"/>
        </w:rPr>
        <w:t xml:space="preserve">. Their reform bill would [remove] </w:t>
      </w:r>
      <w:r w:rsidRPr="00BA112C">
        <w:rPr>
          <w:strike/>
          <w:sz w:val="16"/>
        </w:rPr>
        <w:t>cripple</w:t>
      </w:r>
      <w:r w:rsidRPr="00BA112C">
        <w:rPr>
          <w:sz w:val="16"/>
        </w:rPr>
        <w:t xml:space="preserve"> the ability of law enforcement officers nationwide to effectively do their jobs. </w:t>
      </w:r>
      <w:r w:rsidRPr="00BA112C">
        <w:rPr>
          <w:rStyle w:val="StyleUnderline"/>
        </w:rPr>
        <w:t>Sen.</w:t>
      </w:r>
      <w:r w:rsidRPr="00BA112C">
        <w:rPr>
          <w:sz w:val="16"/>
        </w:rPr>
        <w:t xml:space="preserve"> </w:t>
      </w:r>
      <w:hyperlink r:id="rId92" w:history="1">
        <w:r w:rsidRPr="00BA112C">
          <w:rPr>
            <w:rStyle w:val="Hyperlink"/>
            <w:sz w:val="16"/>
          </w:rPr>
          <w:t xml:space="preserve">Tim </w:t>
        </w:r>
        <w:r w:rsidRPr="00BA112C">
          <w:rPr>
            <w:rStyle w:val="StyleUnderline"/>
            <w:sz w:val="16"/>
          </w:rPr>
          <w:t>Scott</w:t>
        </w:r>
      </w:hyperlink>
      <w:r w:rsidRPr="00BA112C">
        <w:rPr>
          <w:sz w:val="16"/>
        </w:rPr>
        <w:t xml:space="preserve"> (R-S.C.) </w:t>
      </w:r>
      <w:r w:rsidRPr="00BA112C">
        <w:rPr>
          <w:rStyle w:val="StyleUnderline"/>
        </w:rPr>
        <w:t>offered Senate Democrats the chance to offer</w:t>
      </w:r>
      <w:r w:rsidRPr="00BA112C">
        <w:rPr>
          <w:sz w:val="16"/>
        </w:rPr>
        <w:t xml:space="preserve"> 20 </w:t>
      </w:r>
      <w:r w:rsidRPr="00BA112C">
        <w:rPr>
          <w:rStyle w:val="StyleUnderline"/>
        </w:rPr>
        <w:t xml:space="preserve">amendments to his reform bill, </w:t>
      </w:r>
      <w:r w:rsidRPr="00BA112C">
        <w:rPr>
          <w:sz w:val="16"/>
        </w:rPr>
        <w:t xml:space="preserve">the </w:t>
      </w:r>
      <w:hyperlink r:id="rId93" w:history="1">
        <w:r w:rsidRPr="00BA112C">
          <w:rPr>
            <w:rStyle w:val="Hyperlink"/>
            <w:sz w:val="16"/>
          </w:rPr>
          <w:t>JUSTICE Act</w:t>
        </w:r>
      </w:hyperlink>
      <w:r w:rsidRPr="00BA112C">
        <w:rPr>
          <w:sz w:val="16"/>
        </w:rPr>
        <w:t xml:space="preserve">. But instead of working together, </w:t>
      </w:r>
      <w:r w:rsidRPr="00BA112C">
        <w:rPr>
          <w:rStyle w:val="StyleUnderline"/>
        </w:rPr>
        <w:t>the Democrats refused and walked away.</w:t>
      </w:r>
      <w:r>
        <w:rPr>
          <w:rStyle w:val="StyleUnderline"/>
        </w:rPr>
        <w:t xml:space="preserve"> </w:t>
      </w:r>
      <w:r w:rsidRPr="00BA112C">
        <w:rPr>
          <w:sz w:val="16"/>
        </w:rPr>
        <w:t xml:space="preserve">Even worse, House Speaker </w:t>
      </w:r>
      <w:hyperlink r:id="rId94" w:history="1">
        <w:r w:rsidRPr="00BA112C">
          <w:rPr>
            <w:rStyle w:val="Hyperlink"/>
            <w:sz w:val="16"/>
          </w:rPr>
          <w:t>Nancy Pelosi</w:t>
        </w:r>
      </w:hyperlink>
      <w:r w:rsidRPr="00BA112C">
        <w:rPr>
          <w:sz w:val="16"/>
        </w:rPr>
        <w:t xml:space="preserve"> (D-Calif.) accused Scott, a Black American, and other Senate Republicans of “</w:t>
      </w:r>
      <w:hyperlink r:id="rId95" w:history="1">
        <w:r w:rsidRPr="00BA112C">
          <w:rPr>
            <w:rStyle w:val="Hyperlink"/>
            <w:sz w:val="16"/>
          </w:rPr>
          <w:t>trying to get away with murder, actually -- the murder of George Floyd</w:t>
        </w:r>
      </w:hyperlink>
      <w:r w:rsidRPr="00BA112C">
        <w:rPr>
          <w:sz w:val="16"/>
        </w:rPr>
        <w:t xml:space="preserve">.” These inflammatory slurs are not the mark of a serious person, much less of a leader. </w:t>
      </w:r>
      <w:r w:rsidRPr="00BA112C">
        <w:rPr>
          <w:rStyle w:val="StyleUnderline"/>
        </w:rPr>
        <w:t>If Democrats truly wanted to do something bipartisan, they would work with Republicans</w:t>
      </w:r>
      <w:r w:rsidRPr="00BA112C">
        <w:rPr>
          <w:sz w:val="16"/>
        </w:rPr>
        <w:t xml:space="preserve"> on the Judiciary Committee </w:t>
      </w:r>
      <w:r w:rsidRPr="00BA112C">
        <w:rPr>
          <w:rStyle w:val="StyleUnderline"/>
        </w:rPr>
        <w:t>and craft legislation that everyone can agree on</w:t>
      </w:r>
      <w:r w:rsidRPr="00BA112C">
        <w:rPr>
          <w:sz w:val="16"/>
        </w:rPr>
        <w:t xml:space="preserve">. That is how President Trump successfully led the passage of the historic criminal justice bill in 2018, and it’s how he’s approaching police reforms today. </w:t>
      </w:r>
    </w:p>
    <w:p w14:paraId="408434D9" w14:textId="77777777" w:rsidR="00C05DD4" w:rsidRDefault="00C05DD4" w:rsidP="00C05DD4">
      <w:pPr>
        <w:jc w:val="right"/>
      </w:pPr>
    </w:p>
    <w:p w14:paraId="2AEC49A4" w14:textId="77777777" w:rsidR="00C05DD4" w:rsidRDefault="00C05DD4" w:rsidP="00C05DD4"/>
    <w:p w14:paraId="45D1E621" w14:textId="77777777" w:rsidR="00C05DD4" w:rsidRDefault="00C05DD4" w:rsidP="00C05DD4"/>
    <w:p w14:paraId="207659C1" w14:textId="77777777" w:rsidR="00C05DD4" w:rsidRPr="00436E2D" w:rsidRDefault="00C05DD4" w:rsidP="00C05DD4"/>
    <w:p w14:paraId="775E0BD0" w14:textId="77777777" w:rsidR="00C05DD4" w:rsidRDefault="00C05DD4" w:rsidP="00C05DD4">
      <w:pPr>
        <w:rPr>
          <w:sz w:val="16"/>
        </w:rPr>
      </w:pPr>
    </w:p>
    <w:p w14:paraId="7925A373" w14:textId="7C378E5F" w:rsidR="00C05DD4" w:rsidRDefault="00C05DD4" w:rsidP="00C05DD4">
      <w:pPr>
        <w:pStyle w:val="Heading3"/>
      </w:pPr>
      <w:r>
        <w:t>Link – Policing</w:t>
      </w:r>
    </w:p>
    <w:p w14:paraId="33FC5888" w14:textId="77777777" w:rsidR="00C05DD4" w:rsidRDefault="00C05DD4" w:rsidP="00C05DD4">
      <w:pPr>
        <w:pStyle w:val="Heading4"/>
      </w:pPr>
      <w:r>
        <w:t>Policing reform causes Congressional fights and backlash from police lobbies.</w:t>
      </w:r>
    </w:p>
    <w:p w14:paraId="72DD26A8" w14:textId="77777777" w:rsidR="00C05DD4" w:rsidRPr="001D3DFF" w:rsidRDefault="00C05DD4" w:rsidP="00C05DD4">
      <w:r w:rsidRPr="00F963D0">
        <w:rPr>
          <w:rStyle w:val="Heading4Char"/>
        </w:rPr>
        <w:t>Broadwater and Edmondson 20</w:t>
      </w:r>
      <w:r w:rsidRPr="001D3DFF">
        <w:t xml:space="preserve"> [Luke; Catie; political reporters; “Police Groups Wield Strong Influence in Congress, Resisting the Strictest Reforms</w:t>
      </w:r>
      <w:r>
        <w:t xml:space="preserve">”; The New York Times; </w:t>
      </w:r>
      <w:hyperlink r:id="rId96" w:history="1">
        <w:r>
          <w:rPr>
            <w:rStyle w:val="Hyperlink"/>
          </w:rPr>
          <w:t>https://www.nytimes.com/2020/06/25/us/politics/police-reforms-congress.html</w:t>
        </w:r>
      </w:hyperlink>
      <w:r>
        <w:t>]</w:t>
      </w:r>
    </w:p>
    <w:p w14:paraId="2920DF49" w14:textId="77777777" w:rsidR="00C05DD4" w:rsidRPr="00003CBE" w:rsidRDefault="00C05DD4" w:rsidP="00C05DD4">
      <w:r>
        <w:t>Edited for offensive language</w:t>
      </w:r>
    </w:p>
    <w:p w14:paraId="6D22CEDB" w14:textId="77777777" w:rsidR="00C05DD4" w:rsidRPr="00191F71" w:rsidRDefault="00C05DD4" w:rsidP="00C05DD4">
      <w:pPr>
        <w:rPr>
          <w:sz w:val="16"/>
        </w:rPr>
      </w:pPr>
      <w:r w:rsidRPr="00191F71">
        <w:rPr>
          <w:sz w:val="16"/>
        </w:rPr>
        <w:t xml:space="preserve">WASHINGTON — As Americans were clamoring in the streets last week to defund the police and as Democrats in Congress were drafting legislation to make it easier to track and prosecute officer misconduct, </w:t>
      </w:r>
      <w:r w:rsidRPr="00191F71">
        <w:rPr>
          <w:rStyle w:val="StyleUnderline"/>
        </w:rPr>
        <w:t>Larry Cosme, a leader of the police lobby, was</w:t>
      </w:r>
      <w:r w:rsidRPr="00191F71">
        <w:rPr>
          <w:sz w:val="16"/>
        </w:rPr>
        <w:t xml:space="preserve"> at the White House </w:t>
      </w:r>
      <w:r w:rsidRPr="00191F71">
        <w:rPr>
          <w:rStyle w:val="StyleUnderline"/>
        </w:rPr>
        <w:t>making a direct appeal to</w:t>
      </w:r>
      <w:r w:rsidRPr="00191F71">
        <w:rPr>
          <w:sz w:val="16"/>
        </w:rPr>
        <w:t xml:space="preserve"> some of President </w:t>
      </w:r>
      <w:r w:rsidRPr="00191F71">
        <w:rPr>
          <w:rStyle w:val="StyleUnderline"/>
        </w:rPr>
        <w:t>Trump</w:t>
      </w:r>
      <w:r w:rsidRPr="00191F71">
        <w:rPr>
          <w:sz w:val="16"/>
        </w:rPr>
        <w:t xml:space="preserve">’s top advisers </w:t>
      </w:r>
      <w:r w:rsidRPr="00191F71">
        <w:rPr>
          <w:rStyle w:val="StyleUnderline"/>
        </w:rPr>
        <w:t xml:space="preserve">against </w:t>
      </w:r>
      <w:r w:rsidRPr="00191F71">
        <w:rPr>
          <w:rStyle w:val="Emphasis"/>
        </w:rPr>
        <w:t>some of the most consequential reforms</w:t>
      </w:r>
      <w:r w:rsidRPr="00191F71">
        <w:rPr>
          <w:sz w:val="16"/>
        </w:rPr>
        <w:t>.</w:t>
      </w:r>
    </w:p>
    <w:p w14:paraId="6B669181" w14:textId="77777777" w:rsidR="00C05DD4" w:rsidRPr="0070741F" w:rsidRDefault="00C05DD4" w:rsidP="00C05DD4">
      <w:pPr>
        <w:rPr>
          <w:sz w:val="16"/>
        </w:rPr>
      </w:pPr>
      <w:r w:rsidRPr="0070741F">
        <w:rPr>
          <w:sz w:val="16"/>
        </w:rPr>
        <w:t xml:space="preserve">At a meeting in the State Dining Room that included Mr. </w:t>
      </w:r>
      <w:r w:rsidRPr="0070741F">
        <w:rPr>
          <w:rStyle w:val="StyleUnderline"/>
        </w:rPr>
        <w:t>Trump</w:t>
      </w:r>
      <w:r w:rsidRPr="0070741F">
        <w:rPr>
          <w:sz w:val="16"/>
        </w:rPr>
        <w:t>, Attorney General William P. Barr and </w:t>
      </w:r>
      <w:hyperlink r:id="rId97" w:history="1">
        <w:r w:rsidRPr="0070741F">
          <w:rPr>
            <w:rStyle w:val="Hyperlink"/>
            <w:sz w:val="16"/>
          </w:rPr>
          <w:t>Senator Tim Scott of South Carolina</w:t>
        </w:r>
      </w:hyperlink>
      <w:r w:rsidRPr="0070741F">
        <w:rPr>
          <w:sz w:val="16"/>
        </w:rPr>
        <w:t xml:space="preserve">, Mr. Cosme and about two dozen others listened as families of victims of police violence spoke emotionally of the need for a different approach, and </w:t>
      </w:r>
      <w:r w:rsidRPr="0070741F">
        <w:rPr>
          <w:rStyle w:val="Emphasis"/>
        </w:rPr>
        <w:t>pledged that they were ready to make some changes</w:t>
      </w:r>
      <w:r w:rsidRPr="0070741F">
        <w:rPr>
          <w:sz w:val="16"/>
        </w:rPr>
        <w:t>.</w:t>
      </w:r>
    </w:p>
    <w:p w14:paraId="58E8FC12" w14:textId="77777777" w:rsidR="00C05DD4" w:rsidRPr="0070741F" w:rsidRDefault="00C05DD4" w:rsidP="00C05DD4">
      <w:pPr>
        <w:rPr>
          <w:sz w:val="16"/>
        </w:rPr>
      </w:pPr>
      <w:r w:rsidRPr="0070741F">
        <w:rPr>
          <w:sz w:val="16"/>
        </w:rPr>
        <w:t xml:space="preserve">But afterward, Mr. </w:t>
      </w:r>
      <w:r w:rsidRPr="0070741F">
        <w:rPr>
          <w:rStyle w:val="StyleUnderline"/>
        </w:rPr>
        <w:t>Cosme, the president of the Federal Law Enforcement Officers Association, pulled asid</w:t>
      </w:r>
      <w:r w:rsidRPr="0070741F">
        <w:rPr>
          <w:sz w:val="16"/>
        </w:rPr>
        <w:t xml:space="preserve">e Mr. Scott, who was putting the finishing touches on Republicans’ policing bill, </w:t>
      </w:r>
      <w:r w:rsidRPr="0070741F">
        <w:rPr>
          <w:rStyle w:val="StyleUnderline"/>
        </w:rPr>
        <w:t>and</w:t>
      </w:r>
      <w:r w:rsidRPr="0070741F">
        <w:rPr>
          <w:sz w:val="16"/>
        </w:rPr>
        <w:t xml:space="preserve"> Mr. </w:t>
      </w:r>
      <w:r w:rsidRPr="0070741F">
        <w:rPr>
          <w:rStyle w:val="StyleUnderline"/>
        </w:rPr>
        <w:t>Barr to push back against two of the most aggressive ideas under consideration: peeling back qualified immunity</w:t>
      </w:r>
      <w:r w:rsidRPr="0070741F">
        <w:rPr>
          <w:sz w:val="16"/>
        </w:rPr>
        <w:t xml:space="preserve">, the legal doctrine that shields police officers from lawsuits, </w:t>
      </w:r>
      <w:r w:rsidRPr="0070741F">
        <w:rPr>
          <w:rStyle w:val="StyleUnderline"/>
        </w:rPr>
        <w:t>and building a national database of civilian complaints against them</w:t>
      </w:r>
      <w:r w:rsidRPr="0070741F">
        <w:rPr>
          <w:sz w:val="16"/>
        </w:rPr>
        <w:t>.</w:t>
      </w:r>
    </w:p>
    <w:p w14:paraId="7D1B2244" w14:textId="77777777" w:rsidR="00C05DD4" w:rsidRPr="0070741F" w:rsidRDefault="00C05DD4" w:rsidP="00C05DD4">
      <w:pPr>
        <w:rPr>
          <w:sz w:val="16"/>
          <w:szCs w:val="16"/>
        </w:rPr>
      </w:pPr>
      <w:r w:rsidRPr="0070741F">
        <w:rPr>
          <w:sz w:val="16"/>
          <w:szCs w:val="16"/>
        </w:rPr>
        <w:t>He left the meeting unworried. “Attorney General Barr assured us it wouldn’t go that far,” Mr. Cosme recalled.</w:t>
      </w:r>
    </w:p>
    <w:p w14:paraId="14FE81D8" w14:textId="77777777" w:rsidR="00C05DD4" w:rsidRPr="0070741F" w:rsidRDefault="00C05DD4" w:rsidP="00C05DD4">
      <w:pPr>
        <w:rPr>
          <w:sz w:val="16"/>
        </w:rPr>
      </w:pPr>
      <w:r w:rsidRPr="0070741F">
        <w:rPr>
          <w:sz w:val="16"/>
        </w:rPr>
        <w:t xml:space="preserve">Indeed, </w:t>
      </w:r>
      <w:r w:rsidRPr="0070741F">
        <w:rPr>
          <w:rStyle w:val="StyleUnderline"/>
        </w:rPr>
        <w:t>the bill that Mr. Scott introduced the next day fell well short of that</w:t>
      </w:r>
      <w:r w:rsidRPr="0070741F">
        <w:rPr>
          <w:sz w:val="16"/>
        </w:rPr>
        <w:t xml:space="preserve">, and on Wednesday, </w:t>
      </w:r>
      <w:r w:rsidRPr="0070741F">
        <w:rPr>
          <w:rStyle w:val="StyleUnderline"/>
        </w:rPr>
        <w:t xml:space="preserve">it stalled in the Senate, </w:t>
      </w:r>
      <w:r w:rsidRPr="0070741F">
        <w:rPr>
          <w:rStyle w:val="Emphasis"/>
        </w:rPr>
        <w:t>as Democrats called it a woefully inadequate</w:t>
      </w:r>
      <w:r w:rsidRPr="0070741F">
        <w:rPr>
          <w:rStyle w:val="StyleUnderline"/>
        </w:rPr>
        <w:t xml:space="preserve"> response</w:t>
      </w:r>
      <w:r w:rsidRPr="0070741F">
        <w:rPr>
          <w:sz w:val="16"/>
        </w:rPr>
        <w:t xml:space="preserve"> to the problem of systemic racism in law enforcement. </w:t>
      </w:r>
      <w:r w:rsidRPr="0070741F">
        <w:rPr>
          <w:rStyle w:val="StyleUnderline"/>
        </w:rPr>
        <w:t>They pushed their own, far more aggressive measure</w:t>
      </w:r>
      <w:r w:rsidRPr="0070741F">
        <w:rPr>
          <w:sz w:val="16"/>
        </w:rPr>
        <w:t xml:space="preserve"> through the House on Thursday, </w:t>
      </w:r>
      <w:r w:rsidRPr="0070741F">
        <w:rPr>
          <w:rStyle w:val="StyleUnderline"/>
        </w:rPr>
        <w:t>but it too has little chance of survival in the face of Republican opposition</w:t>
      </w:r>
      <w:r w:rsidRPr="0070741F">
        <w:rPr>
          <w:sz w:val="16"/>
        </w:rPr>
        <w:t>.</w:t>
      </w:r>
    </w:p>
    <w:p w14:paraId="02C7E7C1" w14:textId="77777777" w:rsidR="00C05DD4" w:rsidRPr="00E27D63" w:rsidRDefault="00C05DD4" w:rsidP="00C05DD4">
      <w:pPr>
        <w:rPr>
          <w:sz w:val="16"/>
        </w:rPr>
      </w:pPr>
      <w:r w:rsidRPr="00E27D63">
        <w:rPr>
          <w:sz w:val="16"/>
        </w:rPr>
        <w:t xml:space="preserve">The </w:t>
      </w:r>
      <w:r w:rsidRPr="0070741F">
        <w:rPr>
          <w:rStyle w:val="Emphasis"/>
        </w:rPr>
        <w:t xml:space="preserve">resulting stalemate </w:t>
      </w:r>
      <w:r w:rsidRPr="0070741F">
        <w:rPr>
          <w:rStyle w:val="StyleUnderline"/>
        </w:rPr>
        <w:t>reflects the vast ideological gulf between the two parties and the </w:t>
      </w:r>
      <w:r w:rsidRPr="0070741F">
        <w:rPr>
          <w:rStyle w:val="Emphasis"/>
        </w:rPr>
        <w:t xml:space="preserve">legislative </w:t>
      </w:r>
      <w:r w:rsidRPr="0070741F">
        <w:rPr>
          <w:rStyle w:val="Emphasis"/>
          <w:strike/>
        </w:rPr>
        <w:t>paralysis</w:t>
      </w:r>
      <w:r w:rsidRPr="0070741F">
        <w:rPr>
          <w:rStyle w:val="Emphasis"/>
        </w:rPr>
        <w:t> </w:t>
      </w:r>
      <w:r>
        <w:rPr>
          <w:rStyle w:val="Emphasis"/>
        </w:rPr>
        <w:t xml:space="preserve">[block] </w:t>
      </w:r>
      <w:r w:rsidRPr="0070741F">
        <w:rPr>
          <w:rStyle w:val="Emphasis"/>
        </w:rPr>
        <w:t>that has taken hold in Congress</w:t>
      </w:r>
      <w:r w:rsidRPr="00E27D63">
        <w:rPr>
          <w:sz w:val="16"/>
        </w:rPr>
        <w:t xml:space="preserve">, where striking an election-year deal to overhaul policing was always going to be a challenge. But </w:t>
      </w:r>
      <w:r w:rsidRPr="00E27D63">
        <w:rPr>
          <w:rStyle w:val="StyleUnderline"/>
        </w:rPr>
        <w:t>it is</w:t>
      </w:r>
      <w:r w:rsidRPr="00E27D63">
        <w:rPr>
          <w:sz w:val="16"/>
        </w:rPr>
        <w:t xml:space="preserve"> also partly </w:t>
      </w:r>
      <w:r w:rsidRPr="00E27D63">
        <w:rPr>
          <w:rStyle w:val="StyleUnderline"/>
        </w:rPr>
        <w:t xml:space="preserve">a result of a </w:t>
      </w:r>
      <w:r w:rsidRPr="00E27D63">
        <w:rPr>
          <w:rStyle w:val="Emphasis"/>
        </w:rPr>
        <w:t>quiet but successful federal lobbying campaign</w:t>
      </w:r>
      <w:r w:rsidRPr="00E27D63">
        <w:rPr>
          <w:rStyle w:val="StyleUnderline"/>
        </w:rPr>
        <w:t xml:space="preserve"> by law enforcement organizations</w:t>
      </w:r>
      <w:r w:rsidRPr="00E27D63">
        <w:rPr>
          <w:sz w:val="16"/>
        </w:rPr>
        <w:t xml:space="preserve"> and their representatives, </w:t>
      </w:r>
      <w:r w:rsidRPr="00E27D63">
        <w:rPr>
          <w:rStyle w:val="StyleUnderline"/>
        </w:rPr>
        <w:t>who have spent decades building relationships in Congress and waging a persistent influence campaign of policy advocacy</w:t>
      </w:r>
      <w:r w:rsidRPr="00E27D63">
        <w:rPr>
          <w:sz w:val="16"/>
        </w:rPr>
        <w:t>, political contributions and endorsements.</w:t>
      </w:r>
    </w:p>
    <w:p w14:paraId="4A129800" w14:textId="77777777" w:rsidR="00C05DD4" w:rsidRPr="00E27D63" w:rsidRDefault="00C05DD4" w:rsidP="00C05DD4">
      <w:pPr>
        <w:rPr>
          <w:sz w:val="16"/>
        </w:rPr>
      </w:pPr>
      <w:r w:rsidRPr="00E27D63">
        <w:rPr>
          <w:rStyle w:val="StyleUnderline"/>
        </w:rPr>
        <w:t>Staring down a bipartisan swell of momentum in Congress for passing policing legislation</w:t>
      </w:r>
      <w:r w:rsidRPr="00E27D63">
        <w:rPr>
          <w:sz w:val="16"/>
        </w:rPr>
        <w:t xml:space="preserve"> in response to throngs of protests against police brutality and racial bias, </w:t>
      </w:r>
      <w:r w:rsidRPr="00E27D63">
        <w:rPr>
          <w:rStyle w:val="StyleUnderline"/>
        </w:rPr>
        <w:t>the groups have swung into action on Capitol Hill in recent weeks to wage a little-publicized campaign against the most sweeping reforms proposed by lawmakers</w:t>
      </w:r>
      <w:r w:rsidRPr="00E27D63">
        <w:rPr>
          <w:sz w:val="16"/>
        </w:rPr>
        <w:t xml:space="preserve">: </w:t>
      </w:r>
      <w:r w:rsidRPr="00E27D63">
        <w:rPr>
          <w:rStyle w:val="StyleUnderline"/>
        </w:rPr>
        <w:t>stripping</w:t>
      </w:r>
      <w:r w:rsidRPr="00E27D63">
        <w:rPr>
          <w:sz w:val="16"/>
        </w:rPr>
        <w:t xml:space="preserve"> officers of </w:t>
      </w:r>
      <w:r w:rsidRPr="00E27D63">
        <w:rPr>
          <w:rStyle w:val="StyleUnderline"/>
        </w:rPr>
        <w:t>qualified immunity, ending no-knock warrants and building a national database of complaints</w:t>
      </w:r>
      <w:r w:rsidRPr="00E27D63">
        <w:rPr>
          <w:sz w:val="16"/>
        </w:rPr>
        <w:t xml:space="preserve"> against the police.</w:t>
      </w:r>
    </w:p>
    <w:p w14:paraId="465E1D61" w14:textId="77777777" w:rsidR="00C05DD4" w:rsidRPr="001D3DFF" w:rsidRDefault="00C05DD4" w:rsidP="00C05DD4">
      <w:pPr>
        <w:rPr>
          <w:sz w:val="16"/>
        </w:rPr>
      </w:pPr>
      <w:r w:rsidRPr="00E27D63">
        <w:rPr>
          <w:sz w:val="16"/>
        </w:rPr>
        <w:t xml:space="preserve">Just as </w:t>
      </w:r>
      <w:r w:rsidRPr="00E27D63">
        <w:rPr>
          <w:rStyle w:val="StyleUnderline"/>
        </w:rPr>
        <w:t>unions</w:t>
      </w:r>
      <w:r w:rsidRPr="00E27D63">
        <w:rPr>
          <w:sz w:val="16"/>
        </w:rPr>
        <w:t xml:space="preserve"> have </w:t>
      </w:r>
      <w:hyperlink r:id="rId98" w:history="1">
        <w:r w:rsidRPr="00E27D63">
          <w:rPr>
            <w:rStyle w:val="Hyperlink"/>
            <w:sz w:val="16"/>
          </w:rPr>
          <w:t>fought aggressively across the country</w:t>
        </w:r>
      </w:hyperlink>
      <w:r w:rsidRPr="00E27D63">
        <w:rPr>
          <w:sz w:val="16"/>
        </w:rPr>
        <w:t xml:space="preserve"> to fend off changes, they </w:t>
      </w:r>
      <w:r w:rsidRPr="00E27D63">
        <w:rPr>
          <w:rStyle w:val="StyleUnderline"/>
        </w:rPr>
        <w:t>have used their clout in Washington to resist new federal mandates or restrictions</w:t>
      </w:r>
      <w:r w:rsidRPr="00E27D63">
        <w:rPr>
          <w:sz w:val="16"/>
        </w:rPr>
        <w:t xml:space="preserve">. Their power </w:t>
      </w:r>
      <w:r w:rsidRPr="00E27D63">
        <w:rPr>
          <w:rStyle w:val="StyleUnderline"/>
        </w:rPr>
        <w:t>helps explain why Republicans have rejected some of the most aggressive measures to rein in police tactics, and why Democrats</w:t>
      </w:r>
      <w:r w:rsidRPr="00E27D63">
        <w:rPr>
          <w:sz w:val="16"/>
        </w:rPr>
        <w:t xml:space="preserve"> — sensing political advantage on the issue — appear to </w:t>
      </w:r>
      <w:r w:rsidRPr="00E27D63">
        <w:rPr>
          <w:rStyle w:val="StyleUnderline"/>
        </w:rPr>
        <w:t>have calculated</w:t>
      </w:r>
      <w:r w:rsidRPr="00E27D63">
        <w:rPr>
          <w:sz w:val="16"/>
        </w:rPr>
        <w:t xml:space="preserve">, at least for now, </w:t>
      </w:r>
      <w:r w:rsidRPr="00E27D63">
        <w:rPr>
          <w:rStyle w:val="StyleUnderline"/>
        </w:rPr>
        <w:t>that their legislation is not even worth debating</w:t>
      </w:r>
      <w:r w:rsidRPr="00E27D63">
        <w:rPr>
          <w:sz w:val="16"/>
        </w:rPr>
        <w:t>.</w:t>
      </w:r>
    </w:p>
    <w:p w14:paraId="2399F9DE" w14:textId="77777777" w:rsidR="00C05DD4" w:rsidRDefault="00C05DD4" w:rsidP="00C05DD4"/>
    <w:p w14:paraId="65137524" w14:textId="77777777" w:rsidR="00C05DD4" w:rsidRDefault="00C05DD4" w:rsidP="00C05DD4">
      <w:pPr>
        <w:pStyle w:val="Heading4"/>
      </w:pPr>
      <w:r>
        <w:t>Even bipartisan legislation triggers the link.</w:t>
      </w:r>
    </w:p>
    <w:p w14:paraId="3681C876" w14:textId="77777777" w:rsidR="00C05DD4" w:rsidRDefault="00C05DD4" w:rsidP="00C05DD4">
      <w:r w:rsidRPr="00C1564D">
        <w:rPr>
          <w:rStyle w:val="Heading4Char"/>
        </w:rPr>
        <w:t>Broadwater and Edmondson 20</w:t>
      </w:r>
      <w:r w:rsidRPr="001D3DFF">
        <w:t xml:space="preserve"> [Luke; Catie; political reporters; “Police Groups Wield Strong Influence in Congress, Resisting the Strictest Reforms</w:t>
      </w:r>
      <w:r>
        <w:t xml:space="preserve">”; The New York Times; </w:t>
      </w:r>
      <w:hyperlink r:id="rId99" w:history="1">
        <w:r>
          <w:rPr>
            <w:rStyle w:val="Hyperlink"/>
          </w:rPr>
          <w:t>https://www.nytimes.com/2020/06/25/us/politics/police-reforms-congress.html</w:t>
        </w:r>
      </w:hyperlink>
      <w:r>
        <w:t>]</w:t>
      </w:r>
    </w:p>
    <w:p w14:paraId="2BF41D4D" w14:textId="77777777" w:rsidR="00C05DD4" w:rsidRPr="001D3DFF" w:rsidRDefault="00C05DD4" w:rsidP="00C05DD4">
      <w:pPr>
        <w:rPr>
          <w:sz w:val="16"/>
        </w:rPr>
      </w:pPr>
      <w:r w:rsidRPr="001D3DFF">
        <w:rPr>
          <w:rStyle w:val="StyleUnderline"/>
        </w:rPr>
        <w:t>For years, powerful police organizations have resisted calls for major changes in the way they do their jobs</w:t>
      </w:r>
      <w:r w:rsidRPr="001D3DFF">
        <w:rPr>
          <w:sz w:val="16"/>
        </w:rPr>
        <w:t xml:space="preserve">, even after the widespread protests of 2015 over the killing of black people by the police. </w:t>
      </w:r>
      <w:r w:rsidRPr="001D3DFF">
        <w:rPr>
          <w:rStyle w:val="Emphasis"/>
        </w:rPr>
        <w:t>They have been successful in doing so partly through their lobbying and campaign activity</w:t>
      </w:r>
      <w:r w:rsidRPr="001D3DFF">
        <w:rPr>
          <w:rStyle w:val="StyleUnderline"/>
        </w:rPr>
        <w:t>, and</w:t>
      </w:r>
      <w:r w:rsidRPr="001D3DFF">
        <w:rPr>
          <w:sz w:val="16"/>
        </w:rPr>
        <w:t xml:space="preserve"> partly </w:t>
      </w:r>
      <w:r w:rsidRPr="001D3DFF">
        <w:rPr>
          <w:rStyle w:val="StyleUnderline"/>
        </w:rPr>
        <w:t>because members of both</w:t>
      </w:r>
      <w:r w:rsidRPr="001D3DFF">
        <w:rPr>
          <w:sz w:val="16"/>
        </w:rPr>
        <w:t xml:space="preserve"> political </w:t>
      </w:r>
      <w:r w:rsidRPr="001D3DFF">
        <w:rPr>
          <w:rStyle w:val="StyleUnderline"/>
        </w:rPr>
        <w:t>parties feared alienating them</w:t>
      </w:r>
      <w:r w:rsidRPr="001D3DFF">
        <w:rPr>
          <w:sz w:val="16"/>
        </w:rPr>
        <w:t xml:space="preserve"> and being portrayed as “soft on crime.”</w:t>
      </w:r>
    </w:p>
    <w:p w14:paraId="4F14E2EC" w14:textId="77777777" w:rsidR="00C05DD4" w:rsidRPr="001D3DFF" w:rsidRDefault="00C05DD4" w:rsidP="00C05DD4">
      <w:pPr>
        <w:rPr>
          <w:sz w:val="16"/>
        </w:rPr>
      </w:pPr>
      <w:r w:rsidRPr="001D3DFF">
        <w:rPr>
          <w:sz w:val="16"/>
        </w:rPr>
        <w:t xml:space="preserve">Six of the larger </w:t>
      </w:r>
      <w:r w:rsidRPr="001D3DFF">
        <w:rPr>
          <w:rStyle w:val="StyleUnderline"/>
        </w:rPr>
        <w:t>police organizations have spent</w:t>
      </w:r>
      <w:r w:rsidRPr="001D3DFF">
        <w:rPr>
          <w:sz w:val="16"/>
        </w:rPr>
        <w:t xml:space="preserve"> a combined </w:t>
      </w:r>
      <w:r w:rsidRPr="001D3DFF">
        <w:rPr>
          <w:rStyle w:val="StyleUnderline"/>
        </w:rPr>
        <w:t>$2.9 million</w:t>
      </w:r>
      <w:r w:rsidRPr="001D3DFF">
        <w:rPr>
          <w:sz w:val="16"/>
        </w:rPr>
        <w:t xml:space="preserve"> since 2017 </w:t>
      </w:r>
      <w:r w:rsidRPr="001D3DFF">
        <w:rPr>
          <w:rStyle w:val="StyleUnderline"/>
        </w:rPr>
        <w:t>lobbying the federal government</w:t>
      </w:r>
      <w:r w:rsidRPr="001D3DFF">
        <w:rPr>
          <w:sz w:val="16"/>
        </w:rPr>
        <w:t>. And various law enforcement entities have contributed more than $100,000 to members of Congress this election cycle, roughly evenly split between Republicans and Democrats.</w:t>
      </w:r>
    </w:p>
    <w:p w14:paraId="6F524A4E" w14:textId="77777777" w:rsidR="00C05DD4" w:rsidRPr="001D3DFF" w:rsidRDefault="00C05DD4" w:rsidP="00C05DD4">
      <w:pPr>
        <w:rPr>
          <w:sz w:val="16"/>
        </w:rPr>
      </w:pPr>
      <w:r w:rsidRPr="001D3DFF">
        <w:rPr>
          <w:rStyle w:val="StyleUnderline"/>
        </w:rPr>
        <w:t>They are known for their annual lobbying trips to Washington</w:t>
      </w:r>
      <w:r w:rsidRPr="001D3DFF">
        <w:rPr>
          <w:sz w:val="16"/>
        </w:rPr>
        <w:t xml:space="preserve"> in May, </w:t>
      </w:r>
      <w:r w:rsidRPr="001D3DFF">
        <w:rPr>
          <w:rStyle w:val="StyleUnderline"/>
        </w:rPr>
        <w:t>when unions send representatives to glad-hand with lawmakers</w:t>
      </w:r>
      <w:r w:rsidRPr="001D3DFF">
        <w:rPr>
          <w:sz w:val="16"/>
        </w:rPr>
        <w:t xml:space="preserve">, staying in four-star hotels near Capitol Hill, </w:t>
      </w:r>
      <w:r w:rsidRPr="001D3DFF">
        <w:rPr>
          <w:rStyle w:val="StyleUnderline"/>
        </w:rPr>
        <w:t>meeting with their aides and celebrating them with </w:t>
      </w:r>
      <w:hyperlink r:id="rId100" w:tgtFrame="_blank" w:history="1">
        <w:r w:rsidRPr="001D3DFF">
          <w:rPr>
            <w:rStyle w:val="StyleUnderline"/>
          </w:rPr>
          <w:t>yearly awards luncheons</w:t>
        </w:r>
      </w:hyperlink>
      <w:r w:rsidRPr="001D3DFF">
        <w:rPr>
          <w:sz w:val="16"/>
        </w:rPr>
        <w:t>.</w:t>
      </w:r>
    </w:p>
    <w:p w14:paraId="42F9729E" w14:textId="77777777" w:rsidR="00C05DD4" w:rsidRPr="001D3DFF" w:rsidRDefault="00C05DD4" w:rsidP="00C05DD4">
      <w:pPr>
        <w:rPr>
          <w:sz w:val="16"/>
        </w:rPr>
      </w:pPr>
      <w:r w:rsidRPr="001D3DFF">
        <w:rPr>
          <w:rStyle w:val="StyleUnderline"/>
        </w:rPr>
        <w:t>Law enforcement groups</w:t>
      </w:r>
      <w:r w:rsidRPr="001D3DFF">
        <w:rPr>
          <w:sz w:val="16"/>
        </w:rPr>
        <w:t xml:space="preserve"> have condemned the </w:t>
      </w:r>
      <w:hyperlink r:id="rId101" w:history="1">
        <w:r w:rsidRPr="001D3DFF">
          <w:rPr>
            <w:rStyle w:val="Hyperlink"/>
            <w:sz w:val="16"/>
          </w:rPr>
          <w:t>killing of George Floyd</w:t>
        </w:r>
      </w:hyperlink>
      <w:r w:rsidRPr="001D3DFF">
        <w:rPr>
          <w:sz w:val="16"/>
        </w:rPr>
        <w:t xml:space="preserve"> during an encounter with the police in Minneapolis as “morally bankrupt” and a “betrayal of the public trust.” In response, they </w:t>
      </w:r>
      <w:r w:rsidRPr="001D3DFF">
        <w:rPr>
          <w:rStyle w:val="StyleUnderline"/>
        </w:rPr>
        <w:t>have embraced some reform efforts</w:t>
      </w:r>
      <w:r w:rsidRPr="001D3DFF">
        <w:rPr>
          <w:sz w:val="16"/>
        </w:rPr>
        <w:t>, including restrictions on chokeholds, the creation of a database of officers fired for misconduct, and increased federal funding for training in de-escalation techniques and the widespread use of body-worn cameras.</w:t>
      </w:r>
    </w:p>
    <w:p w14:paraId="76AF00F8" w14:textId="77777777" w:rsidR="00C05DD4" w:rsidRPr="001D3DFF" w:rsidRDefault="00C05DD4" w:rsidP="00C05DD4">
      <w:pPr>
        <w:rPr>
          <w:sz w:val="16"/>
        </w:rPr>
      </w:pPr>
      <w:r w:rsidRPr="001D3DFF">
        <w:rPr>
          <w:sz w:val="16"/>
        </w:rPr>
        <w:t xml:space="preserve">But </w:t>
      </w:r>
      <w:r w:rsidRPr="001D3DFF">
        <w:rPr>
          <w:rStyle w:val="Emphasis"/>
        </w:rPr>
        <w:t xml:space="preserve">they have fiercely fought the most far-reaching changes </w:t>
      </w:r>
      <w:r w:rsidRPr="001D3DFF">
        <w:rPr>
          <w:sz w:val="16"/>
        </w:rPr>
        <w:t xml:space="preserve">advocated by civil rights groups and most Democrats. </w:t>
      </w:r>
      <w:r w:rsidRPr="001D3DFF">
        <w:rPr>
          <w:rStyle w:val="StyleUnderline"/>
        </w:rPr>
        <w:t>They argue that stripping officers of qualified immunity could bankrupt officers over accusations</w:t>
      </w:r>
      <w:r w:rsidRPr="001D3DFF">
        <w:rPr>
          <w:sz w:val="16"/>
        </w:rPr>
        <w:t xml:space="preserve"> that end up being false. They oppose banning no-knock warrants, which they say could endanger officers entering the homes of people with guns. And they have pushed hard against building a database cataloging all accusations — proven or not — against the police, which they view as a privacy violation.</w:t>
      </w:r>
    </w:p>
    <w:p w14:paraId="32C527AD" w14:textId="77777777" w:rsidR="00C05DD4" w:rsidRPr="001D3DFF" w:rsidRDefault="00C05DD4" w:rsidP="00C05DD4">
      <w:pPr>
        <w:rPr>
          <w:sz w:val="16"/>
          <w:szCs w:val="16"/>
        </w:rPr>
      </w:pPr>
      <w:r w:rsidRPr="001D3DFF">
        <w:rPr>
          <w:sz w:val="16"/>
          <w:szCs w:val="16"/>
        </w:rPr>
        <w:t>“We welcome change, but we welcome change with an open dialogue and a seat at the table,” Mr. Cosme said.</w:t>
      </w:r>
    </w:p>
    <w:p w14:paraId="508FDBCF" w14:textId="77777777" w:rsidR="00C05DD4" w:rsidRPr="001D3DFF" w:rsidRDefault="00C05DD4" w:rsidP="00C05DD4">
      <w:pPr>
        <w:rPr>
          <w:sz w:val="16"/>
        </w:rPr>
      </w:pPr>
      <w:r w:rsidRPr="001D3DFF">
        <w:rPr>
          <w:sz w:val="16"/>
        </w:rPr>
        <w:t>The </w:t>
      </w:r>
      <w:hyperlink r:id="rId102" w:history="1">
        <w:r w:rsidRPr="001D3DFF">
          <w:rPr>
            <w:rStyle w:val="Hyperlink"/>
            <w:sz w:val="16"/>
          </w:rPr>
          <w:t>House passed a bill on Thursday</w:t>
        </w:r>
      </w:hyperlink>
      <w:r w:rsidRPr="001D3DFF">
        <w:rPr>
          <w:sz w:val="16"/>
        </w:rPr>
        <w:t> that contained several provisions the police groups opposed. The </w:t>
      </w:r>
      <w:hyperlink r:id="rId103" w:history="1">
        <w:r w:rsidRPr="001D3DFF">
          <w:rPr>
            <w:rStyle w:val="StyleUnderline"/>
          </w:rPr>
          <w:t>sweeping measure</w:t>
        </w:r>
      </w:hyperlink>
      <w:r w:rsidRPr="001D3DFF">
        <w:rPr>
          <w:rStyle w:val="StyleUnderline"/>
        </w:rPr>
        <w:t> would effectively end qualified immunity for officers, make it easier to track and prosecute police misconduct, strictly limit the use of lethal force and aim to compel departments to ban chokeholds and other tactics that can cut off individuals’ airways</w:t>
      </w:r>
      <w:r w:rsidRPr="001D3DFF">
        <w:rPr>
          <w:sz w:val="16"/>
        </w:rPr>
        <w:t>. It contains no new funding for police departments.</w:t>
      </w:r>
    </w:p>
    <w:p w14:paraId="39F06460" w14:textId="77777777" w:rsidR="00C05DD4" w:rsidRPr="001D3DFF" w:rsidRDefault="00C05DD4" w:rsidP="00C05DD4">
      <w:pPr>
        <w:rPr>
          <w:sz w:val="16"/>
        </w:rPr>
      </w:pPr>
      <w:r w:rsidRPr="001D3DFF">
        <w:rPr>
          <w:sz w:val="16"/>
        </w:rPr>
        <w:t xml:space="preserve">The </w:t>
      </w:r>
      <w:r w:rsidRPr="001D3DFF">
        <w:rPr>
          <w:rStyle w:val="StyleUnderline"/>
        </w:rPr>
        <w:t>legislation won the support of three moderate Republicans</w:t>
      </w:r>
      <w:r w:rsidRPr="001D3DFF">
        <w:rPr>
          <w:sz w:val="16"/>
        </w:rPr>
        <w:t xml:space="preserve">, who joined a united bloc of Democrats to back the measure. </w:t>
      </w:r>
      <w:r w:rsidRPr="00C1564D">
        <w:rPr>
          <w:rStyle w:val="Emphasis"/>
        </w:rPr>
        <w:t>It is expected to run into a brick wall in the Senate</w:t>
      </w:r>
      <w:r w:rsidRPr="001D3DFF">
        <w:rPr>
          <w:sz w:val="16"/>
        </w:rPr>
        <w:t>, where Senator Mitch McConnell, Republican of Kentucky and the majority leader, has called it “typical Democratic overreach.”</w:t>
      </w:r>
    </w:p>
    <w:p w14:paraId="564777FD" w14:textId="77777777" w:rsidR="00C05DD4" w:rsidRPr="001D3DFF" w:rsidRDefault="00C05DD4" w:rsidP="00C05DD4">
      <w:pPr>
        <w:rPr>
          <w:sz w:val="16"/>
          <w:szCs w:val="16"/>
        </w:rPr>
      </w:pPr>
      <w:r w:rsidRPr="001D3DFF">
        <w:rPr>
          <w:sz w:val="16"/>
          <w:szCs w:val="16"/>
        </w:rPr>
        <w:t>Mr. Scott’s measure, by contrast, has won the support of police groups, who were pleased that it included more than $1 billion in federal grants for training and equipping the police and were relieved that it did not alter the </w:t>
      </w:r>
      <w:hyperlink r:id="rId104" w:history="1">
        <w:r w:rsidRPr="001D3DFF">
          <w:rPr>
            <w:rStyle w:val="Hyperlink"/>
            <w:sz w:val="16"/>
            <w:szCs w:val="16"/>
          </w:rPr>
          <w:t>qualified immunity doctrine</w:t>
        </w:r>
      </w:hyperlink>
      <w:r w:rsidRPr="001D3DFF">
        <w:rPr>
          <w:sz w:val="16"/>
          <w:szCs w:val="16"/>
        </w:rPr>
        <w:t> that shields officers from lawsuits or mandate any other changes they are resisting.</w:t>
      </w:r>
    </w:p>
    <w:p w14:paraId="0ED2F8D5" w14:textId="77777777" w:rsidR="00C05DD4" w:rsidRPr="001D3DFF" w:rsidRDefault="00C05DD4" w:rsidP="00C05DD4">
      <w:pPr>
        <w:rPr>
          <w:sz w:val="16"/>
        </w:rPr>
      </w:pPr>
      <w:r w:rsidRPr="001D3DFF">
        <w:rPr>
          <w:rStyle w:val="StyleUnderline"/>
        </w:rPr>
        <w:t>The vast divergence reflects a political shift that is threatening to sap some of the historically bipartisan influence of police organizations</w:t>
      </w:r>
      <w:r w:rsidRPr="001D3DFF">
        <w:rPr>
          <w:sz w:val="16"/>
        </w:rPr>
        <w:t xml:space="preserve"> at the federal level. </w:t>
      </w:r>
      <w:r w:rsidRPr="001D3DFF">
        <w:rPr>
          <w:rStyle w:val="StyleUnderline"/>
        </w:rPr>
        <w:t>Moderate Democrats in Congress have long seen endorsements and perfect grades from law enforcement groups as a way to emphasize their law-and-order credentials</w:t>
      </w:r>
      <w:r w:rsidRPr="001D3DFF">
        <w:rPr>
          <w:sz w:val="16"/>
        </w:rPr>
        <w:t>, a prerequisite for political success in many conservative-leaning districts.</w:t>
      </w:r>
    </w:p>
    <w:p w14:paraId="7A2AAD1C" w14:textId="77777777" w:rsidR="00C05DD4" w:rsidRDefault="00C05DD4" w:rsidP="00C05DD4">
      <w:pPr>
        <w:pStyle w:val="Heading4"/>
      </w:pPr>
      <w:r>
        <w:t>Police reform is controversial – it hits a political wall in Congress</w:t>
      </w:r>
    </w:p>
    <w:p w14:paraId="523FFAE4" w14:textId="77777777" w:rsidR="00C05DD4" w:rsidRPr="00AE2C95" w:rsidRDefault="00C05DD4" w:rsidP="00C05DD4">
      <w:r>
        <w:t xml:space="preserve">BURGESS </w:t>
      </w:r>
      <w:r w:rsidRPr="00354BB6">
        <w:rPr>
          <w:rStyle w:val="Style13ptBold"/>
        </w:rPr>
        <w:t xml:space="preserve">EVERETT, 20 </w:t>
      </w:r>
      <w:r>
        <w:t>– staff, Politico (“We’ve been here before’: Why Congress will struggle to act on police killings” Politico, 6/3,</w:t>
      </w:r>
    </w:p>
    <w:p w14:paraId="7B88D012" w14:textId="77777777" w:rsidR="00C05DD4" w:rsidRDefault="00C05DD4" w:rsidP="00C05DD4">
      <w:hyperlink r:id="rId105" w:history="1">
        <w:r w:rsidRPr="00203E63">
          <w:rPr>
            <w:rStyle w:val="Hyperlink"/>
          </w:rPr>
          <w:t>https://www.politico.com/news/2020/06/03/congress-united-states-police-protests-296826</w:t>
        </w:r>
      </w:hyperlink>
      <w:r>
        <w:rPr>
          <w:rStyle w:val="Hyperlink"/>
        </w:rPr>
        <w:t xml:space="preserve">   //DH</w:t>
      </w:r>
    </w:p>
    <w:p w14:paraId="4AA33B2C" w14:textId="77777777" w:rsidR="00C05DD4" w:rsidRPr="00FE0CFA" w:rsidRDefault="00C05DD4" w:rsidP="00C05DD4">
      <w:pPr>
        <w:rPr>
          <w:sz w:val="16"/>
        </w:rPr>
      </w:pPr>
      <w:r w:rsidRPr="00FE0CFA">
        <w:rPr>
          <w:sz w:val="16"/>
        </w:rPr>
        <w:t xml:space="preserve">Joe </w:t>
      </w:r>
      <w:r w:rsidRPr="00AE2C95">
        <w:rPr>
          <w:rStyle w:val="StyleUnderline"/>
        </w:rPr>
        <w:t>Biden wants Congress to end</w:t>
      </w:r>
      <w:r w:rsidRPr="00FE0CFA">
        <w:rPr>
          <w:sz w:val="16"/>
        </w:rPr>
        <w:t xml:space="preserve"> chokeholds and </w:t>
      </w:r>
      <w:r w:rsidRPr="00AE2C95">
        <w:rPr>
          <w:rStyle w:val="StyleUnderline"/>
        </w:rPr>
        <w:t xml:space="preserve">military transfers to police. </w:t>
      </w:r>
      <w:r w:rsidRPr="00FE0CFA">
        <w:rPr>
          <w:sz w:val="16"/>
        </w:rPr>
        <w:t xml:space="preserve">Nancy Pelosi is talking about “historic” opportunities to reform police policies. Chuck Grassley says it’s time to “address police use of force.” </w:t>
      </w:r>
      <w:r w:rsidRPr="00AE2C95">
        <w:rPr>
          <w:rStyle w:val="StyleUnderline"/>
        </w:rPr>
        <w:t>But the smart bet is on Congress accomplishing little</w:t>
      </w:r>
      <w:r w:rsidRPr="00FE0CFA">
        <w:rPr>
          <w:sz w:val="16"/>
        </w:rPr>
        <w:t xml:space="preserve"> in response to nationwide protests decrying the killing of George Floyd and other black Americans at the hands of U.S. police. </w:t>
      </w:r>
      <w:r w:rsidRPr="00FE0CFA">
        <w:rPr>
          <w:rStyle w:val="Emphasis"/>
        </w:rPr>
        <w:t>The House and Senate can’t even agree</w:t>
      </w:r>
      <w:r w:rsidRPr="00FE0CFA">
        <w:rPr>
          <w:sz w:val="16"/>
        </w:rPr>
        <w:t xml:space="preserve"> right now </w:t>
      </w:r>
      <w:r w:rsidRPr="00FE0CFA">
        <w:rPr>
          <w:rStyle w:val="Emphasis"/>
        </w:rPr>
        <w:t>on a</w:t>
      </w:r>
      <w:r w:rsidRPr="00AE2C95">
        <w:rPr>
          <w:rStyle w:val="StyleUnderline"/>
        </w:rPr>
        <w:t xml:space="preserve"> relatively </w:t>
      </w:r>
      <w:r w:rsidRPr="00FE0CFA">
        <w:rPr>
          <w:rStyle w:val="Emphasis"/>
        </w:rPr>
        <w:t>modest reform to a small-business loan program</w:t>
      </w:r>
      <w:r w:rsidRPr="00AE2C95">
        <w:rPr>
          <w:rStyle w:val="StyleUnderline"/>
        </w:rPr>
        <w:t xml:space="preserve">, </w:t>
      </w:r>
      <w:r w:rsidRPr="00FE0CFA">
        <w:rPr>
          <w:rStyle w:val="Emphasis"/>
        </w:rPr>
        <w:t>let alone how to plunge into a debate over race and cops.</w:t>
      </w:r>
      <w:r w:rsidRPr="00FE0CFA">
        <w:rPr>
          <w:sz w:val="16"/>
        </w:rPr>
        <w:t xml:space="preserve"> “If we’re waiting for the Republican majority, nothing will happen,” said Senate Minority Whip Dick Durbin (D-Ill.). “You look at our inability to deal with gun safety, it can discourage the belief that we ever respond to anything that’s timely." He added that House Democrats should still move forward on their proposals regardless of opposition in the GOP-led Senate. Complicating efforts is that the two chambers are just beginning negotiations on a fifth package of economic relief for the coronavirus pandemic and a presidential election is around the corner. Democrats are also divided on how far-reaching to go in addressing Floyd’s death and the ensuing unrest coursing through the country. And Republicans, long resistant to curbing police powers, won’t move on anything that President Donald Trump doesn’t support. Senate Republicans didn't even discuss the matter at a party lunch on Tuesday. Senate Minority Leader Chuck Schumer (D-N.Y.) called on Majority Leader Mitch McConnell (R-Ky.) to commit to a police reform bill by July 4, but McConnell is sticking to an agenda of confirming nominees, passing a public lands bill and including liability reform in any coronavirus aid measure. Schumer offered a resolution on Tuesday afternoon condemning Trump’s clearance of protesters and asserting the right to peacefully protest, but it was blocked by McConnell, who offered his own spurned resolution. McConnell deputies cast Schumer as chasing headlines. “I thought he wanted to do COVID-19 [legislation]. Sen. Schumer can’t make up his mind what he wants. Whatever the news of the day is,” said Sen. John Cornyn (R-Texas). Pelosi and leaders of the Congressional Black Caucus are organizing a public event to honor Floyd as soon as this week. The CBC is also developing a set of overarching principles meant to guide the chamber’s legislative response. But floor action is likely still weeks away. The Democratic minority has less leverage in the Senate, but the caucus hopes to attach language barring the transfer of military equipment to police departments and devise what Schumer calls a “bold” package of reforms. And after years of Congress’ refusal to address police brutality, some senior Democrats are already warning this time better be different. “I’m not going to any hearing on police misconduct. That’s a waste of time,” said Rep. Emanuel Cleaver (D-Mo.), a senior member of the CBC. “A nebulous hearing is a congressional encounter between Democrats and Republicans, where minutes are kept and hours are lost. I just don’t have the patience for that.” </w:t>
      </w:r>
      <w:r w:rsidRPr="00AE2C95">
        <w:rPr>
          <w:rStyle w:val="StyleUnderline"/>
        </w:rPr>
        <w:t>Congress has often failed to answer the calls of a nation demanding action to confront</w:t>
      </w:r>
      <w:r w:rsidRPr="00FE0CFA">
        <w:rPr>
          <w:sz w:val="16"/>
        </w:rPr>
        <w:t xml:space="preserve"> the </w:t>
      </w:r>
      <w:r w:rsidRPr="00AE2C95">
        <w:rPr>
          <w:rStyle w:val="StyleUnderline"/>
        </w:rPr>
        <w:t>racial inequities</w:t>
      </w:r>
      <w:r w:rsidRPr="00FE0CFA">
        <w:rPr>
          <w:sz w:val="16"/>
        </w:rPr>
        <w:t xml:space="preserve"> that still plague America. After years of delay, lawmakers pushed through a narrow criminal justice reform law in December 2018 that eased mandatory minimum sentences for some drug offenses. But other than that, Congress has done little to address the unrest that has swept the country in recent years as outraged citizens take to the streets to protest the latest police killing of a person of color. A bill to make lynching a federal crime has stalled for years, though the House and Senate could conceivably reconcile their differences on the bipartisan bill before the end of the year. And legislation to curb police brutality went nowhere after the 2014 fatal shooting of unarmed teenager Michael Brown by a white officer in Ferguson, Mo. “That’s why people are so frustrated. We’ve been here before,” said Sen. Elizabeth Warren (D-Mass.). </w:t>
      </w:r>
      <w:r w:rsidRPr="00AE2C95">
        <w:rPr>
          <w:rStyle w:val="StyleUnderline"/>
        </w:rPr>
        <w:t>House Democrats,</w:t>
      </w:r>
      <w:r w:rsidRPr="00FE0CFA">
        <w:rPr>
          <w:sz w:val="16"/>
        </w:rPr>
        <w:t xml:space="preserve"> led by the CBC, </w:t>
      </w:r>
      <w:r w:rsidRPr="00AE2C95">
        <w:rPr>
          <w:rStyle w:val="StyleUnderline"/>
        </w:rPr>
        <w:t>are trying to quickly mobilize behind a robust legislative package that tackles racial profiling</w:t>
      </w:r>
      <w:r w:rsidRPr="00FE0CFA">
        <w:rPr>
          <w:sz w:val="16"/>
        </w:rPr>
        <w:t xml:space="preserve"> and excessive use of force, among other issues. </w:t>
      </w:r>
      <w:r w:rsidRPr="00AE2C95">
        <w:rPr>
          <w:rStyle w:val="StyleUnderline"/>
        </w:rPr>
        <w:t>Bu</w:t>
      </w:r>
      <w:r w:rsidRPr="00FE0CFA">
        <w:rPr>
          <w:sz w:val="16"/>
        </w:rPr>
        <w:t xml:space="preserve">t the caucus’ </w:t>
      </w:r>
      <w:r w:rsidRPr="00AE2C95">
        <w:rPr>
          <w:rStyle w:val="StyleUnderline"/>
        </w:rPr>
        <w:t>ideological and generational divisions over how to respond are already puncturing Democrats’ unifying front.</w:t>
      </w:r>
      <w:r>
        <w:rPr>
          <w:u w:val="single"/>
        </w:rPr>
        <w:t xml:space="preserve"> </w:t>
      </w:r>
      <w:r w:rsidRPr="00FE0CFA">
        <w:rPr>
          <w:sz w:val="16"/>
        </w:rPr>
        <w:t xml:space="preserve">The House Judiciary Committee will hold a hearing on police brutality next week. But a committee vote on legislation as well as floor action isn’t expected until later this month at the earliest. And that’s assuming Democrats can coalesce around a legislative response. Senate Judiciary Chairman Lindsey Graham (R-S.C.) will convene a separate hearing later this month but was unsure if legislation would come of it: “I don’t have anything in mind right now.” Sen. Roy Blunt (R-Mo.) is encouraging Attorney General William Barr to review the practices of local police departments, but like many Republicans, said he was unsure what role there was for Congress to play. “There’s a federal role to play here, but I don’t think it’s necessarily a congressional role,” he said. “I don’t know that I’d want to do that from the top-down. I’d like to see what happens from the trenches up,” added Sen. Mike Braun (R-Ind.). And within the CBC there is a split over how forcefully to respond — and how much lawmakers are willing to battle the powerful Fraternal Order of Police on legislation to address police brutality and legal immunity given to law enforcement officials. Moderate Democrats may not find that legislation worth tackling without a commitment that the Senate will take it up and produce a law. </w:t>
      </w:r>
      <w:r w:rsidRPr="000B3544">
        <w:rPr>
          <w:rStyle w:val="StyleUnderline"/>
        </w:rPr>
        <w:t>There is strong support</w:t>
      </w:r>
      <w:r w:rsidRPr="00FE0CFA">
        <w:rPr>
          <w:sz w:val="16"/>
        </w:rPr>
        <w:t xml:space="preserve"> among House Democrats </w:t>
      </w:r>
      <w:r w:rsidRPr="000B3544">
        <w:rPr>
          <w:rStyle w:val="StyleUnderline"/>
        </w:rPr>
        <w:t>for a bill</w:t>
      </w:r>
      <w:r w:rsidRPr="00FE0CFA">
        <w:rPr>
          <w:sz w:val="16"/>
        </w:rPr>
        <w:t xml:space="preserve"> from Rep. Hakeem Jeffries (D-N.Y.) </w:t>
      </w:r>
      <w:r w:rsidRPr="000B3544">
        <w:rPr>
          <w:rStyle w:val="StyleUnderline"/>
        </w:rPr>
        <w:t>that would outlaw the use of chokeholds</w:t>
      </w:r>
      <w:r w:rsidRPr="00FE0CFA">
        <w:rPr>
          <w:sz w:val="16"/>
        </w:rPr>
        <w:t xml:space="preserve"> by police, classifying the action as excessive force. Jeffries first introduced the bill in 2014, after the death of Eric Garner, who died as he gasped for breath, repeatedly saying, “I can’t breath,” while a police officer refused to release his chokehold. </w:t>
      </w:r>
      <w:r w:rsidRPr="000B3544">
        <w:rPr>
          <w:rStyle w:val="StyleUnderline"/>
        </w:rPr>
        <w:t>But other bills are more controversial and sure to spark a fight with the police union</w:t>
      </w:r>
      <w:r w:rsidRPr="00FE0CFA">
        <w:rPr>
          <w:sz w:val="16"/>
        </w:rPr>
        <w:t>, including legislation to eliminate qualified immunity, which essentially prevents people from suing police officers who commit illegal or unconstitutional acts against them.</w:t>
      </w:r>
    </w:p>
    <w:p w14:paraId="7321F1E7" w14:textId="77777777" w:rsidR="00C05DD4" w:rsidRDefault="00C05DD4" w:rsidP="00C05DD4"/>
    <w:p w14:paraId="784A32D6" w14:textId="77777777" w:rsidR="00C05DD4" w:rsidRDefault="00C05DD4" w:rsidP="00C05DD4">
      <w:pPr>
        <w:pStyle w:val="Heading4"/>
      </w:pPr>
      <w:r>
        <w:t>Pro-police lobbying groups prevent 1033 reforms even among the most bipartisan proposals</w:t>
      </w:r>
    </w:p>
    <w:p w14:paraId="518D28C3" w14:textId="77777777" w:rsidR="00C05DD4" w:rsidRPr="00633554" w:rsidRDefault="00C05DD4" w:rsidP="00C05DD4">
      <w:pPr>
        <w:rPr>
          <w:rStyle w:val="Style13ptBold"/>
        </w:rPr>
      </w:pPr>
      <w:r>
        <w:rPr>
          <w:rStyle w:val="Style13ptBold"/>
        </w:rPr>
        <w:t xml:space="preserve">Karbal ’20  </w:t>
      </w:r>
      <w:r w:rsidRPr="00363369">
        <w:t>(Ian- Author for OpenSecret News, “Renewed calls to demilitarize police set the stage for familiar union fight,” OpenSecrets.org – Center for Responsive Politics, 5/2/20, https://www.opensecrets.org/news/2020/06/police-set-the-stage-for-a-familiar-union-fight/)ly</w:t>
      </w:r>
    </w:p>
    <w:p w14:paraId="2F61A5C5" w14:textId="77777777" w:rsidR="00C05DD4" w:rsidRPr="00CC3511" w:rsidRDefault="00C05DD4" w:rsidP="00C05DD4">
      <w:pPr>
        <w:rPr>
          <w:sz w:val="16"/>
        </w:rPr>
      </w:pPr>
      <w:r w:rsidRPr="00536282">
        <w:rPr>
          <w:u w:val="single"/>
        </w:rPr>
        <w:t>Clashes between protesters and law enforcement</w:t>
      </w:r>
      <w:r w:rsidRPr="00CC3511">
        <w:rPr>
          <w:sz w:val="16"/>
        </w:rPr>
        <w:t xml:space="preserve"> around the country </w:t>
      </w:r>
      <w:r w:rsidRPr="00536282">
        <w:rPr>
          <w:u w:val="single"/>
        </w:rPr>
        <w:t>have led to a bipartisan call from congressional lawmakers to demilitarize America’s police</w:t>
      </w:r>
      <w:r w:rsidRPr="00CC3511">
        <w:rPr>
          <w:sz w:val="16"/>
        </w:rPr>
        <w:t xml:space="preserve">. Several </w:t>
      </w:r>
      <w:r w:rsidRPr="00536282">
        <w:rPr>
          <w:u w:val="single"/>
        </w:rPr>
        <w:t>lawmakers have focused</w:t>
      </w:r>
      <w:r w:rsidRPr="00CC3511">
        <w:rPr>
          <w:sz w:val="16"/>
        </w:rPr>
        <w:t xml:space="preserve"> that effort </w:t>
      </w:r>
      <w:r w:rsidRPr="00536282">
        <w:rPr>
          <w:u w:val="single"/>
        </w:rPr>
        <w:t>on</w:t>
      </w:r>
      <w:r w:rsidRPr="00CC3511">
        <w:rPr>
          <w:sz w:val="16"/>
        </w:rPr>
        <w:t xml:space="preserve"> amending or </w:t>
      </w:r>
      <w:r w:rsidRPr="00536282">
        <w:rPr>
          <w:u w:val="single"/>
        </w:rPr>
        <w:t>repealing the Department of Defense’s 1033 Program,</w:t>
      </w:r>
      <w:r w:rsidRPr="00CC3511">
        <w:rPr>
          <w:sz w:val="16"/>
        </w:rPr>
        <w:t xml:space="preserve"> which allows local law enforcement agencies to request military-grade surplus equipment from the federal government. That equipment ranges from high-powered weapons to armored vehicles. </w:t>
      </w:r>
      <w:r w:rsidRPr="00536282">
        <w:rPr>
          <w:u w:val="single"/>
        </w:rPr>
        <w:t>The calls for demilitarization are familiar</w:t>
      </w:r>
      <w:r w:rsidRPr="00CC3511">
        <w:rPr>
          <w:sz w:val="16"/>
        </w:rPr>
        <w:t>,</w:t>
      </w:r>
      <w:r w:rsidRPr="00536282">
        <w:rPr>
          <w:u w:val="single"/>
        </w:rPr>
        <w:t xml:space="preserve"> but </w:t>
      </w:r>
      <w:r w:rsidRPr="00536282">
        <w:rPr>
          <w:rStyle w:val="Emphasis"/>
        </w:rPr>
        <w:t>lobbying efforts by police unions</w:t>
      </w:r>
      <w:r w:rsidRPr="00536282">
        <w:rPr>
          <w:u w:val="single"/>
        </w:rPr>
        <w:t xml:space="preserve">, </w:t>
      </w:r>
      <w:r w:rsidRPr="00536282">
        <w:rPr>
          <w:rStyle w:val="Emphasis"/>
        </w:rPr>
        <w:t>most notably the National Fraternal Order of Police, appear to have hampered proposed legislation</w:t>
      </w:r>
      <w:r w:rsidRPr="00536282">
        <w:rPr>
          <w:u w:val="single"/>
        </w:rPr>
        <w:t xml:space="preserve"> in the pa</w:t>
      </w:r>
      <w:r w:rsidRPr="00CC3511">
        <w:rPr>
          <w:sz w:val="16"/>
        </w:rPr>
        <w:t xml:space="preserve">st. House Majority Leader Steny Hoyer (D-Md.) has expressed support for an early return to session to address police reforms. The National FOP’s PAC has contributed more to Hoyer between 2014 and 2020 than any other representative. </w:t>
      </w:r>
      <w:r w:rsidRPr="00536282">
        <w:rPr>
          <w:u w:val="single"/>
        </w:rPr>
        <w:t>The 1033 Program</w:t>
      </w:r>
      <w:r w:rsidRPr="00CC3511">
        <w:rPr>
          <w:sz w:val="16"/>
        </w:rPr>
        <w:t xml:space="preserve">, which has been around for over two decades, </w:t>
      </w:r>
      <w:r w:rsidRPr="00536282">
        <w:rPr>
          <w:u w:val="single"/>
        </w:rPr>
        <w:t xml:space="preserve">has seen intense scrutiny in Washington since </w:t>
      </w:r>
      <w:r w:rsidRPr="00CC3511">
        <w:rPr>
          <w:sz w:val="16"/>
        </w:rPr>
        <w:t>the 2014 protests in Ferguson, Mo., following</w:t>
      </w:r>
      <w:r w:rsidRPr="00536282">
        <w:rPr>
          <w:u w:val="single"/>
        </w:rPr>
        <w:t xml:space="preserve"> the death of Michael Brown</w:t>
      </w:r>
      <w:r w:rsidRPr="00CC3511">
        <w:rPr>
          <w:sz w:val="16"/>
        </w:rPr>
        <w:t xml:space="preserve">, an unarmed Black man, at the hands of police. Images from those protests showing local police with military gear clashing with citizens are being evoked now as protests over the death of George Floyd have erupted in violence across the country. The deaths of Brown and Floyd are two of many highly publicized killings of Black men by police over the last decade that have sparked protests against systemic racism. The most recently available data from the 1033 Program shows local law enforcement agencies country-wide currently hold over $1.75 billion worth of surplus gear including mine resistant vehicles, grenade launchers and aircrafts. </w:t>
      </w:r>
      <w:r w:rsidRPr="00536282">
        <w:rPr>
          <w:u w:val="single"/>
        </w:rPr>
        <w:t>In spite of the bipartisan introduction of multiple bills since 2014</w:t>
      </w:r>
      <w:r w:rsidRPr="00CC3511">
        <w:rPr>
          <w:sz w:val="16"/>
        </w:rPr>
        <w:t xml:space="preserve"> aimed specifically at demilitarizing police, </w:t>
      </w:r>
      <w:r w:rsidRPr="00536282">
        <w:rPr>
          <w:u w:val="single"/>
        </w:rPr>
        <w:t xml:space="preserve">as well as an executive order </w:t>
      </w:r>
      <w:r w:rsidRPr="00CC3511">
        <w:rPr>
          <w:sz w:val="16"/>
        </w:rPr>
        <w:t xml:space="preserve">by President Barack Obama in 2015, </w:t>
      </w:r>
      <w:r w:rsidRPr="00536282">
        <w:rPr>
          <w:u w:val="single"/>
        </w:rPr>
        <w:t>the 1033 Program has seen no lasting change</w:t>
      </w:r>
      <w:r w:rsidRPr="00CC3511">
        <w:rPr>
          <w:sz w:val="16"/>
        </w:rPr>
        <w:t xml:space="preserve">. </w:t>
      </w:r>
      <w:r w:rsidRPr="00536282">
        <w:rPr>
          <w:u w:val="single"/>
        </w:rPr>
        <w:t>Seven bills introduced in the House and Senate</w:t>
      </w:r>
      <w:r w:rsidRPr="00CC3511">
        <w:rPr>
          <w:sz w:val="16"/>
        </w:rPr>
        <w:t xml:space="preserve">, all titled the “Stop Militarizing Law Enforcement Act” </w:t>
      </w:r>
      <w:r w:rsidRPr="00536282">
        <w:rPr>
          <w:u w:val="single"/>
        </w:rPr>
        <w:t>never saw a vote</w:t>
      </w:r>
      <w:r w:rsidRPr="00CC3511">
        <w:rPr>
          <w:sz w:val="16"/>
        </w:rPr>
        <w:t xml:space="preserve">. A 2014 amendment to the Department of Defense Appropriations Act to cut funding for the transfer of military gear to local law enforcement was rejected 62-355 in the House. Obama’s executive order curtailing 1033 was overturned by President Donald Trump in 2017. The FOP endorsed Trump in his 2016 campaign with union president Jim Cantenbury declaring “he understands and supports our priorities and our members believe he will make America safe again.” </w:t>
      </w:r>
      <w:r w:rsidRPr="00CC3511">
        <w:rPr>
          <w:rStyle w:val="Emphasis"/>
        </w:rPr>
        <w:t>Pro-police lobbying groups have fought to keep the 1033 Program in place in spite of bipartisan support for reform</w:t>
      </w:r>
      <w:r w:rsidRPr="00CC3511">
        <w:rPr>
          <w:sz w:val="16"/>
        </w:rPr>
        <w:t xml:space="preserve">. </w:t>
      </w:r>
      <w:r w:rsidRPr="00CC3511">
        <w:rPr>
          <w:u w:val="single"/>
        </w:rPr>
        <w:t>Jim Pasco, the executive director of the National FOP,</w:t>
      </w:r>
      <w:r w:rsidRPr="00CC3511">
        <w:rPr>
          <w:sz w:val="16"/>
        </w:rPr>
        <w:t xml:space="preserve"> one of the largest police lobbying groups in Washington, </w:t>
      </w:r>
      <w:r w:rsidRPr="00CC3511">
        <w:rPr>
          <w:u w:val="single"/>
        </w:rPr>
        <w:t>told</w:t>
      </w:r>
      <w:r w:rsidRPr="00CC3511">
        <w:rPr>
          <w:sz w:val="16"/>
        </w:rPr>
        <w:t xml:space="preserve"> The Hill in 2014 </w:t>
      </w:r>
      <w:r w:rsidRPr="00CC3511">
        <w:rPr>
          <w:u w:val="single"/>
        </w:rPr>
        <w:t>that “we are the most vigorous law enforcement advocacy group, and we intend to be at our most vigorous on this issue</w:t>
      </w:r>
      <w:r w:rsidRPr="00CC3511">
        <w:rPr>
          <w:sz w:val="16"/>
        </w:rPr>
        <w:t xml:space="preserve">.” The statement was made shortly after lawmakers began calling for reforms in the wake of the Ferguson protests. </w:t>
      </w:r>
      <w:r w:rsidRPr="00CC3511">
        <w:rPr>
          <w:rStyle w:val="Emphasis"/>
        </w:rPr>
        <w:t>The National FOP has spent $220,000 a year in lobbying efforts since 2007</w:t>
      </w:r>
      <w:r w:rsidRPr="00CC3511">
        <w:rPr>
          <w:sz w:val="16"/>
        </w:rPr>
        <w:t xml:space="preserve">, </w:t>
      </w:r>
      <w:r w:rsidRPr="00CC3511">
        <w:rPr>
          <w:u w:val="single"/>
        </w:rPr>
        <w:t>but its influence far outweighs its spending. The Union represents more than 351,000 members nationwide</w:t>
      </w:r>
      <w:r w:rsidRPr="00CC3511">
        <w:rPr>
          <w:sz w:val="16"/>
        </w:rPr>
        <w:t xml:space="preserve">. It also has vast influence over state and local chapters that regularly endorse candidates running for elected office at all levels. Pasco, </w:t>
      </w:r>
      <w:r w:rsidRPr="00CC3511">
        <w:rPr>
          <w:u w:val="single"/>
        </w:rPr>
        <w:t>the</w:t>
      </w:r>
      <w:r w:rsidRPr="00CC3511">
        <w:rPr>
          <w:sz w:val="16"/>
        </w:rPr>
        <w:t xml:space="preserve"> FOP’s </w:t>
      </w:r>
      <w:r w:rsidRPr="00CC3511">
        <w:rPr>
          <w:u w:val="single"/>
        </w:rPr>
        <w:t>executive director</w:t>
      </w:r>
      <w:r w:rsidRPr="00CC3511">
        <w:rPr>
          <w:sz w:val="16"/>
        </w:rPr>
        <w:t xml:space="preserve"> who is also listed as a lobbyist, worked on the Bush administration’s transition team while still with the FOP. Before that he </w:t>
      </w:r>
      <w:r w:rsidRPr="00CC3511">
        <w:rPr>
          <w:u w:val="single"/>
        </w:rPr>
        <w:t>handled congressional affairs</w:t>
      </w:r>
      <w:r w:rsidRPr="00CC3511">
        <w:rPr>
          <w:sz w:val="16"/>
        </w:rPr>
        <w:t xml:space="preserve"> for the Bureau of Alcohol, Tobacco and Firearms. When Trump overturned Obama’s executive order, the FOP released a statement saying “the FOP has been working to roll back these restrictions since the day they were announced.” That effort appears to have been focused on the Trump administration and his former Attorney General, Jeff Sessions, who the FOP supported in his nomination. Lobbying records show the FOP focused its lobbying efforts on the White House and the Department of Justice in 2017. </w:t>
      </w:r>
    </w:p>
    <w:p w14:paraId="502143BE" w14:textId="77777777" w:rsidR="00C05DD4" w:rsidRPr="00CD0D72" w:rsidRDefault="00C05DD4" w:rsidP="00C05DD4">
      <w:pPr>
        <w:pStyle w:val="Heading4"/>
      </w:pPr>
      <w:r>
        <w:t>The plan causes backlash from the defense industry and police lobby</w:t>
      </w:r>
    </w:p>
    <w:p w14:paraId="2730AD50" w14:textId="77777777" w:rsidR="00C05DD4" w:rsidRDefault="00C05DD4" w:rsidP="00C05DD4">
      <w:r w:rsidRPr="00D8163C">
        <w:rPr>
          <w:rStyle w:val="Style13ptBold"/>
        </w:rPr>
        <w:t>Withers 16</w:t>
      </w:r>
      <w:r>
        <w:t xml:space="preserve"> (Laura Withers, B.A. Emory University, J.D. George Washington University Law School, Assistant United States Attorney, District of Columbia, “How Bearcats Became Toys: The 1033 Program and Its Effect on the Right to Protest,” 2016, George Washington Law Review, rev. 84, no. 3, pg. 815-816, //gbn-skb)</w:t>
      </w:r>
    </w:p>
    <w:p w14:paraId="11758F03" w14:textId="77777777" w:rsidR="00C05DD4" w:rsidRPr="007F2379" w:rsidRDefault="00C05DD4" w:rsidP="00C05DD4">
      <w:pPr>
        <w:rPr>
          <w:sz w:val="16"/>
        </w:rPr>
      </w:pPr>
      <w:r w:rsidRPr="007F2379">
        <w:rPr>
          <w:sz w:val="16"/>
        </w:rPr>
        <w:t xml:space="preserve">Recently </w:t>
      </w:r>
      <w:r w:rsidRPr="0009545F">
        <w:rPr>
          <w:rStyle w:val="StyleUnderline"/>
        </w:rPr>
        <w:t>failed federal legislation to increase oversight of the 1033 Program would have imposed similar reporting requirements</w:t>
      </w:r>
      <w:r w:rsidRPr="007F2379">
        <w:rPr>
          <w:sz w:val="16"/>
        </w:rPr>
        <w:t xml:space="preserve">.186 In response to concerns about missing equipment and inappropriate weapons transfers, </w:t>
      </w:r>
      <w:r w:rsidRPr="0009545F">
        <w:rPr>
          <w:u w:val="single"/>
        </w:rPr>
        <w:t>the</w:t>
      </w:r>
      <w:r w:rsidRPr="007F2379">
        <w:rPr>
          <w:sz w:val="16"/>
          <w:u w:val="single"/>
        </w:rPr>
        <w:t xml:space="preserve"> </w:t>
      </w:r>
      <w:r w:rsidRPr="00D8163C">
        <w:rPr>
          <w:rStyle w:val="StyleUnderline"/>
        </w:rPr>
        <w:t>Stop Militarizing Law Enforcement Act would have: (</w:t>
      </w:r>
      <w:r w:rsidRPr="007F2379">
        <w:rPr>
          <w:sz w:val="16"/>
        </w:rPr>
        <w:t>1) eliminated counter-drug actions as a basis for weapons transfers under the 1033 Program; (2) instituted a requirement for certification that recipients of weapons possessed the personnel, technical capacity, and training to operate them; (3) encouraged return of any equipment deemed surplus; and (4) implemented strict annual accounting.1 87 Finally, this bill would have</w:t>
      </w:r>
      <w:r w:rsidRPr="00D8163C">
        <w:rPr>
          <w:rStyle w:val="StyleUnderline"/>
        </w:rPr>
        <w:t xml:space="preserve"> prohibited any future transfer of </w:t>
      </w:r>
      <w:r w:rsidRPr="007F2379">
        <w:rPr>
          <w:sz w:val="16"/>
        </w:rPr>
        <w:t>automatic</w:t>
      </w:r>
      <w:r w:rsidRPr="00D8163C">
        <w:rPr>
          <w:rStyle w:val="StyleUnderline"/>
        </w:rPr>
        <w:t xml:space="preserve"> weapons unsuitable for law enforcement, </w:t>
      </w:r>
      <w:r w:rsidRPr="007F2379">
        <w:rPr>
          <w:sz w:val="16"/>
        </w:rPr>
        <w:t xml:space="preserve">tactical vehicles, armored drones, aircraft, flash-bang or stun grenades, and silencers.1 8 8 </w:t>
      </w:r>
      <w:r w:rsidRPr="007F2379">
        <w:rPr>
          <w:b/>
          <w:bCs/>
          <w:sz w:val="16"/>
        </w:rPr>
        <w:t xml:space="preserve">(footnote 186) </w:t>
      </w:r>
      <w:r w:rsidRPr="0009545F">
        <w:rPr>
          <w:rStyle w:val="StyleUnderline"/>
          <w:sz w:val="16"/>
          <w:szCs w:val="16"/>
        </w:rPr>
        <w:t xml:space="preserve">186 </w:t>
      </w:r>
      <w:r w:rsidRPr="007F2379">
        <w:rPr>
          <w:rStyle w:val="Emphasis"/>
        </w:rPr>
        <w:t>One of the reasons</w:t>
      </w:r>
      <w:r w:rsidRPr="00C4692C">
        <w:rPr>
          <w:rStyle w:val="StyleUnderline"/>
        </w:rPr>
        <w:t xml:space="preserve"> </w:t>
      </w:r>
      <w:r w:rsidRPr="007F2379">
        <w:rPr>
          <w:sz w:val="16"/>
        </w:rPr>
        <w:t xml:space="preserve">that </w:t>
      </w:r>
      <w:r w:rsidRPr="007F2379">
        <w:rPr>
          <w:rStyle w:val="Emphasis"/>
        </w:rPr>
        <w:t>this</w:t>
      </w:r>
      <w:r w:rsidRPr="00C4692C">
        <w:rPr>
          <w:rStyle w:val="StyleUnderline"/>
        </w:rPr>
        <w:t xml:space="preserve"> </w:t>
      </w:r>
      <w:r w:rsidRPr="007F2379">
        <w:rPr>
          <w:sz w:val="16"/>
        </w:rPr>
        <w:t xml:space="preserve">federal </w:t>
      </w:r>
      <w:r w:rsidRPr="007F2379">
        <w:rPr>
          <w:rStyle w:val="Emphasis"/>
        </w:rPr>
        <w:t>legislation failed was almost certainly the defense industry and the police lobby, which profit greatly from the 1033 Program</w:t>
      </w:r>
      <w:r w:rsidRPr="007F2379">
        <w:rPr>
          <w:sz w:val="16"/>
        </w:rPr>
        <w:t xml:space="preserve">. See, e.g., Zaid Jilani, Two Months Ago, Congress Had a Chance to Help Prevent the Escalating Militarization of Police, VANITY FAIR (Aug. 15, 2014, 9:56 AM), http://www.vanityfair.com/news/politics/2014/08/ militarization-police-force-ferguson-congress; Megan R. Wilson, Police Lobby Fights to Keep Gear, HILL (Aug. 28, 2014, 6:00 AM), </w:t>
      </w:r>
      <w:hyperlink r:id="rId106" w:history="1">
        <w:r w:rsidRPr="007F2379">
          <w:rPr>
            <w:rStyle w:val="Hyperlink"/>
            <w:sz w:val="16"/>
          </w:rPr>
          <w:t>https://thehill.com/business-a-lobbying/business-a-lobbying/216127-law-enforcement-lobbies-to-keep-gear</w:t>
        </w:r>
      </w:hyperlink>
      <w:r w:rsidRPr="007F2379">
        <w:rPr>
          <w:sz w:val="16"/>
        </w:rPr>
        <w:t>.</w:t>
      </w:r>
    </w:p>
    <w:p w14:paraId="65FC1B5D" w14:textId="77777777" w:rsidR="00C05DD4" w:rsidRDefault="00C05DD4" w:rsidP="00C05DD4"/>
    <w:p w14:paraId="75DE3DF7" w14:textId="77777777" w:rsidR="00C05DD4" w:rsidRDefault="00C05DD4" w:rsidP="00C05DD4">
      <w:pPr>
        <w:pStyle w:val="Heading3"/>
      </w:pPr>
      <w:r>
        <w:t>Link – Sentencing</w:t>
      </w:r>
    </w:p>
    <w:p w14:paraId="69FC133B" w14:textId="77777777" w:rsidR="00C05DD4" w:rsidRDefault="00C05DD4" w:rsidP="00C05DD4">
      <w:pPr>
        <w:pStyle w:val="Heading4"/>
      </w:pPr>
      <w:r>
        <w:t>Sentencing reform is unpopular – Republicans condemn it based on rising crime rates</w:t>
      </w:r>
    </w:p>
    <w:p w14:paraId="067AAADC" w14:textId="77777777" w:rsidR="00C05DD4" w:rsidRPr="00436E2D" w:rsidRDefault="00C05DD4" w:rsidP="00C05DD4">
      <w:r w:rsidRPr="00436E2D">
        <w:rPr>
          <w:rStyle w:val="Style13ptBold"/>
        </w:rPr>
        <w:t>Hulse 16</w:t>
      </w:r>
      <w:r w:rsidRPr="00436E2D">
        <w:t xml:space="preserve"> – chief Washington correspondent at the New York Times.  (Carl, 09/16/16, “Why the Senate Couldn’t Pass a Crime Bill Both Parties Backed,” </w:t>
      </w:r>
      <w:hyperlink r:id="rId107" w:history="1">
        <w:r w:rsidRPr="00436E2D">
          <w:rPr>
            <w:rStyle w:val="Hyperlink"/>
          </w:rPr>
          <w:t>https://www.nytimes.com/2016/09/17/us/politics/senate-dysfunction-blocks-bipartisan-criminal-justice-overhaul.html</w:t>
        </w:r>
      </w:hyperlink>
      <w:r w:rsidRPr="00436E2D">
        <w:t>) np</w:t>
      </w:r>
    </w:p>
    <w:p w14:paraId="2AF96708" w14:textId="77777777" w:rsidR="00C05DD4" w:rsidRPr="00436E2D" w:rsidRDefault="00C05DD4" w:rsidP="00C05DD4">
      <w:pPr>
        <w:rPr>
          <w:rStyle w:val="StyleUnderline"/>
        </w:rPr>
      </w:pPr>
      <w:r w:rsidRPr="00436E2D">
        <w:rPr>
          <w:sz w:val="16"/>
        </w:rPr>
        <w:t xml:space="preserve">WASHINGTON — A major criminal-justice overhaul bill seemed destined to be the bipartisan success story of the year, consensus legislation that showed lawmakers could still rise above politics. Then the election, Donald J. Trump’s demand for “law and order” and a series of other political calculations got in the way. </w:t>
      </w:r>
      <w:r w:rsidRPr="00BA112C">
        <w:rPr>
          <w:rStyle w:val="StyleUnderline"/>
        </w:rPr>
        <w:t>Senate Republicans divided on the wisdom of reducing</w:t>
      </w:r>
      <w:r w:rsidRPr="00436E2D">
        <w:rPr>
          <w:sz w:val="16"/>
        </w:rPr>
        <w:t xml:space="preserve"> federal mandatory minimum </w:t>
      </w:r>
      <w:r w:rsidRPr="00BA112C">
        <w:rPr>
          <w:rStyle w:val="StyleUnderline"/>
        </w:rPr>
        <w:t>sentences</w:t>
      </w:r>
      <w:r w:rsidRPr="00436E2D">
        <w:rPr>
          <w:sz w:val="16"/>
        </w:rPr>
        <w:t>. Other Republicans, unhappy that President Obama was reducing hundreds of federal prison sentences on his own, did not want to give him a legacy victory</w:t>
      </w:r>
      <w:r w:rsidRPr="00BA112C">
        <w:rPr>
          <w:rStyle w:val="StyleUnderline"/>
        </w:rPr>
        <w:t>. A surge in crime in some urban areas gave opponents of the legislation a new argument.</w:t>
      </w:r>
      <w:r>
        <w:rPr>
          <w:rStyle w:val="StyleUnderline"/>
        </w:rPr>
        <w:t xml:space="preserve"> </w:t>
      </w:r>
      <w:r w:rsidRPr="00436E2D">
        <w:rPr>
          <w:sz w:val="16"/>
        </w:rPr>
        <w:t xml:space="preserve">Now, the Senate authors of the legislation say it is effectively dead. “I do believe it is over,” said Senator Richard J. Durbin of Illinois, the No. 2 Democrat in the Senate, who put considerable effort into difficult negotiations with Republicans to strike a compromise. “We missed an opportunity.” </w:t>
      </w:r>
      <w:r w:rsidRPr="00BA112C">
        <w:rPr>
          <w:rStyle w:val="StyleUnderline"/>
        </w:rPr>
        <w:t>What remains is a stunning display of dysfunction given the powerful forces arrayed behind legislation meant to provide a second chance for</w:t>
      </w:r>
      <w:r w:rsidRPr="00436E2D">
        <w:rPr>
          <w:sz w:val="16"/>
        </w:rPr>
        <w:t xml:space="preserve"> nonviolent </w:t>
      </w:r>
      <w:r w:rsidRPr="00BA112C">
        <w:rPr>
          <w:rStyle w:val="StyleUnderline"/>
        </w:rPr>
        <w:t>offenders facing long prison sentences</w:t>
      </w:r>
      <w:r w:rsidRPr="00436E2D">
        <w:rPr>
          <w:sz w:val="16"/>
        </w:rPr>
        <w:t xml:space="preserve"> while also saving tax dollars on prison costs. Speaker Paul D. Ryan is on board. The quarrelsome Senate Judiciary Committee passed its bill on a strong bipartisan vote with the imprimatur of Senator Charles E. Grassley of Iowa, the Republican chairman. Mr. Obama considers the issue a top priority. The conservative Koch brothers were behind it. So was the liberal Center for American Progress and just about every advocacy group in between. Polls show the concept has broad public support. States both red and blue already have moved ahead with successful parallel programs. A cross section of law enforcement groups backs it. Still, the legislation foundered. “It is one of the things that makes this a frustrating place to work,” said Senator John Cornyn of Texas, the No. 2 Republican in the Senate, who became a believer in a new approach to criminal justice after seeing the benefits in his home state. Mr. Cornyn concedes </w:t>
      </w:r>
      <w:r w:rsidRPr="00436E2D">
        <w:rPr>
          <w:rStyle w:val="StyleUnderline"/>
        </w:rPr>
        <w:t xml:space="preserve">the tumult of this election year was a major factor given sharp disagreement among Senate Republicans reflected in the decision by </w:t>
      </w:r>
      <w:r w:rsidRPr="00436E2D">
        <w:rPr>
          <w:sz w:val="16"/>
        </w:rPr>
        <w:t xml:space="preserve">Senator Mitch </w:t>
      </w:r>
      <w:r w:rsidRPr="00436E2D">
        <w:rPr>
          <w:rStyle w:val="StyleUnderline"/>
        </w:rPr>
        <w:t>McConnell</w:t>
      </w:r>
      <w:r w:rsidRPr="00436E2D">
        <w:rPr>
          <w:sz w:val="16"/>
        </w:rPr>
        <w:t xml:space="preserve">, Republican of Kentucky and the majority leader, </w:t>
      </w:r>
      <w:r w:rsidRPr="00436E2D">
        <w:rPr>
          <w:rStyle w:val="StyleUnderline"/>
        </w:rPr>
        <w:t>to not allow a vote</w:t>
      </w:r>
      <w:r w:rsidRPr="00436E2D">
        <w:rPr>
          <w:sz w:val="16"/>
        </w:rPr>
        <w:t xml:space="preserve"> on a proposal most believe would pass easily. “I think that Senator </w:t>
      </w:r>
      <w:r w:rsidRPr="00436E2D">
        <w:rPr>
          <w:rStyle w:val="StyleUnderline"/>
        </w:rPr>
        <w:t>McConnell understandably did not want to tee up an issue that split our caucus right before the</w:t>
      </w:r>
      <w:r w:rsidRPr="00436E2D">
        <w:rPr>
          <w:sz w:val="16"/>
        </w:rPr>
        <w:t xml:space="preserve"> 2016 </w:t>
      </w:r>
      <w:r w:rsidRPr="00436E2D">
        <w:rPr>
          <w:rStyle w:val="StyleUnderline"/>
        </w:rPr>
        <w:t>election</w:t>
      </w:r>
      <w:r w:rsidRPr="00436E2D">
        <w:rPr>
          <w:sz w:val="16"/>
        </w:rPr>
        <w:t xml:space="preserve">,” said Mr. Cornyn, who noted that aspects of the legislation had been misconstrued by its critics. Presidential politics were at work as well. Mr. </w:t>
      </w:r>
      <w:r w:rsidRPr="00436E2D">
        <w:rPr>
          <w:rStyle w:val="StyleUnderline"/>
        </w:rPr>
        <w:t xml:space="preserve">Trump has been campaigning on warnings of a United States at risk from sinister forces, </w:t>
      </w:r>
      <w:r w:rsidRPr="00436E2D">
        <w:rPr>
          <w:sz w:val="16"/>
        </w:rPr>
        <w:t xml:space="preserve">even though violent crime is low compared with past decades. But </w:t>
      </w:r>
      <w:r w:rsidRPr="00436E2D">
        <w:rPr>
          <w:rStyle w:val="StyleUnderline"/>
        </w:rPr>
        <w:t>crime surges in some urban areas have given opponents of the legislation ammunition to challenge it.</w:t>
      </w:r>
      <w:r>
        <w:rPr>
          <w:rStyle w:val="StyleUnderline"/>
        </w:rPr>
        <w:t xml:space="preserve"> </w:t>
      </w:r>
      <w:r w:rsidRPr="00436E2D">
        <w:rPr>
          <w:sz w:val="16"/>
        </w:rPr>
        <w:t xml:space="preserve">“I think he’s highlighted some of the crime surges we’ve seen, and I do think it should require proponents of the federal legislation to re-evaluate their position,” said Senator Jeff Sessions, Republican of Alabama, referring to Mr. Trump. Mr. Sessions is both a chief ally of Mr. Trump on Capitol Hill and a leading opponent of the criminal justice legislation, along with the Republican Senators Tom Cotton of Arkansas and David Perdue of Georgia. Mr. Cotton said this year that the United States suffered from an “under-incarceration” problem, not from too many people being in prison. These </w:t>
      </w:r>
      <w:r w:rsidRPr="00436E2D">
        <w:rPr>
          <w:rStyle w:val="StyleUnderline"/>
        </w:rPr>
        <w:t>critics have been supported by an association of federal prosecutors that has assailed the legislation.</w:t>
      </w:r>
      <w:r>
        <w:rPr>
          <w:rStyle w:val="StyleUnderline"/>
        </w:rPr>
        <w:t xml:space="preserve"> </w:t>
      </w:r>
      <w:r w:rsidRPr="00436E2D">
        <w:rPr>
          <w:sz w:val="16"/>
        </w:rPr>
        <w:t xml:space="preserve">Frustrated supporters of the proposal have pushed back, noting that even if violent crime is rising in some locations, the legislation is aimed at nonviolent criminals, mainly drug offenders. But </w:t>
      </w:r>
      <w:r w:rsidRPr="00436E2D">
        <w:rPr>
          <w:rStyle w:val="StyleUnderline"/>
        </w:rPr>
        <w:t>the clash created a political dissonance and made some Republicans reluctant to risk their tough-on-crime image immediately before an election.</w:t>
      </w:r>
    </w:p>
    <w:p w14:paraId="3CF25EB8" w14:textId="77777777" w:rsidR="00C05DD4" w:rsidRPr="006643B4" w:rsidRDefault="00C05DD4" w:rsidP="00C05DD4"/>
    <w:p w14:paraId="3CE5454D" w14:textId="24D4DC2D" w:rsidR="00C05DD4" w:rsidRDefault="00C05DD4" w:rsidP="00C05DD4">
      <w:pPr>
        <w:pStyle w:val="Heading2"/>
      </w:pPr>
      <w:r>
        <w:t xml:space="preserve">Specific Links </w:t>
      </w:r>
    </w:p>
    <w:p w14:paraId="39289741" w14:textId="665DF0A1" w:rsidR="00C05DD4" w:rsidRDefault="00C05DD4" w:rsidP="00C05DD4">
      <w:pPr>
        <w:pStyle w:val="Heading3"/>
      </w:pPr>
      <w:r>
        <w:t>Link – Gitmo</w:t>
      </w:r>
    </w:p>
    <w:p w14:paraId="653F6D5B" w14:textId="77777777" w:rsidR="00C05DD4" w:rsidRDefault="00C05DD4" w:rsidP="00C05DD4">
      <w:pPr>
        <w:pStyle w:val="Heading4"/>
      </w:pPr>
      <w:r>
        <w:t>Closing Guantanamo is unpopular – Obama’s failed attempts prove</w:t>
      </w:r>
    </w:p>
    <w:p w14:paraId="4D53269B" w14:textId="77777777" w:rsidR="00C05DD4" w:rsidRPr="002650AC" w:rsidRDefault="00C05DD4" w:rsidP="00C05DD4">
      <w:r w:rsidRPr="002650AC">
        <w:rPr>
          <w:rStyle w:val="Style13ptBold"/>
        </w:rPr>
        <w:t>Mason &amp; Rascoe 16</w:t>
      </w:r>
      <w:r>
        <w:t xml:space="preserve"> – *Reuters White House Correspondent. **reporter. (*Jeff Mason &amp; **Ayesha Rascoe, 02/23/16, </w:t>
      </w:r>
      <w:r w:rsidRPr="002650AC">
        <w:t xml:space="preserve">“Obama makes last attempt to persuade Congress to close Guantanamo,” </w:t>
      </w:r>
      <w:hyperlink r:id="rId108" w:history="1">
        <w:r w:rsidRPr="002650AC">
          <w:rPr>
            <w:rStyle w:val="Hyperlink"/>
          </w:rPr>
          <w:t>https://www.reuters.com/article/us-usa-guantanamo-costs/obama-makes-last-attempt-to-persuade-congress-to-close-guantanamo-idUSKCN0VW1NB</w:t>
        </w:r>
      </w:hyperlink>
      <w:r w:rsidRPr="002650AC">
        <w:t>) np</w:t>
      </w:r>
    </w:p>
    <w:p w14:paraId="09FCED64" w14:textId="77777777" w:rsidR="00C05DD4" w:rsidRDefault="00C05DD4" w:rsidP="00C05DD4">
      <w:pPr>
        <w:rPr>
          <w:sz w:val="16"/>
        </w:rPr>
      </w:pPr>
      <w:r w:rsidRPr="006643B4">
        <w:rPr>
          <w:sz w:val="16"/>
        </w:rPr>
        <w:t xml:space="preserve">WASHINGTON (Reuters) - </w:t>
      </w:r>
      <w:r w:rsidRPr="006643B4">
        <w:rPr>
          <w:rStyle w:val="StyleUnderline"/>
        </w:rPr>
        <w:t>President</w:t>
      </w:r>
      <w:r w:rsidRPr="006643B4">
        <w:rPr>
          <w:sz w:val="16"/>
        </w:rPr>
        <w:t xml:space="preserve"> Barack </w:t>
      </w:r>
      <w:r w:rsidRPr="006643B4">
        <w:rPr>
          <w:rStyle w:val="StyleUnderline"/>
        </w:rPr>
        <w:t xml:space="preserve">Obama launched a </w:t>
      </w:r>
      <w:r w:rsidRPr="006643B4">
        <w:rPr>
          <w:sz w:val="16"/>
        </w:rPr>
        <w:t xml:space="preserve">final </w:t>
      </w:r>
      <w:r w:rsidRPr="006643B4">
        <w:rPr>
          <w:rStyle w:val="StyleUnderline"/>
        </w:rPr>
        <w:t>push</w:t>
      </w:r>
      <w:r w:rsidRPr="006643B4">
        <w:rPr>
          <w:sz w:val="16"/>
        </w:rPr>
        <w:t xml:space="preserve"> on Tuesday </w:t>
      </w:r>
      <w:r w:rsidRPr="006643B4">
        <w:rPr>
          <w:rStyle w:val="StyleUnderline"/>
        </w:rPr>
        <w:t>to persuade Congress to close</w:t>
      </w:r>
      <w:r w:rsidRPr="006643B4">
        <w:rPr>
          <w:sz w:val="16"/>
        </w:rPr>
        <w:t xml:space="preserve"> the U.S. military prison at </w:t>
      </w:r>
      <w:r w:rsidRPr="006643B4">
        <w:rPr>
          <w:rStyle w:val="StyleUnderline"/>
        </w:rPr>
        <w:t>Guantanamo</w:t>
      </w:r>
      <w:r w:rsidRPr="006643B4">
        <w:rPr>
          <w:sz w:val="16"/>
        </w:rPr>
        <w:t xml:space="preserve"> Bay, Cuba, despite </w:t>
      </w:r>
      <w:r w:rsidRPr="006643B4">
        <w:rPr>
          <w:rStyle w:val="StyleUnderline"/>
        </w:rPr>
        <w:t>strong opposition from lawmakers who do not want detainees transferred to the United States.</w:t>
      </w:r>
      <w:r>
        <w:rPr>
          <w:rStyle w:val="StyleUnderline"/>
        </w:rPr>
        <w:t xml:space="preserve"> </w:t>
      </w:r>
      <w:r w:rsidRPr="006643B4">
        <w:rPr>
          <w:sz w:val="16"/>
        </w:rPr>
        <w:t xml:space="preserve">The president, a Democrat, pressed the Republican-led legislature to give his proposal a “fair hearing” and said he did not want to pass the issue to his successor in January. The Pentagon-authored plan proposes 13 potential sites on U.S. soil to hold some 30-60 detainees in maximum-security prisons but does not identify the facilities. </w:t>
      </w:r>
      <w:r w:rsidRPr="006643B4">
        <w:rPr>
          <w:rStyle w:val="StyleUnderline"/>
        </w:rPr>
        <w:t>U.S. law bars transfers to the United States, and lawmakers are unlikely to lift those restrictions, especially in an election year.</w:t>
      </w:r>
      <w:r>
        <w:rPr>
          <w:rStyle w:val="StyleUnderline"/>
        </w:rPr>
        <w:t xml:space="preserve"> </w:t>
      </w:r>
      <w:r w:rsidRPr="006643B4">
        <w:rPr>
          <w:sz w:val="16"/>
        </w:rPr>
        <w:t xml:space="preserve">“We’ll review President Obama’s plan,” Republican Senate Majority Leader Mitch McConnell said. “But </w:t>
      </w:r>
      <w:r w:rsidRPr="006643B4">
        <w:rPr>
          <w:rStyle w:val="StyleUnderline"/>
        </w:rPr>
        <w:t xml:space="preserve">since it includes bringing dangerous terrorists to facilities in U.S. communities, </w:t>
      </w:r>
      <w:r w:rsidRPr="006643B4">
        <w:rPr>
          <w:sz w:val="16"/>
        </w:rPr>
        <w:t xml:space="preserve">he should know that the </w:t>
      </w:r>
      <w:r w:rsidRPr="006643B4">
        <w:rPr>
          <w:rStyle w:val="StyleUnderline"/>
        </w:rPr>
        <w:t>bipartisan will of Congress has already been expressed against that proposal.”</w:t>
      </w:r>
      <w:r>
        <w:rPr>
          <w:rStyle w:val="StyleUnderline"/>
        </w:rPr>
        <w:t xml:space="preserve"> </w:t>
      </w:r>
      <w:r w:rsidRPr="006643B4">
        <w:rPr>
          <w:sz w:val="16"/>
        </w:rPr>
        <w:t xml:space="preserve">Paul Ryan, the Republican speaker of the House of Representatives, said Obama had yet to convince Americans that moving the prisoners to the United States was smart or safe. Obama is considering taking executive action to close the facility, situated in a U.S. naval station in southeast Cuba, if Congress does not change its position. The White House declined to rule out a unilateral option on Tuesday. Republicans oppose any executive order, and issuing one would almost certainly generate legal challenges. </w:t>
      </w:r>
    </w:p>
    <w:p w14:paraId="472BCA14" w14:textId="77777777" w:rsidR="00C05DD4" w:rsidRDefault="00C05DD4" w:rsidP="00C05DD4">
      <w:pPr>
        <w:rPr>
          <w:sz w:val="16"/>
        </w:rPr>
      </w:pPr>
    </w:p>
    <w:p w14:paraId="75F4364E" w14:textId="77777777" w:rsidR="00C05DD4" w:rsidRDefault="00C05DD4" w:rsidP="00C05DD4">
      <w:pPr>
        <w:rPr>
          <w:sz w:val="16"/>
        </w:rPr>
      </w:pPr>
    </w:p>
    <w:p w14:paraId="34D454C2" w14:textId="77777777" w:rsidR="00C05DD4" w:rsidRDefault="00C05DD4" w:rsidP="00C05DD4">
      <w:pPr>
        <w:rPr>
          <w:sz w:val="16"/>
        </w:rPr>
      </w:pPr>
    </w:p>
    <w:p w14:paraId="50C46B38" w14:textId="77777777" w:rsidR="00C05DD4" w:rsidRDefault="00C05DD4" w:rsidP="00C05DD4">
      <w:pPr>
        <w:pStyle w:val="Heading4"/>
      </w:pPr>
      <w:r>
        <w:t>GOP fights the plan</w:t>
      </w:r>
    </w:p>
    <w:p w14:paraId="1A522DE5" w14:textId="77777777" w:rsidR="00C05DD4" w:rsidRPr="002650AC" w:rsidRDefault="00C05DD4" w:rsidP="00C05DD4">
      <w:r w:rsidRPr="003D5DC6">
        <w:rPr>
          <w:rStyle w:val="Style13ptBold"/>
        </w:rPr>
        <w:t>Wright &amp; Herb 16</w:t>
      </w:r>
      <w:r w:rsidRPr="003D5DC6">
        <w:t xml:space="preserve"> – </w:t>
      </w:r>
      <w:r>
        <w:t xml:space="preserve">*senior defense reporter based at the Pentagon covering budget, policy and national security issues.  **politics reporter. </w:t>
      </w:r>
      <w:r w:rsidRPr="003D5DC6">
        <w:t xml:space="preserve">(*Austin Wright &amp; **Jeremy Herb, 02/22/16, “Obama's incredibly shrinking chance to close Gitmo,” </w:t>
      </w:r>
      <w:hyperlink r:id="rId109" w:history="1">
        <w:r w:rsidRPr="003D5DC6">
          <w:rPr>
            <w:rStyle w:val="Hyperlink"/>
          </w:rPr>
          <w:t>https://www.politico.com/story/2016/02/obama-cuba-closing-guantanamo-219650</w:t>
        </w:r>
      </w:hyperlink>
      <w:r w:rsidRPr="003D5DC6">
        <w:t>) np</w:t>
      </w:r>
    </w:p>
    <w:p w14:paraId="5DB768E8" w14:textId="77777777" w:rsidR="00C05DD4" w:rsidRPr="003D5DC6" w:rsidRDefault="00C05DD4" w:rsidP="00C05DD4">
      <w:pPr>
        <w:rPr>
          <w:sz w:val="16"/>
        </w:rPr>
      </w:pPr>
      <w:r w:rsidRPr="003D5DC6">
        <w:rPr>
          <w:sz w:val="16"/>
        </w:rPr>
        <w:t xml:space="preserve">President Barack </w:t>
      </w:r>
      <w:r w:rsidRPr="006643B4">
        <w:rPr>
          <w:rStyle w:val="StyleUnderline"/>
        </w:rPr>
        <w:t>Obama’s options for closing the military prison at Guantanamo</w:t>
      </w:r>
      <w:r w:rsidRPr="003D5DC6">
        <w:rPr>
          <w:sz w:val="16"/>
        </w:rPr>
        <w:t xml:space="preserve"> Bay, Cuba, </w:t>
      </w:r>
      <w:r w:rsidRPr="006643B4">
        <w:rPr>
          <w:rStyle w:val="StyleUnderline"/>
        </w:rPr>
        <w:t>are shrinking fast</w:t>
      </w:r>
      <w:r w:rsidRPr="003D5DC6">
        <w:rPr>
          <w:sz w:val="16"/>
        </w:rPr>
        <w:t xml:space="preserve">, even as the Pentagon prepares for Tuesday’s release of a plan to move some of the remaining inmates to the mainland in a final push to fulfill the president’s 2008 campaign pledge. High-ranking members of the Obama administration have all but ruled out the swiftest path to shuttering Guantanamo: unilateral action. Attorney General Loretta Lynch </w:t>
      </w:r>
      <w:hyperlink r:id="rId110" w:tgtFrame="_blank" w:history="1">
        <w:r w:rsidRPr="003D5DC6">
          <w:rPr>
            <w:rStyle w:val="Hyperlink"/>
            <w:sz w:val="16"/>
          </w:rPr>
          <w:t>acknowledged</w:t>
        </w:r>
      </w:hyperlink>
      <w:r w:rsidRPr="003D5DC6">
        <w:rPr>
          <w:sz w:val="16"/>
        </w:rPr>
        <w:t xml:space="preserve"> in November that current law bars the detainees from being moved to the United States. And the president's top military generals </w:t>
      </w:r>
      <w:hyperlink r:id="rId111" w:tgtFrame="_blank" w:history="1">
        <w:r w:rsidRPr="003D5DC6">
          <w:rPr>
            <w:rStyle w:val="Hyperlink"/>
            <w:sz w:val="16"/>
          </w:rPr>
          <w:t>vowed</w:t>
        </w:r>
      </w:hyperlink>
      <w:r w:rsidRPr="003D5DC6">
        <w:rPr>
          <w:sz w:val="16"/>
        </w:rPr>
        <w:t xml:space="preserve"> last month not to "take any action contrary to those restrictions.” This means that </w:t>
      </w:r>
      <w:r w:rsidRPr="006643B4">
        <w:rPr>
          <w:rStyle w:val="StyleUnderline"/>
        </w:rPr>
        <w:t>closing the prison would almost certainly require the cooperation of a Republican-controlled Congress, whose leaders don't share Obama's condemnation of Guantanamo as a propaganda tool for terrorists</w:t>
      </w:r>
      <w:r w:rsidRPr="003D5DC6">
        <w:rPr>
          <w:sz w:val="16"/>
        </w:rPr>
        <w:t xml:space="preserve">. </w:t>
      </w:r>
      <w:r w:rsidRPr="006643B4">
        <w:rPr>
          <w:rStyle w:val="StyleUnderline"/>
        </w:rPr>
        <w:t>Key lawmakers have made clear their opposition — and there’s little chance they'll reverse themselves in an election year,</w:t>
      </w:r>
      <w:r w:rsidRPr="003D5DC6">
        <w:rPr>
          <w:sz w:val="16"/>
        </w:rPr>
        <w:t xml:space="preserve"> even after ordering the Defense Department to offer a plan for how it would carry out a shutdown. The release of the Pentagon’s much-awaited closure plan highlights how few options Obama really has — short of a court battle that would certainly result if he tried to shutter it on his own. Such a legal fight would most likely drag on well beyond his presidency. In short, the Guantanamo Bay prison is likely to outlive the Obama administration. </w:t>
      </w:r>
      <w:r w:rsidRPr="006643B4">
        <w:rPr>
          <w:rStyle w:val="StyleUnderline"/>
        </w:rPr>
        <w:t>Sen</w:t>
      </w:r>
      <w:r w:rsidRPr="003D5DC6">
        <w:rPr>
          <w:sz w:val="16"/>
        </w:rPr>
        <w:t xml:space="preserve">. Tom </w:t>
      </w:r>
      <w:r w:rsidRPr="006643B4">
        <w:rPr>
          <w:rStyle w:val="StyleUnderline"/>
        </w:rPr>
        <w:t>Cotton</w:t>
      </w:r>
      <w:r w:rsidRPr="003D5DC6">
        <w:rPr>
          <w:sz w:val="16"/>
        </w:rPr>
        <w:t xml:space="preserve">, a member of the Armed Services Committee and a leading Republican defense hawk, </w:t>
      </w:r>
      <w:r w:rsidRPr="006643B4">
        <w:rPr>
          <w:rStyle w:val="StyleUnderline"/>
        </w:rPr>
        <w:t>said nothing in the Pentagon’s plan could convince him it makes sense to close Guantanamo.</w:t>
      </w:r>
      <w:r>
        <w:rPr>
          <w:rStyle w:val="StyleUnderline"/>
        </w:rPr>
        <w:t xml:space="preserve"> </w:t>
      </w:r>
      <w:r w:rsidRPr="003D5DC6">
        <w:rPr>
          <w:sz w:val="16"/>
        </w:rPr>
        <w:t xml:space="preserve">“I think it’s a political exercise based on his ideological commitment,” the Arkansas senator told POLITICO. “His own military has said that they don’t have the legal authority to transfer detainees to the United States. And every officer in the United States armed forces takes an oath that does not include a passage about obeying any order, but obeying lawful orders." Democratic Sen. Tim Kaine, though, said a plan for closing Guantanamo could help move the conversation forward, even if it doesn’t result in the prison being shuttered before Obama leaves office. “It’s impossible without a plan,” said the Virginia senator. “It’s hard with a plan. I’m not going to say it’s impossible.” The Pentagon’s long-awaited plan, required under last year's National Defense Authorization Act, is expected to separate the remaining 91 prisoners into three categories: those who can be transferred to third countries, those who can be tried in criminal or military courts, and those whom the administration deems too dangerous to release but lacks the evidence to prosecute. It’s the third group that poses the greatest dilemma. The administration has said it wants to transfer those detainees to maximum-security prisons in the United States, and Pentagon officials have evaluated potential sites including a naval facility in Charleston, South Carolina, the Army-run prison at Fort Leavenworth, Kansas, and the federal supermax penitentiary in Florence, Colorado. On Monday, </w:t>
      </w:r>
      <w:r w:rsidRPr="006643B4">
        <w:rPr>
          <w:rStyle w:val="StyleUnderline"/>
        </w:rPr>
        <w:t xml:space="preserve">GOP senators </w:t>
      </w:r>
      <w:r w:rsidRPr="003D5DC6">
        <w:rPr>
          <w:sz w:val="16"/>
        </w:rPr>
        <w:t xml:space="preserve">from those three states </w:t>
      </w:r>
      <w:r w:rsidRPr="006643B4">
        <w:rPr>
          <w:rStyle w:val="StyleUnderline"/>
        </w:rPr>
        <w:t>issued a joint statement blasting any attempt to transfer detainees to the mainland.</w:t>
      </w:r>
      <w:r>
        <w:rPr>
          <w:rStyle w:val="StyleUnderline"/>
        </w:rPr>
        <w:t xml:space="preserve"> </w:t>
      </w:r>
      <w:r w:rsidRPr="003D5DC6">
        <w:rPr>
          <w:sz w:val="16"/>
        </w:rPr>
        <w:t>“This plan is expected to present the options for the relocation of Guantanamo, but regardless of whether it is Kansas, South Carolina, or Colorado, none of these options are acceptable,” said Sens. Pat Roberts of Kansas, Tim Scott of South Carolina and Cory Gardner of Colorado. “</w:t>
      </w:r>
      <w:r w:rsidRPr="006643B4">
        <w:rPr>
          <w:rStyle w:val="StyleUnderline"/>
        </w:rPr>
        <w:t>Our states and our communities remain opposed to moving the world’s deadliest terrorists to U.S. soil.</w:t>
      </w:r>
      <w:r w:rsidRPr="003D5DC6">
        <w:rPr>
          <w:sz w:val="16"/>
        </w:rPr>
        <w:t xml:space="preserve"> The terrorists at Guantanamo Bay are where they should remain — at Guantanamo Bay.”</w:t>
      </w:r>
    </w:p>
    <w:p w14:paraId="60406764" w14:textId="77777777" w:rsidR="00C05DD4" w:rsidRDefault="00C05DD4" w:rsidP="00C05DD4">
      <w:pPr>
        <w:rPr>
          <w:sz w:val="16"/>
        </w:rPr>
      </w:pPr>
    </w:p>
    <w:p w14:paraId="21CB62BD" w14:textId="77777777" w:rsidR="00C05DD4" w:rsidRDefault="00C05DD4" w:rsidP="00C05DD4">
      <w:pPr>
        <w:rPr>
          <w:sz w:val="16"/>
        </w:rPr>
      </w:pPr>
    </w:p>
    <w:p w14:paraId="1297A65C" w14:textId="77777777" w:rsidR="00C05DD4" w:rsidRDefault="00C05DD4" w:rsidP="00C05DD4">
      <w:pPr>
        <w:rPr>
          <w:sz w:val="16"/>
        </w:rPr>
      </w:pPr>
    </w:p>
    <w:p w14:paraId="5ED5C5A7" w14:textId="77777777" w:rsidR="00C05DD4" w:rsidRDefault="00C05DD4" w:rsidP="00C05DD4">
      <w:pPr>
        <w:pStyle w:val="Heading3"/>
      </w:pPr>
      <w:r>
        <w:t>Link – Prostitution</w:t>
      </w:r>
    </w:p>
    <w:p w14:paraId="4A0C7447" w14:textId="77777777" w:rsidR="00C05DD4" w:rsidRDefault="00C05DD4" w:rsidP="00C05DD4">
      <w:pPr>
        <w:pStyle w:val="Heading4"/>
      </w:pPr>
      <w:r>
        <w:t>Legalization creates polarizing fights</w:t>
      </w:r>
    </w:p>
    <w:p w14:paraId="5AD5B51D" w14:textId="77777777" w:rsidR="00C05DD4" w:rsidRPr="00D936EA" w:rsidRDefault="00C05DD4" w:rsidP="00C05DD4">
      <w:r w:rsidRPr="00D936EA">
        <w:rPr>
          <w:rStyle w:val="Style13ptBold"/>
        </w:rPr>
        <w:t>McKinley 19</w:t>
      </w:r>
      <w:r w:rsidRPr="00D936EA">
        <w:t xml:space="preserve"> – Times's Albany bureau chief. (Jesse, 05/31/19, “Could Prostitution Be Next to Be Decriminalized?” </w:t>
      </w:r>
      <w:hyperlink r:id="rId112" w:history="1">
        <w:r w:rsidRPr="00D936EA">
          <w:rPr>
            <w:rStyle w:val="Hyperlink"/>
          </w:rPr>
          <w:t>https://www.nytimes.com/2019/05/31/nyregion/presidential-candidates-prostitution.html</w:t>
        </w:r>
      </w:hyperlink>
      <w:r w:rsidRPr="00D936EA">
        <w:t>) np</w:t>
      </w:r>
    </w:p>
    <w:p w14:paraId="5391F3E6" w14:textId="77777777" w:rsidR="00C05DD4" w:rsidRPr="00D936EA" w:rsidRDefault="00C05DD4" w:rsidP="00C05DD4">
      <w:pPr>
        <w:rPr>
          <w:sz w:val="16"/>
        </w:rPr>
      </w:pPr>
      <w:r w:rsidRPr="00D936EA">
        <w:rPr>
          <w:sz w:val="16"/>
        </w:rPr>
        <w:t xml:space="preserve">ALBANY — Marijuana has gone mainstream, casino gambling is everywhere and sports wagering is spreading. Could prostitution be next? </w:t>
      </w:r>
      <w:r w:rsidRPr="003827D2">
        <w:rPr>
          <w:rStyle w:val="StyleUnderline"/>
        </w:rPr>
        <w:t>Lawmakers across the country are beginning to reconsider how to handle prostitution, as calls for decriminalization are slowly gaining momentum</w:t>
      </w:r>
      <w:r w:rsidRPr="00D936EA">
        <w:rPr>
          <w:sz w:val="16"/>
        </w:rPr>
        <w:t xml:space="preserve">. Decriminalization bills have been introduced in Maine and Massachusetts; a similar bill is expected to be introduced to the City Council in Washington D.C. in June; and lawmakers in Rhode Island held hearings in April on a proposal to study the impact of decriminalizing prostitution. </w:t>
      </w:r>
      <w:r w:rsidRPr="00D936EA">
        <w:rPr>
          <w:rStyle w:val="StyleUnderline"/>
        </w:rPr>
        <w:t>New York may be next: Some Democratic lawmakers are about to propose a comprehensive decriminalization bill</w:t>
      </w:r>
      <w:r w:rsidRPr="00D936EA">
        <w:rPr>
          <w:sz w:val="16"/>
        </w:rPr>
        <w:t xml:space="preserve"> that would eliminate penalties for both women and men engaged in prostitution, as well as the johns whom they service. “This is about the oldest profession, and understanding that we haven’t been able to deter or end it, in millennia,” said Senator Jessica Ramos, a Democrat from Queens who is one of the plan’s backers. “So I think it’s time to confront reality.” The New York legislation appears unlikely to pass in the coming months, but the idea of decriminalization has already amassed a growing coterie of prominent supporters, suggesting that it might continue to gain traction. </w:t>
      </w:r>
      <w:r w:rsidRPr="00D936EA">
        <w:rPr>
          <w:rStyle w:val="StyleUnderline"/>
        </w:rPr>
        <w:t>The debate is unquestionably polarizing in many circles, even among advocates for sex-trafficked and abused women who fear that creating a legal path for prostitution will not eliminate, but rather actually encourage, underground sex trafficking.</w:t>
      </w:r>
      <w:r>
        <w:rPr>
          <w:rStyle w:val="StyleUnderline"/>
        </w:rPr>
        <w:t xml:space="preserve"> </w:t>
      </w:r>
      <w:r w:rsidRPr="00D936EA">
        <w:rPr>
          <w:sz w:val="16"/>
        </w:rPr>
        <w:t xml:space="preserve">And </w:t>
      </w:r>
      <w:r w:rsidRPr="00D936EA">
        <w:rPr>
          <w:rStyle w:val="StyleUnderline"/>
        </w:rPr>
        <w:t>decriminalization is already facing intense pushback in state capitals from opponents who call the measures naïve and potentially dangerous</w:t>
      </w:r>
      <w:r w:rsidRPr="00D936EA">
        <w:rPr>
          <w:sz w:val="16"/>
        </w:rPr>
        <w:t xml:space="preserve">. </w:t>
      </w:r>
    </w:p>
    <w:p w14:paraId="21469AA5" w14:textId="77777777" w:rsidR="00C05DD4" w:rsidRPr="00D936EA" w:rsidRDefault="00C05DD4" w:rsidP="00C05DD4"/>
    <w:p w14:paraId="2CA7687C" w14:textId="77777777" w:rsidR="00C05DD4" w:rsidRPr="003827D2" w:rsidRDefault="00C05DD4" w:rsidP="00C05DD4">
      <w:pPr>
        <w:pStyle w:val="Heading4"/>
      </w:pPr>
      <w:r>
        <w:t xml:space="preserve">Political opposition to prostitution is strong – lobbies have widespread influence </w:t>
      </w:r>
    </w:p>
    <w:p w14:paraId="2D602DE5" w14:textId="77777777" w:rsidR="00C05DD4" w:rsidRPr="003827D2" w:rsidRDefault="00C05DD4" w:rsidP="00C05DD4">
      <w:r w:rsidRPr="003827D2">
        <w:rPr>
          <w:rStyle w:val="Style13ptBold"/>
        </w:rPr>
        <w:t>Weitzer 13</w:t>
      </w:r>
      <w:r w:rsidRPr="003827D2">
        <w:t xml:space="preserve"> – professor of sociology at George Washington University, and has published extensively on sex work, human trafficking, and prostitution policies in the United States and Europe.  (Ronald, 12/04/13, “Prostitution as a Legal Institution,” </w:t>
      </w:r>
      <w:hyperlink r:id="rId113" w:history="1">
        <w:r w:rsidRPr="003827D2">
          <w:rPr>
            <w:rStyle w:val="Hyperlink"/>
          </w:rPr>
          <w:t>https://www.cato-unbound.org/2013/12/04/ronald-weitzer/prostitution-legal-institution</w:t>
        </w:r>
      </w:hyperlink>
      <w:r w:rsidRPr="003827D2">
        <w:t>) np</w:t>
      </w:r>
    </w:p>
    <w:p w14:paraId="5DCD83A7" w14:textId="77777777" w:rsidR="00C05DD4" w:rsidRPr="003827D2" w:rsidRDefault="00C05DD4" w:rsidP="00C05DD4">
      <w:pPr>
        <w:rPr>
          <w:sz w:val="16"/>
        </w:rPr>
      </w:pPr>
      <w:r w:rsidRPr="003827D2">
        <w:rPr>
          <w:sz w:val="16"/>
        </w:rPr>
        <w:t xml:space="preserve">McNeill is also right to mention conflict over prostitution policy. Such conflict should not be surprising: it is a staple of other controversial issues, such as same-sex marriage, marijuana legalization, and doctor-assisted suicide. </w:t>
      </w:r>
      <w:r w:rsidRPr="003827D2">
        <w:rPr>
          <w:rStyle w:val="StyleUnderline"/>
        </w:rPr>
        <w:t xml:space="preserve">Opponents are often well organized, media savvy, and influential with politicians. In the prostitution arena, the most important “anti” forces </w:t>
      </w:r>
      <w:r w:rsidRPr="003827D2">
        <w:rPr>
          <w:sz w:val="16"/>
        </w:rPr>
        <w:t xml:space="preserve">(1) </w:t>
      </w:r>
      <w:r w:rsidRPr="003827D2">
        <w:rPr>
          <w:rStyle w:val="StyleUnderline"/>
        </w:rPr>
        <w:t>equate prostitution with sex trafficking</w:t>
      </w:r>
      <w:r w:rsidRPr="003827D2">
        <w:rPr>
          <w:sz w:val="16"/>
        </w:rPr>
        <w:t xml:space="preserve">, (2) </w:t>
      </w:r>
      <w:r w:rsidRPr="003827D2">
        <w:rPr>
          <w:rStyle w:val="StyleUnderline"/>
        </w:rPr>
        <w:t xml:space="preserve">demand blanket criminalization where it currently doesn’t exist, </w:t>
      </w:r>
      <w:r w:rsidRPr="003827D2">
        <w:rPr>
          <w:sz w:val="16"/>
        </w:rPr>
        <w:t xml:space="preserve">or (3) champion the Swedish system where the clients of sex workers, but not the workers themselves, are criminalized. </w:t>
      </w:r>
      <w:r w:rsidRPr="003827D2">
        <w:rPr>
          <w:rStyle w:val="StyleUnderline"/>
        </w:rPr>
        <w:t>These forces have met with success,</w:t>
      </w:r>
      <w:r w:rsidRPr="003827D2">
        <w:rPr>
          <w:sz w:val="16"/>
        </w:rPr>
        <w:t xml:space="preserve"> in many nations, </w:t>
      </w:r>
      <w:r w:rsidRPr="003827D2">
        <w:rPr>
          <w:rStyle w:val="StyleUnderline"/>
        </w:rPr>
        <w:t>in redefining prostitution in ideological terms, creating new offenses and stiffer punishments, and defeating proposals for legalization</w:t>
      </w:r>
      <w:r w:rsidRPr="003827D2">
        <w:rPr>
          <w:sz w:val="16"/>
        </w:rPr>
        <w:t>. McNeill is right to criticize these misguided and counterproductive policies and the fallacious claims on which they have been based.</w:t>
      </w:r>
      <w:hyperlink r:id="rId114" w:anchor="_edn2" w:history="1">
        <w:r w:rsidRPr="003827D2">
          <w:rPr>
            <w:rStyle w:val="Hyperlink"/>
            <w:sz w:val="16"/>
          </w:rPr>
          <w:t>[2]</w:t>
        </w:r>
      </w:hyperlink>
      <w:r w:rsidRPr="003827D2">
        <w:rPr>
          <w:sz w:val="16"/>
        </w:rPr>
        <w:t> Draconian punishments for consenting adults who exchange sex for money compel them to operate underground, exposing both parties to risk of victimization and exploitation. I should also point out that all of these anti-prostitution campaigns are blatantly gender-biased: they ignore male and transgender workers and are obsessed with controlling women’s bodies – women who are denied individual agency and respect for their decisions and depicted as passive victims. Such anti-feminist paternalism is part of the answer to George Carlin’s famous question: “Sex is legal. Selling is legal. Why is selling sex illegal?”</w:t>
      </w:r>
    </w:p>
    <w:p w14:paraId="3040993A" w14:textId="77777777" w:rsidR="00C05DD4" w:rsidRDefault="00C05DD4" w:rsidP="00C05DD4"/>
    <w:p w14:paraId="39430DB4" w14:textId="77777777" w:rsidR="00C05DD4" w:rsidRDefault="00C05DD4" w:rsidP="00C05DD4">
      <w:pPr>
        <w:pStyle w:val="Heading4"/>
      </w:pPr>
      <w:r>
        <w:t>Opponents spin the plan as promoting trafficking</w:t>
      </w:r>
    </w:p>
    <w:p w14:paraId="5C717EBE" w14:textId="77777777" w:rsidR="00C05DD4" w:rsidRPr="0031127A" w:rsidRDefault="00C05DD4" w:rsidP="00C05DD4">
      <w:r w:rsidRPr="0031127A">
        <w:rPr>
          <w:rStyle w:val="Style13ptBold"/>
        </w:rPr>
        <w:t>Williams 19</w:t>
      </w:r>
      <w:r>
        <w:t xml:space="preserve"> – reporter. (Timothy, 10/17/19, </w:t>
      </w:r>
      <w:r w:rsidRPr="0031127A">
        <w:t xml:space="preserve">“In Washington, a Fight to Decriminalize Prostitution Divides Allies,” </w:t>
      </w:r>
      <w:hyperlink r:id="rId115" w:history="1">
        <w:r w:rsidRPr="0031127A">
          <w:rPr>
            <w:rStyle w:val="Hyperlink"/>
          </w:rPr>
          <w:t>https://www.nytimes.com/2019/10/17/us/washington-legal-prostitution.html</w:t>
        </w:r>
      </w:hyperlink>
      <w:r>
        <w:t>) np</w:t>
      </w:r>
    </w:p>
    <w:p w14:paraId="09181C63" w14:textId="77777777" w:rsidR="00C05DD4" w:rsidRDefault="00C05DD4" w:rsidP="00C05DD4">
      <w:pPr>
        <w:rPr>
          <w:sz w:val="16"/>
        </w:rPr>
      </w:pPr>
      <w:r w:rsidRPr="0031127A">
        <w:rPr>
          <w:rStyle w:val="StyleUnderline"/>
        </w:rPr>
        <w:t>Critics counter that the initiative is promoting a narrative that is dangerously false.</w:t>
      </w:r>
      <w:r w:rsidRPr="0031127A">
        <w:rPr>
          <w:sz w:val="16"/>
        </w:rPr>
        <w:t xml:space="preserve"> </w:t>
      </w:r>
      <w:r w:rsidRPr="0031127A">
        <w:rPr>
          <w:rStyle w:val="StyleUnderline"/>
        </w:rPr>
        <w:t>They say decriminalization would exacerbate the sex trade’s worst abuses because it would increase demand for prostitution.</w:t>
      </w:r>
      <w:r w:rsidRPr="0031127A">
        <w:rPr>
          <w:sz w:val="16"/>
        </w:rPr>
        <w:t xml:space="preserve"> </w:t>
      </w:r>
      <w:r w:rsidRPr="0031127A">
        <w:rPr>
          <w:rStyle w:val="StyleUnderline"/>
        </w:rPr>
        <w:t>That</w:t>
      </w:r>
      <w:r w:rsidRPr="0031127A">
        <w:rPr>
          <w:sz w:val="16"/>
        </w:rPr>
        <w:t xml:space="preserve">, they say, </w:t>
      </w:r>
      <w:r w:rsidRPr="0031127A">
        <w:rPr>
          <w:rStyle w:val="StyleUnderline"/>
        </w:rPr>
        <w:t>would force ever younger girls into prostitution and make it difficult for law enforcement to detect sex trafficking cases</w:t>
      </w:r>
      <w:r w:rsidRPr="0031127A">
        <w:rPr>
          <w:sz w:val="16"/>
        </w:rPr>
        <w:t xml:space="preserve"> because citizens might call 911 less frequently if prostitution is legal. </w:t>
      </w:r>
      <w:r w:rsidRPr="0031127A">
        <w:rPr>
          <w:rStyle w:val="StyleUnderline"/>
        </w:rPr>
        <w:t>Opponents have also spoken darkly about the nation’s capital becoming a destination for sex tourism.</w:t>
      </w:r>
      <w:r>
        <w:rPr>
          <w:rStyle w:val="StyleUnderline"/>
        </w:rPr>
        <w:t xml:space="preserve"> </w:t>
      </w:r>
      <w:r w:rsidRPr="0031127A">
        <w:rPr>
          <w:rStyle w:val="StyleUnderline"/>
        </w:rPr>
        <w:t>“This bill is a sex trafficker’s dream,” said Yasmin Vafa, executive director of Rights4Girls</w:t>
      </w:r>
      <w:r w:rsidRPr="0031127A">
        <w:rPr>
          <w:sz w:val="16"/>
        </w:rPr>
        <w:t xml:space="preserve">, a Washington-based human rights organization that seeks to end violence against girls and young women. “This will cause more harm and more exploitation of our most marginalized people. Girls have told us they heard about the bill for the first time from their pimps, who were excited about it. If pimps and sex buyers are on the same side of this legislative proposal, doesn’t that say something to the other supporters?” Groups supporting decriminalization include the A.C.L.U., Black Lives Matter, </w:t>
      </w:r>
      <w:hyperlink r:id="rId116" w:tgtFrame="_blank" w:history="1">
        <w:r w:rsidRPr="0031127A">
          <w:rPr>
            <w:rStyle w:val="Hyperlink"/>
            <w:sz w:val="16"/>
          </w:rPr>
          <w:t>Amnesty International</w:t>
        </w:r>
      </w:hyperlink>
      <w:r w:rsidRPr="0031127A">
        <w:rPr>
          <w:sz w:val="16"/>
        </w:rPr>
        <w:t xml:space="preserve"> and the </w:t>
      </w:r>
      <w:hyperlink r:id="rId117" w:tgtFrame="_blank" w:history="1">
        <w:r w:rsidRPr="0031127A">
          <w:rPr>
            <w:rStyle w:val="Hyperlink"/>
            <w:sz w:val="16"/>
          </w:rPr>
          <w:t>World Health Organization</w:t>
        </w:r>
      </w:hyperlink>
      <w:r w:rsidRPr="0031127A">
        <w:rPr>
          <w:sz w:val="16"/>
        </w:rPr>
        <w:t xml:space="preserve">. </w:t>
      </w:r>
      <w:r w:rsidRPr="0031127A">
        <w:rPr>
          <w:rStyle w:val="StyleUnderline"/>
        </w:rPr>
        <w:t>Opponents include the National Organization for Women</w:t>
      </w:r>
      <w:r>
        <w:rPr>
          <w:rStyle w:val="StyleUnderline"/>
        </w:rPr>
        <w:t xml:space="preserve"> </w:t>
      </w:r>
      <w:r w:rsidRPr="0031127A">
        <w:rPr>
          <w:rStyle w:val="StyleUnderline"/>
        </w:rPr>
        <w:t>and</w:t>
      </w:r>
      <w:r>
        <w:rPr>
          <w:rStyle w:val="StyleUnderline"/>
        </w:rPr>
        <w:t xml:space="preserve"> </w:t>
      </w:r>
      <w:hyperlink r:id="rId118" w:tgtFrame="_blank" w:history="1">
        <w:r w:rsidRPr="0031127A">
          <w:rPr>
            <w:rStyle w:val="StyleUnderline"/>
          </w:rPr>
          <w:t>World Without Exploitation</w:t>
        </w:r>
      </w:hyperlink>
      <w:r w:rsidRPr="0031127A">
        <w:rPr>
          <w:rStyle w:val="StyleUnderline"/>
        </w:rPr>
        <w:t>, a coalition of groups dedicated to ending sexual trafficking and exploitation.</w:t>
      </w:r>
      <w:r>
        <w:rPr>
          <w:rStyle w:val="StyleUnderline"/>
        </w:rPr>
        <w:t xml:space="preserve"> </w:t>
      </w:r>
      <w:r w:rsidRPr="0031127A">
        <w:rPr>
          <w:sz w:val="16"/>
        </w:rPr>
        <w:t xml:space="preserve">The two sides speak about prostitution in very different terms. For supporters, sex work for adults can be a viable, well-compensated profession that is generally free of exploitation. Pimps are referred to as managers, and violence is uncommon. They argue that laws forbidding bordellos mean that prostitutes are unable to have consensual sex with clients in the safety of their own homes. Ms. Spellman, who says she does not have a pimp and handles her own business affairs, said pimps and managers serve a vital role — from providing security and transportation to arranging appointments and dealing with child care. “If the issue people have about pimps is that they are benefiting from other people’s labor, don’t they have managers who do that at McDonald’s?” she asked. </w:t>
      </w:r>
      <w:r w:rsidRPr="0031127A">
        <w:rPr>
          <w:rStyle w:val="StyleUnderline"/>
        </w:rPr>
        <w:t>For opponents</w:t>
      </w:r>
      <w:r w:rsidRPr="0031127A">
        <w:rPr>
          <w:sz w:val="16"/>
        </w:rPr>
        <w:t xml:space="preserve">, however, </w:t>
      </w:r>
      <w:r w:rsidRPr="0031127A">
        <w:rPr>
          <w:rStyle w:val="StyleUnderline"/>
        </w:rPr>
        <w:t>prostitution cannot be separated from exploitation.</w:t>
      </w:r>
      <w:r>
        <w:rPr>
          <w:rStyle w:val="StyleUnderline"/>
        </w:rPr>
        <w:t xml:space="preserve"> </w:t>
      </w:r>
      <w:r w:rsidRPr="0031127A">
        <w:rPr>
          <w:rStyle w:val="StyleUnderline"/>
        </w:rPr>
        <w:t>“This is an incredibly violent industry and a harmful industry</w:t>
      </w:r>
      <w:r w:rsidRPr="0031127A">
        <w:rPr>
          <w:sz w:val="16"/>
        </w:rPr>
        <w:t xml:space="preserve">,” said Lauren Hersh, national director of World Without Exploitation. </w:t>
      </w:r>
    </w:p>
    <w:p w14:paraId="7D05C1E0" w14:textId="77777777" w:rsidR="00C05DD4" w:rsidRDefault="00C05DD4" w:rsidP="00C05DD4">
      <w:pPr>
        <w:rPr>
          <w:sz w:val="16"/>
        </w:rPr>
      </w:pPr>
    </w:p>
    <w:p w14:paraId="60EBAC41" w14:textId="77777777" w:rsidR="00C05DD4" w:rsidRDefault="00C05DD4" w:rsidP="00C05DD4">
      <w:pPr>
        <w:rPr>
          <w:sz w:val="16"/>
        </w:rPr>
      </w:pPr>
    </w:p>
    <w:p w14:paraId="67C49BC5" w14:textId="77777777" w:rsidR="00C05DD4" w:rsidRDefault="00C05DD4" w:rsidP="00C05DD4">
      <w:pPr>
        <w:pStyle w:val="Heading3"/>
      </w:pPr>
      <w:r w:rsidRPr="00563783">
        <w:t>Link – Online Gambling</w:t>
      </w:r>
    </w:p>
    <w:p w14:paraId="7C98B033" w14:textId="77777777" w:rsidR="00C05DD4" w:rsidRDefault="00C05DD4" w:rsidP="00C05DD4">
      <w:pPr>
        <w:pStyle w:val="Heading4"/>
      </w:pPr>
      <w:r>
        <w:t>Lobbyists are working to ban online gambling – they have widespread influence due to massive campaign contributions</w:t>
      </w:r>
    </w:p>
    <w:p w14:paraId="08AC9A5A" w14:textId="77777777" w:rsidR="00C05DD4" w:rsidRPr="00AF189F" w:rsidRDefault="00C05DD4" w:rsidP="00C05DD4">
      <w:r w:rsidRPr="00AF189F">
        <w:rPr>
          <w:rStyle w:val="Style13ptBold"/>
        </w:rPr>
        <w:t>Tummarello &amp; Bogardus 14</w:t>
      </w:r>
      <w:r>
        <w:t xml:space="preserve"> – *reporter. **policy direction at engine, reporter. </w:t>
      </w:r>
      <w:r w:rsidRPr="00AF189F">
        <w:t>(*Kevin Bogardus &amp; **Kate Tummarello, 03/20/14, “Adelson finds allies in gambling crusade,”</w:t>
      </w:r>
      <w:r>
        <w:t xml:space="preserve"> </w:t>
      </w:r>
      <w:hyperlink r:id="rId119" w:history="1">
        <w:r w:rsidRPr="00DB4B6D">
          <w:rPr>
            <w:rStyle w:val="Hyperlink"/>
          </w:rPr>
          <w:t>https://thehill.com/business-a-lobbying/business-a-lobbying/201289-adelson-finds-allies-on-gambling-ban</w:t>
        </w:r>
      </w:hyperlink>
      <w:r w:rsidRPr="00AF189F">
        <w:t>) np</w:t>
      </w:r>
    </w:p>
    <w:p w14:paraId="60AA320E" w14:textId="77777777" w:rsidR="00C05DD4" w:rsidRPr="00C81E12" w:rsidRDefault="00C05DD4" w:rsidP="00C05DD4">
      <w:pPr>
        <w:rPr>
          <w:rStyle w:val="StyleUnderline"/>
        </w:rPr>
      </w:pPr>
      <w:r w:rsidRPr="00563783">
        <w:rPr>
          <w:rStyle w:val="StyleUnderline"/>
        </w:rPr>
        <w:t>Legislation to ban online gambling</w:t>
      </w:r>
      <w:r w:rsidRPr="00C81E12">
        <w:rPr>
          <w:sz w:val="16"/>
        </w:rPr>
        <w:t xml:space="preserve"> that </w:t>
      </w:r>
      <w:r w:rsidRPr="00563783">
        <w:rPr>
          <w:rStyle w:val="StyleUnderline"/>
        </w:rPr>
        <w:t>was written with the help of lobbyists for Republican super-donor</w:t>
      </w:r>
      <w:r w:rsidRPr="00C81E12">
        <w:rPr>
          <w:sz w:val="16"/>
        </w:rPr>
        <w:t xml:space="preserve"> Sheldon </w:t>
      </w:r>
      <w:r w:rsidRPr="00563783">
        <w:rPr>
          <w:rStyle w:val="StyleUnderline"/>
        </w:rPr>
        <w:t>Adelson</w:t>
      </w:r>
      <w:r w:rsidRPr="00C81E12">
        <w:rPr>
          <w:sz w:val="16"/>
        </w:rPr>
        <w:t xml:space="preserve"> will soon be introduced in Congress. </w:t>
      </w:r>
      <w:r w:rsidRPr="00563783">
        <w:rPr>
          <w:rStyle w:val="StyleUnderline"/>
        </w:rPr>
        <w:t>Adelson</w:t>
      </w:r>
      <w:r w:rsidRPr="00C81E12">
        <w:rPr>
          <w:sz w:val="16"/>
        </w:rPr>
        <w:t>, chairman and CEO of Las Vegas Sands Corp</w:t>
      </w:r>
      <w:r w:rsidRPr="00563783">
        <w:rPr>
          <w:rStyle w:val="StyleUnderline"/>
        </w:rPr>
        <w:t>., is on a crusade to stop online gambling</w:t>
      </w:r>
      <w:r w:rsidRPr="00C81E12">
        <w:rPr>
          <w:sz w:val="16"/>
        </w:rPr>
        <w:t xml:space="preserve">, arguing it would be harmful to children and the nation’s moral fabric. He is pushing for a federal law to stop the industry in its tracks. But the bill will face a firestorm of opposition from state lotteries, poker players and major casinos who see a bright future for the gambling industry online. Charlie McIntyre, executive director of the New Hampshire Lottery, said state lottery directors would oppose the draft bill. “The way it's written now, no question. We have grave concerns about this legislation and we would share them with our senators,” McIntyre said. </w:t>
      </w:r>
      <w:r w:rsidRPr="00C81E12">
        <w:rPr>
          <w:rStyle w:val="StyleUnderline"/>
        </w:rPr>
        <w:t>On Capitol Hill, legislation that would legalize online gambling has gone nowhere</w:t>
      </w:r>
      <w:r w:rsidRPr="00C81E12">
        <w:rPr>
          <w:sz w:val="16"/>
        </w:rPr>
        <w:t xml:space="preserve">. Andy Abboud, senior vice president of government relations for Las Vegas Sands, said </w:t>
      </w:r>
      <w:r w:rsidRPr="00C81E12">
        <w:rPr>
          <w:rStyle w:val="StyleUnderline"/>
        </w:rPr>
        <w:t>there is no public pressure to bring gaming online.</w:t>
      </w:r>
      <w:r>
        <w:rPr>
          <w:rStyle w:val="StyleUnderline"/>
        </w:rPr>
        <w:t xml:space="preserve"> </w:t>
      </w:r>
      <w:r w:rsidRPr="00C81E12">
        <w:rPr>
          <w:sz w:val="16"/>
        </w:rPr>
        <w:t xml:space="preserve">“There is no appetite for that,” Abboud said. “Gaming needs to be done in a limited way. It needs to be like alcohol. It needs to be like tobacco. It cannot be accessible to everyone.” </w:t>
      </w:r>
      <w:r w:rsidRPr="00C81E12">
        <w:rPr>
          <w:rStyle w:val="StyleUnderline"/>
        </w:rPr>
        <w:t>Draft legislation to ban online gambling was obtained by The Hill last year. The document’s metadata revealed that a lobbyist for Las Vegas Sands wrote the bill.</w:t>
      </w:r>
      <w:r>
        <w:rPr>
          <w:rStyle w:val="StyleUnderline"/>
        </w:rPr>
        <w:t xml:space="preserve"> </w:t>
      </w:r>
      <w:r w:rsidRPr="00C81E12">
        <w:rPr>
          <w:sz w:val="16"/>
        </w:rPr>
        <w:t xml:space="preserve">Darryl Nirenberg, then of Patton Boggs, was identified as that draft’s author. He is still registered to lobby for Adelson’s company at his new firm, Steptoe &amp; Johnson. An updated draft obtained by The Hill this week has similar legislative language to the earlier draft. The documents are both titled the Internet Gambling Control Act. “Of course we have been working with members of Congress on the way the bill looks,” said Abboud of Las Vegas Sands. “There is a draft of the legislation that Darryl wrote, and there are 25 other drafts out there. ... We have been 100 percent clear that we want to restore the Wire Act.” </w:t>
      </w:r>
      <w:r w:rsidRPr="00C81E12">
        <w:rPr>
          <w:rStyle w:val="StyleUnderline"/>
        </w:rPr>
        <w:t>The rush of lobbying on Internet gaming was triggered by a 2011 Justice Department finding that found the Wire Act only prohibited online betting on sports. That allowed states to legalize online gambling, which some are already doing.</w:t>
      </w:r>
      <w:r>
        <w:rPr>
          <w:rStyle w:val="StyleUnderline"/>
        </w:rPr>
        <w:t xml:space="preserve"> </w:t>
      </w:r>
      <w:r w:rsidRPr="00C81E12">
        <w:rPr>
          <w:sz w:val="16"/>
        </w:rPr>
        <w:t xml:space="preserve">The biggest lobbying battle over online gambling will take place outside of Washington as states consider legalization. The American Gaming Association (AGA) — the casino lobby that backs online gambling — has bulked up its staff and brought on Jim Messina, President Obama’s campaign manager for his reelection bid, as a consultant. An AGA spokeswoman directed questions about the draft bill to the Coalition for Consumer and Online Protection, which rejected it. “This type of sweeping ban would only ensure that the current overseas black market continues to thrive, forcing online gaming further into the shadows where there are no consumer protections. It is impossible to stand in the way of the Internet; instead, we should embrace and shape these new technologies in a way that is safe for consumers,” said former Rep. Mary Bono (R-Calif.), a co-chairwoman of the coalition. </w:t>
      </w:r>
      <w:r w:rsidRPr="00C81E12">
        <w:rPr>
          <w:rStyle w:val="StyleUnderline"/>
        </w:rPr>
        <w:t>The Coalition to Stop Internet Gambling, a new group launched with Adelson’s support, cheered the draft bill.</w:t>
      </w:r>
      <w:r>
        <w:rPr>
          <w:rStyle w:val="StyleUnderline"/>
        </w:rPr>
        <w:t xml:space="preserve"> </w:t>
      </w:r>
      <w:r w:rsidRPr="00C81E12">
        <w:rPr>
          <w:sz w:val="16"/>
        </w:rPr>
        <w:t xml:space="preserve">“We support and applaud all efforts to restore the long-standing interpretation that the Wire Act prohibits Internet gambling. It’s common sense that putting a virtual casino in the pocket of every American with a smartphone is bad public policy,” said the coalition in the statement. Sen. Lindsey Graham (R-S.C.) is expected to introduce the Senate version of the bill. A Graham spokesman confirmed that the senator is working on the legislation and will introduce it “when we’re ready.” In the House, Rep. Jason Chaffetz (R-Utah) is preparing to introduce companion legislation. An aide to Chaffetz said the congressman would introduce the bill next week. </w:t>
      </w:r>
      <w:r w:rsidRPr="00C81E12">
        <w:rPr>
          <w:rStyle w:val="StyleUnderline"/>
        </w:rPr>
        <w:t>Graham and Chaffetz both represent states where most forms of gambling is</w:t>
      </w:r>
      <w:r w:rsidRPr="00C81E12">
        <w:rPr>
          <w:sz w:val="16"/>
        </w:rPr>
        <w:t xml:space="preserve"> </w:t>
      </w:r>
      <w:r w:rsidRPr="00C81E12">
        <w:rPr>
          <w:rStyle w:val="StyleUnderline"/>
        </w:rPr>
        <w:t>illegal</w:t>
      </w:r>
      <w:r w:rsidRPr="00C81E12">
        <w:rPr>
          <w:sz w:val="16"/>
        </w:rPr>
        <w:t xml:space="preserve"> — the lottery is the only form of legal gambling in South Carolina. </w:t>
      </w:r>
      <w:r w:rsidRPr="00C81E12">
        <w:rPr>
          <w:rStyle w:val="StyleUnderline"/>
        </w:rPr>
        <w:t>Opponents of the bill accuse them of trying to curry favor with the powerful GOP donor.</w:t>
      </w:r>
      <w:r>
        <w:rPr>
          <w:rStyle w:val="StyleUnderline"/>
        </w:rPr>
        <w:t xml:space="preserve"> </w:t>
      </w:r>
      <w:r w:rsidRPr="00C81E12">
        <w:rPr>
          <w:rStyle w:val="StyleUnderline"/>
        </w:rPr>
        <w:t>Adelson</w:t>
      </w:r>
      <w:r w:rsidRPr="00C81E12">
        <w:rPr>
          <w:sz w:val="16"/>
        </w:rPr>
        <w:t xml:space="preserve">, his wife Miriam, daughter Shelley </w:t>
      </w:r>
      <w:r w:rsidRPr="00C81E12">
        <w:rPr>
          <w:rStyle w:val="StyleUnderline"/>
        </w:rPr>
        <w:t>and Las Vegas Sands’s PAC have given more than $20,000 in campaign contributions to Graham’s Senate campaign so far.</w:t>
      </w:r>
      <w:r>
        <w:rPr>
          <w:rStyle w:val="StyleUnderline"/>
        </w:rPr>
        <w:t xml:space="preserve"> </w:t>
      </w:r>
      <w:r w:rsidRPr="00C81E12">
        <w:rPr>
          <w:sz w:val="16"/>
        </w:rPr>
        <w:t xml:space="preserve">A lobbyist who represents lotteries and state interests said the gambling bill is a threat to more than 40 states that have lotteries, and the huge sums of money that they provide to charity each year. “I get that Mr. Graham and Mr. Chaffetz feel that they have to pay back Mr. Adelson. That's how politics works. But I don't think that Mr. Graham and Mr. Chaffetz realize that they are about to start a war with 40 plus states, and we welcome that war,” said the lobbyist. Graham has been relatively silent about online gambling until now. Abboud said that the bill was not about political payback, but is a genuine cause for Adelson. “We have always been active in the political process in Washington and we have an issue now. ... We have made the case to several people and it has not been an easy task,” Abboud said. “Sheldon </w:t>
      </w:r>
      <w:r w:rsidRPr="00C81E12">
        <w:rPr>
          <w:rStyle w:val="StyleUnderline"/>
        </w:rPr>
        <w:t>Adelson has probably the largest untapped political capital of anyone because he doesn't ask for much.”</w:t>
      </w:r>
    </w:p>
    <w:p w14:paraId="7C4F283C" w14:textId="77777777" w:rsidR="00C05DD4" w:rsidRDefault="00C05DD4" w:rsidP="00C05DD4"/>
    <w:p w14:paraId="03C78E3F" w14:textId="77777777" w:rsidR="00C05DD4" w:rsidRDefault="00C05DD4" w:rsidP="00C05DD4">
      <w:pPr>
        <w:pStyle w:val="Heading3"/>
      </w:pPr>
      <w:r>
        <w:t>Link – Immigration</w:t>
      </w:r>
    </w:p>
    <w:p w14:paraId="19A8B186" w14:textId="77777777" w:rsidR="00C05DD4" w:rsidRDefault="00C05DD4" w:rsidP="00C05DD4">
      <w:pPr>
        <w:pStyle w:val="Heading4"/>
      </w:pPr>
      <w:r>
        <w:t>Immigration is politically contentious – spurs fights and creates fractures in the GOP</w:t>
      </w:r>
    </w:p>
    <w:p w14:paraId="77AF22B7" w14:textId="77777777" w:rsidR="00C05DD4" w:rsidRPr="00997E83" w:rsidRDefault="00C05DD4" w:rsidP="00C05DD4">
      <w:r w:rsidRPr="00997E83">
        <w:rPr>
          <w:rStyle w:val="Style13ptBold"/>
        </w:rPr>
        <w:t>Thompson 18</w:t>
      </w:r>
      <w:r w:rsidRPr="00997E83">
        <w:t xml:space="preserve"> – staff writer at The Atlantic. (Derek, 02/02/18,  “How Immigration Became So Controversial,” </w:t>
      </w:r>
      <w:hyperlink r:id="rId120" w:history="1">
        <w:r w:rsidRPr="00997E83">
          <w:rPr>
            <w:rStyle w:val="Hyperlink"/>
          </w:rPr>
          <w:t>https://www.theatlantic.com/politics/archive/2018/02/why-immigration-divides/552125/</w:t>
        </w:r>
      </w:hyperlink>
      <w:r w:rsidRPr="00997E83">
        <w:t>) np</w:t>
      </w:r>
    </w:p>
    <w:p w14:paraId="14D3B9CC" w14:textId="77777777" w:rsidR="00C05DD4" w:rsidRDefault="00C05DD4" w:rsidP="00C05DD4">
      <w:pPr>
        <w:rPr>
          <w:rStyle w:val="StyleUnderline"/>
        </w:rPr>
      </w:pPr>
      <w:r w:rsidRPr="008F3D6D">
        <w:rPr>
          <w:rStyle w:val="StyleUnderline"/>
        </w:rPr>
        <w:t>Immigration seems to be the most prominent wedge issue in America. Senate Republicans and Democrats shut down the federal government over</w:t>
      </w:r>
      <w:r w:rsidRPr="00997E83">
        <w:rPr>
          <w:sz w:val="16"/>
        </w:rPr>
        <w:t xml:space="preserve"> </w:t>
      </w:r>
      <w:r w:rsidRPr="008F3D6D">
        <w:rPr>
          <w:rStyle w:val="StyleUnderline"/>
        </w:rPr>
        <w:t>the treatment of immigrants</w:t>
      </w:r>
      <w:r w:rsidRPr="00997E83">
        <w:rPr>
          <w:sz w:val="16"/>
        </w:rPr>
        <w:t xml:space="preserve"> brought to the U.S. illegally as children, also known as Dreamers. </w:t>
      </w:r>
      <w:r w:rsidRPr="008F3D6D">
        <w:rPr>
          <w:rStyle w:val="StyleUnderline"/>
        </w:rPr>
        <w:t>In</w:t>
      </w:r>
      <w:r w:rsidRPr="00997E83">
        <w:rPr>
          <w:sz w:val="16"/>
        </w:rPr>
        <w:t xml:space="preserve"> his </w:t>
      </w:r>
      <w:r w:rsidRPr="008F3D6D">
        <w:rPr>
          <w:rStyle w:val="StyleUnderline"/>
        </w:rPr>
        <w:t>State of the Union</w:t>
      </w:r>
      <w:r w:rsidRPr="00997E83">
        <w:rPr>
          <w:sz w:val="16"/>
        </w:rPr>
        <w:t xml:space="preserve"> address on Tuesday, President Donald </w:t>
      </w:r>
      <w:r w:rsidRPr="008F3D6D">
        <w:rPr>
          <w:rStyle w:val="StyleUnderline"/>
        </w:rPr>
        <w:t>Trump referred to U.S. immigration law as a “broken” system; one party clapped, the other scowled</w:t>
      </w:r>
      <w:r w:rsidRPr="00997E83">
        <w:rPr>
          <w:sz w:val="16"/>
        </w:rPr>
        <w:t xml:space="preserve">. </w:t>
      </w:r>
      <w:r w:rsidRPr="008F3D6D">
        <w:rPr>
          <w:rStyle w:val="StyleUnderline"/>
        </w:rPr>
        <w:t>This polarized reaction reflects a widening divide</w:t>
      </w:r>
      <w:r w:rsidRPr="00997E83">
        <w:rPr>
          <w:sz w:val="16"/>
        </w:rPr>
        <w:t xml:space="preserve"> among voters, as </w:t>
      </w:r>
      <w:r w:rsidRPr="008F3D6D">
        <w:rPr>
          <w:rStyle w:val="StyleUnderline"/>
        </w:rPr>
        <w:t>Democrats are now twice as likely as Republicans to say immigrants strengthen the country.</w:t>
      </w:r>
      <w:r>
        <w:rPr>
          <w:rStyle w:val="StyleUnderline"/>
        </w:rPr>
        <w:t xml:space="preserve"> </w:t>
      </w:r>
      <w:r w:rsidRPr="00997E83">
        <w:rPr>
          <w:sz w:val="16"/>
        </w:rPr>
        <w:t xml:space="preserve">These stories and others might make it seem like most Americans are anxious about the deleterious effects of immigration on America’s economy and culture. But along several dimensions, immigration has never been more popular in the history of public polling: The share of Americans calling for lower levels of immigration has fallen from a high of 65 percent in the mid-1990s to just 35 percent, near its record low. A 2017 Gallup poll found that fears that immigrants bring crime, take jobs from native-born families, or damage the budget and overall economy are all at all-time lows. In the same poll, the percentage of Americans saying immigrants “mostly help” the economy reached its highest point since Gallup began asking the question in 1993. A Pew Research poll asking if immigrants “strengthen [the] country with their hard work and talents” similarly found affirmative responses at an all-time high. But </w:t>
      </w:r>
      <w:r w:rsidRPr="00E006F5">
        <w:rPr>
          <w:rStyle w:val="StyleUnderline"/>
        </w:rPr>
        <w:t>immigration is not a monolithic issue; there is no one immigration</w:t>
      </w:r>
      <w:r w:rsidRPr="00997E83">
        <w:rPr>
          <w:sz w:val="16"/>
        </w:rPr>
        <w:t xml:space="preserve"> </w:t>
      </w:r>
      <w:r w:rsidRPr="00E006F5">
        <w:rPr>
          <w:rStyle w:val="StyleUnderline"/>
        </w:rPr>
        <w:t>question</w:t>
      </w:r>
      <w:r w:rsidRPr="00997E83">
        <w:rPr>
          <w:sz w:val="16"/>
        </w:rPr>
        <w:t xml:space="preserve">. </w:t>
      </w:r>
      <w:r w:rsidRPr="00E006F5">
        <w:rPr>
          <w:rStyle w:val="StyleUnderline"/>
        </w:rPr>
        <w:t>There</w:t>
      </w:r>
      <w:r w:rsidRPr="00997E83">
        <w:rPr>
          <w:sz w:val="16"/>
        </w:rPr>
        <w:t xml:space="preserve"> </w:t>
      </w:r>
      <w:r w:rsidRPr="00E006F5">
        <w:rPr>
          <w:rStyle w:val="StyleUnderline"/>
        </w:rPr>
        <w:t>are</w:t>
      </w:r>
      <w:r w:rsidRPr="00997E83">
        <w:rPr>
          <w:sz w:val="16"/>
        </w:rPr>
        <w:t xml:space="preserve"> more like </w:t>
      </w:r>
      <w:r w:rsidRPr="00E006F5">
        <w:rPr>
          <w:rStyle w:val="StyleUnderline"/>
        </w:rPr>
        <w:t>three: How should the U</w:t>
      </w:r>
      <w:r w:rsidRPr="00997E83">
        <w:rPr>
          <w:sz w:val="16"/>
        </w:rPr>
        <w:t xml:space="preserve">nited </w:t>
      </w:r>
      <w:r w:rsidRPr="00E006F5">
        <w:rPr>
          <w:rStyle w:val="StyleUnderline"/>
        </w:rPr>
        <w:t>S</w:t>
      </w:r>
      <w:r w:rsidRPr="00997E83">
        <w:rPr>
          <w:sz w:val="16"/>
        </w:rPr>
        <w:t xml:space="preserve">tates </w:t>
      </w:r>
      <w:r w:rsidRPr="00E006F5">
        <w:rPr>
          <w:rStyle w:val="StyleUnderline"/>
        </w:rPr>
        <w:t>treat illegal immigrants</w:t>
      </w:r>
      <w:r w:rsidRPr="00997E83">
        <w:rPr>
          <w:sz w:val="16"/>
        </w:rPr>
        <w:t xml:space="preserve">, especially those brought to the country as children? </w:t>
      </w:r>
      <w:r w:rsidRPr="00E006F5">
        <w:rPr>
          <w:rStyle w:val="StyleUnderline"/>
        </w:rPr>
        <w:t>Should overall immigration levels be reduced</w:t>
      </w:r>
      <w:r w:rsidRPr="00997E83">
        <w:rPr>
          <w:sz w:val="16"/>
        </w:rPr>
        <w:t xml:space="preserve">, increased, or neither? And </w:t>
      </w:r>
      <w:r w:rsidRPr="00E006F5">
        <w:rPr>
          <w:rStyle w:val="StyleUnderline"/>
        </w:rPr>
        <w:t>how should the U.S. prioritize the various groups</w:t>
      </w:r>
      <w:r w:rsidRPr="00997E83">
        <w:rPr>
          <w:sz w:val="16"/>
        </w:rPr>
        <w:t>—refugees, family members, economic migrants, and skilled workers among them—</w:t>
      </w:r>
      <w:r w:rsidRPr="00E006F5">
        <w:rPr>
          <w:rStyle w:val="StyleUnderline"/>
        </w:rPr>
        <w:t>seeking entry to the country?</w:t>
      </w:r>
      <w:r w:rsidRPr="00997E83">
        <w:rPr>
          <w:sz w:val="16"/>
        </w:rPr>
        <w:t xml:space="preserve"> It’s possible that most voters don’t disentangle the issues this specifically, and don’t think too much about the answers to each question. After all, immigration ranks quite low on Americans’ policy priorities—it’s behind the deficit and tied with the influence of lobbyists—which makes responses shift along with the positions of presidential candidates, political rhetoric, or polling language. (You might, for example, get very different answers to questions emphasizing “law and order” versus the general value of “diversity.”) On the most important </w:t>
      </w:r>
      <w:r w:rsidRPr="00E006F5">
        <w:rPr>
          <w:rStyle w:val="StyleUnderline"/>
        </w:rPr>
        <w:t>immigration</w:t>
      </w:r>
      <w:r w:rsidRPr="00997E83">
        <w:rPr>
          <w:sz w:val="16"/>
        </w:rPr>
        <w:t xml:space="preserve"> question—the “levels” question—it doesn’t seem quite right to say the issue of immigration divides America. It more </w:t>
      </w:r>
      <w:r w:rsidRPr="00E006F5">
        <w:rPr>
          <w:rStyle w:val="StyleUnderline"/>
        </w:rPr>
        <w:t>clearly divides Republicans</w:t>
      </w:r>
      <w:r w:rsidRPr="00997E83">
        <w:rPr>
          <w:sz w:val="16"/>
        </w:rPr>
        <w:t xml:space="preserve">—both from the rest of the country, and from one another. </w:t>
      </w:r>
      <w:r w:rsidRPr="00E006F5">
        <w:rPr>
          <w:rStyle w:val="StyleUnderline"/>
        </w:rPr>
        <w:t xml:space="preserve">Immigration isolates a nativist faction of the right in a country that is, </w:t>
      </w:r>
      <w:r w:rsidRPr="00997E83">
        <w:rPr>
          <w:sz w:val="16"/>
        </w:rPr>
        <w:t xml:space="preserve">overall, </w:t>
      </w:r>
      <w:r w:rsidRPr="00E006F5">
        <w:rPr>
          <w:rStyle w:val="StyleUnderline"/>
        </w:rPr>
        <w:t>growing more tolerant</w:t>
      </w:r>
      <w:r w:rsidRPr="00997E83">
        <w:rPr>
          <w:sz w:val="16"/>
        </w:rPr>
        <w:t xml:space="preserve"> of diversity. January’s </w:t>
      </w:r>
      <w:r w:rsidRPr="00E006F5">
        <w:rPr>
          <w:rStyle w:val="StyleUnderline"/>
        </w:rPr>
        <w:t>government shutdown is a perfect example.</w:t>
      </w:r>
      <w:r w:rsidRPr="00997E83">
        <w:rPr>
          <w:sz w:val="16"/>
        </w:rPr>
        <w:t xml:space="preserve"> Nearly </w:t>
      </w:r>
      <w:r w:rsidRPr="00E006F5">
        <w:rPr>
          <w:rStyle w:val="StyleUnderline"/>
        </w:rPr>
        <w:t xml:space="preserve">90 percent of Americans favor legal protections for Dreamers, but the GOP’s refusal </w:t>
      </w:r>
      <w:r w:rsidRPr="00997E83">
        <w:rPr>
          <w:sz w:val="16"/>
        </w:rPr>
        <w:t xml:space="preserve">to extend those protections outside of a larger deal </w:t>
      </w:r>
      <w:r w:rsidRPr="00E006F5">
        <w:rPr>
          <w:rStyle w:val="StyleUnderline"/>
        </w:rPr>
        <w:t>led to the shutdown</w:t>
      </w:r>
      <w:r w:rsidRPr="00997E83">
        <w:rPr>
          <w:sz w:val="16"/>
        </w:rPr>
        <w:t xml:space="preserve"> of the federal government, anyway. What’s more, </w:t>
      </w:r>
      <w:r w:rsidRPr="00E006F5">
        <w:rPr>
          <w:rStyle w:val="StyleUnderline"/>
        </w:rPr>
        <w:t>immigration pits Republicans against Republicans</w:t>
      </w:r>
      <w:r w:rsidRPr="00997E83">
        <w:rPr>
          <w:sz w:val="16"/>
        </w:rPr>
        <w:t xml:space="preserve">. </w:t>
      </w:r>
      <w:r w:rsidRPr="00E006F5">
        <w:rPr>
          <w:rStyle w:val="StyleUnderline"/>
        </w:rPr>
        <w:t xml:space="preserve">On one side are the hard-line restrictionists, </w:t>
      </w:r>
      <w:r w:rsidRPr="00997E83">
        <w:rPr>
          <w:sz w:val="16"/>
        </w:rPr>
        <w:t xml:space="preserve">like White House aide Stephen Miller and—depending on the time and day—Donald Trump. </w:t>
      </w:r>
      <w:r w:rsidRPr="00E006F5">
        <w:rPr>
          <w:rStyle w:val="StyleUnderline"/>
        </w:rPr>
        <w:t>This group favors a wall, rising arrests and deportations for undocumented workers, and a permanent cut in the number of immigrants that can enter the U.S</w:t>
      </w:r>
      <w:r w:rsidRPr="00997E83">
        <w:rPr>
          <w:sz w:val="16"/>
        </w:rPr>
        <w:t xml:space="preserve">., particularly (if you heed the president’s scatological commentary) from Latino or majority-black countries. </w:t>
      </w:r>
      <w:r w:rsidRPr="00E006F5">
        <w:rPr>
          <w:rStyle w:val="StyleUnderline"/>
        </w:rPr>
        <w:t>Nativism runs deep among Trump’s most ardent supporters</w:t>
      </w:r>
      <w:r w:rsidRPr="00997E83">
        <w:rPr>
          <w:sz w:val="16"/>
        </w:rPr>
        <w:t xml:space="preserve">. Three-quarters of them say “building the wall” should be the highest priority of his presidency, while a majority of Americans say it shouldn’t be a priority at all. </w:t>
      </w:r>
      <w:r w:rsidRPr="00E006F5">
        <w:rPr>
          <w:rStyle w:val="StyleUnderline"/>
        </w:rPr>
        <w:t>But there is another side of the party, epitomized by its reliably pro-immigration donor class</w:t>
      </w:r>
      <w:r w:rsidRPr="00997E83">
        <w:rPr>
          <w:sz w:val="16"/>
        </w:rPr>
        <w:t xml:space="preserve">. In 2016, the </w:t>
      </w:r>
      <w:r w:rsidRPr="00E006F5">
        <w:rPr>
          <w:rStyle w:val="StyleUnderline"/>
        </w:rPr>
        <w:t>Chamber of Commerce</w:t>
      </w:r>
      <w:r w:rsidRPr="00997E83">
        <w:rPr>
          <w:sz w:val="16"/>
        </w:rPr>
        <w:t xml:space="preserve">, a bastion of Reaganite conservatism, released a report concluding that immigrants “significantly benefit the U.S. economy by creating new jobs and complementing the skills of the U.S. native workforce.” The </w:t>
      </w:r>
      <w:r w:rsidRPr="00E006F5">
        <w:rPr>
          <w:rStyle w:val="StyleUnderline"/>
        </w:rPr>
        <w:t>Koch Brothers and</w:t>
      </w:r>
      <w:r w:rsidRPr="00997E83">
        <w:rPr>
          <w:sz w:val="16"/>
        </w:rPr>
        <w:t xml:space="preserve"> their </w:t>
      </w:r>
      <w:r w:rsidRPr="00E006F5">
        <w:rPr>
          <w:rStyle w:val="StyleUnderline"/>
        </w:rPr>
        <w:t>influential political group Americans For Prosperity</w:t>
      </w:r>
      <w:r w:rsidRPr="00997E83">
        <w:rPr>
          <w:sz w:val="16"/>
        </w:rPr>
        <w:t xml:space="preserve"> </w:t>
      </w:r>
      <w:r w:rsidRPr="00E006F5">
        <w:rPr>
          <w:rStyle w:val="StyleUnderline"/>
        </w:rPr>
        <w:t>loudly decried Trump’s immigration plans</w:t>
      </w:r>
      <w:r w:rsidRPr="00997E83">
        <w:rPr>
          <w:sz w:val="16"/>
        </w:rPr>
        <w:t xml:space="preserve"> back in 2015. It wasn’t so long ago that this wing seemed to be the future of the party. The GOP’s “post-mortem” report on the 2012 election stated plainly, “We must embrace and champion comprehensive immigration reform,” and the presidential candidates with the most donor support in the 2016 election were Jeb Bush and Marco Rubio, both of whom have supported high levels of immigration with something like amnesty for undocumented workers. </w:t>
      </w:r>
      <w:r w:rsidRPr="00E006F5">
        <w:rPr>
          <w:rStyle w:val="StyleUnderline"/>
        </w:rPr>
        <w:t>This tension within the Republican Party could be summarized as “ICE versus Inc.”</w:t>
      </w:r>
      <w:r w:rsidRPr="00997E83">
        <w:rPr>
          <w:sz w:val="16"/>
        </w:rPr>
        <w:t xml:space="preserve"> In early January, federal agents from Immigration and Customs Enforcement, or ICE, raided nearly 100 7-Eleven stores across the country and made almost two dozen arrests. Along with the wall, these agent arrests, up more than 40 percent under Trump, are the clearest manifestation of the administration’s crackdown on illegal immigration. But </w:t>
      </w:r>
      <w:r w:rsidRPr="00997E83">
        <w:rPr>
          <w:rStyle w:val="StyleUnderline"/>
        </w:rPr>
        <w:t>the Koch brothers, motivated by an interest in expanding the GOP coalition</w:t>
      </w:r>
      <w:r w:rsidRPr="00997E83">
        <w:rPr>
          <w:sz w:val="16"/>
        </w:rPr>
        <w:t xml:space="preserve"> and providing corporations with cheap labor, </w:t>
      </w:r>
      <w:r w:rsidRPr="00997E83">
        <w:rPr>
          <w:rStyle w:val="StyleUnderline"/>
        </w:rPr>
        <w:t xml:space="preserve">have funded initiatives to attract Latino votes by helping undocumented workers with tax preparation, driver’s tests, and doctor’s visits. </w:t>
      </w:r>
      <w:r w:rsidRPr="00E006F5">
        <w:rPr>
          <w:rStyle w:val="StyleUnderline"/>
        </w:rPr>
        <w:t>The modern GOP is an awkward political arrangement, in which pro-immigration corporate libertarians are subsidizing a virulent anti-immigrant movement.</w:t>
      </w:r>
      <w:r>
        <w:rPr>
          <w:rStyle w:val="StyleUnderline"/>
        </w:rPr>
        <w:t xml:space="preserve"> </w:t>
      </w:r>
    </w:p>
    <w:p w14:paraId="198B8F91" w14:textId="77777777" w:rsidR="00C05DD4" w:rsidRDefault="00C05DD4" w:rsidP="00C05DD4">
      <w:pPr>
        <w:rPr>
          <w:sz w:val="16"/>
        </w:rPr>
      </w:pPr>
    </w:p>
    <w:p w14:paraId="1A0F79F5" w14:textId="77777777" w:rsidR="00C05DD4" w:rsidRDefault="00C05DD4" w:rsidP="00C05DD4">
      <w:pPr>
        <w:pStyle w:val="Heading4"/>
      </w:pPr>
      <w:r>
        <w:t>Immigration fractures Republicans – they’ll backlash on other issues</w:t>
      </w:r>
    </w:p>
    <w:p w14:paraId="5EC65C08" w14:textId="77777777" w:rsidR="00C05DD4" w:rsidRPr="00DB1E9E" w:rsidRDefault="00C05DD4" w:rsidP="00C05DD4">
      <w:r w:rsidRPr="00DB1E9E">
        <w:rPr>
          <w:rStyle w:val="Style13ptBold"/>
        </w:rPr>
        <w:t>Fram 18</w:t>
      </w:r>
      <w:r w:rsidRPr="00DB1E9E">
        <w:t xml:space="preserve"> – Associated Press reporter. (Alan, 05/19/18, “Immigration issue divides House GOP,” </w:t>
      </w:r>
      <w:hyperlink r:id="rId121" w:history="1">
        <w:r w:rsidRPr="00DB1E9E">
          <w:rPr>
            <w:rStyle w:val="Hyperlink"/>
          </w:rPr>
          <w:t>https://www.timesunion.com/news/article/Immigration-issue-divides-House-GOP-12928746.php</w:t>
        </w:r>
      </w:hyperlink>
      <w:r w:rsidRPr="00DB1E9E">
        <w:t>) np</w:t>
      </w:r>
    </w:p>
    <w:p w14:paraId="7AC5894D" w14:textId="77777777" w:rsidR="00C05DD4" w:rsidRDefault="00C05DD4" w:rsidP="00C05DD4">
      <w:pPr>
        <w:rPr>
          <w:sz w:val="16"/>
        </w:rPr>
      </w:pPr>
      <w:r w:rsidRPr="00997E83">
        <w:rPr>
          <w:rStyle w:val="StyleUnderline"/>
        </w:rPr>
        <w:t xml:space="preserve">The chaos among </w:t>
      </w:r>
      <w:r w:rsidRPr="00DB1E9E">
        <w:rPr>
          <w:sz w:val="16"/>
        </w:rPr>
        <w:t xml:space="preserve">House </w:t>
      </w:r>
      <w:r w:rsidRPr="00997E83">
        <w:rPr>
          <w:rStyle w:val="StyleUnderline"/>
        </w:rPr>
        <w:t>Republicans</w:t>
      </w:r>
      <w:r w:rsidRPr="00DB1E9E">
        <w:rPr>
          <w:sz w:val="16"/>
        </w:rPr>
        <w:t xml:space="preserve"> this past week </w:t>
      </w:r>
      <w:r w:rsidRPr="00997E83">
        <w:rPr>
          <w:rStyle w:val="StyleUnderline"/>
        </w:rPr>
        <w:t xml:space="preserve">on immigration shows </w:t>
      </w:r>
      <w:r w:rsidRPr="00DB1E9E">
        <w:rPr>
          <w:sz w:val="16"/>
        </w:rPr>
        <w:t xml:space="preserve">just </w:t>
      </w:r>
      <w:r w:rsidRPr="00997E83">
        <w:rPr>
          <w:rStyle w:val="StyleUnderline"/>
        </w:rPr>
        <w:t>how problematic and risky the issue is for a party that badly needs unity</w:t>
      </w:r>
      <w:r w:rsidRPr="00DB1E9E">
        <w:rPr>
          <w:sz w:val="16"/>
        </w:rPr>
        <w:t xml:space="preserve"> heading into the elections in November that will decide control of Congress. </w:t>
      </w:r>
      <w:r w:rsidRPr="00DB1E9E">
        <w:rPr>
          <w:rStyle w:val="StyleUnderline"/>
        </w:rPr>
        <w:t>GOP leaders thought they had found a way</w:t>
      </w:r>
      <w:r w:rsidRPr="00DB1E9E">
        <w:rPr>
          <w:sz w:val="16"/>
        </w:rPr>
        <w:t xml:space="preserve"> by Friday morning </w:t>
      </w:r>
      <w:r w:rsidRPr="00DB1E9E">
        <w:rPr>
          <w:rStyle w:val="StyleUnderline"/>
        </w:rPr>
        <w:t>to make the party's warring conservative and moderate wings</w:t>
      </w:r>
      <w:r w:rsidRPr="00DB1E9E">
        <w:rPr>
          <w:sz w:val="16"/>
        </w:rPr>
        <w:t xml:space="preserve"> </w:t>
      </w:r>
      <w:r w:rsidRPr="00DB1E9E">
        <w:rPr>
          <w:rStyle w:val="StyleUnderline"/>
        </w:rPr>
        <w:t>happy</w:t>
      </w:r>
      <w:r w:rsidRPr="00DB1E9E">
        <w:rPr>
          <w:sz w:val="16"/>
        </w:rPr>
        <w:t xml:space="preserve"> on an issue that has bedeviled them. Conservatives would get a vote by late June on an immigration bill that parrots many of President Donald Trump's hard-right immigration views, including reductions on legal immigration and opening the door to his proposed wall with Mexico. Centrists would have a chance to craft a more moderate alternative with the White House and Democrats and get a vote on that, too. </w:t>
      </w:r>
      <w:r w:rsidRPr="00DB1E9E">
        <w:rPr>
          <w:rStyle w:val="StyleUnderline"/>
        </w:rPr>
        <w:t>But it all blew up as conservatives decided they didn't like that offer and rebelled.</w:t>
      </w:r>
      <w:r w:rsidRPr="00DB1E9E">
        <w:rPr>
          <w:sz w:val="16"/>
        </w:rPr>
        <w:t xml:space="preserve"> By lunchtime Friday, many were among the 30 Republicans who joined Democrats and scuttled a sweeping farm and food bill, a humiliating setback for the House's GOP leaders, particularly for lame-duck Speaker Paul Ryan, R-Wis. </w:t>
      </w:r>
    </w:p>
    <w:p w14:paraId="07314C7B" w14:textId="77777777" w:rsidR="00C05DD4" w:rsidRDefault="00C05DD4" w:rsidP="00C05DD4">
      <w:pPr>
        <w:rPr>
          <w:sz w:val="16"/>
        </w:rPr>
      </w:pPr>
    </w:p>
    <w:p w14:paraId="094FC7C1" w14:textId="77777777" w:rsidR="00C05DD4" w:rsidRDefault="00C05DD4" w:rsidP="00C05DD4">
      <w:pPr>
        <w:rPr>
          <w:sz w:val="16"/>
        </w:rPr>
      </w:pPr>
    </w:p>
    <w:p w14:paraId="54AEEC03" w14:textId="77777777" w:rsidR="00C05DD4" w:rsidRDefault="00C05DD4" w:rsidP="00C05DD4">
      <w:pPr>
        <w:pStyle w:val="Heading4"/>
      </w:pPr>
      <w:r>
        <w:t xml:space="preserve">Immigration reform creates divisive debates, costs political capital and </w:t>
      </w:r>
    </w:p>
    <w:p w14:paraId="55A11212" w14:textId="77777777" w:rsidR="00C05DD4" w:rsidRPr="009C18D2" w:rsidRDefault="00C05DD4" w:rsidP="00C05DD4">
      <w:r>
        <w:t>Collinson &amp; Fox 18 – *CNN white house reporter.  **CNN congressional reporter.</w:t>
      </w:r>
      <w:r w:rsidRPr="009C18D2">
        <w:t>(*Stephen Collinson &amp; **Lauren Fox, 01/11/18, “Trump, Republicans face immigration reckoning,”</w:t>
      </w:r>
      <w:hyperlink r:id="rId122" w:history="1">
        <w:r w:rsidRPr="00A037E9">
          <w:rPr>
            <w:rStyle w:val="Hyperlink"/>
          </w:rPr>
          <w:t>https://www.cnn.com/2018/01/11/politics/donald-trump-immigration-gop/index.html)</w:t>
        </w:r>
      </w:hyperlink>
      <w:r>
        <w:t xml:space="preserve"> np</w:t>
      </w:r>
      <w:r w:rsidRPr="009C18D2">
        <w:rPr>
          <w:rFonts w:ascii="Times New Roman" w:hAnsi="Times New Roman" w:cs="Times New Roman"/>
          <w:sz w:val="24"/>
        </w:rPr>
        <w:t xml:space="preserve"> </w:t>
      </w:r>
    </w:p>
    <w:p w14:paraId="1F3F145B" w14:textId="77777777" w:rsidR="00C05DD4" w:rsidRPr="009C18D2" w:rsidRDefault="00C05DD4" w:rsidP="00C05DD4">
      <w:pPr>
        <w:rPr>
          <w:rStyle w:val="StyleUnderline"/>
        </w:rPr>
      </w:pPr>
      <w:r w:rsidRPr="009C18D2">
        <w:rPr>
          <w:sz w:val="16"/>
        </w:rPr>
        <w:t xml:space="preserve">Washington (CNN)The Republican Party's moment of truth on immigration is inescapable. </w:t>
      </w:r>
      <w:r w:rsidRPr="00DB1E9E">
        <w:rPr>
          <w:rStyle w:val="StyleUnderline"/>
        </w:rPr>
        <w:t xml:space="preserve">Debate over the fate of </w:t>
      </w:r>
      <w:r w:rsidRPr="009C18D2">
        <w:rPr>
          <w:sz w:val="16"/>
        </w:rPr>
        <w:t xml:space="preserve">hundreds of thousands of undocumented </w:t>
      </w:r>
      <w:r w:rsidRPr="00DB1E9E">
        <w:rPr>
          <w:rStyle w:val="StyleUnderline"/>
        </w:rPr>
        <w:t>immigrants brought to the US as children</w:t>
      </w:r>
      <w:r w:rsidRPr="009C18D2">
        <w:rPr>
          <w:sz w:val="16"/>
        </w:rPr>
        <w:t xml:space="preserve"> </w:t>
      </w:r>
      <w:r w:rsidRPr="00DB1E9E">
        <w:rPr>
          <w:rStyle w:val="StyleUnderline"/>
        </w:rPr>
        <w:t>has turned into a pivotal moment for the GOP on an issue</w:t>
      </w:r>
      <w:r w:rsidRPr="009C18D2">
        <w:rPr>
          <w:sz w:val="16"/>
        </w:rPr>
        <w:t xml:space="preserve"> </w:t>
      </w:r>
      <w:r w:rsidRPr="00DB1E9E">
        <w:rPr>
          <w:rStyle w:val="StyleUnderline"/>
        </w:rPr>
        <w:t>that has been heading to a boiling point for more than a decade.</w:t>
      </w:r>
      <w:r>
        <w:rPr>
          <w:rStyle w:val="StyleUnderline"/>
        </w:rPr>
        <w:t xml:space="preserve"> </w:t>
      </w:r>
      <w:r w:rsidRPr="009C18D2">
        <w:rPr>
          <w:sz w:val="16"/>
        </w:rPr>
        <w:t xml:space="preserve">Now, with Republicans in control of the House, the Senate and the White House, the party is being forced to confront its deep divisions over immigration, which threaten to compromise its capacity to provide coherent governance. </w:t>
      </w:r>
      <w:r w:rsidRPr="00DB1E9E">
        <w:rPr>
          <w:rStyle w:val="StyleUnderline"/>
        </w:rPr>
        <w:t>The debate is matching various party factions against one other and testing the willingness of the Republican base to accept a necessary compromise with Democrats that is certain to be portrayed by some as a moment of political betrayal.</w:t>
      </w:r>
      <w:r>
        <w:rPr>
          <w:rStyle w:val="StyleUnderline"/>
        </w:rPr>
        <w:t xml:space="preserve"> </w:t>
      </w:r>
      <w:r w:rsidRPr="009C18D2">
        <w:rPr>
          <w:sz w:val="16"/>
        </w:rPr>
        <w:t xml:space="preserve">It's no wonder the </w:t>
      </w:r>
      <w:r w:rsidRPr="00DB1E9E">
        <w:rPr>
          <w:rStyle w:val="StyleUnderline"/>
        </w:rPr>
        <w:t xml:space="preserve">closed doors talks on Capitol Hill are so tense and contentious </w:t>
      </w:r>
      <w:r w:rsidRPr="009C18D2">
        <w:rPr>
          <w:sz w:val="16"/>
        </w:rPr>
        <w:t xml:space="preserve">and President Donald </w:t>
      </w:r>
      <w:r w:rsidRPr="00DB1E9E">
        <w:rPr>
          <w:rStyle w:val="StyleUnderline"/>
        </w:rPr>
        <w:t>Trump's every comment is so closely scrutinized</w:t>
      </w:r>
      <w:r w:rsidRPr="009C18D2">
        <w:rPr>
          <w:sz w:val="16"/>
        </w:rPr>
        <w:t xml:space="preserve">. "Everybody has their own franchise ... but somebody has to put forward a document, somebody has to put forward a bill," Arizona Republican Sen. Jeff Flake said Wednesday. "I don't see any other game in town." For Trump, </w:t>
      </w:r>
      <w:r w:rsidRPr="009B218F">
        <w:rPr>
          <w:rStyle w:val="StyleUnderline"/>
        </w:rPr>
        <w:t>the immigration policy debate marks a watershed moment</w:t>
      </w:r>
      <w:r w:rsidRPr="009C18D2">
        <w:rPr>
          <w:sz w:val="16"/>
        </w:rPr>
        <w:t xml:space="preserve">. It is one of the first times that he has been required to show genuine political courage, to take steps likely to alienate his loyal voters, who have stuck with him through everything. </w:t>
      </w:r>
      <w:r w:rsidRPr="009B218F">
        <w:rPr>
          <w:rStyle w:val="StyleUnderline"/>
        </w:rPr>
        <w:t>All presidents reach</w:t>
      </w:r>
      <w:r w:rsidRPr="009C18D2">
        <w:rPr>
          <w:sz w:val="16"/>
        </w:rPr>
        <w:t xml:space="preserve"> such a </w:t>
      </w:r>
      <w:r w:rsidRPr="009B218F">
        <w:rPr>
          <w:rStyle w:val="StyleUnderline"/>
        </w:rPr>
        <w:t>moment</w:t>
      </w:r>
      <w:r w:rsidRPr="009C18D2">
        <w:rPr>
          <w:sz w:val="16"/>
        </w:rPr>
        <w:t xml:space="preserve"> sooner or later, </w:t>
      </w:r>
      <w:r w:rsidRPr="009B218F">
        <w:rPr>
          <w:rStyle w:val="StyleUnderline"/>
        </w:rPr>
        <w:t>when the national interest, the requirements of governance and</w:t>
      </w:r>
      <w:r w:rsidRPr="009C18D2">
        <w:rPr>
          <w:sz w:val="16"/>
        </w:rPr>
        <w:t xml:space="preserve"> even </w:t>
      </w:r>
      <w:r w:rsidRPr="009B218F">
        <w:rPr>
          <w:rStyle w:val="StyleUnderline"/>
        </w:rPr>
        <w:t>their own legacies require them to expunge political capital they have spent years building.</w:t>
      </w:r>
      <w:r>
        <w:rPr>
          <w:rStyle w:val="StyleUnderline"/>
        </w:rPr>
        <w:t xml:space="preserve"> </w:t>
      </w:r>
      <w:r w:rsidRPr="009C18D2">
        <w:rPr>
          <w:sz w:val="16"/>
        </w:rPr>
        <w:t xml:space="preserve">Trump's improvised and shifting positions over the past few days on what he wants to see in the bill suggest that he has not yet reached the moment when hesitation solidifies into resolution and trust in political fate. Yet Republicans on Capitol Hill say that only an unequivocal statement by Trump about the bill he wants to see, and a sincere effort to offer cover to conservative lawmakers, will allow a compromise to get to his desk. Given the central role played by immigration in his presidential campaign, Trump may be the only personality in Washington who can close the deal. But the President's comment Tuesday at a bipartisan meeting at the White House that his position would be "what the people in this room come up with" struck many of his allies in Congress as an abdication of leadership, and well short of the level of commitment needed to bring the party together. That has left the fate of the immigration bill, despite multiple efforts by different groups in Congress to find a solution, in limbo. "In terms of how we get to the finish line, I'm not sure I see that yet," one Republican senator told CNN on Wednesday on condition of anonymity. "Everyone seems to think there's the outlines of a deal, but like I said, I'll believe it when I see it." </w:t>
      </w:r>
      <w:r w:rsidRPr="009B218F">
        <w:rPr>
          <w:rStyle w:val="StyleUnderline"/>
        </w:rPr>
        <w:t>For Republican lawmakers, the showdown marks a moment when the responsibilities of power clash with their pursuit of ideological purity.</w:t>
      </w:r>
      <w:r>
        <w:rPr>
          <w:rStyle w:val="StyleUnderline"/>
        </w:rPr>
        <w:t xml:space="preserve"> </w:t>
      </w:r>
      <w:r w:rsidRPr="009B218F">
        <w:rPr>
          <w:rStyle w:val="StyleUnderline"/>
        </w:rPr>
        <w:t>The party is split between comparative moderates who want to solve the issue</w:t>
      </w:r>
      <w:r w:rsidRPr="009C18D2">
        <w:rPr>
          <w:sz w:val="16"/>
        </w:rPr>
        <w:t xml:space="preserve">, understand the political and humanitarian weight posed by the plight of those affected by the Deferred Action for Childhood Arrivals program and believe that the GOP must ease its position on immigration to ensure future viability. They include South Carolina Sen. Lindsey Graham and Flake, who have fought for years to enact immigration reform and are part of the 'Gang of Six' GOP and Democratic senators seeking a deal. </w:t>
      </w:r>
      <w:r w:rsidRPr="009B218F">
        <w:rPr>
          <w:rStyle w:val="StyleUnderline"/>
        </w:rPr>
        <w:t>Then there are Republicans who are more hard-line on immigration</w:t>
      </w:r>
      <w:r w:rsidRPr="009C18D2">
        <w:rPr>
          <w:sz w:val="16"/>
        </w:rPr>
        <w:t xml:space="preserve">, </w:t>
      </w:r>
      <w:r w:rsidRPr="009B218F">
        <w:rPr>
          <w:rStyle w:val="StyleUnderline"/>
        </w:rPr>
        <w:t>many of whom see the prospect that those covered by DACA could be granted a path to citizenship as tantamount to amnesty, one of the most potent words in the conservative lexicon</w:t>
      </w:r>
      <w:r w:rsidRPr="009C18D2">
        <w:rPr>
          <w:sz w:val="16"/>
        </w:rPr>
        <w:t xml:space="preserve">. Hard-liners on immigration include Arkansas Sen. Tom Cotton and Iowa Sen Chuck Grassley, who are concerned about questions like E-Verify, family-based migration and border enforcement. </w:t>
      </w:r>
      <w:r w:rsidRPr="009C18D2">
        <w:rPr>
          <w:rStyle w:val="StyleUnderline"/>
        </w:rPr>
        <w:t>The chasm that the party must traverse is huge</w:t>
      </w:r>
      <w:r w:rsidRPr="009C18D2">
        <w:rPr>
          <w:sz w:val="16"/>
        </w:rPr>
        <w:t xml:space="preserve">. Texas Sen. Ted Cruz said Wednesday he could not countenance voting for the kind of bill he understands would be put forward by the gang of six. "It would be inconsistent with the promises made to the working men and women of this country that we would put them first, so I very much hope Congress doesn't do so," he said. </w:t>
      </w:r>
      <w:r w:rsidRPr="009C18D2">
        <w:rPr>
          <w:rStyle w:val="StyleUnderline"/>
        </w:rPr>
        <w:t>No one in the Republican Party doubts the potency of immigration. Key figures in the conservative media have warned it is the one issue that could tear the party apart and even threaten Trump's hold on his dedicated base voters.</w:t>
      </w:r>
      <w:r>
        <w:rPr>
          <w:rStyle w:val="StyleUnderline"/>
        </w:rPr>
        <w:t xml:space="preserve"> </w:t>
      </w:r>
      <w:r w:rsidRPr="009C18D2">
        <w:rPr>
          <w:sz w:val="16"/>
        </w:rPr>
        <w:t xml:space="preserve">In fact, immigration is an issue that changed the face of American politics, since it was used deliberately by Trump to build an insurgent power base that eviscerated the Republican primary field in the 2016 campaign. </w:t>
      </w:r>
      <w:r w:rsidRPr="009C18D2">
        <w:rPr>
          <w:rStyle w:val="StyleUnderline"/>
        </w:rPr>
        <w:t>The current debate is also forcing Democrats into a searing process of political self-examination</w:t>
      </w:r>
      <w:r w:rsidRPr="009C18D2">
        <w:rPr>
          <w:sz w:val="16"/>
        </w:rPr>
        <w:t xml:space="preserve"> -- since the fate of DACA recipients is as important to their grass roots as the wall is to Trump's. </w:t>
      </w:r>
      <w:r w:rsidRPr="009C18D2">
        <w:rPr>
          <w:rStyle w:val="StyleUnderline"/>
        </w:rPr>
        <w:t xml:space="preserve">Failing to fight their corner could have consequences for the party's support among Hispanic voters, </w:t>
      </w:r>
      <w:r w:rsidRPr="009C18D2">
        <w:rPr>
          <w:sz w:val="16"/>
        </w:rPr>
        <w:t>who are vital to the party's hopes of winning back power on Capitol Hill this year and the White House in 2020.</w:t>
      </w:r>
    </w:p>
    <w:p w14:paraId="51FCBC67" w14:textId="77777777" w:rsidR="00C05DD4" w:rsidRDefault="00C05DD4" w:rsidP="00C05DD4"/>
    <w:p w14:paraId="67D490FC" w14:textId="77777777" w:rsidR="00C05DD4" w:rsidRDefault="00C05DD4" w:rsidP="00C05DD4"/>
    <w:p w14:paraId="60CAFE05" w14:textId="77777777" w:rsidR="00C05DD4" w:rsidRDefault="00C05DD4" w:rsidP="00C05DD4">
      <w:pPr>
        <w:pStyle w:val="Heading3"/>
      </w:pPr>
      <w:r>
        <w:t>Link – Amnesty</w:t>
      </w:r>
    </w:p>
    <w:p w14:paraId="667FE3ED" w14:textId="77777777" w:rsidR="00C05DD4" w:rsidRDefault="00C05DD4" w:rsidP="00C05DD4">
      <w:pPr>
        <w:pStyle w:val="Heading4"/>
      </w:pPr>
      <w:r>
        <w:t>Republicans fight amnesty</w:t>
      </w:r>
    </w:p>
    <w:p w14:paraId="5357DA55" w14:textId="77777777" w:rsidR="00C05DD4" w:rsidRPr="003A6EAB" w:rsidRDefault="00C05DD4" w:rsidP="00C05DD4">
      <w:r w:rsidRPr="003A6EAB">
        <w:rPr>
          <w:rStyle w:val="Style13ptBold"/>
        </w:rPr>
        <w:t>Kane 18</w:t>
      </w:r>
      <w:r>
        <w:t xml:space="preserve"> – senior congressional correspondent and columnist at the Washington Post. (Paul, 06/23/18, </w:t>
      </w:r>
      <w:r w:rsidRPr="003A6EAB">
        <w:t xml:space="preserve">“‘Get so close — and nothing happens’: Congress’s record on immigration is repeated failures,” </w:t>
      </w:r>
      <w:hyperlink r:id="rId123" w:history="1">
        <w:r>
          <w:rPr>
            <w:rStyle w:val="Hyperlink"/>
          </w:rPr>
          <w:t>https://www.washingtonpost.com/powerpost/get-so-close--and-nothing-happens-congresss-record-on-immigration-is-repeated-failures/2018/06/23/702660c0-7624-11e8-b4b7-308400242c2e_story.html?utm_term=.b4b98908404b</w:t>
        </w:r>
      </w:hyperlink>
      <w:r>
        <w:rPr>
          <w:rFonts w:ascii="Times New Roman" w:hAnsi="Times New Roman" w:cs="Times New Roman"/>
          <w:sz w:val="24"/>
        </w:rPr>
        <w:t>) np</w:t>
      </w:r>
    </w:p>
    <w:p w14:paraId="6C5FC38C" w14:textId="77777777" w:rsidR="00C05DD4" w:rsidRPr="003A6EAB" w:rsidRDefault="00C05DD4" w:rsidP="00C05DD4">
      <w:pPr>
        <w:rPr>
          <w:sz w:val="16"/>
        </w:rPr>
      </w:pPr>
      <w:r w:rsidRPr="003A6EAB">
        <w:rPr>
          <w:rStyle w:val="StyleUnderline"/>
        </w:rPr>
        <w:t>Immigration</w:t>
      </w:r>
      <w:r w:rsidRPr="003A6EAB">
        <w:rPr>
          <w:sz w:val="16"/>
        </w:rPr>
        <w:t xml:space="preserve"> </w:t>
      </w:r>
      <w:r w:rsidRPr="003A6EAB">
        <w:rPr>
          <w:rStyle w:val="StyleUnderline"/>
        </w:rPr>
        <w:t>has eclipsed every other domestic issue in terms of political stalemate.</w:t>
      </w:r>
      <w:r w:rsidRPr="003A6EAB">
        <w:rPr>
          <w:sz w:val="16"/>
        </w:rPr>
        <w:t xml:space="preserve"> </w:t>
      </w:r>
      <w:r w:rsidRPr="003A6EAB">
        <w:rPr>
          <w:rStyle w:val="StyleUnderline"/>
        </w:rPr>
        <w:t xml:space="preserve">Republicans live in fear of a conservative backlash if they support anything critics deride as “amnesty,” </w:t>
      </w:r>
      <w:r w:rsidRPr="003A6EAB">
        <w:rPr>
          <w:sz w:val="16"/>
        </w:rPr>
        <w:t xml:space="preserve">while Democrats champion themselves as the welcoming party but live with the regret of doing nothing when they had their chance. Indeed, while the current floundering is largely a Republican dilemma, </w:t>
      </w:r>
      <w:r w:rsidRPr="003A6EAB">
        <w:rPr>
          <w:rStyle w:val="StyleUnderline"/>
        </w:rPr>
        <w:t>Washington has had every iteration of partisan control of the White House and Congress over the past 12 years, and the result has always been the same: failure.</w:t>
      </w:r>
      <w:r>
        <w:rPr>
          <w:rStyle w:val="StyleUnderline"/>
        </w:rPr>
        <w:t xml:space="preserve"> </w:t>
      </w:r>
      <w:r w:rsidRPr="003A6EAB">
        <w:rPr>
          <w:sz w:val="16"/>
        </w:rPr>
        <w:t xml:space="preserve">The legislative futility has created an opening for an aggressive chief executive, and both Democrat Barack Obama and President Trump have acted unilaterally to set policy. Obama, in 2012, cited congressional inaction in creating a program to protect from deportation young undocumented immigrants brought here as children. Trump canceled the program last fall and called on Congress to fix it, something lawmakers still haven’t done. This spring, Trump instituted his “zero-tolerance” policy, including separating migrant children from their parents at the border. In recent days, House </w:t>
      </w:r>
      <w:r w:rsidRPr="003A6EAB">
        <w:rPr>
          <w:rStyle w:val="StyleUnderline"/>
        </w:rPr>
        <w:t>Republicans have flailed in their bid to find the right policy mix to deal with immigrants and strengthen border security</w:t>
      </w:r>
      <w:r w:rsidRPr="003A6EAB">
        <w:rPr>
          <w:sz w:val="16"/>
        </w:rPr>
        <w:t xml:space="preserve">. They voted on a conservative GOP draft on Thursday and it failed. Then they pulled the plug, for now, on a more moderate version of the legislation because it was woefully short of the votes needed for passage. There might be a vote in the coming week, or maybe not at all, as Trump has gone back and forth on his support for the legislation. Some contend that </w:t>
      </w:r>
      <w:r w:rsidRPr="003A6EAB">
        <w:rPr>
          <w:rStyle w:val="StyleUnderline"/>
        </w:rPr>
        <w:t>the president and senior adviser</w:t>
      </w:r>
      <w:r w:rsidRPr="003A6EAB">
        <w:rPr>
          <w:sz w:val="16"/>
        </w:rPr>
        <w:t xml:space="preserve"> Stephen </w:t>
      </w:r>
      <w:r w:rsidRPr="003A6EAB">
        <w:rPr>
          <w:rStyle w:val="StyleUnderline"/>
        </w:rPr>
        <w:t>Miller have poisoned the well with nativist talk and policy proposals.</w:t>
      </w:r>
      <w:r w:rsidRPr="003A6EAB">
        <w:rPr>
          <w:sz w:val="16"/>
        </w:rPr>
        <w:t xml:space="preserve"> “It’s been within our reach, but </w:t>
      </w:r>
      <w:r w:rsidRPr="003A6EAB">
        <w:rPr>
          <w:rStyle w:val="StyleUnderline"/>
        </w:rPr>
        <w:t>as long as Miller is his adviser and is trusted by this president on the issue, it is unlikely we will do anything productive</w:t>
      </w:r>
      <w:r w:rsidRPr="003A6EAB">
        <w:rPr>
          <w:sz w:val="16"/>
        </w:rPr>
        <w:t xml:space="preserve">,” said Sen. Richard J. Durbin (Ill.), the No. 2 Democratic leader who has played a key role in the immigration negotiations. Ryan’s mandate on immigration ignores the first lesson of how a bill becomes law But some conservatives think the issue is bigger than Trump, that his 2016 presidential campaign just tapped into the strain of nativism that had already spoiled previous attempts at rewriting the border laws. </w:t>
      </w:r>
      <w:r w:rsidRPr="003A6EAB">
        <w:rPr>
          <w:rStyle w:val="StyleUnderline"/>
        </w:rPr>
        <w:t>Trump is not the cause but merely the biggest symptom indicating where the most active Republican voters are on immigration.</w:t>
      </w:r>
      <w:r>
        <w:rPr>
          <w:rStyle w:val="StyleUnderline"/>
        </w:rPr>
        <w:t xml:space="preserve"> </w:t>
      </w:r>
      <w:r w:rsidRPr="003A6EAB">
        <w:rPr>
          <w:rStyle w:val="StyleUnderline"/>
        </w:rPr>
        <w:t>“This issue has pivoted on amnesty every time, and now it’s pivoting on amnesty</w:t>
      </w:r>
      <w:r w:rsidRPr="003A6EAB">
        <w:rPr>
          <w:sz w:val="16"/>
        </w:rPr>
        <w:t xml:space="preserve">,” said Rep. Steve King (R-Iowa), a conservative who has fought every immigration proposal. King opposed Trump’s offer to Democrats early this year for a path to citizenship for up to 1.8 million undocumented young immigrants, in exchange for $25 billion to build a wall along the U.S.-Mexico border. Now, King hopes that Trump realizes </w:t>
      </w:r>
      <w:r w:rsidRPr="003A6EAB">
        <w:rPr>
          <w:rStyle w:val="StyleUnderline"/>
        </w:rPr>
        <w:t xml:space="preserve">the conservative base will recoil at anything resembling amnesty. </w:t>
      </w:r>
      <w:r w:rsidRPr="003A6EAB">
        <w:rPr>
          <w:sz w:val="16"/>
        </w:rPr>
        <w:t xml:space="preserve">“I think Trump pulled back. I think people have gotten to Trump now and he knows how big this amnesty is,” King said. </w:t>
      </w:r>
    </w:p>
    <w:p w14:paraId="30DDB571" w14:textId="77777777" w:rsidR="00C05DD4" w:rsidRDefault="00C05DD4" w:rsidP="00C05DD4"/>
    <w:p w14:paraId="448672F6" w14:textId="77777777" w:rsidR="00C05DD4" w:rsidRDefault="00C05DD4" w:rsidP="00C05DD4"/>
    <w:p w14:paraId="3254A9BC" w14:textId="7CA2D72F" w:rsidR="00C05DD4" w:rsidRDefault="00C05DD4" w:rsidP="00C05DD4">
      <w:pPr>
        <w:pStyle w:val="Heading3"/>
      </w:pPr>
      <w:r>
        <w:t xml:space="preserve">Link – Immigration Detention </w:t>
      </w:r>
    </w:p>
    <w:p w14:paraId="7500599A" w14:textId="77777777" w:rsidR="00C05DD4" w:rsidRDefault="00C05DD4" w:rsidP="00C05DD4">
      <w:pPr>
        <w:pStyle w:val="Heading4"/>
      </w:pPr>
      <w:r>
        <w:t>Family separation/detention centers are extremely partisan– the plan guarantees Republican opposition</w:t>
      </w:r>
    </w:p>
    <w:p w14:paraId="297A4DA7" w14:textId="77777777" w:rsidR="00C05DD4" w:rsidRPr="0025618A" w:rsidRDefault="00C05DD4" w:rsidP="00C05DD4">
      <w:pPr>
        <w:rPr>
          <w:rStyle w:val="Style13ptBold"/>
        </w:rPr>
      </w:pPr>
      <w:r>
        <w:rPr>
          <w:rStyle w:val="Style13ptBold"/>
        </w:rPr>
        <w:t xml:space="preserve">Kafura ’19 </w:t>
      </w:r>
      <w:r w:rsidRPr="0025618A">
        <w:t>(Craig, Assistant Director, Public Opinion and Foreign Policy, “Republicans and Democrats in Different Worlds on Immigration,” The Chicago Council on Global Affairs, 10/8/19, https://www.thechicagocouncil.org/publication/lcc/republicans-and-democrats-different-worlds-immigration)ly</w:t>
      </w:r>
    </w:p>
    <w:p w14:paraId="5401B7F0" w14:textId="77777777" w:rsidR="00C05DD4" w:rsidRPr="0025618A" w:rsidRDefault="00C05DD4" w:rsidP="00C05DD4">
      <w:pPr>
        <w:rPr>
          <w:sz w:val="16"/>
        </w:rPr>
      </w:pPr>
      <w:r w:rsidRPr="00F31FBB">
        <w:rPr>
          <w:rStyle w:val="StyleUnderline"/>
        </w:rPr>
        <w:t>Politicians on the left and the right acknowledge the strains between the two parties on immigration</w:t>
      </w:r>
      <w:r w:rsidRPr="0025618A">
        <w:rPr>
          <w:sz w:val="16"/>
        </w:rPr>
        <w:t xml:space="preserve">. </w:t>
      </w:r>
      <w:r w:rsidRPr="00F31FBB">
        <w:rPr>
          <w:rStyle w:val="StyleUnderline"/>
        </w:rPr>
        <w:t>At a</w:t>
      </w:r>
      <w:r w:rsidRPr="0025618A">
        <w:rPr>
          <w:sz w:val="16"/>
        </w:rPr>
        <w:t xml:space="preserve"> July 12 </w:t>
      </w:r>
      <w:r w:rsidRPr="00F31FBB">
        <w:rPr>
          <w:rStyle w:val="StyleUnderline"/>
        </w:rPr>
        <w:t>congressional hearing on family separation</w:t>
      </w:r>
      <w:r w:rsidRPr="0025618A">
        <w:rPr>
          <w:sz w:val="16"/>
        </w:rPr>
        <w:t xml:space="preserve">, </w:t>
      </w:r>
      <w:r w:rsidRPr="00F31FBB">
        <w:rPr>
          <w:rStyle w:val="StyleUnderline"/>
        </w:rPr>
        <w:t>Representative</w:t>
      </w:r>
      <w:r w:rsidRPr="0025618A">
        <w:rPr>
          <w:sz w:val="16"/>
        </w:rPr>
        <w:t xml:space="preserve"> Alexandria Ocasio-</w:t>
      </w:r>
      <w:r w:rsidRPr="00F31FBB">
        <w:rPr>
          <w:rStyle w:val="StyleUnderline"/>
        </w:rPr>
        <w:t>Cortez</w:t>
      </w:r>
      <w:r w:rsidRPr="0025618A">
        <w:rPr>
          <w:sz w:val="16"/>
        </w:rPr>
        <w:t xml:space="preserve"> (D-NY) </w:t>
      </w:r>
      <w:r w:rsidRPr="00F31FBB">
        <w:rPr>
          <w:rStyle w:val="StyleUnderline"/>
        </w:rPr>
        <w:t xml:space="preserve">remarked that “it feels like </w:t>
      </w:r>
      <w:r w:rsidRPr="0025618A">
        <w:rPr>
          <w:rStyle w:val="Emphasis"/>
        </w:rPr>
        <w:t>we’re speaking in two different worlds</w:t>
      </w:r>
      <w:r w:rsidRPr="00F31FBB">
        <w:rPr>
          <w:rStyle w:val="StyleUnderline"/>
        </w:rPr>
        <w:t>”</w:t>
      </w:r>
      <w:r w:rsidRPr="0025618A">
        <w:rPr>
          <w:sz w:val="16"/>
        </w:rPr>
        <w:t xml:space="preserve"> and Representative Debbie Lesko (R-AZ) used the analogy of “parallel universes.” The 2019 Chicago Council Survey echoes this sentiment: data shows that </w:t>
      </w:r>
      <w:r w:rsidRPr="00F31FBB">
        <w:rPr>
          <w:rStyle w:val="StyleUnderline"/>
        </w:rPr>
        <w:t>the public is deeply</w:t>
      </w:r>
      <w:r w:rsidRPr="0025618A">
        <w:rPr>
          <w:sz w:val="16"/>
        </w:rPr>
        <w:t xml:space="preserve"> divided along partisan lines, with Republicans and Democrats holding starkly different views of the issue and which policies the government should pursue. </w:t>
      </w:r>
      <w:r w:rsidRPr="00F31FBB">
        <w:rPr>
          <w:rStyle w:val="StyleUnderline"/>
        </w:rPr>
        <w:t>Eight in ten Republicans</w:t>
      </w:r>
      <w:r w:rsidRPr="0025618A">
        <w:rPr>
          <w:sz w:val="16"/>
        </w:rPr>
        <w:t xml:space="preserve"> (78%) </w:t>
      </w:r>
      <w:r w:rsidRPr="00F31FBB">
        <w:rPr>
          <w:rStyle w:val="StyleUnderline"/>
        </w:rPr>
        <w:t>consider large numbers of immigrants</w:t>
      </w:r>
      <w:r w:rsidRPr="0025618A">
        <w:rPr>
          <w:sz w:val="16"/>
        </w:rPr>
        <w:t xml:space="preserve"> and refugees coming into the United States </w:t>
      </w:r>
      <w:r w:rsidRPr="00F31FBB">
        <w:rPr>
          <w:rStyle w:val="StyleUnderline"/>
        </w:rPr>
        <w:t>to be a critical threat</w:t>
      </w:r>
      <w:r w:rsidRPr="0025618A">
        <w:rPr>
          <w:sz w:val="16"/>
        </w:rPr>
        <w:t xml:space="preserve">, up from 66 percent in 2018 and the highest percentage recorded in Chicago Council Surveys since the question was first asked in 1998. This elevated level of concern stands in sharp contrast to the views of Democrats. </w:t>
      </w:r>
      <w:r w:rsidRPr="00F31FBB">
        <w:rPr>
          <w:rStyle w:val="StyleUnderline"/>
        </w:rPr>
        <w:t>Fewer than two in ten Democrats</w:t>
      </w:r>
      <w:r w:rsidRPr="0025618A">
        <w:rPr>
          <w:sz w:val="16"/>
        </w:rPr>
        <w:t xml:space="preserve"> (19%) </w:t>
      </w:r>
      <w:r w:rsidRPr="00F31FBB">
        <w:rPr>
          <w:rStyle w:val="StyleUnderline"/>
        </w:rPr>
        <w:t>consider immigrants</w:t>
      </w:r>
      <w:r w:rsidRPr="0025618A">
        <w:rPr>
          <w:sz w:val="16"/>
        </w:rPr>
        <w:t xml:space="preserve"> and refugees </w:t>
      </w:r>
      <w:r w:rsidRPr="00F31FBB">
        <w:rPr>
          <w:rStyle w:val="StyleUnderline"/>
        </w:rPr>
        <w:t>a critical threat</w:t>
      </w:r>
      <w:r w:rsidRPr="0025618A">
        <w:rPr>
          <w:sz w:val="16"/>
        </w:rPr>
        <w:t xml:space="preserve">, the lowest number recorded in Council surveys. Independents, for their part, split the difference: four in ten (42%) consider large numbers of immigrants and refugees a critical threat. </w:t>
      </w:r>
      <w:r w:rsidRPr="0025618A">
        <w:rPr>
          <w:rStyle w:val="Emphasis"/>
        </w:rPr>
        <w:t>The yawning gap between the parties is also a sign of how views on both sides of the aisle have changed</w:t>
      </w:r>
      <w:r w:rsidRPr="00F31FBB">
        <w:rPr>
          <w:rStyle w:val="StyleUnderline"/>
        </w:rPr>
        <w:t xml:space="preserve"> in recent years</w:t>
      </w:r>
      <w:r w:rsidRPr="0025618A">
        <w:rPr>
          <w:sz w:val="16"/>
        </w:rPr>
        <w:t xml:space="preserve">. In 2002, majorities of Republicans and Democrats both described large numbers of immigrants and refugees coming into the United States as a critical threat. Since then, despite a fall in the overall percentage of Americans viewing immigration as a critical threat (from 60% to 43%), </w:t>
      </w:r>
      <w:r w:rsidRPr="0025618A">
        <w:rPr>
          <w:rStyle w:val="StyleUnderline"/>
        </w:rPr>
        <w:t>th</w:t>
      </w:r>
      <w:r w:rsidRPr="00F31FBB">
        <w:rPr>
          <w:rStyle w:val="StyleUnderline"/>
        </w:rPr>
        <w:t>e opinion gap between Republicans and Democrats has dramatically increased.</w:t>
      </w:r>
      <w:r w:rsidRPr="0025618A">
        <w:rPr>
          <w:sz w:val="16"/>
        </w:rPr>
        <w:t xml:space="preserve"> In fact, the current 59 percentage point difference between the two parties on the perceived threat of immigrants and refugees is the largest partisan divide on any policy issue in the 2019 Chicago Council Survey. </w:t>
      </w:r>
      <w:r w:rsidRPr="0025618A">
        <w:rPr>
          <w:rStyle w:val="StyleUnderline"/>
        </w:rPr>
        <w:t>These divergent views on the threat posed by immigrants and refugees also inform a range of other policy opinions on restricting immigration,</w:t>
      </w:r>
      <w:r w:rsidRPr="0025618A">
        <w:rPr>
          <w:sz w:val="16"/>
        </w:rPr>
        <w:t xml:space="preserve"> the use of troops to stop immigrants, the efficacy of different policy measures in dealing with illegal immigration, and whether Washington should adjust the level of legal immigration.</w:t>
      </w:r>
    </w:p>
    <w:p w14:paraId="60FA5BD6" w14:textId="77777777" w:rsidR="00C05DD4" w:rsidRPr="00C11ED8" w:rsidRDefault="00C05DD4" w:rsidP="00C05DD4"/>
    <w:p w14:paraId="7FA1FEEC" w14:textId="77777777" w:rsidR="00C05DD4" w:rsidRDefault="00C05DD4" w:rsidP="00C05DD4">
      <w:pPr>
        <w:pStyle w:val="Heading4"/>
      </w:pPr>
      <w:r>
        <w:t>The aff is highly politicized – Republican resistance sacrifices floor time, especially without support from business lobbyists</w:t>
      </w:r>
    </w:p>
    <w:p w14:paraId="04BDB04E" w14:textId="77777777" w:rsidR="00C05DD4" w:rsidRPr="00733A9E" w:rsidRDefault="00C05DD4" w:rsidP="00C05DD4">
      <w:pPr>
        <w:rPr>
          <w:rStyle w:val="Style13ptBold"/>
        </w:rPr>
      </w:pPr>
      <w:r>
        <w:rPr>
          <w:rStyle w:val="Style13ptBold"/>
        </w:rPr>
        <w:t xml:space="preserve">Kamarack and Stenglein ’19 – </w:t>
      </w:r>
      <w:r w:rsidRPr="001F65E0">
        <w:t>Elaine: Center for Effective Public ManagementSenior Fellow - Governance Studies, Christine: Research Analyst (“Can immigration reform happen? A look back,” Brookings, 2/11/29, https://www.brookings.edu/blog/fixgov/2019/02/11/can-immigration-reform-happen-a-look-back/)ly</w:t>
      </w:r>
    </w:p>
    <w:p w14:paraId="7C214A84" w14:textId="77777777" w:rsidR="00C05DD4" w:rsidRPr="00532A13" w:rsidRDefault="00C05DD4" w:rsidP="00C05DD4">
      <w:pPr>
        <w:rPr>
          <w:sz w:val="16"/>
        </w:rPr>
      </w:pPr>
      <w:r w:rsidRPr="00C11ED8">
        <w:rPr>
          <w:rStyle w:val="StyleUnderline"/>
        </w:rPr>
        <w:t>Bipartisan deals on immigration have eluded lawmakers and presidents for three decades</w:t>
      </w:r>
      <w:r w:rsidRPr="00532A13">
        <w:rPr>
          <w:sz w:val="16"/>
        </w:rPr>
        <w:t xml:space="preserve">. The last big immigration bill was passed in 1986 when Ronald Reagan was president and both houses of Congress were held by Democrats. A smaller bill was passed in 1990 when George H.W. Bush was president and both houses of Congress were still controlled by Democrats. During George W. Bush’s presidency the push for bipartisan immigration reform was defeated by a conservative revolt against amnesty for unauthorized immigrants. In 2013 another bipartisan effort failed, with the bill passing the Senate but never coming up for a vote in the House. </w:t>
      </w:r>
      <w:r w:rsidRPr="00742DA1">
        <w:rPr>
          <w:rStyle w:val="Emphasis"/>
        </w:rPr>
        <w:t>Since then polarization around the issue has only increased—</w:t>
      </w:r>
      <w:r w:rsidRPr="00532A13">
        <w:rPr>
          <w:sz w:val="16"/>
        </w:rPr>
        <w:t xml:space="preserve">a phenomenon not limited to the United States but also echoed in developed countries around the world. Last year’s immigration agenda in Congress illustrates the difficulty. </w:t>
      </w:r>
      <w:r w:rsidRPr="00742DA1">
        <w:rPr>
          <w:rStyle w:val="StyleUnderline"/>
        </w:rPr>
        <w:t>Three immigration bills went to the House floor following a discharge petition threat by moderate Republicans advocating to resolve the status of DACA recipients.</w:t>
      </w:r>
      <w:r w:rsidRPr="00532A13">
        <w:rPr>
          <w:sz w:val="16"/>
        </w:rPr>
        <w:t xml:space="preserve"> Two were straightforward fixes for DACA (one from each party). The third was a sweeping, hard-line overhaul of the immigration system sponsored by Bob Goodlatte (R-Va.) that lacked anything to entice Democrats. None of these three bills passed the House. So what happened between 1986 and now? The simple explanation is to chalk it all up to Donald Trump’s xenophobia. But while Trump stoked these tendencies, they are not new to America—they have increasingly influenced immigration policy, but they are not reflective of the public’s attitudes. If anything, the country has grown more, not less, tolerant of immigrants over time. When Gallup asked Americans in 1986 if “immigration should be kept at its present level, increased or decreased?” 49 percent of Americans said it should be decreased. When the same question was asked in June 2018 only 29 percent said it should be decreased. </w:t>
      </w:r>
      <w:r w:rsidRPr="00742DA1">
        <w:rPr>
          <w:rStyle w:val="StyleUnderline"/>
        </w:rPr>
        <w:t xml:space="preserve">If fewer people were supportive of immigration in 1986, why could a Republican president and a Democratic Congress give amnesty to millions of unauthorized immigrants? </w:t>
      </w:r>
      <w:r w:rsidRPr="00532A13">
        <w:rPr>
          <w:sz w:val="16"/>
        </w:rPr>
        <w:t xml:space="preserve">In November 1986 President Reagan signed The Immigration Reform and Control Act into law. The Senate voted for the conference bill 63-24 and the House voted for it 238-173. The 1986 bill made it unlawful for an employer to knowingly hire undocumented aliens and established a verification and enforcement system. It also granted temporary legal status to people who had entered the United States without permission before 1982 and who had been in the country continuously since. Under that law, those individuals could eventually gain permanent resident status, green card status, and citizenship. The bill drew opposition from both the left and the right—right-wingers objected to what they called “the blanket amnesty” in the bill, and left-wingers and pro-immigrant groups called the requirement that immigrants live in the country ten years before becoming legal “tantamount to establishing serfdom.” </w:t>
      </w:r>
      <w:r w:rsidRPr="00742DA1">
        <w:rPr>
          <w:rStyle w:val="StyleUnderline"/>
        </w:rPr>
        <w:t xml:space="preserve">The 1986 bill passed because, </w:t>
      </w:r>
      <w:r w:rsidRPr="00532A13">
        <w:rPr>
          <w:rStyle w:val="Emphasis"/>
        </w:rPr>
        <w:t>while there was opposition to immigration</w:t>
      </w:r>
      <w:r w:rsidRPr="00742DA1">
        <w:rPr>
          <w:rStyle w:val="StyleUnderline"/>
        </w:rPr>
        <w:t xml:space="preserve">, </w:t>
      </w:r>
      <w:r w:rsidRPr="00532A13">
        <w:rPr>
          <w:rStyle w:val="Emphasis"/>
        </w:rPr>
        <w:t>there</w:t>
      </w:r>
      <w:r w:rsidRPr="00742DA1">
        <w:rPr>
          <w:rStyle w:val="StyleUnderline"/>
        </w:rPr>
        <w:t xml:space="preserve"> </w:t>
      </w:r>
      <w:r w:rsidRPr="00532A13">
        <w:rPr>
          <w:rStyle w:val="Emphasis"/>
        </w:rPr>
        <w:t>was</w:t>
      </w:r>
      <w:r w:rsidRPr="00742DA1">
        <w:rPr>
          <w:rStyle w:val="StyleUnderline"/>
        </w:rPr>
        <w:t xml:space="preserve"> also </w:t>
      </w:r>
      <w:r w:rsidRPr="00532A13">
        <w:rPr>
          <w:rStyle w:val="Emphasis"/>
        </w:rPr>
        <w:t>a powerful center anchored by the business community</w:t>
      </w:r>
      <w:r w:rsidRPr="00742DA1">
        <w:rPr>
          <w:rStyle w:val="StyleUnderline"/>
        </w:rPr>
        <w:t>,</w:t>
      </w:r>
      <w:r w:rsidRPr="00532A13">
        <w:rPr>
          <w:sz w:val="16"/>
        </w:rPr>
        <w:t xml:space="preserve"> </w:t>
      </w:r>
      <w:r w:rsidRPr="00532A13">
        <w:rPr>
          <w:rStyle w:val="Emphasis"/>
        </w:rPr>
        <w:t>which lobbied for the bill</w:t>
      </w:r>
      <w:r w:rsidRPr="00742DA1">
        <w:rPr>
          <w:rStyle w:val="StyleUnderline"/>
        </w:rPr>
        <w:t xml:space="preserve"> to ensure a flow of low-wage workers into the country</w:t>
      </w:r>
      <w:r w:rsidRPr="00532A13">
        <w:rPr>
          <w:sz w:val="16"/>
        </w:rPr>
        <w:t xml:space="preserve">. The center, in 1986, could balance out the intensity on either the left or the right that we see today. Immigration was not a major issue in the 1988 presidential election and only in some congressional elections. By 2007, </w:t>
      </w:r>
      <w:r w:rsidRPr="00742DA1">
        <w:rPr>
          <w:rStyle w:val="StyleUnderline"/>
        </w:rPr>
        <w:t>the economic and political landscape</w:t>
      </w:r>
      <w:r w:rsidRPr="00532A13">
        <w:rPr>
          <w:sz w:val="16"/>
        </w:rPr>
        <w:t xml:space="preserve"> on the issue had </w:t>
      </w:r>
      <w:r w:rsidRPr="00742DA1">
        <w:rPr>
          <w:rStyle w:val="StyleUnderline"/>
        </w:rPr>
        <w:t>changed</w:t>
      </w:r>
      <w:r w:rsidRPr="00532A13">
        <w:rPr>
          <w:sz w:val="16"/>
        </w:rPr>
        <w:t xml:space="preserve">. A Republican president, George W. Bush, and a Democratic Speaker of the House, Nancy Pelosi, worked together to forge a comprehensive immigration bill. But the combined bipartisan political clout of the president and speaker was not enough to overcome the new, polarized politics of immigration. While the bill was introduced, it never even came up for a vote. By 2007 both parties had to confront the reality they live with today: immigration has become intricately bound up with issues of identity, prone to the politics of tribalism and of less interest to the business community. In the years between 1986 and 2007, </w:t>
      </w:r>
      <w:r w:rsidRPr="00742DA1">
        <w:rPr>
          <w:rStyle w:val="StyleUnderline"/>
        </w:rPr>
        <w:t>the center has collapsed. A combination of disparate economic forces, such as new trade deals and low-cost containerized shipping, has decreased the stake the business community traditionally had in immigration policy.</w:t>
      </w:r>
      <w:r w:rsidRPr="00532A13">
        <w:rPr>
          <w:sz w:val="16"/>
        </w:rPr>
        <w:t xml:space="preserve"> Today, it is easier for businesses to relocate to where labor is cheap than it is to hire cheap labor in the United States. These underlying economic transformations are carefully laid out by Professor Margaret E. Peters in her book Trading Barriers: Immigration and the Remaking of Globalization. In it, she shows how the business community has, over time, lost interest in the immigration debate. She demonstrates that the causal chain is as follows: “(1) increase in trade openness, firm mobility and technology adaptation should (2) decrease firms’ support for open immigration, which then, (3) reduces the support that policymakers receive for immigration, which (4) leads them to restrict low-skill immigration.”[1] By measuring the number of businesses who testify before Congress on immigration issues, Peters shows that over time the business community has lost interest in immigration reform—leaving the field open to nativist groups. “The data, then, suggest that less support for open low-skill immigration from firms and their trade associations has resulted in nativist groups having comparably, but not absolutely, more influence over immigration policy, leading to more restrictions.”[2]</w:t>
      </w:r>
    </w:p>
    <w:p w14:paraId="2434B446" w14:textId="77777777" w:rsidR="00C05DD4" w:rsidRDefault="00C05DD4" w:rsidP="00C05DD4">
      <w:pPr>
        <w:pStyle w:val="Heading4"/>
      </w:pPr>
      <w:r>
        <w:t>The plan takes time – an evaluation of its economic benefits would have to take place before GOP Senators agreed</w:t>
      </w:r>
    </w:p>
    <w:p w14:paraId="14F4A0E6" w14:textId="77777777" w:rsidR="00C05DD4" w:rsidRPr="00E67555" w:rsidRDefault="00C05DD4" w:rsidP="00C05DD4">
      <w:pPr>
        <w:rPr>
          <w:rStyle w:val="Style13ptBold"/>
        </w:rPr>
      </w:pPr>
      <w:r>
        <w:rPr>
          <w:rStyle w:val="Style13ptBold"/>
        </w:rPr>
        <w:t xml:space="preserve">Editorial ’20 </w:t>
      </w:r>
      <w:r w:rsidRPr="00E67555">
        <w:t>(This editorial is the opinion of the Des Moines Registers editorial board: Carol Hunter, executive editor; Lucas Grundmeier, opinion editor; Andie Dominick, editorial writer, and Richard Doak and Rox Laird, editorial board members. “Congress should exercise its independence: Pass immigration reform and provide help for DREAMers,” 6/2/20, https://www.desmoinesregister.com/story/opinion/editorials/2020/07/02/daca-dreamers-immigration-reform-congress-should-do-job-editorial/3278859001/)ly</w:t>
      </w:r>
    </w:p>
    <w:p w14:paraId="07CD4544" w14:textId="77777777" w:rsidR="00C05DD4" w:rsidRPr="0094061B" w:rsidRDefault="00C05DD4" w:rsidP="00C05DD4">
      <w:pPr>
        <w:rPr>
          <w:sz w:val="16"/>
        </w:rPr>
      </w:pPr>
      <w:r w:rsidRPr="00F40BFC">
        <w:rPr>
          <w:u w:val="single"/>
        </w:rPr>
        <w:t xml:space="preserve">It was congressional refusal that prompted former President Barack Obama to pursue </w:t>
      </w:r>
      <w:r w:rsidRPr="0094061B">
        <w:rPr>
          <w:sz w:val="16"/>
        </w:rPr>
        <w:t xml:space="preserve">the Deferred Action for Childhood Arrivals </w:t>
      </w:r>
      <w:r w:rsidRPr="00F40BFC">
        <w:rPr>
          <w:u w:val="single"/>
        </w:rPr>
        <w:t xml:space="preserve">(DACA) </w:t>
      </w:r>
      <w:r w:rsidRPr="0094061B">
        <w:rPr>
          <w:sz w:val="16"/>
        </w:rPr>
        <w:t xml:space="preserve">program in 2012. It gave so-called DREAMers who had not been in serious trouble with the law the ability to obtain work permits and be safe from deportation for two years at a time. Then President Donald Trump was elected and decided to end the program. The </w:t>
      </w:r>
      <w:r w:rsidRPr="00F40BFC">
        <w:rPr>
          <w:u w:val="single"/>
        </w:rPr>
        <w:t>ensuing court battles</w:t>
      </w:r>
      <w:r w:rsidRPr="0094061B">
        <w:rPr>
          <w:sz w:val="16"/>
        </w:rPr>
        <w:t xml:space="preserve"> </w:t>
      </w:r>
      <w:r w:rsidRPr="00F40BFC">
        <w:rPr>
          <w:rStyle w:val="StyleUnderline"/>
        </w:rPr>
        <w:t>culminated in a recent U.S. Supreme Court ruling rejecting his decision</w:t>
      </w:r>
      <w:r w:rsidRPr="0094061B">
        <w:rPr>
          <w:sz w:val="16"/>
        </w:rPr>
        <w:t xml:space="preserve">. </w:t>
      </w:r>
      <w:r w:rsidRPr="00F40BFC">
        <w:rPr>
          <w:rStyle w:val="StyleUnderline"/>
        </w:rPr>
        <w:t>While that ruling may have felt like a victory, it isn’t much of one.</w:t>
      </w:r>
      <w:r>
        <w:rPr>
          <w:rStyle w:val="StyleUnderline"/>
        </w:rPr>
        <w:t xml:space="preserve"> </w:t>
      </w:r>
      <w:r w:rsidRPr="0094061B">
        <w:rPr>
          <w:sz w:val="16"/>
        </w:rPr>
        <w:t xml:space="preserve">The court based its decision on procedural grounds, ruling that the Department of Homeland Security acted in an "arbitrary and capricious" manner when ending the program under Trump's order. </w:t>
      </w:r>
      <w:r w:rsidRPr="00F40BFC">
        <w:rPr>
          <w:rStyle w:val="StyleUnderline"/>
        </w:rPr>
        <w:t>The decision gives the administration room to try again,</w:t>
      </w:r>
      <w:r w:rsidRPr="0094061B">
        <w:rPr>
          <w:sz w:val="16"/>
        </w:rPr>
        <w:t xml:space="preserve"> and the president has said he will. </w:t>
      </w:r>
      <w:r w:rsidRPr="00F40BFC">
        <w:rPr>
          <w:rStyle w:val="Emphasis"/>
        </w:rPr>
        <w:t>Only Congress can provide a true victory</w:t>
      </w:r>
      <w:r w:rsidRPr="0094061B">
        <w:rPr>
          <w:sz w:val="16"/>
        </w:rPr>
        <w:t xml:space="preserve"> on this. The Constitution grants the legislative branch the authority to set immigration policy in this country, including policy on so-called DREAMers. </w:t>
      </w:r>
      <w:r w:rsidRPr="00F40BFC">
        <w:rPr>
          <w:rStyle w:val="StyleUnderline"/>
        </w:rPr>
        <w:t>Yet, decade after decade, members have collectively refused to act.</w:t>
      </w:r>
      <w:r>
        <w:rPr>
          <w:rStyle w:val="StyleUnderline"/>
        </w:rPr>
        <w:t xml:space="preserve"> </w:t>
      </w:r>
      <w:r w:rsidRPr="00F40BFC">
        <w:rPr>
          <w:rStyle w:val="StyleUnderline"/>
        </w:rPr>
        <w:t>Some complain about Obama acting unilaterally in creating DACA</w:t>
      </w:r>
      <w:r w:rsidRPr="0094061B">
        <w:rPr>
          <w:sz w:val="16"/>
        </w:rPr>
        <w:t xml:space="preserve">. While they sit on their hands. Some complain about </w:t>
      </w:r>
      <w:r w:rsidRPr="00F40BFC">
        <w:rPr>
          <w:rStyle w:val="StyleUnderline"/>
        </w:rPr>
        <w:t>Trump’s efforts to end the program</w:t>
      </w:r>
      <w:r w:rsidRPr="0094061B">
        <w:rPr>
          <w:sz w:val="16"/>
        </w:rPr>
        <w:t xml:space="preserve">. While they sit on their hands. Some are now complaining about </w:t>
      </w:r>
      <w:r w:rsidRPr="00F40BFC">
        <w:rPr>
          <w:rStyle w:val="StyleUnderline"/>
        </w:rPr>
        <w:t>the Supreme Court’s ruling</w:t>
      </w:r>
      <w:r w:rsidRPr="0094061B">
        <w:rPr>
          <w:sz w:val="16"/>
        </w:rPr>
        <w:t xml:space="preserve">. While they sit on their hands. It has been two years since Sen. Joni Ernst’s spokesperson said the senator was “working with her colleagues” to “find a solution” on this issue. It has been two years since Sen. Chuck Grassley introduced legislation that would provide a pathway to citizenship for undocumented immigrants brought here as children. That failed. Grassley’s staff recently told an editorial writer the senator “stands ready to work toward a more permanent solution that provides certainty for DACA recipients, secures our border and fully enforces our immigration laws.” </w:t>
      </w:r>
      <w:r w:rsidRPr="00F40BFC">
        <w:rPr>
          <w:rStyle w:val="StyleUnderline"/>
        </w:rPr>
        <w:t>If members of Congress are truly being honest about their willingness to find a solution</w:t>
      </w:r>
      <w:r w:rsidRPr="0094061B">
        <w:rPr>
          <w:sz w:val="16"/>
        </w:rPr>
        <w:t xml:space="preserve"> and work with colleagues on this issue, </w:t>
      </w:r>
      <w:r w:rsidRPr="00F40BFC">
        <w:rPr>
          <w:rStyle w:val="StyleUnderline"/>
        </w:rPr>
        <w:t>then why is nothing getting done?</w:t>
      </w:r>
      <w:r w:rsidRPr="0094061B">
        <w:rPr>
          <w:sz w:val="16"/>
        </w:rPr>
        <w:t xml:space="preserve"> How many more years will it take for Congress to come together and pass comprehensive immigration reform? </w:t>
      </w:r>
      <w:r w:rsidRPr="00F40BFC">
        <w:rPr>
          <w:rStyle w:val="Emphasis"/>
        </w:rPr>
        <w:t>Because reform isn’t just about doing what’s morally right.</w:t>
      </w:r>
      <w:r w:rsidRPr="0094061B">
        <w:rPr>
          <w:sz w:val="16"/>
        </w:rPr>
        <w:t xml:space="preserve"> </w:t>
      </w:r>
      <w:r w:rsidRPr="005A1A1C">
        <w:rPr>
          <w:rStyle w:val="Emphasis"/>
        </w:rPr>
        <w:t xml:space="preserve">It’s about doing what’s smart to grow our economy. </w:t>
      </w:r>
      <w:r w:rsidRPr="00F40BFC">
        <w:rPr>
          <w:rStyle w:val="StyleUnderline"/>
        </w:rPr>
        <w:t>This country needs immigrants.</w:t>
      </w:r>
      <w:r>
        <w:rPr>
          <w:rStyle w:val="StyleUnderline"/>
        </w:rPr>
        <w:t xml:space="preserve"> </w:t>
      </w:r>
      <w:r w:rsidRPr="0094061B">
        <w:rPr>
          <w:sz w:val="16"/>
        </w:rPr>
        <w:t xml:space="preserve">As the population ages and people have fewer children, newcomers are needed to pay taxes that support programs like Medicare and Social Security. We should be encouraging young immigrants to stay here, build lives, buy homes, enroll in school, work and raise children who will also eventually contribute to our communities. That's especially true in slow-growing Iowa. People will not do those things if they don’t know what the future holds. </w:t>
      </w:r>
      <w:r w:rsidRPr="0094061B">
        <w:rPr>
          <w:rStyle w:val="StyleUnderline"/>
        </w:rPr>
        <w:t>Members of Congress can choose right away to dust off and pass any number of bills that have been previously crafted,</w:t>
      </w:r>
      <w:r w:rsidRPr="0094061B">
        <w:rPr>
          <w:sz w:val="16"/>
        </w:rPr>
        <w:t xml:space="preserve"> from the DREAM Act to Grassley’s Secure and Succeed Act. </w:t>
      </w:r>
      <w:r w:rsidRPr="0094061B">
        <w:rPr>
          <w:rStyle w:val="StyleUnderline"/>
        </w:rPr>
        <w:t>They can garner enough support to override any presidential veto.</w:t>
      </w:r>
      <w:r w:rsidRPr="0094061B">
        <w:rPr>
          <w:sz w:val="16"/>
        </w:rPr>
        <w:t xml:space="preserve"> They can solve the problem instead of just lamenting it. Comprehensive immigration reform would put an end to the executive orders, court battles and policy whiplash that make it difficult for DREAMers to move forward in life with certainty. </w:t>
      </w:r>
    </w:p>
    <w:p w14:paraId="68E6ED89" w14:textId="77777777" w:rsidR="00C05DD4" w:rsidRPr="00C550C7" w:rsidRDefault="00C05DD4" w:rsidP="00C05DD4"/>
    <w:p w14:paraId="74F52912" w14:textId="77777777" w:rsidR="00C05DD4" w:rsidRDefault="00C05DD4" w:rsidP="00C05DD4">
      <w:pPr>
        <w:pStyle w:val="Heading3"/>
      </w:pPr>
      <w:r>
        <w:t>Link – DACA</w:t>
      </w:r>
    </w:p>
    <w:p w14:paraId="7C359258" w14:textId="77777777" w:rsidR="00C05DD4" w:rsidRDefault="00C05DD4" w:rsidP="00C05DD4">
      <w:pPr>
        <w:pStyle w:val="Heading4"/>
      </w:pPr>
      <w:r w:rsidRPr="00C86E23">
        <w:t>DACA solutions are partisan and create controversy</w:t>
      </w:r>
    </w:p>
    <w:p w14:paraId="2E3C2F15" w14:textId="77777777" w:rsidR="00C05DD4" w:rsidRPr="00C86E23" w:rsidRDefault="00C05DD4" w:rsidP="00C05DD4">
      <w:r w:rsidRPr="00C86E23">
        <w:rPr>
          <w:rStyle w:val="Style13ptBold"/>
        </w:rPr>
        <w:t>Grimaldi 17</w:t>
      </w:r>
      <w:r w:rsidRPr="00C86E23">
        <w:t xml:space="preserve"> – reporter covering Congress for Rewire.News and Bloomberg BNA. (Christine, 12/13/17, “Partisan Politics Hold Up Certainty for DACA Recipients (Updated),”</w:t>
      </w:r>
      <w:r>
        <w:t xml:space="preserve"> </w:t>
      </w:r>
      <w:hyperlink r:id="rId124" w:history="1">
        <w:r w:rsidRPr="00A037E9">
          <w:rPr>
            <w:rStyle w:val="Hyperlink"/>
          </w:rPr>
          <w:t>https://rewire.news/article/2017/12/13/partisan-politics-hold-certainty-daca-recipients/</w:t>
        </w:r>
      </w:hyperlink>
      <w:r w:rsidRPr="00C86E23">
        <w:t>) np</w:t>
      </w:r>
    </w:p>
    <w:p w14:paraId="55E70EDF" w14:textId="77777777" w:rsidR="00C05DD4" w:rsidRPr="00C86E23" w:rsidRDefault="00C05DD4" w:rsidP="00C05DD4">
      <w:pPr>
        <w:rPr>
          <w:rStyle w:val="StyleUnderline"/>
        </w:rPr>
      </w:pPr>
      <w:r w:rsidRPr="00DE7DAB">
        <w:rPr>
          <w:rStyle w:val="StyleUnderline"/>
        </w:rPr>
        <w:t xml:space="preserve">The legislative fight over </w:t>
      </w:r>
      <w:r w:rsidRPr="00C86E23">
        <w:rPr>
          <w:sz w:val="16"/>
        </w:rPr>
        <w:t>Deferred Action for Childhood Arrivals (</w:t>
      </w:r>
      <w:r w:rsidRPr="00DE7DAB">
        <w:rPr>
          <w:rStyle w:val="StyleUnderline"/>
        </w:rPr>
        <w:t>DACA) is becoming a test of wills between parties and dividing Capitol Hill</w:t>
      </w:r>
      <w:r w:rsidRPr="00C86E23">
        <w:rPr>
          <w:sz w:val="16"/>
        </w:rPr>
        <w:t xml:space="preserve">, with little insight into the outcome for 800,000 young undocumented immigrants who have lived in the United States under the program’s protections. </w:t>
      </w:r>
      <w:r w:rsidRPr="00DE7DAB">
        <w:rPr>
          <w:rStyle w:val="StyleUnderline"/>
        </w:rPr>
        <w:t>Of the legislative options, the DREAM Act is widely considered to be “the path of least resistance.”</w:t>
      </w:r>
      <w:r w:rsidRPr="00C86E23">
        <w:rPr>
          <w:sz w:val="16"/>
        </w:rPr>
        <w:t xml:space="preserve"> Identical versions (S 1615, HR 3440) pending in the U.S. House of Representatives and the U.S. Senate would provide undocumented youth who meet specific requirements with a pathway to become legal permanent residents. The perennial bills have taken on new urgency for DACA recipients following President Trump’s decision to end the program and put their futures in the congressional GOP’s hands ahead of a March 5, 2018 deadline. </w:t>
      </w:r>
      <w:r w:rsidRPr="00DE7DAB">
        <w:rPr>
          <w:rStyle w:val="StyleUnderline"/>
        </w:rPr>
        <w:t xml:space="preserve">But the DREAM Act bills haven’t gained traction in Congress. </w:t>
      </w:r>
      <w:r w:rsidRPr="00C86E23">
        <w:rPr>
          <w:sz w:val="16"/>
        </w:rPr>
        <w:t xml:space="preserve">And the longer Congress waits, the more DACA recipients will lose their protected status. </w:t>
      </w:r>
      <w:r w:rsidRPr="00DE7DAB">
        <w:rPr>
          <w:rStyle w:val="StyleUnderline"/>
        </w:rPr>
        <w:t>The House</w:t>
      </w:r>
      <w:r w:rsidRPr="00C86E23">
        <w:rPr>
          <w:sz w:val="16"/>
        </w:rPr>
        <w:t xml:space="preserve">, for the most part, </w:t>
      </w:r>
      <w:r w:rsidRPr="00DE7DAB">
        <w:rPr>
          <w:rStyle w:val="StyleUnderline"/>
        </w:rPr>
        <w:t>is split along party lines on the imperative to act, while the House and the Senate stand divided on strategy</w:t>
      </w:r>
      <w:r w:rsidRPr="00C86E23">
        <w:rPr>
          <w:sz w:val="16"/>
        </w:rPr>
        <w:t xml:space="preserve">. House Democrats have been largely going at DACA alone, targeting it for inclusion in a must-pass spending bill over House Speaker Paul Ryan (R-WI) and his continued insistence on separating the issues. Senate Democrats, meanwhile, say they’re making progress on a deal with Senate Republicans but have yet to disclose details. </w:t>
      </w:r>
      <w:r w:rsidRPr="00417B56">
        <w:rPr>
          <w:rStyle w:val="StyleUnderline"/>
        </w:rPr>
        <w:t>Although members of both parties generally support a legislative solution to help DACA recipients, they’ve been hindered by partisan politics of their own making. If DACA recipients haven’t already lost hope</w:t>
      </w:r>
      <w:r w:rsidRPr="00C86E23">
        <w:rPr>
          <w:sz w:val="16"/>
        </w:rPr>
        <w:t xml:space="preserve">, as many have told Rewire, </w:t>
      </w:r>
      <w:r w:rsidRPr="00417B56">
        <w:rPr>
          <w:rStyle w:val="StyleUnderline"/>
        </w:rPr>
        <w:t>it’s waning</w:t>
      </w:r>
      <w:r w:rsidRPr="00C86E23">
        <w:rPr>
          <w:sz w:val="16"/>
        </w:rPr>
        <w:t xml:space="preserve">. Compounding their frustration: The “DREAMers” narrative that even the best-intentioned lawmakers have pushed on Capitol Hill. </w:t>
      </w:r>
      <w:r w:rsidRPr="00C86E23">
        <w:rPr>
          <w:rStyle w:val="StyleUnderline"/>
        </w:rPr>
        <w:t>The state of play in Washington can only be described as murky and subject to shifting political winds.</w:t>
      </w:r>
    </w:p>
    <w:p w14:paraId="1C325D7A" w14:textId="77777777" w:rsidR="00C05DD4" w:rsidRDefault="00C05DD4" w:rsidP="00C05DD4"/>
    <w:p w14:paraId="5338CA57" w14:textId="77777777" w:rsidR="00C05DD4" w:rsidRDefault="00C05DD4" w:rsidP="00C05DD4">
      <w:pPr>
        <w:pStyle w:val="Heading3"/>
      </w:pPr>
      <w:r>
        <w:t>Link – Surveillance</w:t>
      </w:r>
    </w:p>
    <w:p w14:paraId="44B74E36" w14:textId="77777777" w:rsidR="00C05DD4" w:rsidRDefault="00C05DD4" w:rsidP="00C05DD4">
      <w:pPr>
        <w:pStyle w:val="Heading4"/>
      </w:pPr>
      <w:r>
        <w:t>Surveillance reform causes congressional debates</w:t>
      </w:r>
    </w:p>
    <w:p w14:paraId="474048F4" w14:textId="77777777" w:rsidR="00C05DD4" w:rsidRPr="00E87A42" w:rsidRDefault="00C05DD4" w:rsidP="00C05DD4">
      <w:r w:rsidRPr="00D436F4">
        <w:rPr>
          <w:rStyle w:val="Style13ptBold"/>
        </w:rPr>
        <w:t>Savage 17</w:t>
      </w:r>
      <w:r w:rsidRPr="00E87A42">
        <w:t xml:space="preserve"> – </w:t>
      </w:r>
      <w:r>
        <w:t xml:space="preserve">Pulitzer Prize-winning journalist, Washington correspondent for the New York Times. (Charlier, 05/06/17, </w:t>
      </w:r>
      <w:r w:rsidRPr="00E87A42">
        <w:t>“Fight Brews Over Push to Shield Americans in Warrantless Surveillance,”</w:t>
      </w:r>
      <w:r>
        <w:t xml:space="preserve"> </w:t>
      </w:r>
      <w:hyperlink r:id="rId125" w:history="1">
        <w:r w:rsidRPr="00A037E9">
          <w:rPr>
            <w:rStyle w:val="Hyperlink"/>
          </w:rPr>
          <w:t>https://www.nytimes.com/2017/05/06/us/politics/congress-surveillance-nsa-privacy.html</w:t>
        </w:r>
      </w:hyperlink>
      <w:r w:rsidRPr="00E87A42">
        <w:t>) np</w:t>
      </w:r>
    </w:p>
    <w:p w14:paraId="083BA298" w14:textId="77777777" w:rsidR="00C05DD4" w:rsidRPr="00E87A42" w:rsidRDefault="00C05DD4" w:rsidP="00C05DD4">
      <w:pPr>
        <w:rPr>
          <w:rFonts w:ascii="Times New Roman" w:hAnsi="Times New Roman" w:cs="Times New Roman"/>
          <w:sz w:val="24"/>
        </w:rPr>
      </w:pPr>
    </w:p>
    <w:p w14:paraId="72D94E8C" w14:textId="77777777" w:rsidR="00C05DD4" w:rsidRPr="00AC0C4E" w:rsidRDefault="00C05DD4" w:rsidP="00C05DD4">
      <w:pPr>
        <w:rPr>
          <w:sz w:val="16"/>
        </w:rPr>
      </w:pPr>
      <w:r w:rsidRPr="00AC0C4E">
        <w:rPr>
          <w:sz w:val="16"/>
        </w:rPr>
        <w:t xml:space="preserve">WASHINGTON — Obscured by the furor over surveillance set off by the investigations into possible Trump campaign coordination with Russia during the election, </w:t>
      </w:r>
      <w:r w:rsidRPr="00936611">
        <w:rPr>
          <w:rStyle w:val="StyleUnderline"/>
        </w:rPr>
        <w:t xml:space="preserve">a </w:t>
      </w:r>
      <w:r w:rsidRPr="00AC0C4E">
        <w:rPr>
          <w:rStyle w:val="Emphasis"/>
        </w:rPr>
        <w:t>major debate</w:t>
      </w:r>
      <w:r w:rsidRPr="00936611">
        <w:rPr>
          <w:rStyle w:val="StyleUnderline"/>
        </w:rPr>
        <w:t xml:space="preserve"> over electronic spying </w:t>
      </w:r>
      <w:r w:rsidRPr="00AC0C4E">
        <w:rPr>
          <w:sz w:val="16"/>
        </w:rPr>
        <w:t xml:space="preserve">that defies the usual partisan factions </w:t>
      </w:r>
      <w:r w:rsidRPr="00936611">
        <w:rPr>
          <w:rStyle w:val="StyleUnderline"/>
        </w:rPr>
        <w:t>is quietly taking shape in Congress.</w:t>
      </w:r>
      <w:r>
        <w:rPr>
          <w:rStyle w:val="StyleUnderline"/>
        </w:rPr>
        <w:t xml:space="preserve"> </w:t>
      </w:r>
      <w:r w:rsidRPr="00936611">
        <w:rPr>
          <w:rStyle w:val="StyleUnderline"/>
        </w:rPr>
        <w:t>The debate centers on the N</w:t>
      </w:r>
      <w:r w:rsidRPr="00AC0C4E">
        <w:rPr>
          <w:sz w:val="16"/>
        </w:rPr>
        <w:t xml:space="preserve">ational </w:t>
      </w:r>
      <w:r w:rsidRPr="00936611">
        <w:rPr>
          <w:rStyle w:val="StyleUnderline"/>
        </w:rPr>
        <w:t>S</w:t>
      </w:r>
      <w:r w:rsidRPr="00AC0C4E">
        <w:rPr>
          <w:sz w:val="16"/>
        </w:rPr>
        <w:t xml:space="preserve">ecurity </w:t>
      </w:r>
      <w:r w:rsidRPr="00936611">
        <w:rPr>
          <w:rStyle w:val="StyleUnderline"/>
        </w:rPr>
        <w:t>A</w:t>
      </w:r>
      <w:r w:rsidRPr="00AC0C4E">
        <w:rPr>
          <w:sz w:val="16"/>
        </w:rPr>
        <w:t>gency</w:t>
      </w:r>
      <w:r w:rsidRPr="00936611">
        <w:rPr>
          <w:rStyle w:val="StyleUnderline"/>
        </w:rPr>
        <w:t xml:space="preserve">’s </w:t>
      </w:r>
      <w:r w:rsidRPr="00AC0C4E">
        <w:rPr>
          <w:sz w:val="16"/>
        </w:rPr>
        <w:t xml:space="preserve">incidental </w:t>
      </w:r>
      <w:r w:rsidRPr="00936611">
        <w:rPr>
          <w:rStyle w:val="StyleUnderline"/>
        </w:rPr>
        <w:t>eavesdropping on Americans via</w:t>
      </w:r>
      <w:r w:rsidRPr="00AC0C4E">
        <w:rPr>
          <w:sz w:val="16"/>
        </w:rPr>
        <w:t xml:space="preserve"> its warrantless </w:t>
      </w:r>
      <w:r w:rsidRPr="00AC0C4E">
        <w:rPr>
          <w:rStyle w:val="Emphasis"/>
        </w:rPr>
        <w:t>surveillance program</w:t>
      </w:r>
      <w:r w:rsidRPr="00AC0C4E">
        <w:rPr>
          <w:sz w:val="16"/>
        </w:rPr>
        <w:t xml:space="preserve">, which spies on foreigners abroad whose communications pass through American phone and internet services. Its legal basis, the FISA Amendments Act, is set to expire at the end of 2017. </w:t>
      </w:r>
      <w:r w:rsidRPr="00936611">
        <w:rPr>
          <w:rStyle w:val="StyleUnderline"/>
        </w:rPr>
        <w:t>A bipartisan coalition of privacy-minded lawmakers has started to circulate draft legislation that would impose new limits on the government’s ability to use incidentally gathered information about Americans who are in contact with foreign targets.</w:t>
      </w:r>
      <w:r>
        <w:rPr>
          <w:rStyle w:val="StyleUnderline"/>
        </w:rPr>
        <w:t xml:space="preserve"> </w:t>
      </w:r>
      <w:r w:rsidRPr="00AC0C4E">
        <w:rPr>
          <w:sz w:val="16"/>
        </w:rPr>
        <w:t xml:space="preserve">Many of those lawmakers are veterans of a fight two years ago over the U.S.A. Freedom Act, a law that ended an N.S.A. program that gathered Americans’ calling logs in bulk. They won that fight against security hawks because the statute on which the program was based, part of the Patriot Act, was expiring and they were unwilling to extend it without ending the bulk collection. The privacy advocates in Congress are using that same lesson this time around, hoping to leverage their colleagues’ concerns that the program will lapse if they fail to extend the law. But </w:t>
      </w:r>
      <w:r w:rsidRPr="00AC0C4E">
        <w:rPr>
          <w:rStyle w:val="StyleUnderline"/>
        </w:rPr>
        <w:t>the intelligence and law enforcement communities and their allies in Congress appear determined to extend the</w:t>
      </w:r>
      <w:r w:rsidRPr="00AC0C4E">
        <w:rPr>
          <w:sz w:val="16"/>
        </w:rPr>
        <w:t xml:space="preserve"> warrantless </w:t>
      </w:r>
      <w:r w:rsidRPr="00AC0C4E">
        <w:rPr>
          <w:rStyle w:val="StyleUnderline"/>
        </w:rPr>
        <w:t xml:space="preserve">surveillance </w:t>
      </w:r>
      <w:r w:rsidRPr="00AC0C4E">
        <w:rPr>
          <w:sz w:val="16"/>
        </w:rPr>
        <w:t xml:space="preserve">program </w:t>
      </w:r>
      <w:r w:rsidRPr="00AC0C4E">
        <w:rPr>
          <w:rStyle w:val="StyleUnderline"/>
        </w:rPr>
        <w:t>law</w:t>
      </w:r>
      <w:r w:rsidRPr="00AC0C4E">
        <w:rPr>
          <w:sz w:val="16"/>
        </w:rPr>
        <w:t xml:space="preserve">, Section 702 of the FISA Amendments Act, without changes. </w:t>
      </w:r>
      <w:r w:rsidRPr="00AC0C4E">
        <w:rPr>
          <w:rStyle w:val="StyleUnderline"/>
        </w:rPr>
        <w:t>They are framing the debate as being about a program that is too important to be held hostage to any push for changes, lest gridlock kill it.</w:t>
      </w:r>
      <w:r w:rsidRPr="00AC0C4E">
        <w:rPr>
          <w:sz w:val="16"/>
        </w:rPr>
        <w:t xml:space="preserve"> “</w:t>
      </w:r>
      <w:r w:rsidRPr="00AC0C4E">
        <w:rPr>
          <w:rStyle w:val="StyleUnderline"/>
        </w:rPr>
        <w:t>This</w:t>
      </w:r>
      <w:r w:rsidRPr="00AC0C4E">
        <w:rPr>
          <w:sz w:val="16"/>
        </w:rPr>
        <w:t xml:space="preserve"> is a </w:t>
      </w:r>
      <w:r w:rsidRPr="00AC0C4E">
        <w:rPr>
          <w:rStyle w:val="StyleUnderline"/>
        </w:rPr>
        <w:t>tool</w:t>
      </w:r>
      <w:r w:rsidRPr="00AC0C4E">
        <w:rPr>
          <w:sz w:val="16"/>
        </w:rPr>
        <w:t xml:space="preserve"> that </w:t>
      </w:r>
      <w:r w:rsidRPr="00AC0C4E">
        <w:rPr>
          <w:rStyle w:val="StyleUnderline"/>
        </w:rPr>
        <w:t>is essential to the safety of this country</w:t>
      </w:r>
      <w:r w:rsidRPr="00AC0C4E">
        <w:rPr>
          <w:sz w:val="16"/>
        </w:rPr>
        <w:t xml:space="preserve">,” </w:t>
      </w:r>
      <w:r w:rsidRPr="00AC0C4E">
        <w:rPr>
          <w:rStyle w:val="StyleUnderline"/>
        </w:rPr>
        <w:t>the F.B.I. director</w:t>
      </w:r>
      <w:r w:rsidRPr="00AC0C4E">
        <w:rPr>
          <w:sz w:val="16"/>
        </w:rPr>
        <w:t xml:space="preserve">, James B. Comey, </w:t>
      </w:r>
      <w:r w:rsidRPr="00AC0C4E">
        <w:rPr>
          <w:rStyle w:val="StyleUnderline"/>
        </w:rPr>
        <w:t>told Congress</w:t>
      </w:r>
      <w:r w:rsidRPr="00AC0C4E">
        <w:rPr>
          <w:sz w:val="16"/>
        </w:rPr>
        <w:t xml:space="preserve"> at a hearing on Wednesday. “I did not say the same thing about the collection of telephone dialing information by the N.S.A. I think that’s a useful tool; 702 is an essential tool, and if it goes away, we’ll be less safe as a country. And I mean that.”</w:t>
      </w:r>
    </w:p>
    <w:p w14:paraId="15A74CF2" w14:textId="77777777" w:rsidR="00C05DD4" w:rsidRDefault="00C05DD4" w:rsidP="00C05DD4"/>
    <w:p w14:paraId="4E3F8B99" w14:textId="77777777" w:rsidR="00C05DD4" w:rsidRPr="00C86E23" w:rsidRDefault="00C05DD4" w:rsidP="00C05DD4"/>
    <w:p w14:paraId="76DB4272" w14:textId="77777777" w:rsidR="00C05DD4" w:rsidRDefault="00C05DD4" w:rsidP="00C05DD4">
      <w:pPr>
        <w:pStyle w:val="Heading3"/>
      </w:pPr>
      <w:r>
        <w:t>Link – Abortion Restrictions</w:t>
      </w:r>
    </w:p>
    <w:p w14:paraId="549115C2" w14:textId="77777777" w:rsidR="00C05DD4" w:rsidRDefault="00C05DD4" w:rsidP="00C05DD4">
      <w:pPr>
        <w:pStyle w:val="Heading4"/>
      </w:pPr>
      <w:r>
        <w:t xml:space="preserve">Abortion legislation divides congress </w:t>
      </w:r>
    </w:p>
    <w:p w14:paraId="5CFCA78A" w14:textId="77777777" w:rsidR="00C05DD4" w:rsidRPr="00586635" w:rsidRDefault="00C05DD4" w:rsidP="00C05DD4">
      <w:r w:rsidRPr="00586635">
        <w:t xml:space="preserve">Hellmann 20 – </w:t>
      </w:r>
      <w:r>
        <w:t xml:space="preserve">reporter at the Hill. </w:t>
      </w:r>
      <w:r w:rsidRPr="00586635">
        <w:t xml:space="preserve">(Jessie, 02/13/20, “Abortion wars flare up in Congress,” </w:t>
      </w:r>
      <w:hyperlink r:id="rId126" w:history="1">
        <w:r w:rsidRPr="00586635">
          <w:rPr>
            <w:rStyle w:val="Hyperlink"/>
          </w:rPr>
          <w:t>https://thehill.com/policy/healthcare/482876-abortion-wars-flare-up-in-congress</w:t>
        </w:r>
      </w:hyperlink>
      <w:r w:rsidRPr="00586635">
        <w:t>) np</w:t>
      </w:r>
    </w:p>
    <w:p w14:paraId="63B440D5" w14:textId="77777777" w:rsidR="00C05DD4" w:rsidRPr="001B7D1D" w:rsidRDefault="00C05DD4" w:rsidP="00C05DD4">
      <w:pPr>
        <w:rPr>
          <w:sz w:val="16"/>
        </w:rPr>
      </w:pPr>
      <w:r w:rsidRPr="001B7D1D">
        <w:rPr>
          <w:rStyle w:val="StyleUnderline"/>
        </w:rPr>
        <w:t>Democrats</w:t>
      </w:r>
      <w:r w:rsidRPr="001B7D1D">
        <w:rPr>
          <w:sz w:val="16"/>
        </w:rPr>
        <w:t xml:space="preserve"> are </w:t>
      </w:r>
      <w:r w:rsidRPr="001B7D1D">
        <w:rPr>
          <w:rStyle w:val="StyleUnderline"/>
        </w:rPr>
        <w:t>trying to gain the upper hand in the abortion debate</w:t>
      </w:r>
      <w:r w:rsidRPr="001B7D1D">
        <w:rPr>
          <w:sz w:val="16"/>
        </w:rPr>
        <w:t xml:space="preserve"> months </w:t>
      </w:r>
      <w:r w:rsidRPr="001B7D1D">
        <w:rPr>
          <w:rStyle w:val="StyleUnderline"/>
        </w:rPr>
        <w:t>before an election where President Trump is expected to paint the party as being extreme on the issue.</w:t>
      </w:r>
      <w:r>
        <w:rPr>
          <w:rStyle w:val="StyleUnderline"/>
        </w:rPr>
        <w:t xml:space="preserve"> </w:t>
      </w:r>
      <w:r w:rsidRPr="001B7D1D">
        <w:rPr>
          <w:sz w:val="16"/>
        </w:rPr>
        <w:t xml:space="preserve">House </w:t>
      </w:r>
      <w:r w:rsidRPr="001B7D1D">
        <w:rPr>
          <w:rStyle w:val="StyleUnderline"/>
        </w:rPr>
        <w:t xml:space="preserve">Democrats are pushing legislation that would codify Roe v. Wade, while </w:t>
      </w:r>
      <w:r w:rsidRPr="001B7D1D">
        <w:rPr>
          <w:sz w:val="16"/>
        </w:rPr>
        <w:t>Senate</w:t>
      </w:r>
      <w:r w:rsidRPr="001B7D1D">
        <w:rPr>
          <w:rStyle w:val="StyleUnderline"/>
        </w:rPr>
        <w:t xml:space="preserve"> Republicans are gearing up for a vote on a measure that would ban the procedure</w:t>
      </w:r>
      <w:r w:rsidRPr="001B7D1D">
        <w:rPr>
          <w:sz w:val="16"/>
        </w:rPr>
        <w:t xml:space="preserve"> after 20 weeks of pregnancy. Democrats in the House also expect to vote on a bill that would remove barriers to ratifying the Equal Rights Amendment, which opponents argue would make it easier to protect access to abortions. While </w:t>
      </w:r>
      <w:r w:rsidRPr="001B7D1D">
        <w:rPr>
          <w:rStyle w:val="StyleUnderline"/>
        </w:rPr>
        <w:t>none of the measures will pass in a divided Congress, the battles highlight how both sides are trying to get ahead of an issue</w:t>
      </w:r>
      <w:r w:rsidRPr="001B7D1D">
        <w:rPr>
          <w:sz w:val="16"/>
        </w:rPr>
        <w:t xml:space="preserve"> that will play a role in the race for the White House and control of Congress. Democrats argue that some of </w:t>
      </w:r>
      <w:r w:rsidRPr="001B7D1D">
        <w:rPr>
          <w:rStyle w:val="StyleUnderline"/>
        </w:rPr>
        <w:t>the abortion wars at the state level are now percolating up to Washington.</w:t>
      </w:r>
      <w:r>
        <w:rPr>
          <w:rStyle w:val="StyleUnderline"/>
        </w:rPr>
        <w:t xml:space="preserve"> </w:t>
      </w:r>
    </w:p>
    <w:p w14:paraId="15281435" w14:textId="77777777" w:rsidR="00C05DD4" w:rsidRDefault="00C05DD4" w:rsidP="00C05DD4"/>
    <w:p w14:paraId="3D9BED27" w14:textId="77777777" w:rsidR="00C05DD4" w:rsidRPr="00617DEA" w:rsidRDefault="00C05DD4" w:rsidP="00C05DD4">
      <w:pPr>
        <w:pStyle w:val="Heading4"/>
      </w:pPr>
      <w:r w:rsidRPr="00617DEA">
        <w:t>Abortion splits congress on partisan lines</w:t>
      </w:r>
    </w:p>
    <w:p w14:paraId="21E5B7FA" w14:textId="77777777" w:rsidR="00C05DD4" w:rsidRPr="00586635" w:rsidRDefault="00C05DD4" w:rsidP="00C05DD4">
      <w:r w:rsidRPr="00617DEA">
        <w:rPr>
          <w:rStyle w:val="Style13ptBold"/>
        </w:rPr>
        <w:t>Zauzmer 19</w:t>
      </w:r>
      <w:r>
        <w:t xml:space="preserve"> – politics reporter. </w:t>
      </w:r>
      <w:r w:rsidRPr="00617DEA">
        <w:t xml:space="preserve">(Julie, 01/17/19, “The abortion issue is more polarized than ever, leading some to view March for Life as a Republican rally,” </w:t>
      </w:r>
      <w:hyperlink r:id="rId127" w:history="1">
        <w:r w:rsidRPr="00617DEA">
          <w:rPr>
            <w:rStyle w:val="Hyperlink"/>
          </w:rPr>
          <w:t>https://www.washingtonpost.com/religion/2019/01/17/abortion-issue-is-more-polarized-than-ever-leading-some-view-march-life-republican-rally/</w:t>
        </w:r>
      </w:hyperlink>
      <w:r w:rsidRPr="00617DEA">
        <w:t>) np</w:t>
      </w:r>
    </w:p>
    <w:p w14:paraId="04CFBE40" w14:textId="77777777" w:rsidR="00C05DD4" w:rsidRPr="00617DEA" w:rsidRDefault="00C05DD4" w:rsidP="00C05DD4">
      <w:pPr>
        <w:rPr>
          <w:sz w:val="16"/>
        </w:rPr>
      </w:pPr>
      <w:r w:rsidRPr="00586635">
        <w:rPr>
          <w:rStyle w:val="StyleUnderline"/>
        </w:rPr>
        <w:t>The newest class in Congress heralds a redrawing of the battle lines in the ever-contentious fight over abortion</w:t>
      </w:r>
      <w:r w:rsidRPr="00617DEA">
        <w:rPr>
          <w:sz w:val="16"/>
        </w:rPr>
        <w:t xml:space="preserve">. </w:t>
      </w:r>
      <w:r w:rsidRPr="00586635">
        <w:rPr>
          <w:rStyle w:val="StyleUnderline"/>
        </w:rPr>
        <w:t>Not so long ago, many moderate members of Congress broke from their parties over this deeply felt issue. Now, Republicans who support abortion rights are “</w:t>
      </w:r>
      <w:hyperlink r:id="rId128" w:tgtFrame="_blank" w:history="1">
        <w:r w:rsidRPr="00586635">
          <w:rPr>
            <w:rStyle w:val="StyleUnderline"/>
          </w:rPr>
          <w:t>nearly extinct</w:t>
        </w:r>
      </w:hyperlink>
      <w:r w:rsidRPr="00586635">
        <w:rPr>
          <w:rStyle w:val="StyleUnderline"/>
        </w:rPr>
        <w:t>.” Democrats who oppose abortion are a “</w:t>
      </w:r>
      <w:hyperlink r:id="rId129" w:tgtFrame="_blank" w:history="1">
        <w:r w:rsidRPr="00586635">
          <w:rPr>
            <w:rStyle w:val="StyleUnderline"/>
          </w:rPr>
          <w:t>dying breed</w:t>
        </w:r>
      </w:hyperlink>
      <w:r w:rsidRPr="00586635">
        <w:rPr>
          <w:rStyle w:val="StyleUnderline"/>
        </w:rPr>
        <w:t>.”</w:t>
      </w:r>
      <w:r>
        <w:rPr>
          <w:rStyle w:val="StyleUnderline"/>
        </w:rPr>
        <w:t xml:space="preserve"> </w:t>
      </w:r>
      <w:r w:rsidRPr="00586635">
        <w:rPr>
          <w:rStyle w:val="StyleUnderline"/>
        </w:rPr>
        <w:t>At the March for Life</w:t>
      </w:r>
      <w:r w:rsidRPr="00617DEA">
        <w:rPr>
          <w:sz w:val="16"/>
        </w:rPr>
        <w:t xml:space="preserve">, the largest annual antiabortion event, which will take place Friday on the Mall, </w:t>
      </w:r>
      <w:r w:rsidRPr="00586635">
        <w:rPr>
          <w:rStyle w:val="StyleUnderline"/>
        </w:rPr>
        <w:t>the increasing polarization of the antiabortion movement as an almost solely Republican issue will be in stark relief.</w:t>
      </w:r>
      <w:r>
        <w:rPr>
          <w:rStyle w:val="StyleUnderline"/>
        </w:rPr>
        <w:t xml:space="preserve"> </w:t>
      </w:r>
      <w:r w:rsidRPr="00617DEA">
        <w:rPr>
          <w:rStyle w:val="StyleUnderline"/>
        </w:rPr>
        <w:t>Leaders of the march enthusiastically welcome support from President Trump and from Vice President Pence</w:t>
      </w:r>
      <w:r w:rsidRPr="00617DEA">
        <w:rPr>
          <w:sz w:val="16"/>
        </w:rPr>
        <w:t xml:space="preserve"> — while insisting they want to maintain a bipartisan standpoint and a diverse crowd of attendees. Pence spoke to marchers just days after his inauguration in 2017, and Trump addressed the march by video feed in 2018 in an address that touched on numerous Republican policy priorities, not just abortion. This year, Pence will speak at several events associated with the march, including a post-march dinner. The march, which draws thousands of people annually, many of them youthful participants bused in from Catholic and other religious schools across the country, will also feature Democrats this year. Rep. Daniel Lipinski of Illinois, one of the only antiabortion Democrats left in the House of Representatives, will speak at the 11 a.m. rally on the Mall, along with a Democratic state legislator from Louisiana. But some liberal-leaning antiabortion activists criticize the March for Life for alienating Democrats by embracing polarizing figures, from the president and vice president to this year’s featured speaker, Ben Shapiro, a popular conservative commentator. “Look, when you’re streaming in video from Donald Trump and lifting up Ben Shapiro as your keynote, it doesn’t necessarily suggest that you’re too focused on broadening the tent,” said Michael Wear, a political strategist who worked for Barack Obama on outreach to religious voters and who advocates that Democrats be more open to religious views, including opposition to abortion. “Democrats generally feel marginalized at the March for Life. . . . Partisanship is trumping quite a bit these days, especially given the pretty firm stake that the establishment pro-life movement has placed in the presidency of Donald Trump.” Wear said the March for Life could take a different tack. He pointed to the Catholic Church as an example of an institution that has never wavered from its antiabortion advocacy but has also kept at arm’s length from the Trump administration, frequently criticizing the president on other issues. Instead of Shapiro, he said, the March for Life could have invited a cardinal to speak — or an athlete or actor, all of whom the march has highlighted in the past. He said he does not attend the March for Life. But he will speak on a panel at Evangelicals for Life, a conference that precedes the event and whose attendees typically march. Jeanne Mancini, the president of the March for Life, said </w:t>
      </w:r>
      <w:r w:rsidRPr="00617DEA">
        <w:rPr>
          <w:rStyle w:val="StyleUnderline"/>
        </w:rPr>
        <w:t>the march strives for balance, but the political climate doesn’t offer much.</w:t>
      </w:r>
      <w:r w:rsidRPr="00617DEA">
        <w:rPr>
          <w:sz w:val="16"/>
        </w:rPr>
        <w:t xml:space="preserve"> “We’re a bipartisan organization. And sadly, </w:t>
      </w:r>
      <w:r w:rsidRPr="00617DEA">
        <w:rPr>
          <w:rStyle w:val="StyleUnderline"/>
        </w:rPr>
        <w:t>it’s</w:t>
      </w:r>
      <w:r w:rsidRPr="00617DEA">
        <w:rPr>
          <w:sz w:val="16"/>
        </w:rPr>
        <w:t xml:space="preserve"> gotten much, much more </w:t>
      </w:r>
      <w:r w:rsidRPr="00617DEA">
        <w:rPr>
          <w:rStyle w:val="StyleUnderline"/>
        </w:rPr>
        <w:t>difficult to get Democrats to speak at the March for Life or just to be involved in the pro-life movement,</w:t>
      </w:r>
      <w:r w:rsidRPr="00617DEA">
        <w:rPr>
          <w:sz w:val="16"/>
        </w:rPr>
        <w:t xml:space="preserve">” she said. “We very actively pursue pro-life Democrats.” Definitions of who is “pro-life” and who is “pro-choice” vary, but </w:t>
      </w:r>
      <w:r w:rsidRPr="00617DEA">
        <w:rPr>
          <w:rStyle w:val="StyleUnderline"/>
        </w:rPr>
        <w:t>Congress watchers have spilled barrels of ink in the past year noting that there are fewer Democrats or Republicans who disagree with their party’s majority on this issue than ever</w:t>
      </w:r>
      <w:r w:rsidRPr="00617DEA">
        <w:rPr>
          <w:sz w:val="16"/>
        </w:rPr>
        <w:t xml:space="preserve">. Republicans are down to just two: Sens. Susan Collins of Maine and Lisa Murkowski of Alaska. </w:t>
      </w:r>
      <w:r w:rsidRPr="00617DEA">
        <w:rPr>
          <w:rStyle w:val="StyleUnderline"/>
        </w:rPr>
        <w:t>Kristen Day, executive director of Democrats for Life for America, points out</w:t>
      </w:r>
      <w:r w:rsidRPr="00617DEA">
        <w:rPr>
          <w:sz w:val="16"/>
        </w:rPr>
        <w:t xml:space="preserve"> that 64 Democrats supported a </w:t>
      </w:r>
      <w:hyperlink r:id="rId130" w:tgtFrame="_blank" w:history="1">
        <w:r w:rsidRPr="00617DEA">
          <w:rPr>
            <w:rStyle w:val="Hyperlink"/>
            <w:sz w:val="16"/>
          </w:rPr>
          <w:t>2009 amendment</w:t>
        </w:r>
      </w:hyperlink>
      <w:r w:rsidRPr="00617DEA">
        <w:rPr>
          <w:sz w:val="16"/>
        </w:rPr>
        <w:t xml:space="preserve"> from Rep. Bart Stupak (D-Mich.) to Barack Obama’s signature health-care law that sharply limited abortion coverage in certain health plans, while today she counts </w:t>
      </w:r>
      <w:r w:rsidRPr="00617DEA">
        <w:rPr>
          <w:rStyle w:val="StyleUnderline"/>
        </w:rPr>
        <w:t>just six Democrats she believes would qualify as antiabortion.</w:t>
      </w:r>
      <w:r>
        <w:rPr>
          <w:rStyle w:val="StyleUnderline"/>
        </w:rPr>
        <w:t xml:space="preserve"> </w:t>
      </w:r>
      <w:r w:rsidRPr="00617DEA">
        <w:rPr>
          <w:rStyle w:val="StyleUnderline"/>
        </w:rPr>
        <w:t>Voters are not as polarized as their elected representatives. Polling on Americans' attitudes on abortion is notoriously variable;</w:t>
      </w:r>
      <w:r w:rsidRPr="00617DEA">
        <w:rPr>
          <w:sz w:val="16"/>
        </w:rPr>
        <w:t xml:space="preserve"> a change in the wording of the question might lead to drastically different results. But reliable polls do show that attitudes toward abortion are mixed among both Republicans and Democrats. More than a third of Republican voters </w:t>
      </w:r>
      <w:hyperlink r:id="rId131" w:tgtFrame="_blank" w:history="1">
        <w:r w:rsidRPr="00617DEA">
          <w:rPr>
            <w:rStyle w:val="Hyperlink"/>
            <w:sz w:val="16"/>
          </w:rPr>
          <w:t>told Pew Research Center in 2017</w:t>
        </w:r>
      </w:hyperlink>
      <w:r w:rsidRPr="00617DEA">
        <w:rPr>
          <w:sz w:val="16"/>
        </w:rPr>
        <w:t xml:space="preserve"> that they think abortion should be legal in all or most cases, unlike their party’s leaders. And 22 percent of Democrats disagreed with their party, saying abortion should be illegal in all or most cases. </w:t>
      </w:r>
      <w:r w:rsidRPr="00617DEA">
        <w:rPr>
          <w:rStyle w:val="StyleUnderline"/>
        </w:rPr>
        <w:t>Democrats, like their leaders, seem to be moving toward greater consensus on supporting abortion rights,</w:t>
      </w:r>
      <w:r w:rsidRPr="00617DEA">
        <w:rPr>
          <w:sz w:val="16"/>
        </w:rPr>
        <w:t xml:space="preserve"> at least according to some polls, such as a </w:t>
      </w:r>
      <w:hyperlink r:id="rId132" w:tgtFrame="_blank" w:history="1">
        <w:r w:rsidRPr="00617DEA">
          <w:rPr>
            <w:rStyle w:val="Hyperlink"/>
            <w:sz w:val="16"/>
          </w:rPr>
          <w:t>Reuters poll in July</w:t>
        </w:r>
      </w:hyperlink>
      <w:r w:rsidRPr="00617DEA">
        <w:rPr>
          <w:sz w:val="16"/>
        </w:rPr>
        <w:t xml:space="preserve"> that found a significant increase in a two-year span. “The party has changed dramatically,” Day said, recalling the 1990s, when Bill Clinton said abortion should be “safe, legal and rare.” Democrats have taken more militant positions on the issue — including Hillary Clinton’s 2016 platform, which called for ending the 40-year-old Hyde Amendment banning federal funding for abortions — and Republicans have moved toward the opposite extreme. “Even robustly pro-choice Democrats would be able to speak about moral reservations they had. Now that is penalized within the party by some activist groups,” Wear said. And Republicans' focus on positions like defunding Planned Parenthood have driven away non-Republican supporters of their antiabortion stances. “To be considered pro-life, you have to not only oppose abortion but also have to oppose an organization that provides contraception, provides other care to women around the country. . . . The rhetorical change has been pretty significant."</w:t>
      </w:r>
    </w:p>
    <w:p w14:paraId="30C25B38" w14:textId="77777777" w:rsidR="00C05DD4" w:rsidRPr="00586635" w:rsidRDefault="00C05DD4" w:rsidP="00C05DD4"/>
    <w:p w14:paraId="2B322F23" w14:textId="77777777" w:rsidR="00C05DD4" w:rsidRDefault="00C05DD4" w:rsidP="00C05DD4">
      <w:pPr>
        <w:pStyle w:val="Heading4"/>
      </w:pPr>
      <w:r>
        <w:t>Abortion plays a huge role in political debates – politicians have doubled down on their beliefs and voters care about it</w:t>
      </w:r>
    </w:p>
    <w:p w14:paraId="3F47299B" w14:textId="77777777" w:rsidR="00C05DD4" w:rsidRPr="00B52E89" w:rsidRDefault="00C05DD4" w:rsidP="00C05DD4">
      <w:r w:rsidRPr="00B52E89">
        <w:rPr>
          <w:rStyle w:val="Style13ptBold"/>
        </w:rPr>
        <w:t>Mendoza 19</w:t>
      </w:r>
      <w:r w:rsidRPr="00B52E89">
        <w:t xml:space="preserve"> </w:t>
      </w:r>
      <w:r>
        <w:t xml:space="preserve">– staff writer at CS Monitor. </w:t>
      </w:r>
      <w:r w:rsidRPr="00B52E89">
        <w:t xml:space="preserve">(Jessica, 04/09/19, “Is our political divide, at heart, really all about abortion?” </w:t>
      </w:r>
      <w:hyperlink r:id="rId133" w:history="1">
        <w:r w:rsidRPr="00B52E89">
          <w:rPr>
            <w:rStyle w:val="Hyperlink"/>
          </w:rPr>
          <w:t>https://www.csmonitor.com/USA/Politics/2019/0409/Is-our-political-divide-at-heart-really-all-about-abortion</w:t>
        </w:r>
      </w:hyperlink>
      <w:r w:rsidRPr="00B52E89">
        <w:t>) np</w:t>
      </w:r>
    </w:p>
    <w:p w14:paraId="2813FB9F" w14:textId="77777777" w:rsidR="00C05DD4" w:rsidRPr="00B52E89" w:rsidRDefault="00C05DD4" w:rsidP="00C05DD4">
      <w:pPr>
        <w:rPr>
          <w:sz w:val="14"/>
        </w:rPr>
      </w:pPr>
      <w:r w:rsidRPr="00B52E89">
        <w:rPr>
          <w:sz w:val="14"/>
        </w:rPr>
        <w:t xml:space="preserve">In the years since, as </w:t>
      </w:r>
      <w:r w:rsidRPr="00617DEA">
        <w:rPr>
          <w:rStyle w:val="StyleUnderline"/>
        </w:rPr>
        <w:t>the two political parties have doubled down on ideological purity, liberal Republicans and conservative Democrats have essentially become oxymorons</w:t>
      </w:r>
      <w:r w:rsidRPr="00B52E89">
        <w:rPr>
          <w:sz w:val="14"/>
        </w:rPr>
        <w:t xml:space="preserve">. </w:t>
      </w:r>
      <w:r w:rsidRPr="00617DEA">
        <w:rPr>
          <w:rStyle w:val="StyleUnderline"/>
        </w:rPr>
        <w:t xml:space="preserve">The </w:t>
      </w:r>
      <w:r w:rsidRPr="00617DEA">
        <w:rPr>
          <w:rStyle w:val="Emphasis"/>
        </w:rPr>
        <w:t>partisan divide</w:t>
      </w:r>
      <w:r w:rsidRPr="00617DEA">
        <w:rPr>
          <w:rStyle w:val="StyleUnderline"/>
        </w:rPr>
        <w:t xml:space="preserve"> has grown into a chasm.</w:t>
      </w:r>
      <w:r>
        <w:rPr>
          <w:rStyle w:val="StyleUnderline"/>
        </w:rPr>
        <w:t xml:space="preserve"> </w:t>
      </w:r>
      <w:r w:rsidRPr="00B52E89">
        <w:rPr>
          <w:sz w:val="14"/>
        </w:rPr>
        <w:t xml:space="preserve">And </w:t>
      </w:r>
      <w:r w:rsidRPr="00617DEA">
        <w:rPr>
          <w:rStyle w:val="StyleUnderline"/>
        </w:rPr>
        <w:t>abortion is often the issue that most sharply cuts in between</w:t>
      </w:r>
      <w:r w:rsidRPr="00B52E89">
        <w:rPr>
          <w:sz w:val="14"/>
        </w:rPr>
        <w:t xml:space="preserve">. </w:t>
      </w:r>
      <w:r w:rsidRPr="00617DEA">
        <w:rPr>
          <w:rStyle w:val="StyleUnderline"/>
        </w:rPr>
        <w:t>Each party has used abortion</w:t>
      </w:r>
      <w:r w:rsidRPr="00B52E89">
        <w:rPr>
          <w:sz w:val="14"/>
        </w:rPr>
        <w:t xml:space="preserve"> – with its intensely personal, life-and-death stakes – </w:t>
      </w:r>
      <w:r w:rsidRPr="00617DEA">
        <w:rPr>
          <w:rStyle w:val="StyleUnderline"/>
        </w:rPr>
        <w:t>to motivate voters</w:t>
      </w:r>
      <w:r w:rsidRPr="00B52E89">
        <w:rPr>
          <w:sz w:val="14"/>
        </w:rPr>
        <w:t xml:space="preserve">. If you believe that abortion is murder, how could you ever vote for a Democrat? If you believe it’s not, and think that banning it would deny women control over their own bodies, how could you cast a ballot for a Republican? Folks like Ms. Day now find themselves shunned by activists on both sides. </w:t>
      </w:r>
      <w:r w:rsidRPr="00617DEA">
        <w:rPr>
          <w:rStyle w:val="StyleUnderline"/>
        </w:rPr>
        <w:t>Attitudes toward abortion, perhaps more than ever, are directly and indirectly shaping the highest reaches of United States politics.</w:t>
      </w:r>
      <w:r>
        <w:rPr>
          <w:rStyle w:val="StyleUnderline"/>
        </w:rPr>
        <w:t xml:space="preserve"> </w:t>
      </w:r>
      <w:r w:rsidRPr="00B52E89">
        <w:rPr>
          <w:sz w:val="14"/>
        </w:rPr>
        <w:t>The</w:t>
      </w:r>
      <w:r w:rsidRPr="00B52E89">
        <w:rPr>
          <w:rStyle w:val="StyleUnderline"/>
        </w:rPr>
        <w:t xml:space="preserve"> 2016 election,</w:t>
      </w:r>
      <w:r w:rsidRPr="00B52E89">
        <w:rPr>
          <w:sz w:val="14"/>
        </w:rPr>
        <w:t xml:space="preserve"> for instance, turned on factors such as public frustration with politics as usual, the investigation into Hillary Clinton’s emails, and the maturing of social media as a tool for political messaging. But </w:t>
      </w:r>
      <w:r w:rsidRPr="00B52E89">
        <w:rPr>
          <w:rStyle w:val="StyleUnderline"/>
        </w:rPr>
        <w:t>exit polls also showed that among voters who said that the Supreme Court was the most important basis for their decision, nearly two-thirds voted for Donald Trump.</w:t>
      </w:r>
      <w:r w:rsidRPr="00B52E89">
        <w:rPr>
          <w:sz w:val="14"/>
        </w:rPr>
        <w:t xml:space="preserve"> </w:t>
      </w:r>
      <w:r w:rsidRPr="00B52E89">
        <w:rPr>
          <w:rStyle w:val="StyleUnderline"/>
        </w:rPr>
        <w:t>That included evangelical Christians</w:t>
      </w:r>
      <w:r w:rsidRPr="00B52E89">
        <w:rPr>
          <w:sz w:val="14"/>
        </w:rPr>
        <w:t xml:space="preserve">, many of whom were willing to put aside concerns about the president’s personal life in pursuit of the repeal of Roe v. Wade, the 1973 Supreme Court ruling that legalized abortion. “You can make the argument that </w:t>
      </w:r>
      <w:r w:rsidRPr="00B52E89">
        <w:rPr>
          <w:rStyle w:val="StyleUnderline"/>
        </w:rPr>
        <w:t>a nontrivial reason that Donald Trump is president is because of abortion,”</w:t>
      </w:r>
      <w:r w:rsidRPr="00B52E89">
        <w:rPr>
          <w:sz w:val="14"/>
        </w:rPr>
        <w:t xml:space="preserve"> says Mary Ziegler, a law professor at Florida State University who specializes in family, sexuality, and the legal history of reproduction. “</w:t>
      </w:r>
      <w:r w:rsidRPr="00B52E89">
        <w:rPr>
          <w:rStyle w:val="StyleUnderline"/>
        </w:rPr>
        <w:t>Some voters saw a Supreme Court vacancy, and they held their noses and voted for Trump.”</w:t>
      </w:r>
      <w:r w:rsidRPr="00B52E89">
        <w:rPr>
          <w:sz w:val="14"/>
        </w:rPr>
        <w:t xml:space="preserve"> That’s a direct example of abortion’s political impact. But a more intriguing question may be this: </w:t>
      </w:r>
      <w:r w:rsidRPr="00B52E89">
        <w:rPr>
          <w:rStyle w:val="StyleUnderline"/>
        </w:rPr>
        <w:t xml:space="preserve">If abortion had never become the </w:t>
      </w:r>
      <w:r w:rsidRPr="00B52E89">
        <w:rPr>
          <w:rStyle w:val="Emphasis"/>
        </w:rPr>
        <w:t>wedge issue it</w:t>
      </w:r>
      <w:r w:rsidRPr="00B52E89">
        <w:rPr>
          <w:rStyle w:val="StyleUnderline"/>
        </w:rPr>
        <w:t xml:space="preserve"> is today, would our political landscape look anything like it currently does?</w:t>
      </w:r>
      <w:r>
        <w:rPr>
          <w:rStyle w:val="StyleUnderline"/>
        </w:rPr>
        <w:t xml:space="preserve"> </w:t>
      </w:r>
    </w:p>
    <w:p w14:paraId="21A8D436" w14:textId="77777777" w:rsidR="00C05DD4" w:rsidRPr="00617DEA" w:rsidRDefault="00C05DD4" w:rsidP="00C05DD4"/>
    <w:p w14:paraId="64E1E01A" w14:textId="77777777" w:rsidR="00C05DD4" w:rsidRPr="001B7D1D" w:rsidRDefault="00C05DD4" w:rsidP="00C05DD4"/>
    <w:p w14:paraId="485F2009" w14:textId="77777777" w:rsidR="00C05DD4" w:rsidRDefault="00C05DD4" w:rsidP="00C05DD4">
      <w:pPr>
        <w:pStyle w:val="Heading4"/>
      </w:pPr>
      <w:r>
        <w:t>Opinions on abortion restrictions are divided – passing legislation ensures fights</w:t>
      </w:r>
    </w:p>
    <w:p w14:paraId="045CC3E7" w14:textId="77777777" w:rsidR="00C05DD4" w:rsidRPr="009D4FCB" w:rsidRDefault="00C05DD4" w:rsidP="00C05DD4">
      <w:r w:rsidRPr="009D4FCB">
        <w:rPr>
          <w:rStyle w:val="Style13ptBold"/>
        </w:rPr>
        <w:t>Edsall 19</w:t>
      </w:r>
      <w:r w:rsidRPr="009D4FCB">
        <w:t xml:space="preserve"> – contributes a weekly column from Washington on politics, demographics and inequality. (Thomas B, 05/29/19, “Why the Fight Over Abortion Is Unrelenting,” </w:t>
      </w:r>
      <w:hyperlink r:id="rId134" w:history="1">
        <w:r w:rsidRPr="009D4FCB">
          <w:rPr>
            <w:rStyle w:val="Hyperlink"/>
          </w:rPr>
          <w:t>https://www.nytimes.com/2019/05/29/opinion/abortion-restrictions-politics.html</w:t>
        </w:r>
      </w:hyperlink>
      <w:r w:rsidRPr="009D4FCB">
        <w:t>) np</w:t>
      </w:r>
    </w:p>
    <w:p w14:paraId="75D42518" w14:textId="77777777" w:rsidR="00C05DD4" w:rsidRDefault="00C05DD4" w:rsidP="00C05DD4">
      <w:pPr>
        <w:rPr>
          <w:rStyle w:val="StyleUnderline"/>
        </w:rPr>
      </w:pPr>
      <w:r w:rsidRPr="00D2699A">
        <w:rPr>
          <w:rStyle w:val="StyleUnderline"/>
        </w:rPr>
        <w:t>Over the years, the abortion debate has become a linchpin in the political battle between Democrats and Republicans, mobilizing Christian evangelicals on the right and supporters of the women’s movement on the left.</w:t>
      </w:r>
      <w:r>
        <w:rPr>
          <w:rStyle w:val="StyleUnderline"/>
        </w:rPr>
        <w:t xml:space="preserve"> </w:t>
      </w:r>
      <w:r w:rsidRPr="009D4FCB">
        <w:rPr>
          <w:sz w:val="16"/>
        </w:rPr>
        <w:t xml:space="preserve">Why has the abortion issue had such staying power, compared, for example, with the steady liberalization of views on </w:t>
      </w:r>
      <w:hyperlink r:id="rId135" w:tgtFrame="_blank" w:history="1">
        <w:r w:rsidRPr="009D4FCB">
          <w:rPr>
            <w:rStyle w:val="Hyperlink"/>
            <w:sz w:val="16"/>
          </w:rPr>
          <w:t>homosexuality</w:t>
        </w:r>
      </w:hyperlink>
      <w:r w:rsidRPr="009D4FCB">
        <w:rPr>
          <w:sz w:val="16"/>
        </w:rPr>
        <w:t xml:space="preserve"> and </w:t>
      </w:r>
      <w:hyperlink r:id="rId136" w:tgtFrame="_blank" w:history="1">
        <w:r w:rsidRPr="009D4FCB">
          <w:rPr>
            <w:rStyle w:val="Hyperlink"/>
            <w:sz w:val="16"/>
          </w:rPr>
          <w:t>interracial marriage</w:t>
        </w:r>
      </w:hyperlink>
      <w:r w:rsidRPr="009D4FCB">
        <w:rPr>
          <w:sz w:val="16"/>
        </w:rPr>
        <w:t xml:space="preserve">? Part of the reason for this is that the </w:t>
      </w:r>
      <w:r w:rsidRPr="00D2699A">
        <w:rPr>
          <w:rStyle w:val="StyleUnderline"/>
        </w:rPr>
        <w:t>abortion issue taps into competing, deep-rooted views on the role of men and women in society.</w:t>
      </w:r>
      <w:r w:rsidRPr="009D4FCB">
        <w:rPr>
          <w:sz w:val="16"/>
        </w:rPr>
        <w:t xml:space="preserve"> The sexual revolution and the radical transformation of the work and personal lives of women after the introduction of the contraceptive pill in the early 1960s — and the guarantee of women’s reproductive rights by the Supreme Court decisions </w:t>
      </w:r>
      <w:hyperlink r:id="rId137" w:tgtFrame="_blank" w:history="1">
        <w:r w:rsidRPr="009D4FCB">
          <w:rPr>
            <w:rStyle w:val="Hyperlink"/>
            <w:sz w:val="16"/>
          </w:rPr>
          <w:t>Griswold v. Connecticut</w:t>
        </w:r>
      </w:hyperlink>
      <w:r w:rsidRPr="009D4FCB">
        <w:rPr>
          <w:sz w:val="16"/>
        </w:rPr>
        <w:t xml:space="preserve"> in 1965 and </w:t>
      </w:r>
      <w:hyperlink r:id="rId138" w:tgtFrame="_blank" w:history="1">
        <w:r w:rsidRPr="009D4FCB">
          <w:rPr>
            <w:rStyle w:val="Hyperlink"/>
            <w:sz w:val="16"/>
          </w:rPr>
          <w:t>Roe v. Wade</w:t>
        </w:r>
      </w:hyperlink>
      <w:r w:rsidRPr="009D4FCB">
        <w:rPr>
          <w:sz w:val="16"/>
        </w:rPr>
        <w:t xml:space="preserve"> in 1973 — brought these antithetical beliefs about abortion to the fore. President </w:t>
      </w:r>
      <w:r w:rsidRPr="00D2699A">
        <w:rPr>
          <w:rStyle w:val="StyleUnderline"/>
        </w:rPr>
        <w:t>Trump’s appointment of two conservative justices to the Supreme Court,</w:t>
      </w:r>
      <w:r w:rsidRPr="009D4FCB">
        <w:rPr>
          <w:sz w:val="16"/>
        </w:rPr>
        <w:t xml:space="preserve"> Neil</w:t>
      </w:r>
      <w:r w:rsidRPr="00D2699A">
        <w:rPr>
          <w:rStyle w:val="StyleUnderline"/>
        </w:rPr>
        <w:t xml:space="preserve"> Gorsuch</w:t>
      </w:r>
      <w:r>
        <w:rPr>
          <w:rStyle w:val="StyleUnderline"/>
        </w:rPr>
        <w:t xml:space="preserve"> </w:t>
      </w:r>
      <w:r w:rsidRPr="00D2699A">
        <w:rPr>
          <w:rStyle w:val="StyleUnderline"/>
        </w:rPr>
        <w:t>and</w:t>
      </w:r>
      <w:r>
        <w:rPr>
          <w:rStyle w:val="StyleUnderline"/>
        </w:rPr>
        <w:t xml:space="preserve"> </w:t>
      </w:r>
      <w:r w:rsidRPr="009D4FCB">
        <w:rPr>
          <w:sz w:val="16"/>
        </w:rPr>
        <w:t xml:space="preserve">Brett </w:t>
      </w:r>
      <w:r w:rsidRPr="00D2699A">
        <w:rPr>
          <w:rStyle w:val="StyleUnderline"/>
        </w:rPr>
        <w:t>Kavanaugh</w:t>
      </w:r>
      <w:r w:rsidRPr="009D4FCB">
        <w:rPr>
          <w:sz w:val="16"/>
        </w:rPr>
        <w:t xml:space="preserve">, </w:t>
      </w:r>
      <w:r w:rsidRPr="00D2699A">
        <w:rPr>
          <w:rStyle w:val="StyleUnderline"/>
        </w:rPr>
        <w:t xml:space="preserve">opened the anti-abortion floodgates </w:t>
      </w:r>
      <w:r w:rsidRPr="009D4FCB">
        <w:rPr>
          <w:sz w:val="16"/>
        </w:rPr>
        <w:t xml:space="preserve">this year. Republican legislatures in eight states — Alabama, Mississippi, Missouri, Ohio, Georgia, Arkansas, Kentucky and Utah — have enacted </w:t>
      </w:r>
      <w:hyperlink r:id="rId139" w:history="1">
        <w:r w:rsidRPr="009D4FCB">
          <w:rPr>
            <w:rStyle w:val="Hyperlink"/>
            <w:sz w:val="16"/>
          </w:rPr>
          <w:t>stringent anti-abortion legislation</w:t>
        </w:r>
      </w:hyperlink>
      <w:r w:rsidRPr="009D4FCB">
        <w:rPr>
          <w:sz w:val="16"/>
        </w:rPr>
        <w:t xml:space="preserve">, gambling that the five-member conservative bloc on the court will weaken or overturn Roe — or, if that strategy fails, that anti-abortion supporters will be galvanized for the 2020 election. Over the 46 years since Roe was decided, the constituencies on both sides of this issue have changed radically, and the debate has become increasingly complex and increasingly politicized. </w:t>
      </w:r>
      <w:r w:rsidRPr="009D4FCB">
        <w:rPr>
          <w:rStyle w:val="StyleUnderline"/>
        </w:rPr>
        <w:t>In the last decade, support for unrestricted abortion rights has grown from 21 percent to 29 percent, while the percentage backing a complete ban has fallen from 21 percent to 18 percent,</w:t>
      </w:r>
      <w:r w:rsidRPr="009D4FCB">
        <w:rPr>
          <w:sz w:val="16"/>
        </w:rPr>
        <w:t xml:space="preserve"> </w:t>
      </w:r>
      <w:hyperlink r:id="rId140" w:tgtFrame="_blank" w:history="1">
        <w:r w:rsidRPr="009D4FCB">
          <w:rPr>
            <w:rStyle w:val="Hyperlink"/>
            <w:sz w:val="16"/>
          </w:rPr>
          <w:t>according to Gallup</w:t>
        </w:r>
      </w:hyperlink>
      <w:r w:rsidRPr="009D4FCB">
        <w:rPr>
          <w:sz w:val="16"/>
        </w:rPr>
        <w:t xml:space="preserve">. From 1975 to 1988, the views of Democrats and Republicans on abortion were virtually identical, again </w:t>
      </w:r>
      <w:hyperlink r:id="rId141" w:tgtFrame="_blank" w:history="1">
        <w:r w:rsidRPr="009D4FCB">
          <w:rPr>
            <w:rStyle w:val="Hyperlink"/>
            <w:sz w:val="16"/>
          </w:rPr>
          <w:t>according to Gallup</w:t>
        </w:r>
      </w:hyperlink>
      <w:r w:rsidRPr="009D4FCB">
        <w:rPr>
          <w:sz w:val="16"/>
        </w:rPr>
        <w:t xml:space="preserve">, when 18 percent to 21 percent of voters in both parties agreed that abortions should be allowed “under any circumstances.” Since 1988, the parties have diverged: by 2018, 46 percent of Democrats, but only 11 percent of Republicans, said abortion should be “available under any circumstances.” </w:t>
      </w:r>
      <w:r w:rsidRPr="009D4FCB">
        <w:rPr>
          <w:rStyle w:val="StyleUnderline"/>
        </w:rPr>
        <w:t>Contemporary polling shows that there are a number of contradictions in the public view of abortion</w:t>
      </w:r>
      <w:r w:rsidRPr="009D4FCB">
        <w:rPr>
          <w:sz w:val="16"/>
        </w:rPr>
        <w:t xml:space="preserve">. In some respects, majority opinion is supportive of abortion rights, in others it is opposed. For example, on the abortion rights side, last year </w:t>
      </w:r>
      <w:hyperlink r:id="rId142" w:tgtFrame="_blank" w:history="1">
        <w:r w:rsidRPr="009D4FCB">
          <w:rPr>
            <w:rStyle w:val="StyleUnderline"/>
          </w:rPr>
          <w:t>Gallup found that</w:t>
        </w:r>
      </w:hyperlink>
      <w:r>
        <w:rPr>
          <w:rStyle w:val="StyleUnderline"/>
        </w:rPr>
        <w:t xml:space="preserve"> </w:t>
      </w:r>
      <w:r w:rsidRPr="009D4FCB">
        <w:rPr>
          <w:rStyle w:val="StyleUnderline"/>
        </w:rPr>
        <w:t>a clear majority — 64-28 — opposed overturning Roe v Wade. By 60-34, the public believed abortion should be legal during the first three months of pregnancy.</w:t>
      </w:r>
      <w:r>
        <w:rPr>
          <w:rStyle w:val="StyleUnderline"/>
        </w:rPr>
        <w:t xml:space="preserve"> </w:t>
      </w:r>
      <w:r w:rsidRPr="009D4FCB">
        <w:rPr>
          <w:sz w:val="16"/>
        </w:rPr>
        <w:t xml:space="preserve">In further support of abortion rights, overwhelming majorities in 2018 supported abortion during the first trimester if the mother’s life was endangered (83-15); when the pregnancy was the result of rape or incest (77-21); and by slightly smaller majorities when “the child would be born mentally disabled” (56-41) or “with a life-threatening illness” (67-31). </w:t>
      </w:r>
      <w:r w:rsidRPr="009D4FCB">
        <w:rPr>
          <w:rStyle w:val="StyleUnderline"/>
        </w:rPr>
        <w:t xml:space="preserve">On the anti-abortion side, Gallup found that majorities opposed abortion in the second trimester </w:t>
      </w:r>
      <w:r w:rsidRPr="009D4FCB">
        <w:rPr>
          <w:sz w:val="16"/>
        </w:rPr>
        <w:t xml:space="preserve">(65-28) </w:t>
      </w:r>
      <w:r w:rsidRPr="009D4FCB">
        <w:rPr>
          <w:rStyle w:val="StyleUnderline"/>
        </w:rPr>
        <w:t>and by a larger margin in the third trimester</w:t>
      </w:r>
      <w:r w:rsidRPr="009D4FCB">
        <w:rPr>
          <w:sz w:val="16"/>
        </w:rPr>
        <w:t xml:space="preserve"> (81-13). The public continued to support abortion in the third trimester when the life of the mother was in danger (72-22), but was much more lukewarm toward third-trimester abortions when the pregnancy resulted from incest or rape, supporting the procedure 52-42. In addition, in 2018, the public opposed third-trimester abortions when the child would be born with a mental disability (61-35) and split (48-49) on third-trimester abortions if the child would be born with a life-threatening illness. The states </w:t>
      </w:r>
      <w:hyperlink r:id="rId143" w:tgtFrame="_blank" w:history="1">
        <w:r w:rsidRPr="009D4FCB">
          <w:rPr>
            <w:rStyle w:val="Hyperlink"/>
            <w:sz w:val="16"/>
          </w:rPr>
          <w:t>in the process of restricting abortion</w:t>
        </w:r>
      </w:hyperlink>
      <w:r w:rsidRPr="009D4FCB">
        <w:rPr>
          <w:sz w:val="16"/>
        </w:rPr>
        <w:t xml:space="preserve"> are either seeking to prohibit it after a set number of weeks, ranging from six to 20 depending on the state; or to prohibit abortion after a heartbeat can be detected (roughly six weeks); or, in the case of Alabama, to ban all abortions except those to save the life of the mother. </w:t>
      </w:r>
      <w:r w:rsidRPr="009D4FCB">
        <w:rPr>
          <w:rStyle w:val="StyleUnderline"/>
        </w:rPr>
        <w:t>The abortion debate is a key element in the larger division of opinion in America about the sexual revolution, pitting those who believe that sexual autonomy is crucial to the achievement of gender equality against those who</w:t>
      </w:r>
      <w:r w:rsidRPr="009D4FCB">
        <w:rPr>
          <w:sz w:val="16"/>
        </w:rPr>
        <w:t xml:space="preserve">, </w:t>
      </w:r>
      <w:r w:rsidRPr="009D4FCB">
        <w:rPr>
          <w:rStyle w:val="StyleUnderline"/>
        </w:rPr>
        <w:t>in the words of the Southern Baptist Convention,</w:t>
      </w:r>
      <w:r>
        <w:rPr>
          <w:rStyle w:val="StyleUnderline"/>
        </w:rPr>
        <w:t xml:space="preserve"> </w:t>
      </w:r>
      <w:r w:rsidRPr="009D4FCB">
        <w:rPr>
          <w:rStyle w:val="StyleUnderline"/>
        </w:rPr>
        <w:t>honor the rich and valuable contributions of full-time wives and mothers who through their service and self-sacrifice have strengthened their families</w:t>
      </w:r>
      <w:r w:rsidRPr="009D4FCB">
        <w:rPr>
          <w:sz w:val="16"/>
        </w:rPr>
        <w:t xml:space="preserve">, enriched our nation and pleased our God by honoring his purposes in their lives each day. </w:t>
      </w:r>
      <w:r w:rsidRPr="009D4FCB">
        <w:rPr>
          <w:rStyle w:val="StyleUnderline"/>
        </w:rPr>
        <w:t>Leaders of the anti-abortion movement are explicit in placing blame on the sexual revolution for what they see as the larger corruption of the social order</w:t>
      </w:r>
      <w:r w:rsidRPr="009D4FCB">
        <w:rPr>
          <w:sz w:val="16"/>
        </w:rPr>
        <w:t>, the demand for women’s autonomy and for abortion. “The abortion license has helped to erode the moral foundations of the American civic community,” wrote 39 prominent opponents of abortion in a famous 1996 declaration, “</w:t>
      </w:r>
      <w:hyperlink r:id="rId144" w:tgtFrame="_blank" w:history="1">
        <w:r w:rsidRPr="009D4FCB">
          <w:rPr>
            <w:rStyle w:val="Hyperlink"/>
            <w:sz w:val="16"/>
          </w:rPr>
          <w:t>The America We Seek: A Statement of Pro-Life Principle and Concern</w:t>
        </w:r>
      </w:hyperlink>
      <w:r w:rsidRPr="009D4FCB">
        <w:rPr>
          <w:sz w:val="16"/>
        </w:rPr>
        <w:t xml:space="preserve">.” How do its opponents believe abortion has undermined the American moral character? According to the statement, The abortion license is inextricably bound up with the mores of the sexual revolution. Promotion of the pro-life cause also requires us to support and work with those who are seeking to re-establish the moral linkage between sexual expression and marriage, and between marriage and procreation. We believe that a renewal of American democracy as a virtuous society requires us to honor and promote an ethic of self-command and mutual responsibility, and to resist the siren song of the false ethic of unbridled self-expression. Liberal proponents of women’s rights have, in turn, countered this idea with a set of arguments about the real stakes in the argument over abortion. As Representative Alexandria Ocasio-Cortez of New York formulated it </w:t>
      </w:r>
      <w:hyperlink r:id="rId145" w:tgtFrame="_blank" w:history="1">
        <w:r w:rsidRPr="009D4FCB">
          <w:rPr>
            <w:rStyle w:val="Hyperlink"/>
            <w:sz w:val="16"/>
          </w:rPr>
          <w:t>recently</w:t>
        </w:r>
      </w:hyperlink>
      <w:r w:rsidRPr="009D4FCB">
        <w:rPr>
          <w:sz w:val="16"/>
        </w:rPr>
        <w:t xml:space="preserve">: Abortion bans aren’t just about controlling women’s bodies. They’re about controlling women’s sexuality. Owning women. </w:t>
      </w:r>
      <w:r w:rsidRPr="009D4FCB">
        <w:rPr>
          <w:rStyle w:val="StyleUnderline"/>
        </w:rPr>
        <w:t>From limiting birth control to banning comprehensive sex ed, U.S. religious fundamentalists are working hard to outlaw sex that falls outside their theology.</w:t>
      </w:r>
      <w:r>
        <w:rPr>
          <w:rStyle w:val="StyleUnderline"/>
        </w:rPr>
        <w:t xml:space="preserve"> </w:t>
      </w:r>
    </w:p>
    <w:p w14:paraId="66A0020D" w14:textId="77777777" w:rsidR="00C05DD4" w:rsidRDefault="00C05DD4" w:rsidP="00C05DD4">
      <w:pPr>
        <w:rPr>
          <w:rStyle w:val="StyleUnderline"/>
        </w:rPr>
      </w:pPr>
    </w:p>
    <w:p w14:paraId="237BA223" w14:textId="77777777" w:rsidR="00C05DD4" w:rsidRDefault="00C05DD4" w:rsidP="00C05DD4">
      <w:pPr>
        <w:rPr>
          <w:rStyle w:val="StyleUnderline"/>
        </w:rPr>
      </w:pPr>
    </w:p>
    <w:p w14:paraId="5907E464" w14:textId="77777777" w:rsidR="00C05DD4" w:rsidRDefault="00C05DD4" w:rsidP="00C05DD4">
      <w:pPr>
        <w:pStyle w:val="Heading3"/>
      </w:pPr>
      <w:r w:rsidRPr="00AB759A">
        <w:t>Link – Physician Assisted Suicide</w:t>
      </w:r>
    </w:p>
    <w:p w14:paraId="1ED1BBB4" w14:textId="77777777" w:rsidR="00C05DD4" w:rsidRDefault="00C05DD4" w:rsidP="00C05DD4">
      <w:pPr>
        <w:pStyle w:val="Heading4"/>
      </w:pPr>
      <w:r>
        <w:t>Widespread disagreement over physician assisted suicide in congress – fights over DC law prove</w:t>
      </w:r>
    </w:p>
    <w:p w14:paraId="6F1AA707" w14:textId="77777777" w:rsidR="00C05DD4" w:rsidRPr="00AC11D9" w:rsidRDefault="00C05DD4" w:rsidP="00C05DD4">
      <w:r w:rsidRPr="00AC11D9">
        <w:rPr>
          <w:rStyle w:val="Style13ptBold"/>
        </w:rPr>
        <w:t>Kinery 17</w:t>
      </w:r>
      <w:r>
        <w:t xml:space="preserve"> – reporter. (Emma, 07/17/17, “</w:t>
      </w:r>
      <w:r w:rsidRPr="00AC11D9">
        <w:t>Republicans in Congress attempt to repeal D.C. assisted suicide law</w:t>
      </w:r>
      <w:r>
        <w:t xml:space="preserve">,” </w:t>
      </w:r>
      <w:hyperlink r:id="rId146" w:history="1">
        <w:r>
          <w:rPr>
            <w:rStyle w:val="Hyperlink"/>
          </w:rPr>
          <w:t>https://www.usatoday.com/story/news/2017/07/17/d-c-assisted-suicide-law-targeted-gop/485209001/</w:t>
        </w:r>
      </w:hyperlink>
      <w:r>
        <w:t>) np</w:t>
      </w:r>
    </w:p>
    <w:p w14:paraId="6C86B20C" w14:textId="77777777" w:rsidR="00C05DD4" w:rsidRPr="00961221" w:rsidRDefault="00C05DD4" w:rsidP="00C05DD4">
      <w:pPr>
        <w:rPr>
          <w:rStyle w:val="StyleUnderline"/>
        </w:rPr>
      </w:pPr>
      <w:r w:rsidRPr="00961221">
        <w:rPr>
          <w:rStyle w:val="StyleUnderline"/>
        </w:rPr>
        <w:t>House Republicans are trying to block a new D.C. law that would legalize physician-assisted suicide i</w:t>
      </w:r>
      <w:r w:rsidRPr="00AC11D9">
        <w:rPr>
          <w:sz w:val="16"/>
        </w:rPr>
        <w:t xml:space="preserve">n the District, </w:t>
      </w:r>
      <w:r w:rsidRPr="00961221">
        <w:rPr>
          <w:rStyle w:val="StyleUnderline"/>
        </w:rPr>
        <w:t>with the House Appropriations Committee passing a measure last</w:t>
      </w:r>
      <w:r>
        <w:rPr>
          <w:rStyle w:val="StyleUnderline"/>
        </w:rPr>
        <w:t xml:space="preserve"> </w:t>
      </w:r>
      <w:r w:rsidRPr="00961221">
        <w:rPr>
          <w:rStyle w:val="StyleUnderline"/>
        </w:rPr>
        <w:t>week that would repeal the D.C. law.</w:t>
      </w:r>
      <w:r>
        <w:rPr>
          <w:rStyle w:val="StyleUnderline"/>
        </w:rPr>
        <w:t xml:space="preserve"> </w:t>
      </w:r>
      <w:r w:rsidRPr="00AC11D9">
        <w:rPr>
          <w:sz w:val="16"/>
        </w:rPr>
        <w:t xml:space="preserve">In a 28-24 vote Thursday evening, the Appropriations Committee agreed to repeal the act as well as bar any funding to the city's program for implementing it. President Trump’s proposed federal budget included a similar spending ban but did not go as far as repealing the law, which went into effect Feb. 20. The city needs $125,000 to pay for initial startup costs by Oct. 1. City officials originally were optimistic about being able to fund the measure without federal money, but the amendment introduced by Rep. Andy Harris, R-Md., would repeal it altogether. D.C. Mayor Muriel Bowser was upset by the passage and said if anything the District will continue to advocate for statehood now. “None of the members opposing our law were elected to represent our residents,” Bowser said. “This is not a federal issue. This is a local issue. Members of Congress who are interfering with our laws must begin to realize what they are really doing: attempting to sidestep the democratic process in order to impose their personal beliefs on 681,000 Washingtonians.” Several states around the country have approved laws that allow certain terminally ill patients to request aid-in-dying medications from their physicians. In passing its law last year, D.C. joined California, Colorado, Oregon, Vermont and Washington, who also have legalized the practice. Thirteen other states are actively considering similar bills. The D.C. law is modeled off of Oregon’s, and under it, competent, terminally ill patients who are deemed to have less than six months to live can request aid-in-dying medications from their doctors. Patients must request the prescription twice in the company of two witnesses over 15 days and then must consume the pills without assistance. In California, 111 terminally ill patients killed themselves via physician-assisted suicides in the first six months of legalization, according to a </w:t>
      </w:r>
      <w:hyperlink r:id="rId147" w:history="1">
        <w:r w:rsidRPr="00AC11D9">
          <w:rPr>
            <w:rStyle w:val="Hyperlink"/>
            <w:sz w:val="16"/>
          </w:rPr>
          <w:t xml:space="preserve">report </w:t>
        </w:r>
      </w:hyperlink>
      <w:r w:rsidRPr="00AC11D9">
        <w:rPr>
          <w:sz w:val="16"/>
        </w:rPr>
        <w:t xml:space="preserve">from the state's Department of Public Health. </w:t>
      </w:r>
      <w:r w:rsidRPr="00AC11D9">
        <w:rPr>
          <w:rStyle w:val="StyleUnderline"/>
        </w:rPr>
        <w:t>Harris</w:t>
      </w:r>
      <w:r w:rsidRPr="00AC11D9">
        <w:rPr>
          <w:sz w:val="16"/>
        </w:rPr>
        <w:t xml:space="preserve">, who is a doctor, </w:t>
      </w:r>
      <w:r w:rsidRPr="00AC11D9">
        <w:rPr>
          <w:rStyle w:val="StyleUnderline"/>
        </w:rPr>
        <w:t>introduced his amendment because he believes the D.C. law is poorly thought out.</w:t>
      </w:r>
      <w:r>
        <w:rPr>
          <w:rStyle w:val="StyleUnderline"/>
        </w:rPr>
        <w:t xml:space="preserve"> </w:t>
      </w:r>
      <w:r w:rsidRPr="00AC11D9">
        <w:rPr>
          <w:sz w:val="16"/>
        </w:rPr>
        <w:t xml:space="preserve">“Encouraging patients to commit suicide deprives them of the opportunity to potentially be cured by new treatments that could ameliorate their condition and even add years to their lives, if not cure them completely,” </w:t>
      </w:r>
      <w:r w:rsidRPr="00AC11D9">
        <w:rPr>
          <w:rStyle w:val="StyleUnderline"/>
        </w:rPr>
        <w:t>Harris said. “Congress has the authority — and the responsibility — to oversee the operations of Washington D.C</w:t>
      </w:r>
      <w:r w:rsidRPr="00AC11D9">
        <w:rPr>
          <w:sz w:val="16"/>
        </w:rPr>
        <w:t xml:space="preserve">., and the Death with Dignity Act was a well-intentioned but misguided policy that must be reversed.” </w:t>
      </w:r>
      <w:r w:rsidRPr="00AC11D9">
        <w:rPr>
          <w:rStyle w:val="StyleUnderline"/>
        </w:rPr>
        <w:t>Two Republicans on the committee</w:t>
      </w:r>
      <w:r>
        <w:rPr>
          <w:rStyle w:val="StyleUnderline"/>
        </w:rPr>
        <w:t xml:space="preserve"> </w:t>
      </w:r>
      <w:r w:rsidRPr="00AC11D9">
        <w:rPr>
          <w:rStyle w:val="StyleUnderline"/>
        </w:rPr>
        <w:t>— Charlie Dent of Pennsylvania and Dan Newhouse of Washington</w:t>
      </w:r>
      <w:r>
        <w:rPr>
          <w:rStyle w:val="StyleUnderline"/>
        </w:rPr>
        <w:t xml:space="preserve"> </w:t>
      </w:r>
      <w:r w:rsidRPr="00AC11D9">
        <w:rPr>
          <w:rStyle w:val="StyleUnderline"/>
        </w:rPr>
        <w:t>— opposed Harris' language.</w:t>
      </w:r>
      <w:r>
        <w:rPr>
          <w:rStyle w:val="StyleUnderline"/>
        </w:rPr>
        <w:t xml:space="preserve"> </w:t>
      </w:r>
      <w:r w:rsidRPr="00AC11D9">
        <w:rPr>
          <w:sz w:val="16"/>
        </w:rPr>
        <w:t xml:space="preserve">J.J. </w:t>
      </w:r>
      <w:r w:rsidRPr="00961221">
        <w:rPr>
          <w:rStyle w:val="StyleUnderline"/>
        </w:rPr>
        <w:t>Hanson, president of the Patients' Rights Action Fund, said his organization "takes a position on one issue only: assisted suicide laws.</w:t>
      </w:r>
      <w:r w:rsidRPr="00AC11D9">
        <w:rPr>
          <w:sz w:val="16"/>
        </w:rPr>
        <w:t xml:space="preserve"> We, therefore, </w:t>
      </w:r>
      <w:r w:rsidRPr="00961221">
        <w:rPr>
          <w:rStyle w:val="StyleUnderline"/>
        </w:rPr>
        <w:t>welcome any efforts at the Congressional level or otherwise to halt assisted suicide policy which will only put vulnerable D.C. residents</w:t>
      </w:r>
      <w:r w:rsidRPr="00AC11D9">
        <w:rPr>
          <w:sz w:val="16"/>
        </w:rPr>
        <w:t xml:space="preserve"> — the terminally ill, people with disabilities, and the poor — </w:t>
      </w:r>
      <w:r w:rsidRPr="00961221">
        <w:rPr>
          <w:rStyle w:val="StyleUnderline"/>
        </w:rPr>
        <w:t>at risk."</w:t>
      </w:r>
    </w:p>
    <w:p w14:paraId="066975F7" w14:textId="77777777" w:rsidR="00C05DD4" w:rsidRDefault="00C05DD4" w:rsidP="00C05DD4"/>
    <w:p w14:paraId="16DF4519" w14:textId="77777777" w:rsidR="00C05DD4" w:rsidRDefault="00C05DD4" w:rsidP="00C05DD4">
      <w:pPr>
        <w:pStyle w:val="Heading4"/>
      </w:pPr>
      <w:r>
        <w:t>It’s divisive – religious populations oppose it</w:t>
      </w:r>
    </w:p>
    <w:p w14:paraId="0E6A84AF" w14:textId="77777777" w:rsidR="00C05DD4" w:rsidRPr="002635A2" w:rsidRDefault="00C05DD4" w:rsidP="00C05DD4">
      <w:r w:rsidRPr="002635A2">
        <w:rPr>
          <w:rStyle w:val="Style13ptBold"/>
        </w:rPr>
        <w:t>Gallup 02</w:t>
      </w:r>
      <w:r w:rsidRPr="002635A2">
        <w:t xml:space="preserve"> – pollster and executive of The Gallup Organization. (George H Gallup Jr, 09/10/02, “Views on Doctor-Assisted Suicide Follow Religious Lines,” </w:t>
      </w:r>
      <w:hyperlink r:id="rId148" w:history="1">
        <w:r w:rsidRPr="002635A2">
          <w:rPr>
            <w:rStyle w:val="Hyperlink"/>
          </w:rPr>
          <w:t>https://news.gallup.com/poll/6754/views-doctorassisted-suicide-follow-religious-lines.aspx</w:t>
        </w:r>
      </w:hyperlink>
      <w:r w:rsidRPr="002635A2">
        <w:t>) np</w:t>
      </w:r>
    </w:p>
    <w:p w14:paraId="2770F4AF" w14:textId="77777777" w:rsidR="00C05DD4" w:rsidRPr="002635A2" w:rsidRDefault="00C05DD4" w:rsidP="00C05DD4">
      <w:pPr>
        <w:rPr>
          <w:sz w:val="14"/>
        </w:rPr>
      </w:pPr>
      <w:r w:rsidRPr="002635A2">
        <w:rPr>
          <w:sz w:val="14"/>
        </w:rPr>
        <w:t xml:space="preserve">Dr. Jack Kevorkian, the man most closely associated with the debate on physician-assisted suicide, was sentenced in 1999 to 10 to 25 years in prison for helping a patient die by lethal injection. Even though Kevorkian is out of the limelight and won't be eligible for parole until 2007, the debate won't die. Gallup research from the past few years indicates that </w:t>
      </w:r>
      <w:r w:rsidRPr="002635A2">
        <w:rPr>
          <w:rStyle w:val="StyleUnderline"/>
        </w:rPr>
        <w:t>the issue of doctor-assisted suicide is destined to be a hot topic for years to come, given the deep division of opinion observed between the religious and non-religious segments of the U.S. populace.</w:t>
      </w:r>
      <w:r>
        <w:rPr>
          <w:rStyle w:val="StyleUnderline"/>
        </w:rPr>
        <w:t xml:space="preserve"> </w:t>
      </w:r>
      <w:r w:rsidRPr="002635A2">
        <w:rPr>
          <w:sz w:val="14"/>
        </w:rPr>
        <w:t xml:space="preserve">A May 2002 Gallup survey* asked U.S. adults, "When a person has a disease that cannot be cured, do you think doctors should be allowed by law to end the patient's life by some painless means if the patient and his family request it?" Overall, 72% of the population said yes, but among those who attend church weekly, results were almost evenly split. Fifty percent of regular churchgoers said doctors should be allowed to end patients' lives, compared to 47% who said they shouldn't. </w:t>
      </w:r>
      <w:r w:rsidRPr="002635A2">
        <w:rPr>
          <w:rStyle w:val="StyleUnderline"/>
        </w:rPr>
        <w:t>A survey about death and the dying process</w:t>
      </w:r>
      <w:r w:rsidRPr="002635A2">
        <w:rPr>
          <w:sz w:val="14"/>
        </w:rPr>
        <w:t xml:space="preserve">, conducted by the George H. Gallup International Institute for the Nathan Cummings Foundation and the Fetzer Institute in 1997**, </w:t>
      </w:r>
      <w:r w:rsidRPr="002635A2">
        <w:rPr>
          <w:rStyle w:val="StyleUnderline"/>
        </w:rPr>
        <w:t>reveals</w:t>
      </w:r>
      <w:r w:rsidRPr="002635A2">
        <w:rPr>
          <w:sz w:val="14"/>
        </w:rPr>
        <w:t xml:space="preserve"> </w:t>
      </w:r>
      <w:r w:rsidRPr="002635A2">
        <w:rPr>
          <w:rStyle w:val="StyleUnderline"/>
        </w:rPr>
        <w:t>a</w:t>
      </w:r>
      <w:r w:rsidRPr="002635A2">
        <w:rPr>
          <w:sz w:val="14"/>
        </w:rPr>
        <w:t>n even sharper</w:t>
      </w:r>
      <w:r w:rsidRPr="002635A2">
        <w:rPr>
          <w:rStyle w:val="StyleUnderline"/>
        </w:rPr>
        <w:t xml:space="preserve"> division of opinion about physician-assisted suicide.</w:t>
      </w:r>
      <w:r w:rsidRPr="002635A2">
        <w:rPr>
          <w:sz w:val="14"/>
        </w:rPr>
        <w:t xml:space="preserve"> </w:t>
      </w:r>
      <w:r w:rsidRPr="002635A2">
        <w:rPr>
          <w:rStyle w:val="StyleUnderline"/>
        </w:rPr>
        <w:t>When asked about their views on the subject, 33% of respondents said they supported it under a wide variety of circumstances, 32% said they supported it under a few circumstances but opposed it in most cases, and 31% opposed legalizing physician-assisted suicide for any reason.</w:t>
      </w:r>
      <w:r>
        <w:rPr>
          <w:rStyle w:val="StyleUnderline"/>
        </w:rPr>
        <w:t xml:space="preserve"> </w:t>
      </w:r>
      <w:r w:rsidRPr="002635A2">
        <w:rPr>
          <w:sz w:val="14"/>
        </w:rPr>
        <w:t xml:space="preserve">The three-way split in opinion about legalizing physician-assisted suicide became an even split when the respondents were asked about how they would feel if they were put in such a situation. Could they "imagine any situation where you, yourself, might want a doctor to end your own life intentionally by some painless means if you requested it"? Fifty percent said yes and 47% said no. </w:t>
      </w:r>
      <w:r w:rsidRPr="002635A2">
        <w:rPr>
          <w:rStyle w:val="StyleUnderline"/>
        </w:rPr>
        <w:t>Dramatic differences were found according to levels of religiousness or spirituality</w:t>
      </w:r>
      <w:r w:rsidRPr="002635A2">
        <w:rPr>
          <w:sz w:val="14"/>
        </w:rPr>
        <w:t xml:space="preserve">. According to the 1997 survey, </w:t>
      </w:r>
      <w:r w:rsidRPr="002635A2">
        <w:rPr>
          <w:rStyle w:val="StyleUnderline"/>
        </w:rPr>
        <w:t>those most opposed to legalizing physician-assisted suicide were people who place the highest importance on their religious faith as an influence in their lives</w:t>
      </w:r>
      <w:r w:rsidRPr="002635A2">
        <w:rPr>
          <w:sz w:val="14"/>
        </w:rPr>
        <w:t xml:space="preserve">; those who say their life belongs to God or a higher power rather than to themselves, their families or the community around them; and those who say they are "born-again." </w:t>
      </w:r>
      <w:r w:rsidRPr="002635A2">
        <w:rPr>
          <w:rStyle w:val="StyleUnderline"/>
        </w:rPr>
        <w:t>Legalizing physician-assisted suicide was opposed by 68% of those who said that their religious faith is the most important influence in their lives, but by only 11% of those for whom their religious faith is not an important influence in their lives.</w:t>
      </w:r>
      <w:r w:rsidRPr="002635A2">
        <w:rPr>
          <w:sz w:val="14"/>
        </w:rPr>
        <w:t xml:space="preserve"> Similarly, legalizing physician-assisted suicide is opposed by 46% of those who say that their life belongs to God or a higher power but by only 13% of those who say their life belongs them themselves. Fifty percent of those who describe themselves as born-again oppose making physician-assisted legal for any reason, compared to 19% of those who do not describe themselves that way.</w:t>
      </w:r>
    </w:p>
    <w:p w14:paraId="33679F83" w14:textId="77777777" w:rsidR="00C05DD4" w:rsidRDefault="00C05DD4" w:rsidP="00C05DD4"/>
    <w:p w14:paraId="295F3870" w14:textId="77777777" w:rsidR="00C05DD4" w:rsidRDefault="00C05DD4" w:rsidP="00C05DD4">
      <w:pPr>
        <w:pStyle w:val="Heading4"/>
      </w:pPr>
      <w:r>
        <w:t>There’s bipartisan consensus against physician assisted suicide</w:t>
      </w:r>
    </w:p>
    <w:p w14:paraId="4504DDFB" w14:textId="77777777" w:rsidR="00C05DD4" w:rsidRPr="00221B1A" w:rsidRDefault="00C05DD4" w:rsidP="00C05DD4">
      <w:r w:rsidRPr="005E4184">
        <w:rPr>
          <w:rStyle w:val="Style13ptBold"/>
        </w:rPr>
        <w:t>Funk 17</w:t>
      </w:r>
      <w:r>
        <w:t xml:space="preserve"> – </w:t>
      </w:r>
      <w:r w:rsidRPr="005E4184">
        <w:t>research associate at the Charlotte Lozier Institute.</w:t>
      </w:r>
      <w:r>
        <w:t xml:space="preserve"> </w:t>
      </w:r>
      <w:r w:rsidRPr="005E4184">
        <w:t xml:space="preserve">(Caroline, 11/28/17, “Current Bipartisan Opposition to Assisted Suicide,” </w:t>
      </w:r>
      <w:hyperlink r:id="rId149" w:history="1">
        <w:r w:rsidRPr="005E4184">
          <w:rPr>
            <w:rStyle w:val="Hyperlink"/>
          </w:rPr>
          <w:t>https://lozierinstitute.org/current-bipartisan-opposition-to-assisted-suicide-2/</w:t>
        </w:r>
      </w:hyperlink>
      <w:r w:rsidRPr="00221B1A">
        <w:t>) np</w:t>
      </w:r>
    </w:p>
    <w:p w14:paraId="66C4AFFC" w14:textId="77777777" w:rsidR="00C05DD4" w:rsidRPr="00221B1A" w:rsidRDefault="00C05DD4" w:rsidP="00C05DD4">
      <w:pPr>
        <w:rPr>
          <w:sz w:val="14"/>
        </w:rPr>
      </w:pPr>
      <w:r w:rsidRPr="002635A2">
        <w:rPr>
          <w:rStyle w:val="StyleUnderline"/>
        </w:rPr>
        <w:t>Bipartisan legislation recently emerged in the</w:t>
      </w:r>
      <w:r w:rsidRPr="00221B1A">
        <w:rPr>
          <w:sz w:val="14"/>
        </w:rPr>
        <w:t xml:space="preserve"> U.S. </w:t>
      </w:r>
      <w:r w:rsidRPr="002635A2">
        <w:rPr>
          <w:rStyle w:val="StyleUnderline"/>
        </w:rPr>
        <w:t>House</w:t>
      </w:r>
      <w:r w:rsidRPr="00221B1A">
        <w:rPr>
          <w:sz w:val="14"/>
        </w:rPr>
        <w:t xml:space="preserve"> of Representatives </w:t>
      </w:r>
      <w:r w:rsidRPr="002635A2">
        <w:rPr>
          <w:rStyle w:val="StyleUnderline"/>
        </w:rPr>
        <w:t>against</w:t>
      </w:r>
      <w:r>
        <w:rPr>
          <w:rStyle w:val="StyleUnderline"/>
        </w:rPr>
        <w:t xml:space="preserve"> </w:t>
      </w:r>
      <w:r w:rsidRPr="002635A2">
        <w:rPr>
          <w:rStyle w:val="StyleUnderline"/>
        </w:rPr>
        <w:t xml:space="preserve">assisted suicide </w:t>
      </w:r>
      <w:r w:rsidRPr="00221B1A">
        <w:rPr>
          <w:sz w:val="14"/>
        </w:rPr>
        <w:t xml:space="preserve">and for real health care for Americans facing illness and the end of life. </w:t>
      </w:r>
      <w:r w:rsidRPr="002635A2">
        <w:rPr>
          <w:rStyle w:val="StyleUnderline"/>
        </w:rPr>
        <w:t>The concurrent resolution</w:t>
      </w:r>
      <w:r>
        <w:rPr>
          <w:rStyle w:val="StyleUnderline"/>
        </w:rPr>
        <w:t xml:space="preserve"> </w:t>
      </w:r>
      <w:hyperlink r:id="rId150" w:history="1">
        <w:r w:rsidRPr="00221B1A">
          <w:rPr>
            <w:rStyle w:val="Hyperlink"/>
            <w:sz w:val="14"/>
          </w:rPr>
          <w:t>H.Con.Res.80</w:t>
        </w:r>
      </w:hyperlink>
      <w:r w:rsidRPr="00221B1A">
        <w:rPr>
          <w:sz w:val="14"/>
        </w:rPr>
        <w:t xml:space="preserve"> </w:t>
      </w:r>
      <w:r w:rsidRPr="002635A2">
        <w:rPr>
          <w:rStyle w:val="StyleUnderline"/>
        </w:rPr>
        <w:t xml:space="preserve">expresses “the sense of the Congress that assisted suicide… puts everyone, including those most vulnerable, at risk of deadly harm </w:t>
      </w:r>
      <w:r w:rsidRPr="00221B1A">
        <w:rPr>
          <w:sz w:val="14"/>
        </w:rPr>
        <w:t xml:space="preserve">and undermines the integrity of the health care system.” This resolution is a positive step towards educating Americans about the dangers of physician-assisted suicide and discussing true comprehensive health care – including palliative care, hospice, and life-extending treatments – for Americans facing the end of life. </w:t>
      </w:r>
      <w:r w:rsidRPr="002635A2">
        <w:rPr>
          <w:rStyle w:val="StyleUnderline"/>
        </w:rPr>
        <w:t>The Congressional resolution, introduced by Rep</w:t>
      </w:r>
      <w:r w:rsidRPr="00221B1A">
        <w:rPr>
          <w:sz w:val="14"/>
        </w:rPr>
        <w:t xml:space="preserve">. Brad </w:t>
      </w:r>
      <w:r w:rsidRPr="002635A2">
        <w:rPr>
          <w:rStyle w:val="StyleUnderline"/>
        </w:rPr>
        <w:t>Wenstrup</w:t>
      </w:r>
      <w:r w:rsidRPr="00221B1A">
        <w:rPr>
          <w:sz w:val="14"/>
        </w:rPr>
        <w:t xml:space="preserve"> (R-OH) </w:t>
      </w:r>
      <w:r w:rsidRPr="002635A2">
        <w:rPr>
          <w:rStyle w:val="StyleUnderline"/>
        </w:rPr>
        <w:t>and co-sponsored by five Democrats and five Republicans, also reflects the bipartisan opposition to assisted suicide in state legislatures</w:t>
      </w:r>
      <w:r w:rsidRPr="00221B1A">
        <w:rPr>
          <w:sz w:val="14"/>
        </w:rPr>
        <w:t xml:space="preserve">. </w:t>
      </w:r>
      <w:r w:rsidRPr="002635A2">
        <w:rPr>
          <w:rStyle w:val="StyleUnderline"/>
        </w:rPr>
        <w:t>This year alone,</w:t>
      </w:r>
      <w:r>
        <w:rPr>
          <w:rStyle w:val="StyleUnderline"/>
        </w:rPr>
        <w:t xml:space="preserve"> </w:t>
      </w:r>
      <w:hyperlink r:id="rId151" w:history="1">
        <w:r w:rsidRPr="002635A2">
          <w:rPr>
            <w:rStyle w:val="StyleUnderline"/>
          </w:rPr>
          <w:t>28 states</w:t>
        </w:r>
      </w:hyperlink>
      <w:r>
        <w:rPr>
          <w:rStyle w:val="StyleUnderline"/>
        </w:rPr>
        <w:t xml:space="preserve"> </w:t>
      </w:r>
      <w:r w:rsidRPr="002635A2">
        <w:rPr>
          <w:rStyle w:val="StyleUnderline"/>
        </w:rPr>
        <w:t xml:space="preserve">considered at least 48 bills to legalize doctor-prescribed suicide. </w:t>
      </w:r>
      <w:r w:rsidRPr="00221B1A">
        <w:rPr>
          <w:sz w:val="14"/>
        </w:rPr>
        <w:t xml:space="preserve">As of this writing, </w:t>
      </w:r>
      <w:r w:rsidRPr="002635A2">
        <w:rPr>
          <w:rStyle w:val="StyleUnderline"/>
        </w:rPr>
        <w:t>none has passed due to opposition from both Democrats and Republicans. Of the four bills that made it to a vote in Hawaii, Maine, Nevada, and New Mexico, 24 percent of Democrats and 85 percent of Republicans voted against the legislation.</w:t>
      </w:r>
      <w:r w:rsidRPr="00221B1A">
        <w:rPr>
          <w:sz w:val="14"/>
        </w:rPr>
        <w:t xml:space="preserve"> </w:t>
      </w:r>
      <w:r w:rsidRPr="002635A2">
        <w:rPr>
          <w:rStyle w:val="StyleUnderline"/>
        </w:rPr>
        <w:t>More bipartisan opposition to assisted suicide was seen in Alabama. Fifty-four percent of Democrat and 85 percent of Republican lawmakers in the state voted to pass the</w:t>
      </w:r>
      <w:r>
        <w:rPr>
          <w:rStyle w:val="StyleUnderline"/>
        </w:rPr>
        <w:t xml:space="preserve"> </w:t>
      </w:r>
      <w:hyperlink r:id="rId152" w:history="1">
        <w:r w:rsidRPr="002635A2">
          <w:rPr>
            <w:rStyle w:val="StyleUnderline"/>
          </w:rPr>
          <w:t>Assisted Suicide Ban Act</w:t>
        </w:r>
      </w:hyperlink>
      <w:r w:rsidRPr="00221B1A">
        <w:rPr>
          <w:sz w:val="14"/>
        </w:rPr>
        <w:t xml:space="preserve"> – now signed into law – which forbids anyone, including health care providers, from assisting in another person’s suicide. The action of providing “aid in dying” is now a class C felony in the state with a penalty of up to 10 years in prison for the assisting individuals, including health care providers. </w:t>
      </w:r>
    </w:p>
    <w:p w14:paraId="22A05388" w14:textId="77777777" w:rsidR="00C05DD4" w:rsidRPr="00AB759A" w:rsidRDefault="00C05DD4" w:rsidP="00C05DD4"/>
    <w:p w14:paraId="2FE4A727" w14:textId="109FD207" w:rsidR="00C05DD4" w:rsidRDefault="00C05DD4" w:rsidP="00C05DD4">
      <w:pPr>
        <w:pStyle w:val="Heading3"/>
      </w:pPr>
      <w:r>
        <w:t xml:space="preserve">Link – Police Militarization </w:t>
      </w:r>
    </w:p>
    <w:p w14:paraId="71ED570C" w14:textId="77777777" w:rsidR="00C05DD4" w:rsidRPr="00E13C72" w:rsidRDefault="00C05DD4" w:rsidP="00C05DD4">
      <w:pPr>
        <w:pStyle w:val="Heading4"/>
      </w:pPr>
      <w:r w:rsidRPr="00E13C72">
        <w:t xml:space="preserve">Congress </w:t>
      </w:r>
      <w:r>
        <w:t>is attentive to LESO– legislation ensures fights</w:t>
      </w:r>
    </w:p>
    <w:p w14:paraId="393161AE" w14:textId="77777777" w:rsidR="00C05DD4" w:rsidRPr="00E13C72" w:rsidRDefault="00C05DD4" w:rsidP="00C05DD4">
      <w:pPr>
        <w:rPr>
          <w:rStyle w:val="Style13ptBold"/>
          <w:b w:val="0"/>
          <w:bCs w:val="0"/>
        </w:rPr>
      </w:pPr>
      <w:r w:rsidRPr="00E13C72">
        <w:rPr>
          <w:rStyle w:val="Style13ptBold"/>
        </w:rPr>
        <w:t xml:space="preserve">Davenport et al, 2018 </w:t>
      </w:r>
      <w:r w:rsidRPr="00EF640F">
        <w:t>[all authors at Rand Corporation, Aaron C., Senior Policy Researcher, International/Defense/Homeland Security/Safety &amp; Health, Jonathan William Welburn, Operations Resesarcher, Professor, Pardee RAND Graduate School, Andrew Lauland, Senior International/Defense Researcher; Professor, Pardee RAND Graduate School, Annelise Pientenpol, RAND researcher, Marc Robbins, RAND researcher, Eric Rebhan, RAND researcher, Pat Boren, Quantitative Analyst, K. Jack Riley, Vice President, RAND National Security Research Division, Director, RAND National Defense Research Institute, “An Evaluation of the Department of Defense’s Excess Property Program,”</w:t>
      </w:r>
      <w:r>
        <w:t xml:space="preserve"> </w:t>
      </w:r>
      <w:hyperlink r:id="rId153" w:history="1">
        <w:r w:rsidRPr="007E40E1">
          <w:rPr>
            <w:rStyle w:val="Hyperlink"/>
          </w:rPr>
          <w:t>https://www.rand.org/content/dam/rand/pubs/research_reports/RR2400/RR2464/RAND_RR2464.pdf</w:t>
        </w:r>
      </w:hyperlink>
      <w:r w:rsidRPr="00EF640F">
        <w:t xml:space="preserve">, Corrigan] </w:t>
      </w:r>
    </w:p>
    <w:p w14:paraId="367D2B40" w14:textId="77777777" w:rsidR="00C05DD4" w:rsidRPr="008C08F2" w:rsidRDefault="00C05DD4" w:rsidP="00C05DD4">
      <w:pPr>
        <w:rPr>
          <w:rStyle w:val="StyleUnderline"/>
        </w:rPr>
      </w:pPr>
      <w:r w:rsidRPr="008C08F2">
        <w:rPr>
          <w:sz w:val="16"/>
        </w:rPr>
        <w:t xml:space="preserve">Congress </w:t>
      </w:r>
      <w:r w:rsidRPr="008C08F2">
        <w:rPr>
          <w:rStyle w:val="StyleUnderline"/>
        </w:rPr>
        <w:t>Interest in the LESO program remains high as congressional members field inquiries</w:t>
      </w:r>
      <w:r>
        <w:rPr>
          <w:rStyle w:val="StyleUnderline"/>
        </w:rPr>
        <w:t xml:space="preserve"> </w:t>
      </w:r>
      <w:r w:rsidRPr="008C08F2">
        <w:rPr>
          <w:rStyle w:val="StyleUnderline"/>
        </w:rPr>
        <w:t>from constituents</w:t>
      </w:r>
      <w:r w:rsidRPr="008C08F2">
        <w:rPr>
          <w:sz w:val="16"/>
        </w:rPr>
        <w:t xml:space="preserve">. These inquiries generally fall into three categories. </w:t>
      </w:r>
      <w:r w:rsidRPr="008C08F2">
        <w:rPr>
          <w:rStyle w:val="StyleUnderline"/>
        </w:rPr>
        <w:t>The first relates</w:t>
      </w:r>
      <w:r>
        <w:rPr>
          <w:rStyle w:val="StyleUnderline"/>
        </w:rPr>
        <w:t xml:space="preserve"> </w:t>
      </w:r>
      <w:r w:rsidRPr="008C08F2">
        <w:rPr>
          <w:rStyle w:val="StyleUnderline"/>
        </w:rPr>
        <w:t>to good stewardship of government funds and property; the second, to inappropriately</w:t>
      </w:r>
      <w:r>
        <w:rPr>
          <w:rStyle w:val="StyleUnderline"/>
        </w:rPr>
        <w:t xml:space="preserve"> </w:t>
      </w:r>
      <w:r w:rsidRPr="008C08F2">
        <w:rPr>
          <w:rStyle w:val="StyleUnderline"/>
        </w:rPr>
        <w:t>equipping LEAs with military equipment; and the third, to parity with other government programs that provide equipment to state and local agencies</w:t>
      </w:r>
      <w:r w:rsidRPr="008C08F2">
        <w:rPr>
          <w:sz w:val="16"/>
        </w:rPr>
        <w:t xml:space="preserve">. </w:t>
      </w:r>
      <w:r w:rsidRPr="008C08F2">
        <w:rPr>
          <w:rStyle w:val="StyleUnderline"/>
        </w:rPr>
        <w:t>Congress is particularly interested in the issue of parity</w:t>
      </w:r>
      <w:r>
        <w:rPr>
          <w:rStyle w:val="StyleUnderline"/>
        </w:rPr>
        <w:t xml:space="preserve">. </w:t>
      </w:r>
    </w:p>
    <w:p w14:paraId="7AF10452" w14:textId="0BCCC55E" w:rsidR="00C05DD4" w:rsidRDefault="00C05DD4" w:rsidP="00C05DD4">
      <w:pPr>
        <w:pStyle w:val="Heading3"/>
      </w:pPr>
      <w:r>
        <w:t xml:space="preserve">Link – Mandatory Minimums </w:t>
      </w:r>
    </w:p>
    <w:p w14:paraId="0B3FC856" w14:textId="77777777" w:rsidR="00C05DD4" w:rsidRPr="007D796B" w:rsidRDefault="00C05DD4" w:rsidP="00C05DD4">
      <w:pPr>
        <w:pStyle w:val="Heading4"/>
      </w:pPr>
      <w:r>
        <w:t>Conservative lawmakers fight mandatory minimums in fear of being perceived as “soft on crime”</w:t>
      </w:r>
    </w:p>
    <w:p w14:paraId="28F5392D" w14:textId="77777777" w:rsidR="00C05DD4" w:rsidRPr="007D796B" w:rsidRDefault="00C05DD4" w:rsidP="00C05DD4">
      <w:r>
        <w:rPr>
          <w:rStyle w:val="Style13ptBold"/>
        </w:rPr>
        <w:t xml:space="preserve">Luna ’17 </w:t>
      </w:r>
      <w:r w:rsidRPr="007D796B">
        <w:t>(Erik Luna is the Amelia D. Lewis Professor of Constitutional and Criminal Law in the Sandra Day O'Connor College of Law at Arizona State University. “Mandatory Minimums” Chapter in Reforming Criminal Justice Volume 4: Punishment, Incarceration, and Release Edited by Erik Luna, 2017, p. 118. https://law.asu.edu/sites/default/files/pdf/academy_for_justice/Reforming-Criminal-Justice_Vol_4.pdf</w:t>
      </w:r>
      <w:r>
        <w:rPr>
          <w:sz w:val="16"/>
          <w:szCs w:val="16"/>
        </w:rPr>
        <w:t>)</w:t>
      </w:r>
      <w:r w:rsidRPr="007D796B">
        <w:t>ly</w:t>
      </w:r>
    </w:p>
    <w:p w14:paraId="629F3415" w14:textId="77777777" w:rsidR="00C05DD4" w:rsidRDefault="00C05DD4" w:rsidP="00C05DD4">
      <w:pPr>
        <w:rPr>
          <w:sz w:val="16"/>
        </w:rPr>
      </w:pPr>
      <w:r w:rsidRPr="007D796B">
        <w:rPr>
          <w:rStyle w:val="StyleUnderline"/>
        </w:rPr>
        <w:t>The most</w:t>
      </w:r>
      <w:r w:rsidRPr="007D796B">
        <w:rPr>
          <w:sz w:val="16"/>
        </w:rPr>
        <w:t xml:space="preserve"> interesting and potentially </w:t>
      </w:r>
      <w:r w:rsidRPr="007D796B">
        <w:rPr>
          <w:rStyle w:val="StyleUnderline"/>
        </w:rPr>
        <w:t>influential opposition to mandatory</w:t>
      </w:r>
      <w:r>
        <w:rPr>
          <w:rStyle w:val="StyleUnderline"/>
        </w:rPr>
        <w:t xml:space="preserve"> </w:t>
      </w:r>
      <w:r w:rsidRPr="007D796B">
        <w:rPr>
          <w:rStyle w:val="StyleUnderline"/>
        </w:rPr>
        <w:t>minimums has come from government officials and political conservatives</w:t>
      </w:r>
      <w:r w:rsidRPr="007D796B">
        <w:rPr>
          <w:sz w:val="16"/>
        </w:rPr>
        <w:t xml:space="preserve">. At various times in their careers, </w:t>
      </w:r>
      <w:r w:rsidRPr="007D796B">
        <w:rPr>
          <w:rStyle w:val="StyleUnderline"/>
        </w:rPr>
        <w:t>the previous four presidents have all doubted</w:t>
      </w:r>
      <w:r>
        <w:rPr>
          <w:rStyle w:val="StyleUnderline"/>
        </w:rPr>
        <w:t xml:space="preserve"> </w:t>
      </w:r>
      <w:r w:rsidRPr="007D796B">
        <w:rPr>
          <w:rStyle w:val="StyleUnderline"/>
        </w:rPr>
        <w:t>the wisdom of long mandatory sentences</w:t>
      </w:r>
      <w:r w:rsidRPr="007D796B">
        <w:rPr>
          <w:sz w:val="16"/>
        </w:rPr>
        <w:t xml:space="preserve">. </w:t>
      </w:r>
      <w:r w:rsidRPr="007D796B">
        <w:rPr>
          <w:rStyle w:val="Emphasis"/>
        </w:rPr>
        <w:t>Current and former members of</w:t>
      </w:r>
      <w:r>
        <w:rPr>
          <w:rStyle w:val="Emphasis"/>
        </w:rPr>
        <w:t xml:space="preserve"> </w:t>
      </w:r>
      <w:r w:rsidRPr="007D796B">
        <w:rPr>
          <w:rStyle w:val="Emphasis"/>
        </w:rPr>
        <w:t>Congress</w:t>
      </w:r>
      <w:r w:rsidRPr="007D796B">
        <w:rPr>
          <w:rStyle w:val="StyleUnderline"/>
        </w:rPr>
        <w:t>, several attorneys general</w:t>
      </w:r>
      <w:r w:rsidRPr="007D796B">
        <w:rPr>
          <w:sz w:val="16"/>
        </w:rPr>
        <w:t xml:space="preserve"> </w:t>
      </w:r>
      <w:r w:rsidRPr="007D796B">
        <w:rPr>
          <w:rStyle w:val="StyleUnderline"/>
        </w:rPr>
        <w:t>and other</w:t>
      </w:r>
      <w:r w:rsidRPr="007D796B">
        <w:rPr>
          <w:sz w:val="16"/>
        </w:rPr>
        <w:t xml:space="preserve"> high-level </w:t>
      </w:r>
      <w:r w:rsidRPr="007D796B">
        <w:rPr>
          <w:rStyle w:val="StyleUnderline"/>
        </w:rPr>
        <w:t>law enforcement</w:t>
      </w:r>
      <w:r>
        <w:rPr>
          <w:rStyle w:val="StyleUnderline"/>
        </w:rPr>
        <w:t xml:space="preserve"> </w:t>
      </w:r>
      <w:r w:rsidRPr="007D796B">
        <w:rPr>
          <w:rStyle w:val="StyleUnderline"/>
        </w:rPr>
        <w:t>officials</w:t>
      </w:r>
      <w:r w:rsidRPr="007D796B">
        <w:rPr>
          <w:sz w:val="16"/>
        </w:rPr>
        <w:t xml:space="preserve">, and even a former “drug czar” </w:t>
      </w:r>
      <w:r w:rsidRPr="007D796B">
        <w:rPr>
          <w:rStyle w:val="Emphasis"/>
        </w:rPr>
        <w:t>have disputed the justice of mandatory</w:t>
      </w:r>
      <w:r>
        <w:rPr>
          <w:rStyle w:val="Emphasis"/>
        </w:rPr>
        <w:t xml:space="preserve"> </w:t>
      </w:r>
      <w:r w:rsidRPr="007D796B">
        <w:rPr>
          <w:rStyle w:val="Emphasis"/>
        </w:rPr>
        <w:t xml:space="preserve">minimums. </w:t>
      </w:r>
      <w:r w:rsidRPr="007D796B">
        <w:rPr>
          <w:sz w:val="16"/>
        </w:rPr>
        <w:t xml:space="preserve">In addition, </w:t>
      </w:r>
      <w:r w:rsidRPr="007D796B">
        <w:rPr>
          <w:rStyle w:val="StyleUnderline"/>
        </w:rPr>
        <w:t>conservative commentators and organizations (e.g.,</w:t>
      </w:r>
      <w:r>
        <w:rPr>
          <w:rStyle w:val="StyleUnderline"/>
        </w:rPr>
        <w:t xml:space="preserve"> </w:t>
      </w:r>
      <w:r w:rsidRPr="007D796B">
        <w:rPr>
          <w:rStyle w:val="StyleUnderline"/>
        </w:rPr>
        <w:t>the American Conservative Union and Americans for Tax Reform) have called</w:t>
      </w:r>
      <w:r>
        <w:rPr>
          <w:rStyle w:val="StyleUnderline"/>
        </w:rPr>
        <w:t xml:space="preserve"> </w:t>
      </w:r>
      <w:r w:rsidRPr="007D796B">
        <w:rPr>
          <w:rStyle w:val="StyleUnderline"/>
        </w:rPr>
        <w:t>for the review of mandatory minimums.</w:t>
      </w:r>
      <w:r w:rsidRPr="007D796B">
        <w:rPr>
          <w:sz w:val="16"/>
        </w:rPr>
        <w:t xml:space="preserve"> Some opinion polls even suggest that </w:t>
      </w:r>
      <w:r w:rsidRPr="007D796B">
        <w:rPr>
          <w:rStyle w:val="StyleUnderline"/>
        </w:rPr>
        <w:t>opposition is growing</w:t>
      </w:r>
      <w:r w:rsidRPr="007D796B">
        <w:rPr>
          <w:sz w:val="16"/>
        </w:rPr>
        <w:t xml:space="preserve"> within the general public.2 Nonetheless, </w:t>
      </w:r>
      <w:r w:rsidRPr="007D796B">
        <w:rPr>
          <w:rStyle w:val="StyleUnderline"/>
        </w:rPr>
        <w:t>the reform or elimination</w:t>
      </w:r>
      <w:r w:rsidRPr="007D796B">
        <w:rPr>
          <w:sz w:val="16"/>
        </w:rPr>
        <w:t xml:space="preserve"> </w:t>
      </w:r>
      <w:r w:rsidRPr="007D796B">
        <w:rPr>
          <w:rStyle w:val="StyleUnderline"/>
        </w:rPr>
        <w:t>of mandatory minimums may</w:t>
      </w:r>
      <w:r>
        <w:rPr>
          <w:rStyle w:val="StyleUnderline"/>
        </w:rPr>
        <w:t xml:space="preserve"> </w:t>
      </w:r>
      <w:r w:rsidRPr="007D796B">
        <w:rPr>
          <w:rStyle w:val="StyleUnderline"/>
        </w:rPr>
        <w:t>face long-standing political hurdles</w:t>
      </w:r>
      <w:r w:rsidRPr="007D796B">
        <w:rPr>
          <w:sz w:val="16"/>
        </w:rPr>
        <w:t xml:space="preserve">. Even during periods of low crime rates, </w:t>
      </w:r>
      <w:r w:rsidRPr="007D796B">
        <w:rPr>
          <w:rStyle w:val="StyleUnderline"/>
        </w:rPr>
        <w:t>the public has expressed fear of victimization</w:t>
      </w:r>
      <w:r w:rsidRPr="007D796B">
        <w:rPr>
          <w:sz w:val="16"/>
        </w:rPr>
        <w:t xml:space="preserve"> and a belief that criminals were not receiving harsh enough punishment. </w:t>
      </w:r>
      <w:r w:rsidRPr="007D796B">
        <w:rPr>
          <w:rStyle w:val="StyleUnderline"/>
        </w:rPr>
        <w:t>Lawmakers have responded in</w:t>
      </w:r>
      <w:r>
        <w:rPr>
          <w:rStyle w:val="StyleUnderline"/>
        </w:rPr>
        <w:t xml:space="preserve"> </w:t>
      </w:r>
      <w:r w:rsidRPr="007D796B">
        <w:rPr>
          <w:rStyle w:val="StyleUnderline"/>
        </w:rPr>
        <w:t>kind with new crimes and stiffer penalties</w:t>
      </w:r>
      <w:r w:rsidRPr="007D796B">
        <w:rPr>
          <w:sz w:val="16"/>
        </w:rPr>
        <w:t xml:space="preserve">, including mandatory sentencing statutes. Conversely, </w:t>
      </w:r>
      <w:r w:rsidRPr="007D796B">
        <w:rPr>
          <w:rStyle w:val="Emphasis"/>
        </w:rPr>
        <w:t>reform proposals have carried a career-ending risk for</w:t>
      </w:r>
      <w:r>
        <w:rPr>
          <w:rStyle w:val="Emphasis"/>
        </w:rPr>
        <w:t xml:space="preserve"> </w:t>
      </w:r>
      <w:r w:rsidRPr="007D796B">
        <w:rPr>
          <w:rStyle w:val="Emphasis"/>
        </w:rPr>
        <w:t>politicians, who could be labeled “soft on crime</w:t>
      </w:r>
      <w:r w:rsidRPr="007D796B">
        <w:rPr>
          <w:rStyle w:val="StyleUnderline"/>
        </w:rPr>
        <w:t>” by allegedly providing the</w:t>
      </w:r>
      <w:r>
        <w:rPr>
          <w:rStyle w:val="StyleUnderline"/>
        </w:rPr>
        <w:t xml:space="preserve"> </w:t>
      </w:r>
      <w:r w:rsidRPr="007D796B">
        <w:rPr>
          <w:rStyle w:val="StyleUnderline"/>
        </w:rPr>
        <w:t>means for dangerous criminals to escape with lenient sentences.</w:t>
      </w:r>
      <w:r w:rsidRPr="007D796B">
        <w:rPr>
          <w:sz w:val="16"/>
        </w:rPr>
        <w:t xml:space="preserve"> </w:t>
      </w:r>
      <w:r w:rsidRPr="007D796B">
        <w:rPr>
          <w:rStyle w:val="StyleUnderline"/>
        </w:rPr>
        <w:t>This political</w:t>
      </w:r>
      <w:r>
        <w:rPr>
          <w:rStyle w:val="StyleUnderline"/>
        </w:rPr>
        <w:t xml:space="preserve"> </w:t>
      </w:r>
      <w:r w:rsidRPr="007D796B">
        <w:rPr>
          <w:rStyle w:val="StyleUnderline"/>
        </w:rPr>
        <w:t>dynamic has stymied previous efforts to reform mandatory minimums</w:t>
      </w:r>
      <w:r w:rsidRPr="007D796B">
        <w:rPr>
          <w:sz w:val="16"/>
        </w:rPr>
        <w:t>. In fact, the laws remained politically popular well into the new millennium. As one U.S. Attorney noted in 2007, “[E]very Administration and each Congress on a bipartisan basis has … supported mandatory minimum sentencing statutes for the most serious of offenses.”3 Moreover, recent rumblings by the U.S. Department of Justice suggest a counter-movement is afoot in favor of federal mandatory minimums.4</w:t>
      </w:r>
    </w:p>
    <w:p w14:paraId="109E0770" w14:textId="7B5F8D02" w:rsidR="00C05DD4" w:rsidRDefault="00C05DD4" w:rsidP="00C05DD4">
      <w:pPr>
        <w:pStyle w:val="Heading3"/>
      </w:pPr>
      <w:r>
        <w:t xml:space="preserve">Link – DNA </w:t>
      </w:r>
    </w:p>
    <w:p w14:paraId="19900631" w14:textId="77777777" w:rsidR="00C05DD4" w:rsidRPr="00816C1D" w:rsidRDefault="00C05DD4" w:rsidP="00C05DD4">
      <w:pPr>
        <w:pStyle w:val="Heading4"/>
      </w:pPr>
      <w:r>
        <w:t>Special interest groups in support of DNA samples spur Congressional divisions</w:t>
      </w:r>
    </w:p>
    <w:p w14:paraId="454A499C" w14:textId="77777777" w:rsidR="00C05DD4" w:rsidRPr="00816C1D" w:rsidRDefault="00C05DD4" w:rsidP="00C05DD4">
      <w:r w:rsidRPr="009C6DC5">
        <w:rPr>
          <w:rStyle w:val="Style13ptBold"/>
        </w:rPr>
        <w:t>Mercer and Gabel 14</w:t>
      </w:r>
      <w:r>
        <w:t xml:space="preserve"> (</w:t>
      </w:r>
      <w:r w:rsidRPr="009C6DC5">
        <w:t>Stephen Mercer,</w:t>
      </w:r>
      <w:r>
        <w:t xml:space="preserve"> </w:t>
      </w:r>
      <w:r w:rsidRPr="009C6DC5">
        <w:t>Chief Attorney, Forensics Division, Maryland Office of the Public Defender; Adjunct Professor of Law, University of the District of Columbia David A. Clarke School of Law. Jessica Gabel, Associate Professor of Law, Georgia State University College of Law. “SHADOW DWELLERS: THE UNDERREGULATED WORLD OF STATE AND LOCAL DNA DATABASES.” New York University Annual Survey of American Law. Volume 69 Issue 3 2014. https://annualsurveyofamericanlaw.org/wp-content/uploads/2015/01/69-3_mercer_gabel.pdf</w:t>
      </w:r>
      <w:r>
        <w:t>)</w:t>
      </w:r>
    </w:p>
    <w:p w14:paraId="4DF6CE45" w14:textId="77777777" w:rsidR="00C05DD4" w:rsidRDefault="00C05DD4" w:rsidP="00C05DD4">
      <w:pPr>
        <w:rPr>
          <w:sz w:val="16"/>
        </w:rPr>
      </w:pPr>
      <w:r w:rsidRPr="00FB27D8">
        <w:rPr>
          <w:rStyle w:val="StyleUnderline"/>
        </w:rPr>
        <w:t>This revolution in</w:t>
      </w:r>
      <w:r w:rsidRPr="00816C1D">
        <w:rPr>
          <w:sz w:val="16"/>
        </w:rPr>
        <w:t xml:space="preserve"> forensic </w:t>
      </w:r>
      <w:r w:rsidRPr="00FB27D8">
        <w:rPr>
          <w:rStyle w:val="StyleUnderline"/>
        </w:rPr>
        <w:t>DNA</w:t>
      </w:r>
      <w:r w:rsidRPr="00816C1D">
        <w:rPr>
          <w:sz w:val="16"/>
        </w:rPr>
        <w:t xml:space="preserve"> technology has </w:t>
      </w:r>
      <w:r w:rsidRPr="00FB27D8">
        <w:rPr>
          <w:rStyle w:val="StyleUnderline"/>
        </w:rPr>
        <w:t>created an opportunity for law enforcement to</w:t>
      </w:r>
      <w:r w:rsidRPr="00816C1D">
        <w:rPr>
          <w:sz w:val="16"/>
        </w:rPr>
        <w:t xml:space="preserve"> aggressively </w:t>
      </w:r>
      <w:r w:rsidRPr="00FB27D8">
        <w:rPr>
          <w:rStyle w:val="StyleUnderline"/>
        </w:rPr>
        <w:t>expand</w:t>
      </w:r>
      <w:r w:rsidRPr="00816C1D">
        <w:rPr>
          <w:sz w:val="16"/>
        </w:rPr>
        <w:t xml:space="preserve"> the </w:t>
      </w:r>
      <w:r w:rsidRPr="00FB27D8">
        <w:rPr>
          <w:rStyle w:val="StyleUnderline"/>
        </w:rPr>
        <w:t>collection</w:t>
      </w:r>
      <w:r w:rsidRPr="00816C1D">
        <w:rPr>
          <w:sz w:val="16"/>
        </w:rPr>
        <w:t xml:space="preserve"> and retention of DNA samples from known persons and crime scenes.41 </w:t>
      </w:r>
      <w:r w:rsidRPr="00FB27D8">
        <w:rPr>
          <w:rStyle w:val="StyleUnderline"/>
        </w:rPr>
        <w:t>The first wave</w:t>
      </w:r>
      <w:r w:rsidRPr="00816C1D">
        <w:rPr>
          <w:sz w:val="16"/>
        </w:rPr>
        <w:t xml:space="preserve"> of expansion </w:t>
      </w:r>
      <w:r w:rsidRPr="00FB27D8">
        <w:rPr>
          <w:rStyle w:val="StyleUnderline"/>
        </w:rPr>
        <w:t>occurred at the national and</w:t>
      </w:r>
      <w:r>
        <w:rPr>
          <w:rStyle w:val="StyleUnderline"/>
        </w:rPr>
        <w:t xml:space="preserve"> </w:t>
      </w:r>
      <w:r w:rsidRPr="00FB27D8">
        <w:rPr>
          <w:rStyle w:val="StyleUnderline"/>
        </w:rPr>
        <w:t xml:space="preserve">state levels of CODIS: </w:t>
      </w:r>
      <w:r w:rsidRPr="00FB27D8">
        <w:rPr>
          <w:rStyle w:val="Emphasis"/>
        </w:rPr>
        <w:t>Congress</w:t>
      </w:r>
      <w:r w:rsidRPr="00FB27D8">
        <w:rPr>
          <w:rStyle w:val="StyleUnderline"/>
        </w:rPr>
        <w:t xml:space="preserve"> and nearly every state </w:t>
      </w:r>
      <w:r w:rsidRPr="00FB27D8">
        <w:rPr>
          <w:rStyle w:val="Emphasis"/>
        </w:rPr>
        <w:t>relentlessly</w:t>
      </w:r>
      <w:r>
        <w:rPr>
          <w:rStyle w:val="StyleUnderline"/>
        </w:rPr>
        <w:t xml:space="preserve"> </w:t>
      </w:r>
      <w:r w:rsidRPr="00FB27D8">
        <w:rPr>
          <w:rStyle w:val="Emphasis"/>
        </w:rPr>
        <w:t xml:space="preserve">expanded the categories of convicted offenders and </w:t>
      </w:r>
      <w:r w:rsidRPr="00FB27D8">
        <w:rPr>
          <w:rStyle w:val="StyleUnderline"/>
        </w:rPr>
        <w:t>arrestees subject to mandatory DNA collection laws</w:t>
      </w:r>
      <w:r w:rsidRPr="00816C1D">
        <w:rPr>
          <w:sz w:val="16"/>
        </w:rPr>
        <w:t xml:space="preserve">;42 the courts routinely upheld these laws against challenges;43 and </w:t>
      </w:r>
      <w:r w:rsidRPr="00FB27D8">
        <w:rPr>
          <w:rStyle w:val="StyleUnderline"/>
        </w:rPr>
        <w:t>powerful special interest</w:t>
      </w:r>
      <w:r>
        <w:rPr>
          <w:rStyle w:val="StyleUnderline"/>
        </w:rPr>
        <w:t xml:space="preserve"> </w:t>
      </w:r>
      <w:r w:rsidRPr="00FB27D8">
        <w:rPr>
          <w:rStyle w:val="StyleUnderline"/>
        </w:rPr>
        <w:t>groups advocated for mandatory DNA sampling from all convicted</w:t>
      </w:r>
      <w:r>
        <w:rPr>
          <w:rStyle w:val="StyleUnderline"/>
        </w:rPr>
        <w:t xml:space="preserve"> </w:t>
      </w:r>
      <w:r w:rsidRPr="00FB27D8">
        <w:rPr>
          <w:rStyle w:val="StyleUnderline"/>
        </w:rPr>
        <w:t>offenders and arrestees.</w:t>
      </w:r>
      <w:r w:rsidRPr="00816C1D">
        <w:rPr>
          <w:sz w:val="16"/>
        </w:rPr>
        <w:t>4</w:t>
      </w:r>
    </w:p>
    <w:p w14:paraId="10541CCA" w14:textId="77777777" w:rsidR="00C05DD4" w:rsidRDefault="00C05DD4" w:rsidP="00C05DD4">
      <w:pPr>
        <w:pStyle w:val="Heading4"/>
      </w:pPr>
      <w:r>
        <w:t>DNA reform costs floor time – disagreement over what the bill should include means lawmakers will try to add on case handlers and court appointed experts</w:t>
      </w:r>
    </w:p>
    <w:p w14:paraId="05E11E32" w14:textId="77777777" w:rsidR="00C05DD4" w:rsidRPr="00850D0A" w:rsidRDefault="00C05DD4" w:rsidP="00C05DD4">
      <w:pPr>
        <w:rPr>
          <w:rStyle w:val="Style13ptBold"/>
        </w:rPr>
      </w:pPr>
      <w:r>
        <w:rPr>
          <w:rStyle w:val="Style13ptBold"/>
        </w:rPr>
        <w:t xml:space="preserve">Balko ’19  </w:t>
      </w:r>
      <w:r w:rsidRPr="00850D0A">
        <w:t>(Radley- Columnist for The Washington Post, “We need to fix forensics. But how?” New York Times, 5/20/19, https://www.washingtonpost.com/opinions/2019/06/20/we-need-fix-forensics-how/)ly</w:t>
      </w:r>
    </w:p>
    <w:p w14:paraId="2850091B" w14:textId="77777777" w:rsidR="00C05DD4" w:rsidRPr="00850D0A" w:rsidRDefault="00C05DD4" w:rsidP="00C05DD4">
      <w:pPr>
        <w:rPr>
          <w:sz w:val="16"/>
        </w:rPr>
      </w:pPr>
      <w:r w:rsidRPr="00850D0A">
        <w:rPr>
          <w:sz w:val="16"/>
        </w:rPr>
        <w:t xml:space="preserve">Ten years ago, the National Academy of Sciences (NAS) published a groundbreaking study on the use of forensics in criminal trials. The study found that, in the “pattern matching” fields of forensics in particular, expert witnesses had been vastly overstating the significance and certainty of their analyses. For some fields, such as bite-mark analysis, the study found no scientific research at all to support the central claims of practitioners. Since then, other panels populated with scientists have come to similar conclusions, including the President’s Council of Advisors on Science and Technology and the Texas Forensic Science Commission. In 2013, </w:t>
      </w:r>
      <w:r w:rsidRPr="000B63AD">
        <w:rPr>
          <w:rStyle w:val="StyleUnderline"/>
        </w:rPr>
        <w:t>Congress and the Obama administration responded to these reports by creating the National Commission on Forensic Science,</w:t>
      </w:r>
      <w:r w:rsidRPr="00850D0A">
        <w:rPr>
          <w:sz w:val="16"/>
        </w:rPr>
        <w:t xml:space="preserve"> a panel of lawyers and scientists charged with coming up with standards and protocols in these fields. The Trump administration then allowed the commission’s charter to expire in April 2017. In covering these issues, I have found that there are lots of people willing to talk about the problems with forensics in the courtroom. But </w:t>
      </w:r>
      <w:r w:rsidRPr="000B63AD">
        <w:rPr>
          <w:rStyle w:val="StyleUnderline"/>
        </w:rPr>
        <w:t>solutions are harder to come by</w:t>
      </w:r>
      <w:r w:rsidRPr="00850D0A">
        <w:rPr>
          <w:sz w:val="16"/>
        </w:rPr>
        <w:t xml:space="preserve"> — </w:t>
      </w:r>
      <w:r w:rsidRPr="000B63AD">
        <w:rPr>
          <w:rStyle w:val="StyleUnderline"/>
        </w:rPr>
        <w:t>especially solutions that would be politically feasible, findable, and fit the current framework of our judicial-legal system</w:t>
      </w:r>
      <w:r w:rsidRPr="00850D0A">
        <w:rPr>
          <w:sz w:val="16"/>
        </w:rPr>
        <w:t xml:space="preserve">. So </w:t>
      </w:r>
      <w:r w:rsidRPr="000B63AD">
        <w:rPr>
          <w:rStyle w:val="StyleUnderline"/>
        </w:rPr>
        <w:t>I decided to seek solutions from those who work in the areas of law, science and forensics</w:t>
      </w:r>
      <w:r w:rsidRPr="00850D0A">
        <w:rPr>
          <w:sz w:val="16"/>
        </w:rPr>
        <w:t xml:space="preserve">. I sent an inquiry to 33 people, 14 of whom were willing to email answers to a set of six questions. All could be called critics of the way forensics are used in criminal cases today. You can read their full biographies here. The questions produced some interesting results. </w:t>
      </w:r>
      <w:r w:rsidRPr="000B63AD">
        <w:rPr>
          <w:rStyle w:val="StyleUnderline"/>
        </w:rPr>
        <w:t>There was much agreement on general problems</w:t>
      </w:r>
      <w:r w:rsidRPr="00850D0A">
        <w:rPr>
          <w:sz w:val="16"/>
        </w:rPr>
        <w:t xml:space="preserve">: </w:t>
      </w:r>
      <w:r w:rsidRPr="000B63AD">
        <w:rPr>
          <w:rStyle w:val="StyleUnderline"/>
        </w:rPr>
        <w:t>The courts have done a poor job of keeping junk science and dubious expertise out of criminal trials.</w:t>
      </w:r>
      <w:r w:rsidRPr="00850D0A">
        <w:rPr>
          <w:sz w:val="16"/>
        </w:rPr>
        <w:t xml:space="preserve"> </w:t>
      </w:r>
      <w:r w:rsidRPr="000B63AD">
        <w:rPr>
          <w:rStyle w:val="StyleUnderline"/>
        </w:rPr>
        <w:t>The pattern-matching fields of forensics</w:t>
      </w:r>
      <w:r w:rsidRPr="00850D0A">
        <w:rPr>
          <w:sz w:val="16"/>
        </w:rPr>
        <w:t xml:space="preserve"> — in which an analyst compares a piece of evidence from a crime scene to a piece of evidence thought to implicate a suspect — </w:t>
      </w:r>
      <w:r w:rsidRPr="000B63AD">
        <w:rPr>
          <w:rStyle w:val="StyleUnderline"/>
        </w:rPr>
        <w:t xml:space="preserve">are largely subjective, </w:t>
      </w:r>
      <w:r w:rsidRPr="00850D0A">
        <w:rPr>
          <w:sz w:val="16"/>
        </w:rPr>
        <w:t xml:space="preserve">lack structure and standards, and are hobbled by cognitive bias. </w:t>
      </w:r>
      <w:r w:rsidRPr="000B63AD">
        <w:rPr>
          <w:rStyle w:val="StyleUnderline"/>
        </w:rPr>
        <w:t>And the legal system is too reluctant</w:t>
      </w:r>
      <w:r w:rsidRPr="00850D0A">
        <w:rPr>
          <w:sz w:val="16"/>
        </w:rPr>
        <w:t xml:space="preserve"> </w:t>
      </w:r>
      <w:r w:rsidRPr="000B63AD">
        <w:rPr>
          <w:rStyle w:val="StyleUnderline"/>
        </w:rPr>
        <w:t>to revisit</w:t>
      </w:r>
      <w:r w:rsidRPr="00850D0A">
        <w:rPr>
          <w:sz w:val="16"/>
        </w:rPr>
        <w:t xml:space="preserve"> and correct </w:t>
      </w:r>
      <w:r w:rsidRPr="000B63AD">
        <w:rPr>
          <w:rStyle w:val="StyleUnderline"/>
        </w:rPr>
        <w:t>old cases</w:t>
      </w:r>
      <w:r w:rsidRPr="00850D0A">
        <w:rPr>
          <w:sz w:val="16"/>
        </w:rPr>
        <w:t xml:space="preserve"> affected by these problems. </w:t>
      </w:r>
      <w:r w:rsidRPr="000B63AD">
        <w:rPr>
          <w:rStyle w:val="StyleUnderline"/>
        </w:rPr>
        <w:t>When asked about the root causes</w:t>
      </w:r>
      <w:r w:rsidRPr="00850D0A">
        <w:rPr>
          <w:sz w:val="16"/>
        </w:rPr>
        <w:t xml:space="preserve"> of these problems, however</w:t>
      </w:r>
      <w:r w:rsidRPr="000B63AD">
        <w:rPr>
          <w:rStyle w:val="StyleUnderline"/>
        </w:rPr>
        <w:t>, there was</w:t>
      </w:r>
      <w:r w:rsidRPr="00850D0A">
        <w:rPr>
          <w:sz w:val="16"/>
        </w:rPr>
        <w:t xml:space="preserve"> some </w:t>
      </w:r>
      <w:r w:rsidRPr="000B63AD">
        <w:rPr>
          <w:rStyle w:val="StyleUnderline"/>
        </w:rPr>
        <w:t>disagreement</w:t>
      </w:r>
      <w:r w:rsidRPr="00850D0A">
        <w:rPr>
          <w:sz w:val="16"/>
        </w:rPr>
        <w:t xml:space="preserve">. Some panelists have what could only be characterized as a fatalistic outlook: Our court system is incompatible with sound science, and we can only hope to minimize the damage. Some blamed our adversarial system, which they say isn’t always conducive to sound science. </w:t>
      </w:r>
      <w:r w:rsidRPr="000B63AD">
        <w:rPr>
          <w:rStyle w:val="StyleUnderline"/>
        </w:rPr>
        <w:t>Others advocated for more adversarialism</w:t>
      </w:r>
      <w:r w:rsidRPr="00850D0A">
        <w:rPr>
          <w:sz w:val="16"/>
        </w:rPr>
        <w:t xml:space="preserve">. </w:t>
      </w:r>
      <w:r w:rsidRPr="000B63AD">
        <w:rPr>
          <w:rStyle w:val="StyleUnderline"/>
        </w:rPr>
        <w:t>There was also plenty of blame to go around — ill-informed judges, overworked and badly-informed defense lawyers, overly eager prosecutors, and under-educated jurors.</w:t>
      </w:r>
      <w:r>
        <w:rPr>
          <w:rStyle w:val="StyleUnderline"/>
        </w:rPr>
        <w:t xml:space="preserve"> </w:t>
      </w:r>
      <w:r w:rsidRPr="00850D0A">
        <w:rPr>
          <w:sz w:val="16"/>
        </w:rPr>
        <w:t xml:space="preserve">The respondents offered a wide array of ideas and some disagreement about the path forward. But a few proposals found support from multiple respondents. While </w:t>
      </w:r>
      <w:r w:rsidRPr="00564CEC">
        <w:rPr>
          <w:rStyle w:val="StyleUnderline"/>
        </w:rPr>
        <w:t>th</w:t>
      </w:r>
      <w:r w:rsidRPr="00E84C16">
        <w:rPr>
          <w:rStyle w:val="StyleUnderline"/>
        </w:rPr>
        <w:t xml:space="preserve">ere was disagreement over whether the United States should move toward court-appointed experts </w:t>
      </w:r>
      <w:r w:rsidRPr="00850D0A">
        <w:rPr>
          <w:sz w:val="16"/>
        </w:rPr>
        <w:t xml:space="preserve">(as opposed to allowing the prosecution and defense to pick their own experts), most agreed that if we’re going to continue with the current system, defense lawyers should be given the same amount of money to hire experts as the prosecution, or at least enough money to hire their own competent experts. Several of the respondents pointed out that judges have a much better record of screening out bad expertise in civil cases, where all parties tend to be well-funded. </w:t>
      </w:r>
      <w:r w:rsidRPr="00E84C16">
        <w:rPr>
          <w:rStyle w:val="StyleUnderline"/>
        </w:rPr>
        <w:t>Many expressed support for the junk-science writ — a law that provides an opening to appeal for those convicted with expert testimony</w:t>
      </w:r>
      <w:r w:rsidRPr="00850D0A">
        <w:rPr>
          <w:sz w:val="16"/>
        </w:rPr>
        <w:t xml:space="preserve"> that was later discredited by the scientific community. </w:t>
      </w:r>
      <w:r w:rsidRPr="00E84C16">
        <w:rPr>
          <w:rStyle w:val="StyleUnderline"/>
        </w:rPr>
        <w:t>Texas and California have both passed such a law</w:t>
      </w:r>
      <w:r w:rsidRPr="00850D0A">
        <w:rPr>
          <w:sz w:val="16"/>
        </w:rPr>
        <w:t xml:space="preserve">. </w:t>
      </w:r>
      <w:r w:rsidRPr="00E84C16">
        <w:rPr>
          <w:rStyle w:val="StyleUnderline"/>
        </w:rPr>
        <w:t>Lawmakers in Virginia recently rejected the idea.</w:t>
      </w:r>
      <w:r>
        <w:rPr>
          <w:rStyle w:val="StyleUnderline"/>
        </w:rPr>
        <w:t xml:space="preserve"> </w:t>
      </w:r>
      <w:r w:rsidRPr="00850D0A">
        <w:rPr>
          <w:u w:val="single"/>
        </w:rPr>
        <w:t>Most panelists agreed that making forensic labs independent</w:t>
      </w:r>
      <w:r w:rsidRPr="00850D0A">
        <w:rPr>
          <w:sz w:val="16"/>
        </w:rPr>
        <w:t xml:space="preserve"> — moving them from under the auspices of law enforcement — </w:t>
      </w:r>
      <w:r w:rsidRPr="00850D0A">
        <w:rPr>
          <w:u w:val="single"/>
        </w:rPr>
        <w:t>would be a huge improvement</w:t>
      </w:r>
      <w:r w:rsidRPr="00850D0A">
        <w:rPr>
          <w:sz w:val="16"/>
        </w:rPr>
        <w:t xml:space="preserve">, and would go a long way toward reducing cognitive bias. </w:t>
      </w:r>
      <w:r w:rsidRPr="00850D0A">
        <w:rPr>
          <w:u w:val="single"/>
        </w:rPr>
        <w:t>But there was disagreement about how</w:t>
      </w:r>
      <w:r w:rsidRPr="00850D0A">
        <w:rPr>
          <w:sz w:val="16"/>
        </w:rPr>
        <w:t xml:space="preserve"> easy this would be to accomplish. Some of the respondents thought it would take little effort, while others anticipated a lot of resistance from police and prosecutors. </w:t>
      </w:r>
      <w:r w:rsidRPr="00850D0A">
        <w:rPr>
          <w:u w:val="single"/>
        </w:rPr>
        <w:t>A few</w:t>
      </w:r>
      <w:r w:rsidRPr="00850D0A">
        <w:rPr>
          <w:sz w:val="16"/>
        </w:rPr>
        <w:t xml:space="preserve"> panelists </w:t>
      </w:r>
      <w:r w:rsidRPr="00850D0A">
        <w:rPr>
          <w:u w:val="single"/>
        </w:rPr>
        <w:t>cited the Houston Forensic Science Center as the ideal model of a science-driven</w:t>
      </w:r>
      <w:r w:rsidRPr="00850D0A">
        <w:rPr>
          <w:sz w:val="16"/>
        </w:rPr>
        <w:t xml:space="preserve">, truly </w:t>
      </w:r>
      <w:r w:rsidRPr="00850D0A">
        <w:rPr>
          <w:u w:val="single"/>
        </w:rPr>
        <w:t>independent crime lab</w:t>
      </w:r>
      <w:r w:rsidRPr="00850D0A">
        <w:rPr>
          <w:sz w:val="16"/>
        </w:rPr>
        <w:t xml:space="preserve">. </w:t>
      </w:r>
      <w:r w:rsidRPr="00850D0A">
        <w:rPr>
          <w:u w:val="single"/>
        </w:rPr>
        <w:t>Many also suggested the idea of a “case handler,” an independent go-between who works to ensure that analysts get the relevant information</w:t>
      </w:r>
      <w:r w:rsidRPr="00850D0A">
        <w:rPr>
          <w:sz w:val="16"/>
        </w:rPr>
        <w:t xml:space="preserve"> they need to do their jobs, but works to block out additional information that could bias their results.</w:t>
      </w:r>
    </w:p>
    <w:p w14:paraId="217A1957" w14:textId="77777777" w:rsidR="00C05DD4" w:rsidRPr="00B346A1" w:rsidRDefault="00C05DD4" w:rsidP="00C05DD4">
      <w:pPr>
        <w:pStyle w:val="Heading4"/>
      </w:pPr>
      <w:r w:rsidRPr="00B346A1">
        <w:t xml:space="preserve">Lawmakers’ lack of scientific knowledge </w:t>
      </w:r>
      <w:r>
        <w:t>of DNA makes legislation time-consuming</w:t>
      </w:r>
    </w:p>
    <w:p w14:paraId="642AF1D9" w14:textId="77777777" w:rsidR="00C05DD4" w:rsidRPr="006B375B" w:rsidRDefault="00C05DD4" w:rsidP="00C05DD4">
      <w:pPr>
        <w:rPr>
          <w:rStyle w:val="Style13ptBold"/>
        </w:rPr>
      </w:pPr>
      <w:r>
        <w:rPr>
          <w:rStyle w:val="Style13ptBold"/>
        </w:rPr>
        <w:t xml:space="preserve">Joseph ’19 - </w:t>
      </w:r>
      <w:r w:rsidRPr="006B375B">
        <w:t>General assignment reporter at STAT. He previously worked for the San Antonio Express-News, the San Francisco Chronicle, and the National Journal. Andrew graduated from Dartmouth College and has covered everything from crime to health policy (“Congress Revives Ban on Altering the DNA of Human Embryos Used for Pregnancies,” STAT Policy and Ethics, 6/5/19, https://www.scientificamerican.com/article/congress-revives-ban-on-altering-the-dna-of-human-embryos-used-for-pregnancies/)ly</w:t>
      </w:r>
    </w:p>
    <w:p w14:paraId="5E8D0A77" w14:textId="77777777" w:rsidR="00C05DD4" w:rsidRDefault="00C05DD4" w:rsidP="00C05DD4">
      <w:pPr>
        <w:rPr>
          <w:sz w:val="16"/>
        </w:rPr>
      </w:pPr>
      <w:r w:rsidRPr="000D7770">
        <w:rPr>
          <w:rStyle w:val="StyleUnderline"/>
        </w:rPr>
        <w:t>A House committee on Tuesday restored to pending legislation a ban on altering the genomes of human embryos intended for pregnancies,</w:t>
      </w:r>
      <w:r w:rsidRPr="00507B45">
        <w:rPr>
          <w:sz w:val="16"/>
        </w:rPr>
        <w:t xml:space="preserve"> despite calls from some scientists to lift the ban and allow the Food and Drug Administration to review applications for new technologies. Lifting the prohibition could have opened the door to clinical trials of babies being made with genetic material from three people or with genomes that had been changed in ways that would be passed on to future generations. </w:t>
      </w:r>
      <w:r w:rsidRPr="000D7770">
        <w:rPr>
          <w:rStyle w:val="StyleUnderline"/>
        </w:rPr>
        <w:t>The ban has been attached to bills that fund the Food and Drug Administration in the form of an amendment</w:t>
      </w:r>
      <w:r w:rsidRPr="00507B45">
        <w:rPr>
          <w:sz w:val="16"/>
        </w:rPr>
        <w:t xml:space="preserve">, or rider, since December 2015. But last month, a subcommittee of </w:t>
      </w:r>
      <w:r w:rsidRPr="000D7770">
        <w:rPr>
          <w:rStyle w:val="StyleUnderline"/>
        </w:rPr>
        <w:t>the House Appropriations Committee dropped the ban from the legislation.</w:t>
      </w:r>
      <w:r w:rsidRPr="00507B45">
        <w:rPr>
          <w:sz w:val="16"/>
        </w:rPr>
        <w:t xml:space="preserve"> At a hearing Tuesday, </w:t>
      </w:r>
      <w:r w:rsidRPr="000D7770">
        <w:rPr>
          <w:rStyle w:val="StyleUnderline"/>
        </w:rPr>
        <w:t>supporters</w:t>
      </w:r>
      <w:r w:rsidRPr="00507B45">
        <w:rPr>
          <w:sz w:val="16"/>
        </w:rPr>
        <w:t xml:space="preserve"> of the ban </w:t>
      </w:r>
      <w:r w:rsidRPr="000D7770">
        <w:rPr>
          <w:rStyle w:val="StyleUnderline"/>
        </w:rPr>
        <w:t>framed it as a necessary barrier to prevent experiments like the one announced last year in which a Chinese scientist created the world’s first gene-edited babies with the technology CRISPR</w:t>
      </w:r>
      <w:r w:rsidRPr="00507B45">
        <w:rPr>
          <w:sz w:val="16"/>
        </w:rPr>
        <w:t xml:space="preserve">. The work drew worldwide condemnation for skirting ethical and regulatory guidelines and for using scientific tools that were not yet ready to be used in people. “The ethics hadn’t caught up with the science, and… the science has not caught up with the science,” said </w:t>
      </w:r>
      <w:r w:rsidRPr="000D7770">
        <w:rPr>
          <w:rStyle w:val="StyleUnderline"/>
        </w:rPr>
        <w:t>Rep. Robert Aderholt</w:t>
      </w:r>
      <w:r w:rsidRPr="00507B45">
        <w:rPr>
          <w:sz w:val="16"/>
        </w:rPr>
        <w:t xml:space="preserve"> (R-Ala.), </w:t>
      </w:r>
      <w:r w:rsidRPr="000D7770">
        <w:rPr>
          <w:rStyle w:val="StyleUnderline"/>
        </w:rPr>
        <w:t xml:space="preserve">who introduced the rider </w:t>
      </w:r>
      <w:r w:rsidRPr="00507B45">
        <w:rPr>
          <w:sz w:val="16"/>
        </w:rPr>
        <w:t xml:space="preserve">in 2015 and again at Tuesday’s hearing. He </w:t>
      </w:r>
      <w:r w:rsidRPr="000D7770">
        <w:rPr>
          <w:rStyle w:val="StyleUnderline"/>
        </w:rPr>
        <w:t>said</w:t>
      </w:r>
      <w:r w:rsidRPr="00507B45">
        <w:rPr>
          <w:sz w:val="16"/>
        </w:rPr>
        <w:t xml:space="preserve"> that for now, </w:t>
      </w:r>
      <w:r w:rsidRPr="000D7770">
        <w:rPr>
          <w:rStyle w:val="StyleUnderline"/>
        </w:rPr>
        <w:t>genetically editing embryos had “</w:t>
      </w:r>
      <w:r w:rsidRPr="00E6343A">
        <w:rPr>
          <w:rStyle w:val="Emphasis"/>
        </w:rPr>
        <w:t>too many unknowns, too many unintended consequences</w:t>
      </w:r>
      <w:r w:rsidRPr="000D7770">
        <w:rPr>
          <w:rStyle w:val="StyleUnderline"/>
        </w:rPr>
        <w:t>.”</w:t>
      </w:r>
      <w:r>
        <w:rPr>
          <w:rStyle w:val="StyleUnderline"/>
        </w:rPr>
        <w:t xml:space="preserve"> </w:t>
      </w:r>
      <w:r w:rsidRPr="00507B45">
        <w:rPr>
          <w:sz w:val="16"/>
        </w:rPr>
        <w:t xml:space="preserve">The rider blocks the Food and Drug Administration from considering clinical trial applications “in which a human embryo is intentionally created or modified to include a heritable genetic modification.” Scientists and ethicists who advocated for dropping it argued that doing so would simply allow the FDA to review research requests, as it does any other innovative therapy. Some </w:t>
      </w:r>
      <w:r w:rsidRPr="000D7770">
        <w:rPr>
          <w:rStyle w:val="StyleUnderline"/>
        </w:rPr>
        <w:t>Democratic lawmakers who had appeared supportive of dropping the ban earlier</w:t>
      </w:r>
      <w:r w:rsidRPr="00507B45">
        <w:rPr>
          <w:sz w:val="16"/>
        </w:rPr>
        <w:t xml:space="preserve"> — and who had criticized the inclusion of the ban in 2015 without debate — </w:t>
      </w:r>
      <w:r w:rsidRPr="000D7770">
        <w:rPr>
          <w:rStyle w:val="StyleUnderline"/>
        </w:rPr>
        <w:t>said they felt it was time for Congress to debate the underlying ethical and scientific issues</w:t>
      </w:r>
      <w:r w:rsidRPr="00507B45">
        <w:rPr>
          <w:sz w:val="16"/>
        </w:rPr>
        <w:t xml:space="preserve">. But they said that should be done separately from the appropriations process. The chairwoman of the committee, </w:t>
      </w:r>
      <w:r w:rsidRPr="000D7770">
        <w:rPr>
          <w:rStyle w:val="StyleUnderline"/>
        </w:rPr>
        <w:t>Democrat</w:t>
      </w:r>
      <w:r w:rsidRPr="00507B45">
        <w:rPr>
          <w:sz w:val="16"/>
        </w:rPr>
        <w:t xml:space="preserve"> </w:t>
      </w:r>
      <w:r w:rsidRPr="000D7770">
        <w:rPr>
          <w:rStyle w:val="StyleUnderline"/>
        </w:rPr>
        <w:t>Nita Lowey</w:t>
      </w:r>
      <w:r w:rsidRPr="00507B45">
        <w:rPr>
          <w:sz w:val="16"/>
        </w:rPr>
        <w:t xml:space="preserve"> of New York, </w:t>
      </w:r>
      <w:r w:rsidRPr="000D7770">
        <w:rPr>
          <w:rStyle w:val="StyleUnderline"/>
        </w:rPr>
        <w:t>said she “reluctantly supported” returning the ban</w:t>
      </w:r>
      <w:r w:rsidRPr="00507B45">
        <w:rPr>
          <w:sz w:val="16"/>
        </w:rPr>
        <w:t xml:space="preserve"> to the bill. </w:t>
      </w:r>
      <w:r w:rsidRPr="000D7770">
        <w:rPr>
          <w:rStyle w:val="StyleUnderline"/>
        </w:rPr>
        <w:t>She acknowledged</w:t>
      </w:r>
      <w:r w:rsidRPr="00507B45">
        <w:rPr>
          <w:sz w:val="16"/>
        </w:rPr>
        <w:t xml:space="preserve"> that editing embryonic DNA had some </w:t>
      </w:r>
      <w:r w:rsidRPr="000D7770">
        <w:rPr>
          <w:rStyle w:val="StyleUnderline"/>
        </w:rPr>
        <w:t>potential risks</w:t>
      </w:r>
      <w:r w:rsidRPr="00507B45">
        <w:rPr>
          <w:sz w:val="16"/>
        </w:rPr>
        <w:t xml:space="preserve">, but added that </w:t>
      </w:r>
      <w:r w:rsidRPr="000D7770">
        <w:rPr>
          <w:rStyle w:val="StyleUnderline"/>
        </w:rPr>
        <w:t>it could cure and prevent genetic disease.</w:t>
      </w:r>
      <w:r w:rsidRPr="00507B45">
        <w:rPr>
          <w:sz w:val="16"/>
        </w:rPr>
        <w:t xml:space="preserve"> “We have a moral obligation to allow advances in science so that fewer parents have to watch a child die,” she said. </w:t>
      </w:r>
      <w:r w:rsidRPr="000D7770">
        <w:rPr>
          <w:rStyle w:val="Emphasis"/>
        </w:rPr>
        <w:t xml:space="preserve">Some scientists had called on Congress to modify the legislation to allow so-called three-parent </w:t>
      </w:r>
      <w:r w:rsidRPr="000D7770">
        <w:rPr>
          <w:rStyle w:val="StyleUnderline"/>
        </w:rPr>
        <w:t>embryos but maintain the ban on the direct editing of embryonic DNA</w:t>
      </w:r>
      <w:r w:rsidRPr="00507B45">
        <w:rPr>
          <w:sz w:val="16"/>
        </w:rPr>
        <w:t xml:space="preserve">. The three-parent technology, more precisely called mitochondrial replacement therapy, or MRT, has the potential to prevent severe diseases that result from abnormal mitochondria, energy-producing cellular structures. It involves transferring the nucleus of an unfertilized egg with defective mitochondria into one with healthy mitochondria and then fertilizing it via IVF. Because mitochondria have a small bit of their own DNA, the resulting embryo has genes from three people. The technology is being studied in some countries, including Britain, as a way to halt the inheritance of genetic diseases that stem from the DNA in the mitochondria. </w:t>
      </w:r>
      <w:r w:rsidRPr="000D7770">
        <w:rPr>
          <w:rStyle w:val="StyleUnderline"/>
        </w:rPr>
        <w:t>Rep. Sanford Bishop Jr</w:t>
      </w:r>
      <w:r w:rsidRPr="00507B45">
        <w:rPr>
          <w:sz w:val="16"/>
        </w:rPr>
        <w:t xml:space="preserve">. (D-Ga.), who chaired the subcommittee that approved the bill without the ban last month, </w:t>
      </w:r>
      <w:r w:rsidRPr="000D7770">
        <w:rPr>
          <w:rStyle w:val="StyleUnderline"/>
        </w:rPr>
        <w:t>said he wanted Congress to discuss allowing MRT, “but today is not that time,</w:t>
      </w:r>
      <w:r w:rsidRPr="00507B45">
        <w:rPr>
          <w:sz w:val="16"/>
        </w:rPr>
        <w:t xml:space="preserve"> and this appropriations committee markup is not that place.” He supported adding the ban back to the bill. </w:t>
      </w:r>
      <w:r w:rsidRPr="000D7770">
        <w:rPr>
          <w:rStyle w:val="StyleUnderline"/>
        </w:rPr>
        <w:t>The committee approved the amendment</w:t>
      </w:r>
      <w:r w:rsidRPr="00507B45">
        <w:rPr>
          <w:sz w:val="16"/>
        </w:rPr>
        <w:t xml:space="preserve"> to reinsert the ban on a voice vote, </w:t>
      </w:r>
      <w:r w:rsidRPr="000D7770">
        <w:rPr>
          <w:rStyle w:val="StyleUnderline"/>
        </w:rPr>
        <w:t>but one Democrat who voted against it was Rep. Debbie Wasserman Schultz</w:t>
      </w:r>
      <w:r w:rsidRPr="00507B45">
        <w:rPr>
          <w:sz w:val="16"/>
        </w:rPr>
        <w:t xml:space="preserve"> of Florida. </w:t>
      </w:r>
      <w:r w:rsidRPr="000D7770">
        <w:rPr>
          <w:rStyle w:val="StyleUnderline"/>
        </w:rPr>
        <w:t>She carries a variant of the BRCA2 gene that raises her risk of certain cancers</w:t>
      </w:r>
      <w:r w:rsidRPr="00507B45">
        <w:rPr>
          <w:sz w:val="16"/>
        </w:rPr>
        <w:t xml:space="preserve"> (she was diagnosed with breast cancer in 2007) </w:t>
      </w:r>
      <w:r w:rsidRPr="000D7770">
        <w:rPr>
          <w:rStyle w:val="StyleUnderline"/>
        </w:rPr>
        <w:t>and said her children would have to get tested</w:t>
      </w:r>
      <w:r w:rsidRPr="00507B45">
        <w:rPr>
          <w:sz w:val="16"/>
        </w:rPr>
        <w:t xml:space="preserve"> to see if they carried the mutation. “If we ever have an opportunity when they have children or when they decide to have a family, to have research advanced to a point where you could have their genetic material, when combined with their partner, altered so that that mutation could be cut off in our family tree and that risk of death and massive health care implications could be eliminated, </w:t>
      </w:r>
      <w:r w:rsidRPr="00507B45">
        <w:rPr>
          <w:rStyle w:val="StyleUnderline"/>
        </w:rPr>
        <w:t>that’s incredibly important</w:t>
      </w:r>
      <w:r w:rsidRPr="00507B45">
        <w:rPr>
          <w:sz w:val="16"/>
        </w:rPr>
        <w:t>,” she said. She added: “This is not ‘2001: A Space Odyssey’ or ‘1984’ or a mad scientist playing games with genetic material. There are real opportunities… to try to cut off the passing on of genetic mutations that can have dramatic life-altering implications.”</w:t>
      </w:r>
    </w:p>
    <w:p w14:paraId="63D76200" w14:textId="77777777" w:rsidR="00C05DD4" w:rsidRDefault="00C05DD4" w:rsidP="00C05DD4">
      <w:pPr>
        <w:pStyle w:val="Heading4"/>
      </w:pPr>
      <w:r>
        <w:t>DNA testing is partisan – lawmakers fight over public perception of the plan and democratic responsibilites</w:t>
      </w:r>
    </w:p>
    <w:p w14:paraId="58D793FB" w14:textId="77777777" w:rsidR="00C05DD4" w:rsidRPr="00142225" w:rsidRDefault="00C05DD4" w:rsidP="00C05DD4">
      <w:pPr>
        <w:rPr>
          <w:rStyle w:val="Style13ptBold"/>
        </w:rPr>
      </w:pPr>
      <w:r>
        <w:rPr>
          <w:rStyle w:val="Style13ptBold"/>
        </w:rPr>
        <w:t xml:space="preserve">Wagner et al ’19  </w:t>
      </w:r>
      <w:r>
        <w:t>-- Je</w:t>
      </w:r>
      <w:r w:rsidRPr="0090453F">
        <w:t>nnifer - PhD. Associate Director, Bioethics Research, Geisinger Research. Jennifer Wagner's research is multidisciplinary and focused at the intersections of anthropology, genetics, law, and bioethics. Diana Madden- Center for Translational Bioethics &amp; Health Care, Valedie Oray - Initiative for Science &amp; Society, Duke University, Sarah Katsanis- Initiative for Science &amp; Society, Duke University – (“Conversations Surrounding the Use of DNA Tests in the Family Reunification of Migrants Separated at the United States-Mexico Border in 2018,” Frontiers in genetics, 10, 1232. https://doi.org/10.3389/fgene.2019.01232)ly</w:t>
      </w:r>
    </w:p>
    <w:p w14:paraId="6154F94B" w14:textId="77777777" w:rsidR="00C05DD4" w:rsidRDefault="00C05DD4" w:rsidP="00C05DD4">
      <w:pPr>
        <w:rPr>
          <w:sz w:val="16"/>
        </w:rPr>
      </w:pPr>
      <w:r w:rsidRPr="00023604">
        <w:rPr>
          <w:rStyle w:val="StyleUnderline"/>
        </w:rPr>
        <w:t>The greatest challenge to detangling the public dialogue around the use of DNA tests</w:t>
      </w:r>
      <w:r w:rsidRPr="00142225">
        <w:rPr>
          <w:rStyle w:val="StyleUnderline"/>
          <w:sz w:val="16"/>
        </w:rPr>
        <w:t xml:space="preserve"> by ORR </w:t>
      </w:r>
      <w:r w:rsidRPr="00023604">
        <w:rPr>
          <w:rStyle w:val="StyleUnderline"/>
        </w:rPr>
        <w:t>was the lack of facts and information regarding how DNA testing was being conducted</w:t>
      </w:r>
      <w:r w:rsidRPr="00142225">
        <w:rPr>
          <w:rStyle w:val="StyleUnderline"/>
          <w:sz w:val="16"/>
        </w:rPr>
        <w:t xml:space="preserve">, whether DNA testing was being done, whether DNA was being collected for future use, and what actors were involved in the DNA testing processes. The ORR was emphatically silent on naming the contract laboratory that would supposedly perform the DNA tests, so experts consulted by the media had no choice but to speculate and rightfully raised more questions than answers. This lack of transparency served to spark controversy where facts otherwise might have pacified readers regarding oversight measures for quality, best practice restrictions on secondary uses, or requirements for informed consent. As a result, our data exemplifies the confusion in the media reports and the multitude of questions from the public appearing on social media. Whereas on Twitter we might expect confusion (because information is essentially crowdsourced), the news media has a professional responsibility to provide the public with reliable information. Scientists, too, have a responsibility to share their expertise with the public and a responsibility to foster public understanding. Genetics experts have a responsibility to “claim expertise only in fields where they have the necessary depth of knowledge, especially when interacting with patients, or contributing to public discussion or policy debate” (ASHG, 2017) and to “serve as a source of reliable information and expert opinion” (NSGC, 2017). In summer 2018, the genetics community did not adequately clarify to the public how the science could by appropriately applied—especially in this case of the endangerment of a person’s well-being or a violation of their human rights. </w:t>
      </w:r>
      <w:r w:rsidRPr="00023604">
        <w:rPr>
          <w:rStyle w:val="StyleUnderline"/>
        </w:rPr>
        <w:t>Nearly three dozen members of Congress, led by Representative Jackie Speier</w:t>
      </w:r>
      <w:r w:rsidRPr="00142225">
        <w:rPr>
          <w:rStyle w:val="StyleUnderline"/>
          <w:sz w:val="16"/>
        </w:rPr>
        <w:t xml:space="preserve"> (D-CA-14), </w:t>
      </w:r>
      <w:r w:rsidRPr="00023604">
        <w:rPr>
          <w:rStyle w:val="StyleUnderline"/>
        </w:rPr>
        <w:t>to write HHS Secretary Azar seeking answers to eight questions surrounding the DNA testing and use of the resulting genetic information</w:t>
      </w:r>
      <w:r w:rsidRPr="00142225">
        <w:rPr>
          <w:rStyle w:val="StyleUnderline"/>
          <w:sz w:val="16"/>
        </w:rPr>
        <w:t xml:space="preserve">. Separately, an amendment introduced by Representatives Clark and Kaptur was adopted in committee markup for the Labor-HHS-Education Appropriations minibus bill to impose restrictions on use and protect the privacy of the genetic information obtained in this context. This amendment was included in the final version of the appropriations bill (H.R. 6157) that became law (the Department of Defense and Labor, HHS, and Education Appropriations Act, 2019 and Continuing Appropriations Act, 2019; Pub. L. 115–245) on September 28, 2018. However, as of April 2019, HHS Secretary Azar had not yet submitted a response to the Congressional letter. </w:t>
      </w:r>
      <w:r w:rsidRPr="00F357EB">
        <w:rPr>
          <w:rStyle w:val="StyleUnderline"/>
        </w:rPr>
        <w:t>Political slant is expected in any democratic public dialogue, and our data reflected the opinions, innovations, and freedom of thought and press that we expect in a democracy</w:t>
      </w:r>
      <w:r w:rsidRPr="00142225">
        <w:rPr>
          <w:rStyle w:val="StyleUnderline"/>
          <w:sz w:val="16"/>
        </w:rPr>
        <w:t xml:space="preserve">. </w:t>
      </w:r>
      <w:r w:rsidRPr="00F357EB">
        <w:rPr>
          <w:rStyle w:val="Emphasis"/>
        </w:rPr>
        <w:t>What was unexpected was</w:t>
      </w:r>
      <w:r w:rsidRPr="00F357EB">
        <w:rPr>
          <w:rStyle w:val="StyleUnderline"/>
        </w:rPr>
        <w:t xml:space="preserve"> to see </w:t>
      </w:r>
      <w:r w:rsidRPr="00F357EB">
        <w:rPr>
          <w:rStyle w:val="Emphasis"/>
        </w:rPr>
        <w:t>the political slant</w:t>
      </w:r>
      <w:r w:rsidRPr="00142225">
        <w:rPr>
          <w:rStyle w:val="StyleUnderline"/>
          <w:sz w:val="16"/>
        </w:rPr>
        <w:t xml:space="preserve"> (</w:t>
      </w:r>
      <w:r w:rsidRPr="00F357EB">
        <w:rPr>
          <w:rStyle w:val="Emphasis"/>
        </w:rPr>
        <w:t>conservative vs. liberal) correlating to the slant in opposition to the use of DNA testing</w:t>
      </w:r>
      <w:r w:rsidRPr="00142225">
        <w:rPr>
          <w:rStyle w:val="StyleUnderline"/>
          <w:sz w:val="16"/>
        </w:rPr>
        <w:t xml:space="preserve">. Moreover, </w:t>
      </w:r>
      <w:r w:rsidRPr="00142225">
        <w:rPr>
          <w:rStyle w:val="StyleUnderline"/>
        </w:rPr>
        <w:t>we were struck by how the dialogue shifted among liberals in our data set after the announcement that HHS would be using DNA tests for reunification</w:t>
      </w:r>
      <w:r w:rsidRPr="00142225">
        <w:rPr>
          <w:rStyle w:val="StyleUnderline"/>
          <w:sz w:val="16"/>
        </w:rPr>
        <w:t>. In fact, we noted three different conversations in the media and on social media: 1) use DNA to detect child trafficking; 2) use DNA to reunify families; and 3) don’t use DNA tests because it is a privacy risk. Conversation #1 was absent from discussion among liberals in our data, and conversations #2 and #3 were absent among conservatives in our data. Interestingly, conversation #2 occurred in regard to commercial DNA tests and conversation #3 occurred in regard to ORR-directed DNA tests. The contrasts and political leanings among these three different conversations exemplify the divisiveness of the public’s conversations about immigration and their understanding of how genetic tools might apply.</w:t>
      </w:r>
    </w:p>
    <w:p w14:paraId="455D04F8" w14:textId="555FDCA2" w:rsidR="00C05DD4" w:rsidRDefault="00C05DD4" w:rsidP="00C05DD4">
      <w:pPr>
        <w:pStyle w:val="Heading3"/>
      </w:pPr>
      <w:r>
        <w:t xml:space="preserve">Link – War on Drugs </w:t>
      </w:r>
    </w:p>
    <w:p w14:paraId="1C946979" w14:textId="77777777" w:rsidR="00C05DD4" w:rsidRDefault="00C05DD4" w:rsidP="00C05DD4">
      <w:pPr>
        <w:pStyle w:val="Heading4"/>
        <w:rPr>
          <w:color w:val="FF0000"/>
        </w:rPr>
      </w:pPr>
      <w:r>
        <w:t>Congress is divided on the opioid crisis – ensures a prolonged fight and saps pc</w:t>
      </w:r>
    </w:p>
    <w:p w14:paraId="049F1676" w14:textId="77777777" w:rsidR="00C05DD4" w:rsidRPr="008B18FA" w:rsidRDefault="00C05DD4" w:rsidP="00C05DD4">
      <w:pPr>
        <w:rPr>
          <w:rStyle w:val="Style13ptBold"/>
        </w:rPr>
      </w:pPr>
      <w:r w:rsidRPr="6C7E50D4">
        <w:rPr>
          <w:rStyle w:val="Style13ptBold"/>
        </w:rPr>
        <w:t xml:space="preserve">Frieden ’19  </w:t>
      </w:r>
      <w:r>
        <w:t>(Joyce Friden- Editor for MedPage Today, “House Members Divided on Response to Opioid Crisis,” MedPage Today, 5/10/19, https://www.medpagetoday.com/psychiatry/opioids/79782)/ly</w:t>
      </w:r>
    </w:p>
    <w:p w14:paraId="662D55A0" w14:textId="77777777" w:rsidR="00C05DD4" w:rsidRPr="008B18FA" w:rsidRDefault="00C05DD4" w:rsidP="00C05DD4">
      <w:pPr>
        <w:rPr>
          <w:rStyle w:val="StyleUnderline"/>
          <w:sz w:val="16"/>
        </w:rPr>
      </w:pPr>
      <w:r w:rsidRPr="00415FBC">
        <w:rPr>
          <w:rStyle w:val="Emphasis"/>
        </w:rPr>
        <w:t>A House Oversight Committee hearing on the opioid crisis revealed a partisan split</w:t>
      </w:r>
      <w:r w:rsidRPr="003C65A7">
        <w:rPr>
          <w:rStyle w:val="StyleUnderline"/>
        </w:rPr>
        <w:t xml:space="preserve"> over its main drivers and how best to address them.</w:t>
      </w:r>
      <w:r>
        <w:rPr>
          <w:rStyle w:val="StyleUnderline"/>
        </w:rPr>
        <w:t xml:space="preserve"> </w:t>
      </w:r>
      <w:r w:rsidRPr="003C65A7">
        <w:rPr>
          <w:rStyle w:val="StyleUnderline"/>
        </w:rPr>
        <w:t>A Republican member identified drug supply and border security as the main problem</w:t>
      </w:r>
      <w:r w:rsidRPr="008B18FA">
        <w:rPr>
          <w:sz w:val="16"/>
        </w:rPr>
        <w:t xml:space="preserve">. </w:t>
      </w:r>
      <w:r w:rsidRPr="003C65A7">
        <w:rPr>
          <w:rStyle w:val="StyleUnderline"/>
        </w:rPr>
        <w:t>"One party wants more money</w:t>
      </w:r>
      <w:r w:rsidRPr="008B18FA">
        <w:rPr>
          <w:sz w:val="16"/>
        </w:rPr>
        <w:t xml:space="preserve">, more money, and more money," said Rep. James Comer (R-Ky.) at Thursday's hearing held by the House Oversight &amp; Reform Committee. "Until we cut off the flow of illegal drugs coming across the border ... we're still going to have a drug problem," he continued. "If we're serious about stopping the flow of illegal drugs in the U.S., we're going to have to get serious in this Congress about securing the border." In addition, he said, "the business model to treat pain has been wrong. Doctors ... for whatever reason, overprescribed opioids for the treatment of pain. We've come a long way in educating our medical providers on the perils of opioids ... but there are also a lot of people in America that have legitimate pain, and there are people that deserve and have the right to treat their pain." </w:t>
      </w:r>
      <w:r w:rsidRPr="003C65A7">
        <w:rPr>
          <w:rStyle w:val="StyleUnderline"/>
        </w:rPr>
        <w:t>Rep. Eleanor Holmes Norton (D-D.C.) had a different take</w:t>
      </w:r>
      <w:r w:rsidRPr="008B18FA">
        <w:rPr>
          <w:sz w:val="16"/>
        </w:rPr>
        <w:t xml:space="preserve">. "At first glance, </w:t>
      </w:r>
      <w:r w:rsidRPr="003C65A7">
        <w:rPr>
          <w:rStyle w:val="StyleUnderline"/>
        </w:rPr>
        <w:t>the president's budget appears to put a priority on public health priorities</w:t>
      </w:r>
      <w:r w:rsidRPr="008B18FA">
        <w:rPr>
          <w:sz w:val="16"/>
        </w:rPr>
        <w:t xml:space="preserve">, but at a second look, </w:t>
      </w:r>
      <w:r w:rsidRPr="003C65A7">
        <w:rPr>
          <w:rStyle w:val="StyleUnderline"/>
        </w:rPr>
        <w:t>the president has very inconsistent policies</w:t>
      </w:r>
      <w:r w:rsidRPr="008B18FA">
        <w:rPr>
          <w:sz w:val="16"/>
        </w:rPr>
        <w:t xml:space="preserve"> here; he's gutting the programs critical to the objective of confronting the opioid epidemic. I say that because so many caught in the opioid epidemic depend on Medicaid -- 4 in 10 adults [are] struggling with this addiction </w:t>
      </w:r>
      <w:r w:rsidRPr="003C65A7">
        <w:rPr>
          <w:rStyle w:val="StyleUnderline"/>
        </w:rPr>
        <w:t>... I'm trying to find the real deal on the resources that are committed to this program."</w:t>
      </w:r>
      <w:r w:rsidRPr="008B18FA">
        <w:rPr>
          <w:sz w:val="16"/>
        </w:rPr>
        <w:t xml:space="preserve"> </w:t>
      </w:r>
      <w:r w:rsidRPr="008B18FA">
        <w:rPr>
          <w:rStyle w:val="StyleUnderline"/>
          <w:sz w:val="16"/>
        </w:rPr>
        <w:t>The Office of National Drug Control Policy (ONDCP), the White House office tasked with developing a strategy to combat the opioid crisis, has made some progress, but still has a ways to go, said witness Triana McNeil, acting director for homeland security and justice at the Government Accountability Office (GAO). She said ONDCP's strategy omitted key requirements, "including a performance system to track [results]." Recently, the drug control office has provided the GAO with some of the materials it has requested for oversight purposes, McNeil said, noting that her office will be issuing a report on the agency's progress. However, she replied in response to questions from Rep. Jackie Speier (D-Calif.), "</w:t>
      </w:r>
      <w:r w:rsidRPr="00596B00">
        <w:rPr>
          <w:rStyle w:val="StyleUnderline"/>
        </w:rPr>
        <w:t xml:space="preserve">there are two things [that] we've been asking for from [the] ONDCP </w:t>
      </w:r>
      <w:r w:rsidRPr="008B18FA">
        <w:rPr>
          <w:rStyle w:val="StyleUnderline"/>
          <w:sz w:val="16"/>
        </w:rPr>
        <w:t xml:space="preserve">for us </w:t>
      </w:r>
      <w:r w:rsidRPr="00596B00">
        <w:rPr>
          <w:rStyle w:val="StyleUnderline"/>
        </w:rPr>
        <w:t>to</w:t>
      </w:r>
      <w:r w:rsidRPr="008B18FA">
        <w:rPr>
          <w:rStyle w:val="StyleUnderline"/>
          <w:sz w:val="16"/>
        </w:rPr>
        <w:t xml:space="preserve"> continue </w:t>
      </w:r>
      <w:r w:rsidRPr="00596B00">
        <w:rPr>
          <w:rStyle w:val="StyleUnderline"/>
        </w:rPr>
        <w:t>make progress</w:t>
      </w:r>
      <w:r w:rsidRPr="008B18FA">
        <w:rPr>
          <w:rStyle w:val="StyleUnderline"/>
          <w:sz w:val="16"/>
        </w:rPr>
        <w:t xml:space="preserve"> -- one, </w:t>
      </w:r>
      <w:r w:rsidRPr="00596B00">
        <w:rPr>
          <w:rStyle w:val="StyleUnderline"/>
        </w:rPr>
        <w:t>the budget guidance</w:t>
      </w:r>
      <w:r w:rsidRPr="008B18FA">
        <w:rPr>
          <w:rStyle w:val="StyleUnderline"/>
          <w:sz w:val="16"/>
        </w:rPr>
        <w:t xml:space="preserve"> they used, </w:t>
      </w:r>
      <w:r w:rsidRPr="00596B00">
        <w:rPr>
          <w:rStyle w:val="StyleUnderline"/>
        </w:rPr>
        <w:t>and</w:t>
      </w:r>
      <w:r w:rsidRPr="008B18FA">
        <w:rPr>
          <w:rStyle w:val="StyleUnderline"/>
          <w:sz w:val="16"/>
        </w:rPr>
        <w:t xml:space="preserve"> two, </w:t>
      </w:r>
      <w:r w:rsidRPr="00596B00">
        <w:rPr>
          <w:rStyle w:val="StyleUnderline"/>
        </w:rPr>
        <w:t>the National Security Council Strategic Framework for reducing the availability of illicit drugs</w:t>
      </w:r>
      <w:r w:rsidRPr="008B18FA">
        <w:rPr>
          <w:rStyle w:val="StyleUnderline"/>
          <w:sz w:val="16"/>
        </w:rPr>
        <w:t xml:space="preserve">. </w:t>
      </w:r>
      <w:r w:rsidRPr="00596B00">
        <w:rPr>
          <w:rStyle w:val="StyleUnderline"/>
        </w:rPr>
        <w:t>We</w:t>
      </w:r>
      <w:r w:rsidRPr="008B18FA">
        <w:rPr>
          <w:rStyle w:val="StyleUnderline"/>
          <w:sz w:val="16"/>
        </w:rPr>
        <w:t xml:space="preserve"> asked for [those] in December and still </w:t>
      </w:r>
      <w:r w:rsidRPr="00596B00">
        <w:rPr>
          <w:rStyle w:val="StyleUnderline"/>
        </w:rPr>
        <w:t>haven't received [them</w:t>
      </w:r>
      <w:r w:rsidRPr="008B18FA">
        <w:rPr>
          <w:rStyle w:val="StyleUnderline"/>
          <w:sz w:val="16"/>
        </w:rPr>
        <w:t xml:space="preserve">]." Medication-assisted treatment, especially buprenorphine, came up several times during the hearing. Karyl Rattay, MD, </w:t>
      </w:r>
      <w:r w:rsidRPr="008B18FA">
        <w:rPr>
          <w:rStyle w:val="StyleUnderline"/>
        </w:rPr>
        <w:t>director of public health for the state of Delaware, "strongly urged" lawmakers to pass legislation</w:t>
      </w:r>
      <w:r w:rsidRPr="008B18FA">
        <w:rPr>
          <w:rStyle w:val="StyleUnderline"/>
          <w:sz w:val="16"/>
        </w:rPr>
        <w:t xml:space="preserve"> </w:t>
      </w:r>
      <w:r w:rsidRPr="008B18FA">
        <w:rPr>
          <w:rStyle w:val="StyleUnderline"/>
        </w:rPr>
        <w:t>to modify the "3-day rule.</w:t>
      </w:r>
      <w:r w:rsidRPr="008B18FA">
        <w:rPr>
          <w:rStyle w:val="StyleUnderline"/>
          <w:sz w:val="16"/>
        </w:rPr>
        <w:t>" This rule limits a non-waivered emergency room physician to administering -- but not prescribing -- buprenorphine one day at a time for relieving acute withdrawal symptoms in overdose patients awaiting admission into treatment. "</w:t>
      </w:r>
      <w:r w:rsidRPr="008B18FA">
        <w:rPr>
          <w:rStyle w:val="StyleUnderline"/>
        </w:rPr>
        <w:t>The Association of State and Territorial Health Officials is deeply concerned that the requirements of the 3-day rule are preventing providers from</w:t>
      </w:r>
      <w:r w:rsidRPr="008B18FA">
        <w:rPr>
          <w:rStyle w:val="StyleUnderline"/>
          <w:sz w:val="16"/>
        </w:rPr>
        <w:t xml:space="preserve"> appropriately </w:t>
      </w:r>
      <w:r w:rsidRPr="008B18FA">
        <w:rPr>
          <w:rStyle w:val="StyleUnderline"/>
        </w:rPr>
        <w:t>managing withdrawal</w:t>
      </w:r>
      <w:r w:rsidRPr="008B18FA">
        <w:rPr>
          <w:rStyle w:val="StyleUnderline"/>
          <w:sz w:val="16"/>
        </w:rPr>
        <w:t xml:space="preserve"> and we are missing opportunities to successfully engage [and get] people into treatment," she said. "I implore the committee to address this immediately."</w:t>
      </w:r>
    </w:p>
    <w:p w14:paraId="743AD422" w14:textId="77777777" w:rsidR="00C05DD4" w:rsidRDefault="00C05DD4" w:rsidP="00C05DD4">
      <w:pPr>
        <w:pStyle w:val="Heading4"/>
      </w:pPr>
      <w:r>
        <w:t>There’s a strong divide in approaches to opioid reform  -- makes fights inevitable</w:t>
      </w:r>
    </w:p>
    <w:p w14:paraId="0FE9039B" w14:textId="77777777" w:rsidR="00C05DD4" w:rsidRPr="00DB5E87" w:rsidRDefault="00C05DD4" w:rsidP="00C05DD4">
      <w:pPr>
        <w:rPr>
          <w:rStyle w:val="Style13ptBold"/>
        </w:rPr>
      </w:pPr>
      <w:r>
        <w:rPr>
          <w:rStyle w:val="Style13ptBold"/>
        </w:rPr>
        <w:t xml:space="preserve">NPR ’19 </w:t>
      </w:r>
      <w:r w:rsidRPr="00DB5E87">
        <w:t>(Brian Mann, “Partisan Divide Grows Over Opioid Settlement Plan,” 10/20/19, https://www.npr.org/2019/10/20/771364817/partisan-divide-grows-over-opioid-settlement-plan)ly</w:t>
      </w:r>
    </w:p>
    <w:p w14:paraId="793C1078" w14:textId="77777777" w:rsidR="00C05DD4" w:rsidRPr="00281209" w:rsidRDefault="00C05DD4" w:rsidP="00C05DD4">
      <w:pPr>
        <w:rPr>
          <w:sz w:val="16"/>
        </w:rPr>
      </w:pPr>
      <w:r w:rsidRPr="00E7263C">
        <w:rPr>
          <w:rStyle w:val="StyleUnderline"/>
        </w:rPr>
        <w:t xml:space="preserve">The nation's response to the deadly opioid epidemic has been broadly bipartisan, but </w:t>
      </w:r>
      <w:r w:rsidRPr="00281209">
        <w:rPr>
          <w:rStyle w:val="Emphasis"/>
        </w:rPr>
        <w:t>deep divides have emerged</w:t>
      </w:r>
      <w:r w:rsidRPr="00E7263C">
        <w:rPr>
          <w:rStyle w:val="StyleUnderline"/>
        </w:rPr>
        <w:t xml:space="preserve"> over a settlement plan offered last month by Purdue Pharma, the maker of Oxycontin</w:t>
      </w:r>
      <w:r w:rsidRPr="00281209">
        <w:rPr>
          <w:sz w:val="16"/>
        </w:rPr>
        <w:t xml:space="preserve">. </w:t>
      </w:r>
      <w:r w:rsidRPr="00281209">
        <w:rPr>
          <w:rStyle w:val="StyleUnderline"/>
        </w:rPr>
        <w:t>Democratic state attorneys general have generally panned the deal</w:t>
      </w:r>
      <w:r w:rsidRPr="00281209">
        <w:rPr>
          <w:sz w:val="16"/>
        </w:rPr>
        <w:t xml:space="preserve">, </w:t>
      </w:r>
      <w:r w:rsidRPr="00281209">
        <w:rPr>
          <w:rStyle w:val="StyleUnderline"/>
        </w:rPr>
        <w:t>which would force Purdue's owners</w:t>
      </w:r>
      <w:r w:rsidRPr="00281209">
        <w:rPr>
          <w:sz w:val="16"/>
        </w:rPr>
        <w:t>, member of the Sackler family</w:t>
      </w:r>
      <w:r w:rsidRPr="00281209">
        <w:rPr>
          <w:rStyle w:val="StyleUnderline"/>
        </w:rPr>
        <w:t xml:space="preserve">, to give up control of their company while paying roughly $3 billion in </w:t>
      </w:r>
      <w:r w:rsidRPr="00281209">
        <w:rPr>
          <w:sz w:val="16"/>
        </w:rPr>
        <w:t xml:space="preserve">cash from their personal fortunes. Josh Stein, the Democratic attorney general in North Carolina, wants the Sacklers to pay a lot more. "They are more responsible than any for all the death and destruction our nation has experienced," Stein told NPR. "They have to make a meaningful and certain contribution to clean up the mess they helped to create." </w:t>
      </w:r>
      <w:r w:rsidRPr="00281209">
        <w:rPr>
          <w:rStyle w:val="StyleUnderline"/>
        </w:rPr>
        <w:t>So far, only two Democratic attorneys general nationwide have backed the plan</w:t>
      </w:r>
      <w:r w:rsidRPr="00281209">
        <w:rPr>
          <w:sz w:val="16"/>
        </w:rPr>
        <w:t xml:space="preserve">, with more than 20 rejecting it. </w:t>
      </w:r>
      <w:r w:rsidRPr="00281209">
        <w:rPr>
          <w:rStyle w:val="StyleUnderline"/>
        </w:rPr>
        <w:t>Republican attorneys general</w:t>
      </w:r>
      <w:r w:rsidRPr="00281209">
        <w:rPr>
          <w:sz w:val="16"/>
        </w:rPr>
        <w:t xml:space="preserve">, meanwhile, </w:t>
      </w:r>
      <w:r w:rsidRPr="00281209">
        <w:rPr>
          <w:rStyle w:val="StyleUnderline"/>
        </w:rPr>
        <w:t>have mostly embraced the structured bankruptcy plan</w:t>
      </w:r>
      <w:r w:rsidRPr="00281209">
        <w:rPr>
          <w:sz w:val="16"/>
        </w:rPr>
        <w:t>. They say the deal isn't perfect but it would get money to communities fast. "It is, I think, the best deal that can be obtained," said Dave Yost, the attorney general in Ohio, in an interview with public radio's Ideastream network. "It's going to put money on the street to help get treatment and do all the other things that we need." Dif</w:t>
      </w:r>
      <w:r w:rsidRPr="00281209">
        <w:rPr>
          <w:rStyle w:val="StyleUnderline"/>
        </w:rPr>
        <w:t>ferent theories have emerged to explain why a partisan divide has grown</w:t>
      </w:r>
      <w:r w:rsidRPr="00281209">
        <w:rPr>
          <w:sz w:val="16"/>
        </w:rPr>
        <w:t xml:space="preserve"> over the Purdue Sackler settlement. Richard </w:t>
      </w:r>
      <w:r w:rsidRPr="00281209">
        <w:rPr>
          <w:rStyle w:val="StyleUnderline"/>
        </w:rPr>
        <w:t>Ausness</w:t>
      </w:r>
      <w:r w:rsidRPr="00281209">
        <w:rPr>
          <w:sz w:val="16"/>
        </w:rPr>
        <w:t xml:space="preserve">, </w:t>
      </w:r>
      <w:r w:rsidRPr="00281209">
        <w:rPr>
          <w:rStyle w:val="StyleUnderline"/>
        </w:rPr>
        <w:t xml:space="preserve">an expert on opioid litigation at the University of Kentucky, says </w:t>
      </w:r>
      <w:r w:rsidRPr="00281209">
        <w:rPr>
          <w:rStyle w:val="Emphasis"/>
        </w:rPr>
        <w:t>there have always been cultural differences in the way Republican and Democratic attorneys general view the opioid fight.</w:t>
      </w:r>
      <w:r>
        <w:rPr>
          <w:rStyle w:val="Emphasis"/>
        </w:rPr>
        <w:t xml:space="preserve"> </w:t>
      </w:r>
      <w:r w:rsidRPr="00281209">
        <w:rPr>
          <w:sz w:val="16"/>
        </w:rPr>
        <w:t>"</w:t>
      </w:r>
      <w:r w:rsidRPr="00281209">
        <w:rPr>
          <w:rStyle w:val="StyleUnderline"/>
        </w:rPr>
        <w:t>Some of the Democratic politicians, more so than the Republicans, are on a crusade</w:t>
      </w:r>
      <w:r w:rsidRPr="00281209">
        <w:rPr>
          <w:sz w:val="16"/>
        </w:rPr>
        <w:t>," Ausness said. "</w:t>
      </w:r>
      <w:r w:rsidRPr="00281209">
        <w:rPr>
          <w:rStyle w:val="StyleUnderline"/>
        </w:rPr>
        <w:t>This is a moral issue for them, not just simply a matter of economic</w:t>
      </w:r>
      <w:r w:rsidRPr="00281209">
        <w:rPr>
          <w:sz w:val="16"/>
        </w:rPr>
        <w:t xml:space="preserve">s. They want to punish the drug companies for what they did, and not simply make a deal with them." Ausness says some Republican AGs, meanwhile, are eager to put the opioid fight behind them. They tend to have much closer ties to the drug industry and in general have been more reluctant to sue corporations. Republican AGs face pressure </w:t>
      </w:r>
      <w:r w:rsidRPr="00281209">
        <w:rPr>
          <w:rStyle w:val="StyleUnderline"/>
        </w:rPr>
        <w:t>Another factor may be the experience of some Republican AGs</w:t>
      </w:r>
      <w:r w:rsidRPr="00281209">
        <w:rPr>
          <w:sz w:val="16"/>
        </w:rPr>
        <w:t xml:space="preserve">, </w:t>
      </w:r>
      <w:r w:rsidRPr="00281209">
        <w:rPr>
          <w:rStyle w:val="StyleUnderline"/>
        </w:rPr>
        <w:t>who've risked a political backlash from fellow conservatives after taking on the drug industry.</w:t>
      </w:r>
      <w:r>
        <w:rPr>
          <w:rStyle w:val="StyleUnderline"/>
        </w:rPr>
        <w:t xml:space="preserve"> </w:t>
      </w:r>
      <w:r w:rsidRPr="00281209">
        <w:rPr>
          <w:sz w:val="16"/>
        </w:rPr>
        <w:t>Mike Hunter, the Republican attorney general in Oklahoma, prevailed in a court fight with Johnson &amp; Johnson and won a $270 million settlement with Purdue Pharma. But he's also faced criticism from The Wall Street Journal's editorial board for "scapegoating" drug companies. And he barely survived a bitter primary fight last year, after a conservative challenger attacked him over his decision to hire outside counsel to help with opioid litigation. "It's been tough," Hunter said, speaking to a gathering of the Bipartisan Policy Council this summer. "The extent to which this lawsuit was part of the discussion during the election was certainly regrettable. That was something that certainly gave me pause."</w:t>
      </w:r>
    </w:p>
    <w:p w14:paraId="1050D085" w14:textId="77777777" w:rsidR="00C05DD4" w:rsidRPr="008F0377" w:rsidRDefault="00C05DD4" w:rsidP="00C05DD4"/>
    <w:p w14:paraId="075C3ACA" w14:textId="77777777" w:rsidR="00C05DD4" w:rsidRDefault="00C05DD4" w:rsidP="00C05DD4">
      <w:pPr>
        <w:pStyle w:val="Heading4"/>
      </w:pPr>
      <w:r>
        <w:t>Despite bipartisan legislation, opioid reform bills sap pc and ensure GOP resistance</w:t>
      </w:r>
    </w:p>
    <w:p w14:paraId="7847FAE5" w14:textId="77777777" w:rsidR="00C05DD4" w:rsidRPr="00CF455F" w:rsidRDefault="00C05DD4" w:rsidP="00C05DD4">
      <w:pPr>
        <w:rPr>
          <w:rStyle w:val="Style13ptBold"/>
        </w:rPr>
      </w:pPr>
      <w:r>
        <w:rPr>
          <w:rStyle w:val="Style13ptBold"/>
        </w:rPr>
        <w:t xml:space="preserve">Gebelhoff ’18 – </w:t>
      </w:r>
      <w:r w:rsidRPr="00B56527">
        <w:t>Robert: Assistant Editor and Opinions Contributor (“Don’t be fooled. Republicans don’t care about the opioid epidemic,” The Washington Post, 9/17/18, https://www.washingtonpost.com/blogs/post-partisan/wp/2018/09/17/dont-be-fooled-republicans-dont-care-about-the-opioid-epidemic/)ly</w:t>
      </w:r>
    </w:p>
    <w:p w14:paraId="1CB7C33B" w14:textId="0EF2A788" w:rsidR="00C05DD4" w:rsidRDefault="00C05DD4" w:rsidP="00C05DD4">
      <w:r w:rsidRPr="006C2FB1">
        <w:rPr>
          <w:rStyle w:val="StyleUnderline"/>
        </w:rPr>
        <w:t>It’s tempting to celebrate the Senate’s</w:t>
      </w:r>
      <w:r w:rsidRPr="00CF455F">
        <w:rPr>
          <w:sz w:val="16"/>
        </w:rPr>
        <w:t xml:space="preserve"> Monday night vo</w:t>
      </w:r>
      <w:r w:rsidRPr="006C2FB1">
        <w:rPr>
          <w:rStyle w:val="StyleUnderline"/>
        </w:rPr>
        <w:t>te to pass its massive legislative package meant to curb the nation’s opioid epidemic. In this political climate</w:t>
      </w:r>
      <w:r w:rsidRPr="00CF455F">
        <w:rPr>
          <w:sz w:val="16"/>
        </w:rPr>
        <w:t xml:space="preserve"> — and given this administration’s record on health-care issues — </w:t>
      </w:r>
      <w:r w:rsidRPr="006C2FB1">
        <w:rPr>
          <w:rStyle w:val="StyleUnderline"/>
        </w:rPr>
        <w:t>you might be willing to take any sort of victory</w:t>
      </w:r>
      <w:r w:rsidRPr="00CF455F">
        <w:rPr>
          <w:sz w:val="16"/>
        </w:rPr>
        <w:t xml:space="preserve"> at all. But </w:t>
      </w:r>
      <w:r w:rsidRPr="006C2FB1">
        <w:rPr>
          <w:rStyle w:val="Emphasis"/>
        </w:rPr>
        <w:t>this bill is not worth celebrating</w:t>
      </w:r>
      <w:r w:rsidRPr="00CF455F">
        <w:rPr>
          <w:sz w:val="16"/>
        </w:rPr>
        <w:t xml:space="preserve">. </w:t>
      </w:r>
      <w:r w:rsidRPr="006C2FB1">
        <w:rPr>
          <w:rStyle w:val="Emphasis"/>
        </w:rPr>
        <w:t>It’s an illustration of how little Republicans care about the opioid crisis</w:t>
      </w:r>
      <w:r w:rsidRPr="00CF455F">
        <w:rPr>
          <w:sz w:val="16"/>
        </w:rPr>
        <w:t xml:space="preserve">. To be fair, there are some Republicans who care. And don’t get me wrong: This isn’t a bad bill, per se. The Senate bill is a bipartisan project with plenty of provisions that could do good, including grant programs that would make it easier for doctors to jump through all the hoops necessary to prescribe addiction treatment drugs. It also tinkers with federal drug enforcement agencies to better equip them in the fight against dangerous synthetic opioids — in particular the mass killer, fentanyl. In total, the bill could add some $8 billion in new funding over five years if fully implemented, according to an early Congressional Budget Office estimate. </w:t>
      </w:r>
      <w:r w:rsidRPr="006C2FB1">
        <w:rPr>
          <w:rStyle w:val="StyleUnderline"/>
        </w:rPr>
        <w:t>These are all worthy reforms, and no doubt Republicans will use them in their campaigns to demonstrate that the GOP is still capable of working across the aisle and passing major legislation.</w:t>
      </w:r>
      <w:r w:rsidRPr="00CF455F">
        <w:rPr>
          <w:sz w:val="16"/>
        </w:rPr>
        <w:t xml:space="preserve"> But don’t let them off the hook so easily. </w:t>
      </w:r>
      <w:r w:rsidRPr="006C2FB1">
        <w:rPr>
          <w:rStyle w:val="StyleUnderline"/>
        </w:rPr>
        <w:t>If Republicans really wanted to prove that they can govern, they’d have to go much bigger</w:t>
      </w:r>
      <w:r w:rsidRPr="00CF455F">
        <w:rPr>
          <w:sz w:val="16"/>
        </w:rPr>
        <w:t xml:space="preserve">. </w:t>
      </w:r>
      <w:r w:rsidRPr="006C2FB1">
        <w:rPr>
          <w:rStyle w:val="StyleUnderline"/>
        </w:rPr>
        <w:t>Health policy experts say the epidemic calls for tens of billions of dollars</w:t>
      </w:r>
      <w:r w:rsidRPr="00CF455F">
        <w:rPr>
          <w:sz w:val="16"/>
        </w:rPr>
        <w:t xml:space="preserve"> — perhaps even more than $100 billion. </w:t>
      </w:r>
      <w:r w:rsidRPr="006C2FB1">
        <w:rPr>
          <w:rStyle w:val="StyleUnderline"/>
        </w:rPr>
        <w:t>That would include expanding health care to make sure that Americans with opioid use disorder are covered</w:t>
      </w:r>
      <w:r w:rsidRPr="00CF455F">
        <w:rPr>
          <w:sz w:val="16"/>
        </w:rPr>
        <w:t xml:space="preserve"> and have access to medication-assisted treatment, the only treatment proven to effectively address the addiction. Last year, of the nearly 20 million people who needed the therapy, 94 percent didn’t receive it — many because they couldn’t afford it. </w:t>
      </w:r>
      <w:r w:rsidRPr="006C2FB1">
        <w:rPr>
          <w:rStyle w:val="StyleUnderline"/>
        </w:rPr>
        <w:t>Republicans surely recognize this</w:t>
      </w:r>
      <w:r w:rsidRPr="00CF455F">
        <w:rPr>
          <w:sz w:val="16"/>
        </w:rPr>
        <w:t xml:space="preserve">. </w:t>
      </w:r>
      <w:r w:rsidRPr="006C2FB1">
        <w:rPr>
          <w:rStyle w:val="StyleUnderline"/>
        </w:rPr>
        <w:t>The issue came up last year when the hard-liners attempted to repeal the Affordable Care Act,</w:t>
      </w:r>
      <w:r w:rsidRPr="00CF455F">
        <w:rPr>
          <w:sz w:val="16"/>
        </w:rPr>
        <w:t xml:space="preserve"> thereby threatening to throw health care for many of those addicted to opioids under the bus. In an attempt to keep the ACA repeal from making the opioid epidemic even worse — and to woo votes from moderate conservative voters — </w:t>
      </w:r>
      <w:r w:rsidRPr="006C2FB1">
        <w:rPr>
          <w:rStyle w:val="StyleUnderline"/>
        </w:rPr>
        <w:t>Republican leaders offered $45 billion to address the crisis</w:t>
      </w:r>
      <w:r w:rsidRPr="00CF455F">
        <w:rPr>
          <w:sz w:val="16"/>
        </w:rPr>
        <w:t xml:space="preserve">. But even </w:t>
      </w:r>
      <w:r w:rsidRPr="006C2FB1">
        <w:rPr>
          <w:rStyle w:val="StyleUnderline"/>
        </w:rPr>
        <w:t>that</w:t>
      </w:r>
      <w:r w:rsidRPr="00CF455F">
        <w:rPr>
          <w:sz w:val="16"/>
        </w:rPr>
        <w:t xml:space="preserve">, experts warned, </w:t>
      </w:r>
      <w:r w:rsidRPr="006C2FB1">
        <w:rPr>
          <w:rStyle w:val="StyleUnderline"/>
        </w:rPr>
        <w:t>was drastically insufficient</w:t>
      </w:r>
      <w:r w:rsidRPr="00CF455F">
        <w:rPr>
          <w:sz w:val="16"/>
        </w:rPr>
        <w:t xml:space="preserve"> in the face of an ACA repeal. And </w:t>
      </w:r>
      <w:r w:rsidRPr="006C2FB1">
        <w:rPr>
          <w:rStyle w:val="StyleUnderline"/>
        </w:rPr>
        <w:t>yet, most Republicans voted for it</w:t>
      </w:r>
      <w:r w:rsidRPr="00CF455F">
        <w:rPr>
          <w:sz w:val="16"/>
        </w:rPr>
        <w:t xml:space="preserve">. </w:t>
      </w:r>
      <w:r w:rsidRPr="006C2FB1">
        <w:rPr>
          <w:rStyle w:val="StyleUnderline"/>
        </w:rPr>
        <w:t>Some even tried justifying their votes with silly arguments</w:t>
      </w:r>
      <w:r w:rsidRPr="00CF455F">
        <w:rPr>
          <w:sz w:val="16"/>
        </w:rPr>
        <w:t xml:space="preserve"> that access to health care for low-income Americans was exacerbating the epidemic. And let’s not forget the politics that mucked up the current legislation in the Senate. </w:t>
      </w:r>
      <w:r w:rsidRPr="006C2FB1">
        <w:rPr>
          <w:rStyle w:val="StyleUnderline"/>
        </w:rPr>
        <w:t>When Republicans finally got around to crafting the opioid package, it stalled after it was revealed that one provision of the bill awarding grants to advocacy organization was so narrowly worded that only one group was eligible for funding</w:t>
      </w:r>
      <w:r w:rsidRPr="00CF455F">
        <w:rPr>
          <w:sz w:val="16"/>
        </w:rPr>
        <w:t xml:space="preserve">: Addiction Policy Forum, which has strong ties to pharmaceutical lobbying groups. Democrats eventually forced Republicans to strip the language from the bill. </w:t>
      </w:r>
      <w:r w:rsidRPr="006C2FB1">
        <w:rPr>
          <w:rStyle w:val="StyleUnderline"/>
        </w:rPr>
        <w:t>That brings us to the most damning detail against Republicans</w:t>
      </w:r>
      <w:r w:rsidRPr="00CF455F">
        <w:rPr>
          <w:sz w:val="16"/>
        </w:rPr>
        <w:t xml:space="preserve"> </w:t>
      </w:r>
      <w:r w:rsidRPr="006C2FB1">
        <w:rPr>
          <w:rStyle w:val="StyleUnderline"/>
        </w:rPr>
        <w:t>— the timing</w:t>
      </w:r>
      <w:r w:rsidRPr="00CF455F">
        <w:rPr>
          <w:sz w:val="16"/>
        </w:rPr>
        <w:t>. That is, they’re focusing on the issue almost two years after they gained total control of the government and, conveniently, a few months before their midterm elections. Let’s look at some of the other legislation they tackled first: a tax cut going mostly to wealthy businesses that exploded the national deficit; a string of legislation attempting to undo health care coverage gains under the ACA, including multiple attempts to slash Medicaid spending going to low-income Americans; and a seemingly endless series of spending deals that included a paltry $3.3 billion for the opioid crisis.</w:t>
      </w:r>
      <w:r>
        <w:t xml:space="preserve"> </w:t>
      </w:r>
    </w:p>
    <w:p w14:paraId="50C97192" w14:textId="77777777" w:rsidR="00C05DD4" w:rsidRDefault="00C05DD4" w:rsidP="00C05DD4">
      <w:pPr>
        <w:pStyle w:val="Heading4"/>
      </w:pPr>
      <w:r>
        <w:t xml:space="preserve">Legislation to tackle the war on drugs is </w:t>
      </w:r>
      <w:r>
        <w:rPr>
          <w:i/>
          <w:u w:val="single"/>
        </w:rPr>
        <w:t xml:space="preserve">super </w:t>
      </w:r>
      <w:r w:rsidRPr="001F2DFA">
        <w:rPr>
          <w:i/>
          <w:u w:val="single"/>
        </w:rPr>
        <w:t>partisan</w:t>
      </w:r>
      <w:r>
        <w:t xml:space="preserve">- dems claim GOP bills are lopsided </w:t>
      </w:r>
    </w:p>
    <w:p w14:paraId="5B16BE49" w14:textId="77777777" w:rsidR="00C05DD4" w:rsidRPr="00FD7E1D" w:rsidRDefault="00C05DD4" w:rsidP="00C05DD4">
      <w:pPr>
        <w:rPr>
          <w:rStyle w:val="Style13ptBold"/>
          <w:b w:val="0"/>
          <w:sz w:val="20"/>
          <w:szCs w:val="20"/>
        </w:rPr>
      </w:pPr>
      <w:r>
        <w:rPr>
          <w:rStyle w:val="Style13ptBold"/>
        </w:rPr>
        <w:t xml:space="preserve">Lopez 18 </w:t>
      </w:r>
      <w:r>
        <w:rPr>
          <w:rStyle w:val="Style13ptBold"/>
          <w:b w:val="0"/>
          <w:sz w:val="20"/>
          <w:szCs w:val="20"/>
        </w:rPr>
        <w:t xml:space="preserve">– Senior Correspondent who has </w:t>
      </w:r>
      <w:r w:rsidRPr="00FD7E1D">
        <w:rPr>
          <w:rStyle w:val="Style13ptBold"/>
          <w:b w:val="0"/>
          <w:sz w:val="20"/>
          <w:szCs w:val="20"/>
        </w:rPr>
        <w:t>written for Vox since it launched in 2014, with a focus on criminal justice a</w:t>
      </w:r>
      <w:r>
        <w:rPr>
          <w:rStyle w:val="Style13ptBold"/>
          <w:b w:val="0"/>
          <w:sz w:val="20"/>
          <w:szCs w:val="20"/>
        </w:rPr>
        <w:t xml:space="preserve">nd public health. Previously, he </w:t>
      </w:r>
      <w:r w:rsidRPr="00FD7E1D">
        <w:rPr>
          <w:rStyle w:val="Style13ptBold"/>
          <w:b w:val="0"/>
          <w:sz w:val="20"/>
          <w:szCs w:val="20"/>
        </w:rPr>
        <w:t>worked at CityBeat, a local newspaper in Cincinnati, covering politics and policy at the local and state level.</w:t>
      </w:r>
      <w:r>
        <w:rPr>
          <w:rStyle w:val="Style13ptBold"/>
          <w:b w:val="0"/>
          <w:sz w:val="20"/>
          <w:szCs w:val="20"/>
        </w:rPr>
        <w:t xml:space="preserve"> (German, “</w:t>
      </w:r>
      <w:r w:rsidRPr="00FD7E1D">
        <w:rPr>
          <w:rStyle w:val="Style13ptBold"/>
          <w:b w:val="0"/>
          <w:sz w:val="20"/>
          <w:szCs w:val="20"/>
        </w:rPr>
        <w:t>Senate Republicans’ new plan for the opioid crisis: the same old war on drugs</w:t>
      </w:r>
      <w:r>
        <w:rPr>
          <w:rStyle w:val="Style13ptBold"/>
          <w:b w:val="0"/>
          <w:sz w:val="20"/>
          <w:szCs w:val="20"/>
        </w:rPr>
        <w:t xml:space="preserve">.” Vox. April 12, 2018. DOA: July 23, 2020. </w:t>
      </w:r>
      <w:hyperlink r:id="rId154" w:history="1">
        <w:r w:rsidRPr="00265344">
          <w:rPr>
            <w:rStyle w:val="Hyperlink"/>
            <w:sz w:val="20"/>
            <w:szCs w:val="20"/>
          </w:rPr>
          <w:t>https://www.vox.com/policy-and-politics/2018/4/12/17226680/senate-republicans-opioid-fentanyl-bill)//MGalian</w:t>
        </w:r>
      </w:hyperlink>
      <w:r>
        <w:rPr>
          <w:rStyle w:val="Style13ptBold"/>
          <w:b w:val="0"/>
          <w:sz w:val="20"/>
          <w:szCs w:val="20"/>
        </w:rPr>
        <w:t xml:space="preserve"> </w:t>
      </w:r>
    </w:p>
    <w:p w14:paraId="128EE4F8" w14:textId="77777777" w:rsidR="00C05DD4" w:rsidRDefault="00C05DD4" w:rsidP="00C05DD4">
      <w:r w:rsidRPr="001F2DFA">
        <w:rPr>
          <w:u w:val="single"/>
        </w:rPr>
        <w:t xml:space="preserve">Senate Republicans are ready to </w:t>
      </w:r>
      <w:r w:rsidRPr="001F2DFA">
        <w:rPr>
          <w:rStyle w:val="Emphasis"/>
        </w:rPr>
        <w:t>escalate the war on drugs</w:t>
      </w:r>
      <w:r w:rsidRPr="001F2DFA">
        <w:rPr>
          <w:sz w:val="16"/>
        </w:rPr>
        <w:t xml:space="preserve"> </w:t>
      </w:r>
      <w:r w:rsidRPr="001F2DFA">
        <w:rPr>
          <w:u w:val="single"/>
        </w:rPr>
        <w:t>to deal with the country’s opioid crisis</w:t>
      </w:r>
      <w:r w:rsidRPr="001F2DFA">
        <w:rPr>
          <w:sz w:val="16"/>
        </w:rPr>
        <w:t xml:space="preserve"> — despite decades of evidence that the approach just won’t work. On Wednesday, </w:t>
      </w:r>
      <w:r w:rsidRPr="001F2DFA">
        <w:rPr>
          <w:u w:val="single"/>
        </w:rPr>
        <w:t>the Senate Subcommittee</w:t>
      </w:r>
      <w:r w:rsidRPr="001F2DFA">
        <w:rPr>
          <w:sz w:val="16"/>
        </w:rPr>
        <w:t xml:space="preserve"> on Crime and Terrorism </w:t>
      </w:r>
      <w:r w:rsidRPr="001F2DFA">
        <w:rPr>
          <w:u w:val="single"/>
        </w:rPr>
        <w:t>discussed a bill that would reduce the threshold required to impose mandatory minimum sentences on</w:t>
      </w:r>
      <w:r w:rsidRPr="001F2DFA">
        <w:rPr>
          <w:sz w:val="16"/>
        </w:rPr>
        <w:t xml:space="preserve"> people trafficking or distributing </w:t>
      </w:r>
      <w:r w:rsidRPr="001F2DFA">
        <w:rPr>
          <w:u w:val="single"/>
        </w:rPr>
        <w:t>fentanyl</w:t>
      </w:r>
      <w:r w:rsidRPr="001F2DFA">
        <w:rPr>
          <w:sz w:val="16"/>
        </w:rPr>
        <w:t>, an opioid that has been increasingly linked to overdose deaths in recent years</w:t>
      </w:r>
      <w:r w:rsidRPr="001F2DFA">
        <w:rPr>
          <w:u w:val="single"/>
        </w:rPr>
        <w:t>. The bill is backed by</w:t>
      </w:r>
      <w:r w:rsidRPr="001F2DFA">
        <w:rPr>
          <w:sz w:val="16"/>
        </w:rPr>
        <w:t xml:space="preserve"> Sens. John </w:t>
      </w:r>
      <w:r w:rsidRPr="001F2DFA">
        <w:rPr>
          <w:u w:val="single"/>
        </w:rPr>
        <w:t>Kennedy</w:t>
      </w:r>
      <w:r w:rsidRPr="001F2DFA">
        <w:rPr>
          <w:sz w:val="16"/>
        </w:rPr>
        <w:t xml:space="preserve"> (R-LA), Tom </w:t>
      </w:r>
      <w:r w:rsidRPr="001F2DFA">
        <w:rPr>
          <w:u w:val="single"/>
        </w:rPr>
        <w:t>Cotton</w:t>
      </w:r>
      <w:r w:rsidRPr="001F2DFA">
        <w:rPr>
          <w:sz w:val="16"/>
        </w:rPr>
        <w:t xml:space="preserve"> (R-AR), Lindsey </w:t>
      </w:r>
      <w:r w:rsidRPr="001F2DFA">
        <w:rPr>
          <w:u w:val="single"/>
        </w:rPr>
        <w:t>Graham</w:t>
      </w:r>
      <w:r w:rsidRPr="001F2DFA">
        <w:rPr>
          <w:sz w:val="16"/>
        </w:rPr>
        <w:t xml:space="preserve"> (R-SC), Bill </w:t>
      </w:r>
      <w:r w:rsidRPr="001F2DFA">
        <w:rPr>
          <w:u w:val="single"/>
        </w:rPr>
        <w:t>Cassidy</w:t>
      </w:r>
      <w:r w:rsidRPr="001F2DFA">
        <w:rPr>
          <w:sz w:val="16"/>
        </w:rPr>
        <w:t xml:space="preserve"> (R-LA), Dean </w:t>
      </w:r>
      <w:r w:rsidRPr="001F2DFA">
        <w:rPr>
          <w:u w:val="single"/>
        </w:rPr>
        <w:t>Heller</w:t>
      </w:r>
      <w:r w:rsidRPr="001F2DFA">
        <w:rPr>
          <w:sz w:val="16"/>
        </w:rPr>
        <w:t xml:space="preserve"> (R-NV), Ben </w:t>
      </w:r>
      <w:r w:rsidRPr="001F2DFA">
        <w:rPr>
          <w:u w:val="single"/>
        </w:rPr>
        <w:t>Sasse</w:t>
      </w:r>
      <w:r w:rsidRPr="001F2DFA">
        <w:rPr>
          <w:sz w:val="16"/>
        </w:rPr>
        <w:t xml:space="preserve"> (R-NE), </w:t>
      </w:r>
      <w:r w:rsidRPr="001F2DFA">
        <w:rPr>
          <w:u w:val="single"/>
        </w:rPr>
        <w:t>and</w:t>
      </w:r>
      <w:r w:rsidRPr="001F2DFA">
        <w:rPr>
          <w:sz w:val="16"/>
        </w:rPr>
        <w:t xml:space="preserve"> Orrin </w:t>
      </w:r>
      <w:r w:rsidRPr="001F2DFA">
        <w:rPr>
          <w:u w:val="single"/>
        </w:rPr>
        <w:t>Hatch</w:t>
      </w:r>
      <w:r w:rsidRPr="001F2DFA">
        <w:rPr>
          <w:sz w:val="16"/>
        </w:rPr>
        <w:t xml:space="preserve"> (R-UT). </w:t>
      </w:r>
      <w:r w:rsidRPr="001F2DFA">
        <w:rPr>
          <w:rStyle w:val="Emphasis"/>
        </w:rPr>
        <w:t>It’s not clear, though, if it has</w:t>
      </w:r>
      <w:r w:rsidRPr="001F2DFA">
        <w:rPr>
          <w:sz w:val="16"/>
        </w:rPr>
        <w:t xml:space="preserve"> the support — particularly </w:t>
      </w:r>
      <w:r w:rsidRPr="001F2DFA">
        <w:rPr>
          <w:rStyle w:val="Emphasis"/>
        </w:rPr>
        <w:t>the bipartisan support</w:t>
      </w:r>
      <w:r w:rsidRPr="001F2DFA">
        <w:rPr>
          <w:sz w:val="16"/>
        </w:rPr>
        <w:t xml:space="preserve"> — </w:t>
      </w:r>
      <w:r w:rsidRPr="001F2DFA">
        <w:rPr>
          <w:rStyle w:val="Emphasis"/>
        </w:rPr>
        <w:t>that it needs to pass the full Senate.</w:t>
      </w:r>
      <w:r>
        <w:rPr>
          <w:rStyle w:val="Emphasis"/>
        </w:rPr>
        <w:t xml:space="preserve"> </w:t>
      </w:r>
      <w:r w:rsidRPr="001F2DFA">
        <w:rPr>
          <w:u w:val="single"/>
        </w:rPr>
        <w:t>The argument for the bill is the same as the argument for “tough on crime” policies of the past</w:t>
      </w:r>
      <w:r w:rsidRPr="001F2DFA">
        <w:rPr>
          <w:sz w:val="16"/>
        </w:rPr>
        <w:t xml:space="preserve">: The tougher criminal penalty would help deter drug dealers. That deterrence could then help, </w:t>
      </w:r>
      <w:r w:rsidRPr="001F2DFA">
        <w:rPr>
          <w:u w:val="single"/>
        </w:rPr>
        <w:t>the senators believe, put an end to the opioid epidemic.</w:t>
      </w:r>
      <w:r>
        <w:rPr>
          <w:u w:val="single"/>
        </w:rPr>
        <w:t xml:space="preserve"> </w:t>
      </w:r>
      <w:r w:rsidRPr="001F2DFA">
        <w:rPr>
          <w:sz w:val="16"/>
        </w:rPr>
        <w:t>“There has to be some concept out there that if you’re hooked and you’re putting fentanyl into the stream of commerce — I mean the drug commerce — to feed your habit, then you’re not only a public safety hazard, that’s just wrong,” Graham said at Wednesday’s Senate hearing. “</w:t>
      </w:r>
      <w:r w:rsidRPr="001F2DFA">
        <w:rPr>
          <w:u w:val="single"/>
        </w:rPr>
        <w:t>We’re gonna make people pay a heavier price for putting fentanyl into drugs knowingly</w:t>
      </w:r>
      <w:r w:rsidRPr="001F2DFA">
        <w:rPr>
          <w:sz w:val="16"/>
        </w:rPr>
        <w:t xml:space="preserve"> — has to be knowingly. And that’s not going to cure the problem, but I think that it is a necessary step as part of a comprehensive strategy.” </w:t>
      </w:r>
      <w:r w:rsidRPr="001F2DFA">
        <w:rPr>
          <w:u w:val="single"/>
        </w:rPr>
        <w:t xml:space="preserve">During the hearing, </w:t>
      </w:r>
      <w:r w:rsidRPr="001F2DFA">
        <w:rPr>
          <w:rStyle w:val="Emphasis"/>
        </w:rPr>
        <w:t>senators claimed that current law is lopsided</w:t>
      </w:r>
      <w:r w:rsidRPr="001F2DFA">
        <w:rPr>
          <w:sz w:val="16"/>
        </w:rPr>
        <w:t xml:space="preserve">. </w:t>
      </w:r>
      <w:r w:rsidRPr="001F2DFA">
        <w:rPr>
          <w:u w:val="single"/>
        </w:rPr>
        <w:t>They argued that it is currently possible to possess a lot of fentanyl</w:t>
      </w:r>
      <w:r w:rsidRPr="001F2DFA">
        <w:rPr>
          <w:sz w:val="16"/>
        </w:rPr>
        <w:t xml:space="preserve"> — tens of grams — </w:t>
      </w:r>
      <w:r w:rsidRPr="001F2DFA">
        <w:rPr>
          <w:u w:val="single"/>
        </w:rPr>
        <w:t>with an intent to distribute without triggering a mandatory minimum</w:t>
      </w:r>
      <w:r w:rsidRPr="001F2DFA">
        <w:rPr>
          <w:sz w:val="16"/>
        </w:rPr>
        <w:t xml:space="preserve"> that would kick in for much lower amounts of equivalently deadly doses of other illicit substances. (For more on the hearing itself, Ames Grawert with the Brennan Center has a useful thread on Twitter breaking down the hearing in further detail.) Of course, it would also be possible to make laws for different drugs more equivalent by increasing the thresholds for mandatory minimums for other substances — or eliminating mandatory minimums altogether. </w:t>
      </w:r>
      <w:r w:rsidRPr="001F2DFA">
        <w:rPr>
          <w:u w:val="single"/>
        </w:rPr>
        <w:t>Based on the empirical evidence</w:t>
      </w:r>
      <w:r w:rsidRPr="001F2DFA">
        <w:rPr>
          <w:sz w:val="16"/>
        </w:rPr>
        <w:t xml:space="preserve"> and history, </w:t>
      </w:r>
      <w:r w:rsidRPr="001F2DFA">
        <w:rPr>
          <w:rStyle w:val="Emphasis"/>
        </w:rPr>
        <w:t>Senate Republicans’ proposal won’t work</w:t>
      </w:r>
      <w:r w:rsidRPr="001F2DFA">
        <w:rPr>
          <w:sz w:val="16"/>
        </w:rPr>
        <w:t xml:space="preserve">. Consider: We’ve had “tough” policies for illicit drugs for decades. Yet the country is still mired in the worst drug overdose crisis in US history, with drug overdoses killing an all-time high of nearly 64,000 people in 2016 and preliminary data suggesting that 2017 was even worse. The “tough on crime” approach does not work </w:t>
      </w:r>
      <w:r w:rsidRPr="001F2DFA">
        <w:rPr>
          <w:u w:val="single"/>
        </w:rPr>
        <w:t>As Graham suggested, the idea behind the “tough on crime” approach to drugs is to increase the price on dealing drugs</w:t>
      </w:r>
      <w:r w:rsidRPr="001F2DFA">
        <w:rPr>
          <w:sz w:val="16"/>
        </w:rPr>
        <w:t xml:space="preserve">. This is actually a bit literal: Part of the thinking is that if you crack down on drug dealers and traffickers, you can reduce the available supply of illicit substances, which makes these drugs more costly. That, in turn, makes drug use more expensive — so fewer people will be able to initiate or continue using drugs. This concept, though, falls apart in reality. As Mark </w:t>
      </w:r>
      <w:r w:rsidRPr="001F2DFA">
        <w:rPr>
          <w:u w:val="single"/>
        </w:rPr>
        <w:t>Kleiman,</w:t>
      </w:r>
      <w:r w:rsidRPr="001F2DFA">
        <w:rPr>
          <w:sz w:val="16"/>
        </w:rPr>
        <w:t xml:space="preserve"> a drug policy expert at the Marron Institute at New York University, </w:t>
      </w:r>
      <w:r w:rsidRPr="001F2DFA">
        <w:rPr>
          <w:u w:val="single"/>
        </w:rPr>
        <w:t>previously told me, “We did the experiment</w:t>
      </w:r>
      <w:r w:rsidRPr="001F2DFA">
        <w:rPr>
          <w:sz w:val="16"/>
        </w:rPr>
        <w:t xml:space="preserve">. In 1980, we had about 15,000 people behind bars for drug dealing. And </w:t>
      </w:r>
      <w:r w:rsidRPr="001F2DFA">
        <w:rPr>
          <w:u w:val="single"/>
        </w:rPr>
        <w:t>now we have about 450,000 people behind bars for drug dealing</w:t>
      </w:r>
      <w:r w:rsidRPr="001F2DFA">
        <w:rPr>
          <w:sz w:val="16"/>
        </w:rPr>
        <w:t xml:space="preserve">. And the prices of all major drugs are down dramatically. </w:t>
      </w:r>
      <w:r w:rsidRPr="001F2DFA">
        <w:rPr>
          <w:u w:val="single"/>
        </w:rPr>
        <w:t>So if the question is do longer sentences lead to a higher drug price and therefore less drug consumption, the answer is no.”</w:t>
      </w:r>
      <w:r>
        <w:rPr>
          <w:u w:val="single"/>
        </w:rPr>
        <w:t xml:space="preserve"> </w:t>
      </w:r>
      <w:r w:rsidRPr="001F2DFA">
        <w:rPr>
          <w:sz w:val="16"/>
        </w:rPr>
        <w:t xml:space="preserve">One of the best studies backing this is a 2014 review of the research by Peter Reuter at the University of Maryland and Harold Pollack at the University of Chicago. They found that while simply prohibiting drugs to some extent does raise their prices, there’s no good evidence that tougher punishments or harsher supply elimination efforts do a better job of driving down access to drugs and substance misuse than lighter penalties. So increasing the severity of the punishment doesn’t do much, if anything, to slow the flow of drugs. This applies more broadly, not just to drug crimes. The research has suggested that harsher punishments in general don’t do much to prevent crime. As the National Institute of Justice concluded in 2016, “Research shows clearly that the chance of being caught is a vastly more effective deterrent than even draconian punishment. … Research has found evidence that prison can exacerbate, not reduce, recidivism. Prisons themselves may be schools for learning to commit crimes.” In other words, more certainty of punishment can deter crime, while more severity — through longer sentences that expose people to prison for longer periods of time — can actually make crime worse. Harsher punishments can also be counterproductive by punishing the people who need addiction treatment, not incarceration. Although many of these efforts are framed as going after drug dealers and traffickers, the line between who is a dealer or trafficker versus a user is often blurry. A 2017 Bureau of Justice Statistics report, for instance, found that “nearly a third of drug offenders (30 percent of state prisoners and 29 percent of jail inmates) said they committed the offense to get drugs or money for drugs.” </w:t>
      </w:r>
      <w:r w:rsidRPr="001F2DFA">
        <w:rPr>
          <w:u w:val="single"/>
        </w:rPr>
        <w:t>But Graham suggested that locking up opioid users is a feature of the policy, not a bug — arguing that if you are “hooked” and trafficking fentanyl to “feed your habit,” you should be punished</w:t>
      </w:r>
      <w:r w:rsidRPr="001F2DFA">
        <w:rPr>
          <w:sz w:val="16"/>
        </w:rPr>
        <w:t xml:space="preserve">. While that might lock up some drug dealers, this misses the root problem — the drug addiction — that needs to be dealt with. (For one, most prison systems don’t offer adequate access to treatment to inmates.) </w:t>
      </w:r>
      <w:r w:rsidRPr="001F2DFA">
        <w:rPr>
          <w:u w:val="single"/>
        </w:rPr>
        <w:t>That’s one reason experts have argued that to deal with the opioid crisis, a public health approach, not a criminal justice one, is necessary.</w:t>
      </w:r>
    </w:p>
    <w:p w14:paraId="20F424FC" w14:textId="77777777" w:rsidR="00C05DD4" w:rsidRDefault="00C05DD4" w:rsidP="00C05DD4">
      <w:pPr>
        <w:pStyle w:val="Heading3"/>
      </w:pPr>
      <w:r>
        <w:t xml:space="preserve">Link – Marijuana </w:t>
      </w:r>
    </w:p>
    <w:p w14:paraId="513BA147" w14:textId="77777777" w:rsidR="00C05DD4" w:rsidRDefault="00C05DD4" w:rsidP="00C05DD4">
      <w:pPr>
        <w:pStyle w:val="Heading4"/>
      </w:pPr>
      <w:r>
        <w:t xml:space="preserve">Senate Republicans are unified in opposition to legalization </w:t>
      </w:r>
    </w:p>
    <w:p w14:paraId="77A6F070" w14:textId="77777777" w:rsidR="00C05DD4" w:rsidRPr="00465643" w:rsidRDefault="00C05DD4" w:rsidP="00C05DD4">
      <w:r w:rsidRPr="00465643">
        <w:rPr>
          <w:rStyle w:val="Style13ptBold"/>
        </w:rPr>
        <w:t>Jaeger 20</w:t>
      </w:r>
      <w:r w:rsidRPr="00465643">
        <w:t xml:space="preserve"> – Marijuana Moment's Los Angeles-based associate editor. His work has also appeared in High Times, VICE and attn. (Kyle, 05/14/20, “Mitch McConnell And Other GOP Lawmakers Slam Marijuana Banking Provisions In Coronavirus Bill,” </w:t>
      </w:r>
      <w:hyperlink r:id="rId155" w:history="1">
        <w:r w:rsidRPr="00465643">
          <w:rPr>
            <w:rStyle w:val="Hyperlink"/>
          </w:rPr>
          <w:t>https://www.marijuanamoment.net/mitch-mcconnell-and-other-gop-lawmakers-slam-marijuana-banking-provisions-in-coronavirus-bill/</w:t>
        </w:r>
      </w:hyperlink>
      <w:r w:rsidRPr="00465643">
        <w:t>) np</w:t>
      </w:r>
    </w:p>
    <w:p w14:paraId="5A62FC1C" w14:textId="77777777" w:rsidR="00C05DD4" w:rsidRDefault="00C05DD4" w:rsidP="00C05DD4">
      <w:pPr>
        <w:rPr>
          <w:sz w:val="16"/>
        </w:rPr>
      </w:pPr>
      <w:r w:rsidRPr="0034469A">
        <w:rPr>
          <w:rStyle w:val="StyleUnderline"/>
        </w:rPr>
        <w:t>Senate Majority Leader</w:t>
      </w:r>
      <w:r w:rsidRPr="00465643">
        <w:rPr>
          <w:sz w:val="16"/>
        </w:rPr>
        <w:t xml:space="preserve"> Mitch </w:t>
      </w:r>
      <w:r w:rsidRPr="0034469A">
        <w:rPr>
          <w:rStyle w:val="StyleUnderline"/>
        </w:rPr>
        <w:t>McConnell</w:t>
      </w:r>
      <w:r w:rsidRPr="00465643">
        <w:rPr>
          <w:sz w:val="16"/>
        </w:rPr>
        <w:t xml:space="preserve"> (R-KY) </w:t>
      </w:r>
      <w:r w:rsidRPr="0034469A">
        <w:rPr>
          <w:rStyle w:val="StyleUnderline"/>
        </w:rPr>
        <w:t>complained</w:t>
      </w:r>
      <w:r w:rsidRPr="00465643">
        <w:rPr>
          <w:sz w:val="16"/>
        </w:rPr>
        <w:t xml:space="preserve"> in a floor speech on Thursday </w:t>
      </w:r>
      <w:r w:rsidRPr="0034469A">
        <w:rPr>
          <w:rStyle w:val="StyleUnderline"/>
        </w:rPr>
        <w:t>that House Democrats were pushing for</w:t>
      </w:r>
      <w:r w:rsidRPr="00465643">
        <w:rPr>
          <w:sz w:val="16"/>
        </w:rPr>
        <w:t xml:space="preserve"> “</w:t>
      </w:r>
      <w:r w:rsidRPr="0034469A">
        <w:rPr>
          <w:rStyle w:val="StyleUnderline"/>
        </w:rPr>
        <w:t>diversity detectives” to study equity in the marijuana industry as part of their latest coronavirus relief package</w:t>
      </w:r>
      <w:r w:rsidRPr="00465643">
        <w:rPr>
          <w:sz w:val="16"/>
        </w:rPr>
        <w:t xml:space="preserve">. Like several other GOP legislators in recent days, the </w:t>
      </w:r>
      <w:r w:rsidRPr="0034469A">
        <w:rPr>
          <w:rStyle w:val="StyleUnderline"/>
        </w:rPr>
        <w:t>majority leader said Democrats were making partisan demands in the new legislation filed this week</w:t>
      </w:r>
      <w:r w:rsidRPr="00465643">
        <w:rPr>
          <w:sz w:val="16"/>
        </w:rPr>
        <w:t xml:space="preserve">—and he zeroed in on a specific part of a section that would </w:t>
      </w:r>
      <w:hyperlink r:id="rId156" w:tgtFrame="_blank" w:history="1">
        <w:r w:rsidRPr="00465643">
          <w:rPr>
            <w:rStyle w:val="Hyperlink"/>
            <w:sz w:val="16"/>
          </w:rPr>
          <w:t>protect banks that service cannabis businesses from being penalized</w:t>
        </w:r>
      </w:hyperlink>
      <w:r w:rsidRPr="00465643">
        <w:rPr>
          <w:sz w:val="16"/>
        </w:rPr>
        <w:t xml:space="preserve"> by federal regulators. McConnell called language requiring research on minority-owned and women-owned marijuana businesses “the cherry on top” and sarcastically referred to it as the “bold new policy from Washington Democrats that will kick the coronavirus to the curb and save American families from this crisis.” “Here it is: new annual studies on diversity and inclusion within the cannabis industry. Not one study but two of them,” he said. “Let me say that again, Democrats’ proposed coronavirus bill includes taxpayer-funded studies to measure diversity and inclusion among the people who profit off of marijuana.” He added that the word “cannabis” appears in the bill 68 times. That’s “more times than the word ‘job’ and four times as many as the word ‘hire,'” he said. </w:t>
      </w:r>
      <w:r w:rsidRPr="0034469A">
        <w:rPr>
          <w:rStyle w:val="StyleUnderline"/>
        </w:rPr>
        <w:t>That talking point has been echoed by a number of Republican lawmakers since House leadership unveiled their bill</w:t>
      </w:r>
      <w:r w:rsidRPr="00465643">
        <w:rPr>
          <w:sz w:val="16"/>
        </w:rPr>
        <w:t xml:space="preserve">, </w:t>
      </w:r>
      <w:r w:rsidRPr="0034469A">
        <w:rPr>
          <w:rStyle w:val="StyleUnderline"/>
        </w:rPr>
        <w:t>indicating</w:t>
      </w:r>
      <w:r w:rsidRPr="00465643">
        <w:rPr>
          <w:sz w:val="16"/>
        </w:rPr>
        <w:t xml:space="preserve"> some level of </w:t>
      </w:r>
      <w:r w:rsidRPr="0034469A">
        <w:rPr>
          <w:rStyle w:val="StyleUnderline"/>
        </w:rPr>
        <w:t>party coordination on the anti-marijuana messaging.</w:t>
      </w:r>
      <w:r w:rsidRPr="00465643">
        <w:rPr>
          <w:sz w:val="16"/>
        </w:rPr>
        <w:t xml:space="preserve"> Despite the bluster, however, no GOP members filed amendments to strike the banking language prior to a Thursday House Rules Committee hearing to prepare the bill for floor action. Notably, however, McConnell never criticized the main thrust of the Secure and Fair Enforcement (SAFE) Banking Act, just the study provision. “Maybe it’s best if House Democrats focus on cannabis studies and leave economics to the rest of us,” he said, adding that even if the legislation was designed to be a messaging bill, it fails at that. “That’s what’s so remarkable,” he said. “House Democrats had a blank slate to write anything wanted to define the modern Democratic Party, any vision for the society they wanted, and here’s what they chose: tax hikes on small businesses, giveaways to blue state millionaires, government checks for illegal immigrants and sending diversity detectives to inspect the pot industry.” McConnell, who is a strong advocate for hemp and held closed-door meetings with marijuana businesses in California last year, never said in his floor remarks that he’s against providing protections for banks that work with the cannabis industry—the main point of the SAFE Banking Act that made it into the coronavirus bill. That could have something to do with the fact that the standalone legislation—which includes the diversity study provisions—in his chamber currently has five Republican cosponsors, including Sen. Cory Gardner (R-CO) and fellow Kentuckian Sen. Rand Paul (R-KY). Slamming a bill outright that Gardner, who is facing a serious reelection threat this November, has championed might not be the most strategic political move to help maintain GOP control of the chamber going into next year. Staff running the Senate Republican Conference’s Twitter account appeared to recognize that on Tuesday. After listing the banking provision as an example of House Speaker Nancy Pelosi’s (D-CA) “political-pipe-dream” in the COVID-19 relief bill, Marijuana Moment’s publisher replied that they must not care about Gardner’s reelection bid. The tweet was then promptly deleted. The House passed the SAFE Banking Act along largely bipartisan lines last year, with 91 Republicans joining most Democrats in voting aye. That strong support could help explain why no amendments were filed to remove the banking language in the Rules Committee, with members who might want to strike it acknowledging that the effort would likely fail. Since the bill’s passage, Gardner has been involved in negotiations to reach a deal with Senate Banking Committee Chairman Mike Crapo (R-ID) on advancing the legislation in his chamber. He said earlier this year that an agreement was “close.” But </w:t>
      </w:r>
      <w:r w:rsidRPr="00465643">
        <w:rPr>
          <w:rStyle w:val="StyleUnderline"/>
        </w:rPr>
        <w:t>based on various social media posts and statements by House and Senate Republicans, the prospects of enacting cannabis</w:t>
      </w:r>
      <w:r w:rsidRPr="00465643">
        <w:rPr>
          <w:sz w:val="16"/>
        </w:rPr>
        <w:t xml:space="preserve"> banking </w:t>
      </w:r>
      <w:r w:rsidRPr="00465643">
        <w:rPr>
          <w:rStyle w:val="StyleUnderline"/>
        </w:rPr>
        <w:t>reform</w:t>
      </w:r>
      <w:r w:rsidRPr="00465643">
        <w:rPr>
          <w:sz w:val="16"/>
        </w:rPr>
        <w:t xml:space="preserve"> through the House’s latest iteration of COVID-19 relief legislation </w:t>
      </w:r>
      <w:r w:rsidRPr="00465643">
        <w:rPr>
          <w:rStyle w:val="StyleUnderline"/>
        </w:rPr>
        <w:t>are questionable</w:t>
      </w:r>
      <w:r w:rsidRPr="00465643">
        <w:rPr>
          <w:sz w:val="16"/>
        </w:rPr>
        <w:t xml:space="preserve">, </w:t>
      </w:r>
      <w:r w:rsidRPr="00465643">
        <w:rPr>
          <w:rStyle w:val="StyleUnderline"/>
        </w:rPr>
        <w:t>with numerous GOP lawmakers issuing seemingly coordinated criticism of those provisions and questioning their germaneness.</w:t>
      </w:r>
      <w:r>
        <w:rPr>
          <w:rStyle w:val="StyleUnderline"/>
        </w:rPr>
        <w:t xml:space="preserve"> </w:t>
      </w:r>
      <w:r w:rsidRPr="00465643">
        <w:rPr>
          <w:sz w:val="16"/>
        </w:rPr>
        <w:t xml:space="preserve">Sen. James Lankford (R-OK) said in a floor speech on Wednesday that the coronavirus bill “actually sets up a series of changes in our federal cannabis laws, which immediately I thought of, okay, how much information is in this bill by cannabis?” “Cannabis is actually mentioned in this bill 68 times. Now, i’m not sure why that’s in a bill dealing with COVID-19, but it does dramatic changes in our federal cannabis laws,” he said. Sen. John Kennedy (R-LA) made similar points on the floor, stating that “Speaker Pelosi’s bill is very pro-cannabis.” “I don’t know how the presiding officer feels about cannabis—that is your business—but it is controversial in the U.S. Senate,” he said. “I think it mentions cannabis something like 28 times.” In a blog post on Thursday, </w:t>
      </w:r>
      <w:r w:rsidRPr="00465643">
        <w:rPr>
          <w:rStyle w:val="StyleUnderline"/>
        </w:rPr>
        <w:t>GOP Senate leadership characterized the marijuana provision and other items of the House leadership’s bill as part of an “expensive, unserious wish list” and said the legislation is a “spending spree stuffed with a wish list filled up with all the party’s favored policies.”</w:t>
      </w:r>
      <w:r>
        <w:rPr>
          <w:rStyle w:val="StyleUnderline"/>
        </w:rPr>
        <w:t xml:space="preserve"> </w:t>
      </w:r>
      <w:r w:rsidRPr="00465643">
        <w:rPr>
          <w:sz w:val="16"/>
        </w:rPr>
        <w:t>Here are some other GOP reactions to the marijuana banking proposal:</w:t>
      </w:r>
    </w:p>
    <w:p w14:paraId="226EAF17" w14:textId="77777777" w:rsidR="00C05DD4" w:rsidRDefault="00C05DD4" w:rsidP="00C05DD4">
      <w:pPr>
        <w:rPr>
          <w:rStyle w:val="Emphasis"/>
        </w:rPr>
      </w:pPr>
      <w:r>
        <w:rPr>
          <w:sz w:val="16"/>
        </w:rPr>
        <w:t xml:space="preserve"> </w:t>
      </w:r>
      <w:r w:rsidRPr="00465643">
        <w:rPr>
          <w:rStyle w:val="Emphasis"/>
        </w:rPr>
        <w:t>[tweets have been excluded]</w:t>
      </w:r>
    </w:p>
    <w:p w14:paraId="0B3FD4EF" w14:textId="77777777" w:rsidR="00C05DD4" w:rsidRPr="00465643" w:rsidRDefault="00C05DD4" w:rsidP="00C05DD4">
      <w:pPr>
        <w:rPr>
          <w:rStyle w:val="StyleUnderline"/>
        </w:rPr>
      </w:pPr>
      <w:r w:rsidRPr="00465643">
        <w:rPr>
          <w:rStyle w:val="StyleUnderline"/>
        </w:rPr>
        <w:t>If the House ultimately passes</w:t>
      </w:r>
      <w:r w:rsidRPr="00465643">
        <w:rPr>
          <w:sz w:val="16"/>
        </w:rPr>
        <w:t xml:space="preserve"> the </w:t>
      </w:r>
      <w:r w:rsidRPr="00465643">
        <w:rPr>
          <w:rStyle w:val="StyleUnderline"/>
        </w:rPr>
        <w:t>legislation</w:t>
      </w:r>
      <w:r w:rsidRPr="00465643">
        <w:rPr>
          <w:sz w:val="16"/>
        </w:rPr>
        <w:t xml:space="preserve"> as is, which could happen as soon as Friday, </w:t>
      </w:r>
      <w:r w:rsidRPr="00465643">
        <w:rPr>
          <w:rStyle w:val="StyleUnderline"/>
        </w:rPr>
        <w:t>it’s become</w:t>
      </w:r>
      <w:r w:rsidRPr="00465643">
        <w:rPr>
          <w:sz w:val="16"/>
        </w:rPr>
        <w:t xml:space="preserve"> increasingly </w:t>
      </w:r>
      <w:r w:rsidRPr="00465643">
        <w:rPr>
          <w:rStyle w:val="StyleUnderline"/>
        </w:rPr>
        <w:t>evident that the cannabis components will face challenges when it gets to the GOP-controlled Senate.</w:t>
      </w:r>
    </w:p>
    <w:p w14:paraId="1BD5456B" w14:textId="77777777" w:rsidR="00C05DD4" w:rsidRDefault="00C05DD4" w:rsidP="00C05DD4">
      <w:pPr>
        <w:pStyle w:val="Heading4"/>
      </w:pPr>
      <w:r>
        <w:t xml:space="preserve">Congressional weed reform </w:t>
      </w:r>
      <w:r w:rsidRPr="00B773B1">
        <w:rPr>
          <w:i/>
          <w:u w:val="single"/>
        </w:rPr>
        <w:t>empirically</w:t>
      </w:r>
      <w:r>
        <w:t xml:space="preserve"> requires nuanced debate and </w:t>
      </w:r>
      <w:r w:rsidRPr="00B773B1">
        <w:rPr>
          <w:i/>
          <w:u w:val="single"/>
        </w:rPr>
        <w:t>tons of floortime</w:t>
      </w:r>
      <w:r>
        <w:t xml:space="preserve"> to overcome long-standing partisan differences </w:t>
      </w:r>
    </w:p>
    <w:p w14:paraId="5FD4D6C9" w14:textId="77777777" w:rsidR="00C05DD4" w:rsidRPr="00230FF1" w:rsidRDefault="00C05DD4" w:rsidP="00C05DD4">
      <w:pPr>
        <w:rPr>
          <w:rStyle w:val="Style13ptBold"/>
          <w:b w:val="0"/>
          <w:sz w:val="20"/>
          <w:szCs w:val="20"/>
        </w:rPr>
      </w:pPr>
      <w:r>
        <w:rPr>
          <w:rStyle w:val="Style13ptBold"/>
        </w:rPr>
        <w:t xml:space="preserve">Krane 19 </w:t>
      </w:r>
      <w:r>
        <w:rPr>
          <w:rStyle w:val="Style13ptBold"/>
          <w:b w:val="0"/>
          <w:sz w:val="20"/>
          <w:szCs w:val="20"/>
        </w:rPr>
        <w:t xml:space="preserve">- </w:t>
      </w:r>
      <w:r w:rsidRPr="00230FF1">
        <w:rPr>
          <w:rStyle w:val="Style13ptBold"/>
          <w:b w:val="0"/>
          <w:sz w:val="20"/>
          <w:szCs w:val="20"/>
        </w:rPr>
        <w:t xml:space="preserve">co-founder and president of 4Front, a leading investment and operations firm in the legal cannabis industry. </w:t>
      </w:r>
      <w:r>
        <w:rPr>
          <w:rStyle w:val="Style13ptBold"/>
          <w:b w:val="0"/>
          <w:sz w:val="20"/>
          <w:szCs w:val="20"/>
        </w:rPr>
        <w:t xml:space="preserve">Kris has </w:t>
      </w:r>
      <w:r w:rsidRPr="00230FF1">
        <w:rPr>
          <w:rStyle w:val="Style13ptBold"/>
          <w:b w:val="0"/>
          <w:sz w:val="20"/>
          <w:szCs w:val="20"/>
        </w:rPr>
        <w:t xml:space="preserve">had the opportunity to work on regulatory and business strategy with cannabis business operators across the United States and globally, and </w:t>
      </w:r>
      <w:r>
        <w:rPr>
          <w:rStyle w:val="Style13ptBold"/>
          <w:b w:val="0"/>
          <w:sz w:val="20"/>
          <w:szCs w:val="20"/>
        </w:rPr>
        <w:t>he is</w:t>
      </w:r>
      <w:r w:rsidRPr="00230FF1">
        <w:rPr>
          <w:rStyle w:val="Style13ptBold"/>
          <w:b w:val="0"/>
          <w:sz w:val="20"/>
          <w:szCs w:val="20"/>
        </w:rPr>
        <w:t xml:space="preserve"> a frequent speaker at cannabis industry conferences and events around the world. </w:t>
      </w:r>
      <w:r>
        <w:rPr>
          <w:rStyle w:val="Style13ptBold"/>
          <w:b w:val="0"/>
          <w:sz w:val="20"/>
          <w:szCs w:val="20"/>
        </w:rPr>
        <w:t>He has</w:t>
      </w:r>
      <w:r w:rsidRPr="00230FF1">
        <w:rPr>
          <w:rStyle w:val="Style13ptBold"/>
          <w:b w:val="0"/>
          <w:sz w:val="20"/>
          <w:szCs w:val="20"/>
        </w:rPr>
        <w:t xml:space="preserve"> spent 20 years working in the cannabis industry. Prior to </w:t>
      </w:r>
      <w:r>
        <w:rPr>
          <w:rStyle w:val="Style13ptBold"/>
          <w:b w:val="0"/>
          <w:sz w:val="20"/>
          <w:szCs w:val="20"/>
        </w:rPr>
        <w:t xml:space="preserve">his work at 4Front, Chris </w:t>
      </w:r>
      <w:r w:rsidRPr="00230FF1">
        <w:rPr>
          <w:rStyle w:val="Style13ptBold"/>
          <w:b w:val="0"/>
          <w:sz w:val="20"/>
          <w:szCs w:val="20"/>
        </w:rPr>
        <w:t>worked in Washington to reform our nation’s misguided drug and marijuana laws, first as Associate Director of the National Organization for the Reform of Marijuana Laws (NORML) and then as Executive Director of Stu</w:t>
      </w:r>
      <w:r>
        <w:rPr>
          <w:rStyle w:val="Style13ptBold"/>
          <w:b w:val="0"/>
          <w:sz w:val="20"/>
          <w:szCs w:val="20"/>
        </w:rPr>
        <w:t>dents for Sensible Drug Policy. (Kris, “</w:t>
      </w:r>
      <w:r w:rsidRPr="00230FF1">
        <w:rPr>
          <w:rStyle w:val="Emphasis"/>
        </w:rPr>
        <w:t>Congressional Marijuana Hearing Highlights Fault Line In Legalization Debate</w:t>
      </w:r>
      <w:r>
        <w:rPr>
          <w:rStyle w:val="Style13ptBold"/>
          <w:b w:val="0"/>
          <w:sz w:val="20"/>
          <w:szCs w:val="20"/>
        </w:rPr>
        <w:t xml:space="preserve">.” Forbes. June 22, 2019. DOA: July 19, 2020. </w:t>
      </w:r>
      <w:hyperlink r:id="rId157" w:anchor="19740e4e17ea)//MGalian" w:history="1">
        <w:r w:rsidRPr="00040A30">
          <w:rPr>
            <w:rStyle w:val="Hyperlink"/>
            <w:sz w:val="20"/>
            <w:szCs w:val="20"/>
          </w:rPr>
          <w:t>https://www.forbes.com/sites/kriskrane/2019/07/22/congressional-marijuana-hearing-highlights-fault-line-in-legalization-debate/#19740e4e17ea)//MGalian</w:t>
        </w:r>
      </w:hyperlink>
      <w:r>
        <w:rPr>
          <w:rStyle w:val="Style13ptBold"/>
          <w:b w:val="0"/>
          <w:sz w:val="20"/>
          <w:szCs w:val="20"/>
        </w:rPr>
        <w:t xml:space="preserve"> </w:t>
      </w:r>
    </w:p>
    <w:p w14:paraId="0340D0B6" w14:textId="77777777" w:rsidR="00C05DD4" w:rsidRDefault="00C05DD4" w:rsidP="00C05DD4">
      <w:pPr>
        <w:rPr>
          <w:sz w:val="16"/>
        </w:rPr>
      </w:pPr>
      <w:r w:rsidRPr="001F21C8">
        <w:rPr>
          <w:sz w:val="16"/>
        </w:rPr>
        <w:t xml:space="preserve">On July 10, </w:t>
      </w:r>
      <w:r w:rsidRPr="00230FF1">
        <w:rPr>
          <w:u w:val="single"/>
        </w:rPr>
        <w:t>the House Judiciary Subcommittee</w:t>
      </w:r>
      <w:r w:rsidRPr="001F21C8">
        <w:rPr>
          <w:sz w:val="16"/>
        </w:rPr>
        <w:t xml:space="preserve"> on Crime, Terrorism, and Homeland Security ￼</w:t>
      </w:r>
      <w:r w:rsidRPr="00230FF1">
        <w:rPr>
          <w:u w:val="single"/>
        </w:rPr>
        <w:t>held a hearing entitled “Marijuana Laws in America</w:t>
      </w:r>
      <w:r w:rsidRPr="001F21C8">
        <w:rPr>
          <w:sz w:val="16"/>
        </w:rPr>
        <w:t xml:space="preserve">: Racial Justice and the Need for Reform.” </w:t>
      </w:r>
      <w:r w:rsidRPr="00230FF1">
        <w:rPr>
          <w:u w:val="single"/>
        </w:rPr>
        <w:t>While one subcommittee hearing hardly guarantees imminent reform of cannabis laws at the federal level, the historic nature of this hearing can’t be overstated.</w:t>
      </w:r>
      <w:r w:rsidRPr="001F21C8">
        <w:rPr>
          <w:sz w:val="16"/>
        </w:rPr>
        <w:t xml:space="preserve"> While Congress has held hearings over the years on marijuana-related issues, mostly on the issue of medical marijuana or concerns over harms associated with the plant, this is the first hearing to focus exclusively on legalization. But </w:t>
      </w:r>
      <w:r w:rsidRPr="00230FF1">
        <w:rPr>
          <w:u w:val="single"/>
        </w:rPr>
        <w:t xml:space="preserve">perhaps the most significant thing to come from this hearing is how it laid bare the new, more </w:t>
      </w:r>
      <w:r w:rsidRPr="00230FF1">
        <w:rPr>
          <w:rStyle w:val="Emphasis"/>
        </w:rPr>
        <w:t>nuanced debate over legalization</w:t>
      </w:r>
      <w:r w:rsidRPr="001F21C8">
        <w:rPr>
          <w:sz w:val="16"/>
        </w:rPr>
        <w:t xml:space="preserve">. The question is no longer if the United States should legalize cannabis, but how to legalize. Given the title of the hearing, it is no surprise that the majority party witnesses focused mostly on how communities of color have been disproportionately targeted for arrest under cannabis prohibition, and how that has saddled a generation of young people of color with criminal records that impact their ability to secure gainful employment, access public assistance benefits, and obtain financial aid to attend college. Much of the hearing was about how cannabis legalization should take into account how to provide these residents of these communities with opportunities in the emerging legal cannabis industry. “The data indicates that the disparate enforcement of marijuana laws and overall drug laws not only intensifies already existing racial disparities in the criminal justice system, but exacerbates distrust among communities and law enforcement without increasing overall public safety,” said Marilyn Mosby, the State’s Attorney for Baltimore, in her testimony. Malik Burnett, a physician at Johns Hopkins Bloomberg School of Public Health and a former federal policy manager at the Drug Policy Alliance, argued: “In one America there are men and women, most of them wealthy, white and well connected, who are starting cannabis companies, creating jobs and amassing significant personal wealth, and generating billions in tax dollars for the states which sanction cannabis programs. In the other America, there are men and women, most of them poor, people of color, who are arrested and suffer the collateral consequences associated with criminal conviction.” Dr. David Nathan, who serves as 4Front's Chief Medical Advisor, also provided testimony on behalf of the group he helped found, Doctors for Cannabis Regulation. Perhaps the most surprising part of the hearing was that the “opposition witness” selected by the Republican minority was not a usual go to prohibitionist like Project SAM’s Kevin Sabet or drug testing profiteer Peter Benzinger, but Neal Levine, CEO of the Cannabis Trade Federation (CTF), a cannabis industry trade association pushing for wide ranging cannabis policy reforms at the federal level. Make no mistake, Neal Levine is no prohibitionist. Neal worked for more than a decade at the Marijuana Policy Project, played a key role in the ballot initiative to legalize marijuana in Nevada in 2016, and worked for Colorado cannabis giant LivWell before forming CTF. </w:t>
      </w:r>
      <w:r w:rsidRPr="00230FF1">
        <w:rPr>
          <w:u w:val="single"/>
        </w:rPr>
        <w:t xml:space="preserve">The fact that Neal Levine was chosen as the opposition witness highlights the </w:t>
      </w:r>
      <w:r w:rsidRPr="00230FF1">
        <w:rPr>
          <w:rStyle w:val="Emphasis"/>
        </w:rPr>
        <w:t>true political divide</w:t>
      </w:r>
      <w:r w:rsidRPr="00230FF1">
        <w:rPr>
          <w:u w:val="single"/>
        </w:rPr>
        <w:t xml:space="preserve"> today in the debate over </w:t>
      </w:r>
      <w:r w:rsidRPr="00230FF1">
        <w:rPr>
          <w:rStyle w:val="Emphasis"/>
        </w:rPr>
        <w:t>reforming cannabis laws at the federal level.</w:t>
      </w:r>
      <w:r w:rsidRPr="001F21C8">
        <w:rPr>
          <w:sz w:val="16"/>
        </w:rPr>
        <w:t xml:space="preserve"> While the majority witnesses spent their time arguing that cannabis legalization needs to address issues like social equity and justice reinvestment, Levine focused on the need to pass the STATES Act, a bipartisan bill that would exempt states that have chosen to legalize cannabis in some form from penalties under the Controlled Substances Act. To be fair, Levine acknowledged the racial disparities in cannabis arrests and resulting harm to communities of color, while he attempted to make a pragmatic argument that the STATES Act is the only bill with a realistic chance of passing both houses of Congress and being signed by the president. </w:t>
      </w:r>
      <w:r w:rsidRPr="00230FF1">
        <w:rPr>
          <w:u w:val="single"/>
        </w:rPr>
        <w:t>This debate was echoed among members of both parties, with many Dem</w:t>
      </w:r>
      <w:r w:rsidRPr="001F21C8">
        <w:rPr>
          <w:sz w:val="16"/>
        </w:rPr>
        <w:t>ocratic member</w:t>
      </w:r>
      <w:r w:rsidRPr="00230FF1">
        <w:rPr>
          <w:u w:val="single"/>
        </w:rPr>
        <w:t>s</w:t>
      </w:r>
      <w:r w:rsidRPr="001F21C8">
        <w:rPr>
          <w:sz w:val="16"/>
        </w:rPr>
        <w:t xml:space="preserve"> of Congress </w:t>
      </w:r>
      <w:r w:rsidRPr="00230FF1">
        <w:rPr>
          <w:rStyle w:val="Emphasis"/>
        </w:rPr>
        <w:t>arguing that any meaningful federal reform must include provisions that address the disproportionate impact of prohibition on communities of color</w:t>
      </w:r>
      <w:r w:rsidRPr="001F21C8">
        <w:rPr>
          <w:sz w:val="16"/>
        </w:rPr>
        <w:t xml:space="preserve">. </w:t>
      </w:r>
      <w:r w:rsidRPr="00230FF1">
        <w:rPr>
          <w:u w:val="single"/>
        </w:rPr>
        <w:t xml:space="preserve">But some Republican members of the committee were </w:t>
      </w:r>
      <w:r w:rsidRPr="00230FF1">
        <w:rPr>
          <w:rStyle w:val="Emphasis"/>
        </w:rPr>
        <w:t>less enthusiastic</w:t>
      </w:r>
      <w:r w:rsidRPr="00230FF1">
        <w:rPr>
          <w:u w:val="single"/>
        </w:rPr>
        <w:t xml:space="preserve"> about this line of argument.</w:t>
      </w:r>
      <w:r>
        <w:rPr>
          <w:u w:val="single"/>
        </w:rPr>
        <w:t xml:space="preserve"> </w:t>
      </w:r>
      <w:r w:rsidRPr="001F21C8">
        <w:rPr>
          <w:sz w:val="16"/>
        </w:rPr>
        <w:t xml:space="preserve">Rep. Tom </w:t>
      </w:r>
      <w:r w:rsidRPr="00230FF1">
        <w:rPr>
          <w:u w:val="single"/>
        </w:rPr>
        <w:t>McClintock</w:t>
      </w:r>
      <w:r w:rsidRPr="001F21C8">
        <w:rPr>
          <w:sz w:val="16"/>
        </w:rPr>
        <w:t xml:space="preserve"> (R-CA), who has sponsored a budget rider that would prevent the federal government from enforcing marijuana laws against state-licensed businesses, acknowledged that marijuana reform “may be one of the very few issues upon which bipartisan agreement can still be reached in this session.” But he </w:t>
      </w:r>
      <w:r w:rsidRPr="00230FF1">
        <w:rPr>
          <w:rStyle w:val="Emphasis"/>
        </w:rPr>
        <w:t>criticized Democratic leadership as having decided “to play the race card in this hearing”</w:t>
      </w:r>
      <w:r w:rsidRPr="00230FF1">
        <w:rPr>
          <w:u w:val="single"/>
        </w:rPr>
        <w:t xml:space="preserve"> by putting racial and restorative justice front and center, claiming “</w:t>
      </w:r>
      <w:r w:rsidRPr="00230FF1">
        <w:rPr>
          <w:rStyle w:val="Emphasis"/>
        </w:rPr>
        <w:t>the left does enormous harm every time it tries to divide Americans along racial lines.”</w:t>
      </w:r>
      <w:r>
        <w:rPr>
          <w:rStyle w:val="Emphasis"/>
        </w:rPr>
        <w:t xml:space="preserve"> </w:t>
      </w:r>
      <w:r w:rsidRPr="001F21C8">
        <w:rPr>
          <w:sz w:val="16"/>
        </w:rPr>
        <w:t xml:space="preserve">Rep. Matt </w:t>
      </w:r>
      <w:r w:rsidRPr="00230FF1">
        <w:rPr>
          <w:u w:val="single"/>
        </w:rPr>
        <w:t>Gaetz</w:t>
      </w:r>
      <w:r w:rsidRPr="001F21C8">
        <w:rPr>
          <w:sz w:val="16"/>
        </w:rPr>
        <w:t xml:space="preserve"> (R-FL), </w:t>
      </w:r>
      <w:r w:rsidRPr="00230FF1">
        <w:rPr>
          <w:u w:val="single"/>
        </w:rPr>
        <w:t>agreed</w:t>
      </w:r>
      <w:r w:rsidRPr="001F21C8">
        <w:rPr>
          <w:sz w:val="16"/>
        </w:rPr>
        <w:t xml:space="preserve">, </w:t>
      </w:r>
      <w:r w:rsidRPr="00230FF1">
        <w:rPr>
          <w:u w:val="single"/>
        </w:rPr>
        <w:t>stating that</w:t>
      </w:r>
      <w:r w:rsidRPr="001F21C8">
        <w:rPr>
          <w:sz w:val="16"/>
        </w:rPr>
        <w:t xml:space="preserve"> his “deep concern is that </w:t>
      </w:r>
      <w:r w:rsidRPr="00230FF1">
        <w:rPr>
          <w:rStyle w:val="Emphasis"/>
        </w:rPr>
        <w:t>concerns over how far to go on some of the restorative elements in our policy could divide our movement.</w:t>
      </w:r>
      <w:r w:rsidRPr="001F21C8">
        <w:rPr>
          <w:rStyle w:val="Emphasis"/>
          <w:sz w:val="16"/>
          <w:u w:val="none"/>
        </w:rPr>
        <w:t>”</w:t>
      </w:r>
      <w:r w:rsidRPr="001F21C8">
        <w:rPr>
          <w:sz w:val="16"/>
        </w:rPr>
        <w:t xml:space="preserve"> Essentially, McClintock, Gaetz and some of their colleagues are making the argument that </w:t>
      </w:r>
      <w:r w:rsidRPr="00230FF1">
        <w:rPr>
          <w:u w:val="single"/>
        </w:rPr>
        <w:t xml:space="preserve">focusing on helping those most impacted by prohibition would divide Congress along racial lines and </w:t>
      </w:r>
      <w:r w:rsidRPr="00230FF1">
        <w:rPr>
          <w:rStyle w:val="Emphasis"/>
        </w:rPr>
        <w:t>prevent progress on this issue</w:t>
      </w:r>
      <w:r w:rsidRPr="001F21C8">
        <w:rPr>
          <w:sz w:val="16"/>
        </w:rPr>
        <w:t>, so it’s best to ignore the racial injustices of prohibition and focus on something that can pass, even if that bill does little to help those who have paid the heaviest price in the War on Drugs. Attorney Mosby countered, taking direct aim at the STATES Act by arguing that “</w:t>
      </w:r>
      <w:r w:rsidRPr="00230FF1">
        <w:rPr>
          <w:u w:val="single"/>
        </w:rPr>
        <w:t xml:space="preserve">we need to reinvest in those individuals and those communities that have been disproportionately impacted. The STATES Act does not do that, and </w:t>
      </w:r>
      <w:r w:rsidRPr="00230FF1">
        <w:rPr>
          <w:rStyle w:val="Emphasis"/>
        </w:rPr>
        <w:t>that’s one of the reasons why I’m opposed to it</w:t>
      </w:r>
      <w:r w:rsidRPr="001F21C8">
        <w:rPr>
          <w:sz w:val="16"/>
        </w:rPr>
        <w:t xml:space="preserve">.” </w:t>
      </w:r>
      <w:r w:rsidRPr="00230FF1">
        <w:rPr>
          <w:u w:val="single"/>
        </w:rPr>
        <w:t>Mosby’s comments reflect a growing consensus among progressive legislators</w:t>
      </w:r>
      <w:r w:rsidRPr="001F21C8">
        <w:rPr>
          <w:sz w:val="16"/>
        </w:rPr>
        <w:t xml:space="preserve"> and members of the Black and Latino </w:t>
      </w:r>
      <w:r w:rsidRPr="00230FF1">
        <w:rPr>
          <w:u w:val="single"/>
        </w:rPr>
        <w:t>Caucuses that they will not support legalization without restorative justice</w:t>
      </w:r>
      <w:r w:rsidRPr="001F21C8">
        <w:rPr>
          <w:sz w:val="16"/>
        </w:rPr>
        <w:t>. Presidential candidate Sen. Cory Booker (D-NJ) typified this evolution earlier this year when he refused to sign on as a cosponsor to the STATES Act, despite having sponsored previous versions, stating ￼“</w:t>
      </w:r>
      <w:r w:rsidRPr="00230FF1">
        <w:rPr>
          <w:u w:val="single"/>
        </w:rPr>
        <w:t xml:space="preserve">At this point it’s too obvious and urgent and unfair that we’re moving something on marijuana on the federal level and it doesn’t do something on restorative justice. I want that bill to have some acknowledgement of the savage injustices </w:t>
      </w:r>
      <w:r w:rsidRPr="001F21C8">
        <w:rPr>
          <w:sz w:val="16"/>
        </w:rPr>
        <w:t xml:space="preserve">that the marijuana prohibition has done to communities.” For those who have been following efforts at the state level to legalize marijuana, this should all sound a bit familiar. </w:t>
      </w:r>
      <w:r w:rsidRPr="005C153C">
        <w:rPr>
          <w:u w:val="single"/>
        </w:rPr>
        <w:t xml:space="preserve">Concerns around racial justice issues were </w:t>
      </w:r>
      <w:r w:rsidRPr="005C153C">
        <w:rPr>
          <w:rStyle w:val="Emphasis"/>
        </w:rPr>
        <w:t>major sticking points in the recent legalization debates</w:t>
      </w:r>
      <w:r w:rsidRPr="005C153C">
        <w:rPr>
          <w:u w:val="single"/>
        </w:rPr>
        <w:t xml:space="preserve"> </w:t>
      </w:r>
      <w:r w:rsidRPr="001F21C8">
        <w:rPr>
          <w:sz w:val="16"/>
        </w:rPr>
        <w:t xml:space="preserve">in New York, New Jersey, and Illinois. In New Jersey, </w:t>
      </w:r>
      <w:r w:rsidRPr="005C153C">
        <w:rPr>
          <w:rStyle w:val="Emphasis"/>
        </w:rPr>
        <w:t>concerns over the threshold for record expungements played a critical role in that bill failing to pass</w:t>
      </w:r>
      <w:r w:rsidRPr="001F21C8">
        <w:rPr>
          <w:sz w:val="16"/>
        </w:rPr>
        <w:t xml:space="preserve">, </w:t>
      </w:r>
      <w:r w:rsidRPr="00E9289D">
        <w:rPr>
          <w:u w:val="single"/>
        </w:rPr>
        <w:t>with progressive Democrats pushing for expansive expungement provisions while more moderate Democrats and Republicans wanted this provision to apply only to low level possession conventions</w:t>
      </w:r>
      <w:r w:rsidRPr="001F21C8">
        <w:rPr>
          <w:sz w:val="16"/>
        </w:rPr>
        <w:t xml:space="preserve">. In New York and New Jersey in particular, legalization garnered very little Republican support, so Democrats could not afford to lose votes among moderate members of their own caucus, making these debates largely the difference between a bill’s passage or failure. ; Thanks in large part to the efforts of advocacy organizations like the National Organization for the Reform of Marijuana Laws, the Marijuana Policy Project, Students for Sensible Drug Policy, and the Drug Policy Alliance, and the lobbying efforts of the Minority Cannabis Business Association, there is a growing understanding among Congressional Democrats about the argument for a racial-justice-focused approach to legalization. This calls into question Neal Levine’s argument that the STATES Act is the only legislation that could pass both houses. Much like Sen. Booker, many Democratic members of Congress have stated publicly that they will not support marijuana reform that doesn’t address social equity and restorative justice. Progressive icon Rep. Alexandria Ocasio-Cortez (D-NY) earlier this year tweeted, “￼You can’t separate marijuana legalization from the injustices of the War on Drugs. If you do, those who profit from private prisons can get another payday w/ marijuana. $ is a justice issue. Communities decimated by mass incarceration need to see investments w/ legalization.” Many in the cannabis reform community have told me they do not believe the STATES Act could pass the House of Representatives today, with some confiding that staffers for </w:t>
      </w:r>
      <w:r w:rsidRPr="001F21C8">
        <w:rPr>
          <w:u w:val="single"/>
        </w:rPr>
        <w:t xml:space="preserve">Democratic leadership have acknowledged that the STATES Act might not get a single vote from the progressive, black, or Latino caucuses in the House due to its </w:t>
      </w:r>
      <w:r w:rsidRPr="001F21C8">
        <w:rPr>
          <w:rStyle w:val="Emphasis"/>
        </w:rPr>
        <w:t>lack of any provisions addressing social equity.</w:t>
      </w:r>
      <w:r>
        <w:rPr>
          <w:rStyle w:val="Emphasis"/>
        </w:rPr>
        <w:t xml:space="preserve"> </w:t>
      </w:r>
      <w:r w:rsidRPr="001F21C8">
        <w:rPr>
          <w:rStyle w:val="Emphasis"/>
        </w:rPr>
        <w:t>Legalizing cannabis at the federal level and dismantling nearly a century-long prohibition establishment was never going to be easy</w:t>
      </w:r>
      <w:r w:rsidRPr="001F21C8">
        <w:rPr>
          <w:sz w:val="16"/>
        </w:rPr>
        <w:t xml:space="preserve">. Before federal legalization became a politically viable issue, it was easy for reformers to band together to argue in favor of regulation over prohibition. But </w:t>
      </w:r>
      <w:r w:rsidRPr="001F21C8">
        <w:rPr>
          <w:u w:val="single"/>
        </w:rPr>
        <w:t>now that we’re engaged in a genuine debate over not only whether to legalize,</w:t>
      </w:r>
      <w:r w:rsidRPr="001F21C8">
        <w:rPr>
          <w:sz w:val="16"/>
        </w:rPr>
        <w:t xml:space="preserve"> but how, </w:t>
      </w:r>
      <w:r w:rsidRPr="001F21C8">
        <w:rPr>
          <w:rStyle w:val="Emphasis"/>
        </w:rPr>
        <w:t>real decisions have to be made about what the parameters of that legalization framework will look like.</w:t>
      </w:r>
      <w:r w:rsidRPr="001F21C8">
        <w:rPr>
          <w:sz w:val="16"/>
        </w:rPr>
        <w:t xml:space="preserve"> </w:t>
      </w:r>
      <w:r w:rsidRPr="001F21C8">
        <w:rPr>
          <w:u w:val="single"/>
        </w:rPr>
        <w:t xml:space="preserve">There will be more </w:t>
      </w:r>
      <w:r w:rsidRPr="001F21C8">
        <w:rPr>
          <w:rStyle w:val="Emphasis"/>
        </w:rPr>
        <w:t>hotly debated issues</w:t>
      </w:r>
      <w:r w:rsidRPr="001F21C8">
        <w:rPr>
          <w:u w:val="single"/>
        </w:rPr>
        <w:t xml:space="preserve"> to come, like excise taxes, production and packaging standards, and questions over </w:t>
      </w:r>
      <w:r w:rsidRPr="001F21C8">
        <w:rPr>
          <w:sz w:val="16"/>
        </w:rPr>
        <w:t>interstate and international</w:t>
      </w:r>
      <w:r w:rsidRPr="001F21C8">
        <w:rPr>
          <w:u w:val="single"/>
        </w:rPr>
        <w:t xml:space="preserve"> commerce</w:t>
      </w:r>
      <w:r w:rsidRPr="001F21C8">
        <w:rPr>
          <w:sz w:val="16"/>
        </w:rPr>
        <w:t>. For the moment at least, it is clear that the issue legislators, activists, and industry leaders all need to find common ground on is how they are going to work together to right some of the most egregious wrongs of prohibition as we finally put an end to this disastrous domestic policy and move us forward into a post-prohibition world.</w:t>
      </w:r>
    </w:p>
    <w:p w14:paraId="68939AF9" w14:textId="77777777" w:rsidR="00C05DD4" w:rsidRDefault="00C05DD4" w:rsidP="00C05DD4">
      <w:pPr>
        <w:pStyle w:val="Heading4"/>
      </w:pPr>
      <w:r>
        <w:t xml:space="preserve">Eight GOP members are </w:t>
      </w:r>
      <w:r w:rsidRPr="00CF5293">
        <w:rPr>
          <w:i/>
          <w:u w:val="single"/>
        </w:rPr>
        <w:t>actively blocking marijuana legalization</w:t>
      </w:r>
      <w:r>
        <w:t xml:space="preserve"> in Congress- the plan would necessitate partisan fighting among each member </w:t>
      </w:r>
    </w:p>
    <w:p w14:paraId="01AD3FE5" w14:textId="77777777" w:rsidR="00C05DD4" w:rsidRPr="008D5677" w:rsidRDefault="00C05DD4" w:rsidP="00C05DD4">
      <w:pPr>
        <w:rPr>
          <w:rStyle w:val="Style13ptBold"/>
          <w:b w:val="0"/>
          <w:sz w:val="20"/>
          <w:szCs w:val="20"/>
        </w:rPr>
      </w:pPr>
      <w:r w:rsidRPr="008D5677">
        <w:rPr>
          <w:rStyle w:val="Style13ptBold"/>
        </w:rPr>
        <w:t>Misulonas</w:t>
      </w:r>
      <w:r>
        <w:rPr>
          <w:rStyle w:val="Style13ptBold"/>
        </w:rPr>
        <w:t xml:space="preserve"> 7-3</w:t>
      </w:r>
      <w:r>
        <w:rPr>
          <w:rStyle w:val="Style13ptBold"/>
          <w:b w:val="0"/>
          <w:sz w:val="20"/>
          <w:szCs w:val="20"/>
        </w:rPr>
        <w:t xml:space="preserve">- </w:t>
      </w:r>
      <w:r w:rsidRPr="008D5677">
        <w:rPr>
          <w:rStyle w:val="Style13ptBold"/>
          <w:b w:val="0"/>
          <w:sz w:val="20"/>
          <w:szCs w:val="20"/>
        </w:rPr>
        <w:t>an obstetrician-gynecologist in Crystal Lake, Illinois. He has been in practice for more than 20 years.</w:t>
      </w:r>
      <w:r>
        <w:rPr>
          <w:rStyle w:val="Style13ptBold"/>
          <w:b w:val="0"/>
          <w:sz w:val="20"/>
          <w:szCs w:val="20"/>
        </w:rPr>
        <w:t xml:space="preserve"> (Joseph, “</w:t>
      </w:r>
      <w:r w:rsidRPr="008D5677">
        <w:rPr>
          <w:rStyle w:val="Style13ptBold"/>
          <w:b w:val="0"/>
          <w:sz w:val="20"/>
          <w:szCs w:val="20"/>
        </w:rPr>
        <w:t>8 Republicans Who Are Preventing Marijuana Legalization in Congress</w:t>
      </w:r>
      <w:r>
        <w:rPr>
          <w:rStyle w:val="Style13ptBold"/>
          <w:b w:val="0"/>
          <w:sz w:val="20"/>
          <w:szCs w:val="20"/>
        </w:rPr>
        <w:t xml:space="preserve">.” Civilized Life. July 3, 2020. DOA: July 23, 2020. </w:t>
      </w:r>
      <w:hyperlink r:id="rId158" w:history="1">
        <w:r w:rsidRPr="00265344">
          <w:rPr>
            <w:rStyle w:val="Hyperlink"/>
            <w:sz w:val="20"/>
            <w:szCs w:val="20"/>
          </w:rPr>
          <w:t>https://www.civilized.life/articles/republicans-preventing-marijuana-legalization/)//MGalian</w:t>
        </w:r>
      </w:hyperlink>
      <w:r>
        <w:rPr>
          <w:rStyle w:val="Style13ptBold"/>
          <w:b w:val="0"/>
          <w:sz w:val="20"/>
          <w:szCs w:val="20"/>
        </w:rPr>
        <w:t xml:space="preserve"> </w:t>
      </w:r>
    </w:p>
    <w:p w14:paraId="6E78DADA" w14:textId="77777777" w:rsidR="00C05DD4" w:rsidRPr="00CF5293" w:rsidRDefault="00C05DD4" w:rsidP="00C05DD4">
      <w:pPr>
        <w:rPr>
          <w:b/>
          <w:iCs/>
          <w:u w:val="single"/>
        </w:rPr>
      </w:pPr>
      <w:r w:rsidRPr="00D7582D">
        <w:rPr>
          <w:u w:val="single"/>
        </w:rPr>
        <w:t>While the Democratic Party hasn’t wholly embraced marijuana legalization</w:t>
      </w:r>
      <w:r w:rsidRPr="00D7582D">
        <w:rPr>
          <w:sz w:val="16"/>
        </w:rPr>
        <w:t xml:space="preserve">, </w:t>
      </w:r>
      <w:r w:rsidRPr="00D7582D">
        <w:rPr>
          <w:rStyle w:val="Emphasis"/>
        </w:rPr>
        <w:t>the Republican Party is still seen as the larger opposition force to cannabis in</w:t>
      </w:r>
      <w:r w:rsidRPr="00D7582D">
        <w:rPr>
          <w:sz w:val="16"/>
        </w:rPr>
        <w:t xml:space="preserve"> the U.S. </w:t>
      </w:r>
      <w:r w:rsidRPr="00D7582D">
        <w:rPr>
          <w:rStyle w:val="Emphasis"/>
        </w:rPr>
        <w:t>Congress</w:t>
      </w:r>
      <w:r w:rsidRPr="00D7582D">
        <w:rPr>
          <w:sz w:val="16"/>
        </w:rPr>
        <w:t xml:space="preserve">. And </w:t>
      </w:r>
      <w:r w:rsidRPr="00D7582D">
        <w:rPr>
          <w:u w:val="single"/>
        </w:rPr>
        <w:t>while most of the party does not support marijuana-related proposals</w:t>
      </w:r>
      <w:r w:rsidRPr="00D7582D">
        <w:rPr>
          <w:sz w:val="16"/>
        </w:rPr>
        <w:t xml:space="preserve">, </w:t>
      </w:r>
      <w:r w:rsidRPr="00D7582D">
        <w:rPr>
          <w:u w:val="single"/>
        </w:rPr>
        <w:t xml:space="preserve">there are certain members of the leadership who </w:t>
      </w:r>
      <w:r w:rsidRPr="00D7582D">
        <w:rPr>
          <w:rStyle w:val="Emphasis"/>
        </w:rPr>
        <w:t>wield more power to kill cannabis legalization laws than others.</w:t>
      </w:r>
      <w:r>
        <w:rPr>
          <w:rStyle w:val="Emphasis"/>
        </w:rPr>
        <w:t xml:space="preserve"> </w:t>
      </w:r>
      <w:r w:rsidRPr="00D7582D">
        <w:rPr>
          <w:u w:val="single"/>
        </w:rPr>
        <w:t xml:space="preserve">Here are eight Republicans </w:t>
      </w:r>
      <w:r w:rsidRPr="00D7582D">
        <w:rPr>
          <w:rStyle w:val="Emphasis"/>
        </w:rPr>
        <w:t>most responsible</w:t>
      </w:r>
      <w:r w:rsidRPr="00D7582D">
        <w:rPr>
          <w:u w:val="single"/>
        </w:rPr>
        <w:t xml:space="preserve"> for preventing marijuana legalization</w:t>
      </w:r>
      <w:r w:rsidRPr="00D7582D">
        <w:rPr>
          <w:sz w:val="16"/>
        </w:rPr>
        <w:t xml:space="preserve"> laws in Congress: </w:t>
      </w:r>
      <w:r w:rsidRPr="00D7582D">
        <w:rPr>
          <w:rStyle w:val="Emphasis"/>
        </w:rPr>
        <w:t>8.</w:t>
      </w:r>
      <w:r w:rsidRPr="00D7582D">
        <w:rPr>
          <w:sz w:val="16"/>
        </w:rPr>
        <w:t xml:space="preserve"> Donald </w:t>
      </w:r>
      <w:r w:rsidRPr="00D7582D">
        <w:rPr>
          <w:rStyle w:val="Emphasis"/>
        </w:rPr>
        <w:t>Trump</w:t>
      </w:r>
      <w:r w:rsidRPr="00D7582D">
        <w:rPr>
          <w:sz w:val="16"/>
        </w:rPr>
        <w:t xml:space="preserve"> </w:t>
      </w:r>
      <w:r w:rsidRPr="00D7582D">
        <w:rPr>
          <w:u w:val="single"/>
        </w:rPr>
        <w:t>Technically, Trump doesn’t really have the ability to start or stop legislation in Congress</w:t>
      </w:r>
      <w:r w:rsidRPr="00D7582D">
        <w:rPr>
          <w:sz w:val="16"/>
        </w:rPr>
        <w:t xml:space="preserve">. </w:t>
      </w:r>
      <w:r w:rsidRPr="00D7582D">
        <w:rPr>
          <w:rStyle w:val="Emphasis"/>
        </w:rPr>
        <w:t>But his non-committal attitude towards marijuana</w:t>
      </w:r>
      <w:r w:rsidRPr="00D7582D">
        <w:rPr>
          <w:sz w:val="16"/>
        </w:rPr>
        <w:t xml:space="preserve"> after taking office </w:t>
      </w:r>
      <w:r w:rsidRPr="00D7582D">
        <w:rPr>
          <w:rStyle w:val="Emphasis"/>
        </w:rPr>
        <w:t>has allowed Republicans to continue their prohibitionist policies</w:t>
      </w:r>
      <w:r w:rsidRPr="00D7582D">
        <w:rPr>
          <w:sz w:val="16"/>
        </w:rPr>
        <w:t xml:space="preserve">. If he were to come out and support cannabis legalization, that would put some pressure on Republicans to evolve on the issue. </w:t>
      </w:r>
      <w:r w:rsidRPr="00D7582D">
        <w:rPr>
          <w:rStyle w:val="Emphasis"/>
        </w:rPr>
        <w:t>7.</w:t>
      </w:r>
      <w:r w:rsidRPr="00D7582D">
        <w:rPr>
          <w:sz w:val="16"/>
        </w:rPr>
        <w:t xml:space="preserve"> Luke </w:t>
      </w:r>
      <w:r w:rsidRPr="00D7582D">
        <w:rPr>
          <w:rStyle w:val="Emphasis"/>
        </w:rPr>
        <w:t>Messer</w:t>
      </w:r>
      <w:r w:rsidRPr="00D7582D">
        <w:rPr>
          <w:sz w:val="16"/>
        </w:rPr>
        <w:t xml:space="preserve"> </w:t>
      </w:r>
      <w:r w:rsidRPr="00D7582D">
        <w:rPr>
          <w:u w:val="single"/>
        </w:rPr>
        <w:t>Messer is the</w:t>
      </w:r>
      <w:r w:rsidRPr="00D7582D">
        <w:rPr>
          <w:sz w:val="16"/>
        </w:rPr>
        <w:t xml:space="preserve"> House of Representatives </w:t>
      </w:r>
      <w:r w:rsidRPr="00D7582D">
        <w:rPr>
          <w:u w:val="single"/>
        </w:rPr>
        <w:t>Policy Committee Chairman</w:t>
      </w:r>
      <w:r w:rsidRPr="00D7582D">
        <w:rPr>
          <w:sz w:val="16"/>
        </w:rPr>
        <w:t xml:space="preserve">, </w:t>
      </w:r>
      <w:r w:rsidRPr="00D7582D">
        <w:rPr>
          <w:u w:val="single"/>
        </w:rPr>
        <w:t xml:space="preserve">which means he’s in charge of placing Republicans on different House committees. This means he has the ability to </w:t>
      </w:r>
      <w:r w:rsidRPr="00D7582D">
        <w:rPr>
          <w:rStyle w:val="Emphasis"/>
        </w:rPr>
        <w:t>steer pro-cannabis Republicans away from committees where legalization issues can come up.</w:t>
      </w:r>
      <w:r w:rsidRPr="00D7582D">
        <w:rPr>
          <w:sz w:val="16"/>
        </w:rPr>
        <w:t xml:space="preserve"> </w:t>
      </w:r>
      <w:r w:rsidRPr="00D7582D">
        <w:rPr>
          <w:u w:val="single"/>
        </w:rPr>
        <w:t>Messer has consistently voted against marijuana-related proposals while serving in Congress.</w:t>
      </w:r>
      <w:r>
        <w:rPr>
          <w:u w:val="single"/>
        </w:rPr>
        <w:t xml:space="preserve"> </w:t>
      </w:r>
      <w:r w:rsidRPr="00D7582D">
        <w:rPr>
          <w:rStyle w:val="Emphasis"/>
        </w:rPr>
        <w:t>6.</w:t>
      </w:r>
      <w:r w:rsidRPr="00D7582D">
        <w:rPr>
          <w:sz w:val="16"/>
        </w:rPr>
        <w:t xml:space="preserve"> Kevin </w:t>
      </w:r>
      <w:r w:rsidRPr="00D7582D">
        <w:rPr>
          <w:rStyle w:val="Emphasis"/>
        </w:rPr>
        <w:t>McCarthy</w:t>
      </w:r>
      <w:r w:rsidRPr="00D7582D">
        <w:rPr>
          <w:sz w:val="16"/>
        </w:rPr>
        <w:t xml:space="preserve"> McCarthy </w:t>
      </w:r>
      <w:r w:rsidRPr="00D7582D">
        <w:rPr>
          <w:u w:val="single"/>
        </w:rPr>
        <w:t>is currently the House Majority Leader</w:t>
      </w:r>
      <w:r w:rsidRPr="00D7582D">
        <w:rPr>
          <w:sz w:val="16"/>
        </w:rPr>
        <w:t xml:space="preserve">. In this position, </w:t>
      </w:r>
      <w:r w:rsidRPr="00D7582D">
        <w:rPr>
          <w:rStyle w:val="Emphasis"/>
        </w:rPr>
        <w:t>he can greatly control when</w:t>
      </w:r>
      <w:r w:rsidRPr="00D7582D">
        <w:rPr>
          <w:sz w:val="16"/>
        </w:rPr>
        <w:t xml:space="preserve"> (or if) </w:t>
      </w:r>
      <w:r w:rsidRPr="00D7582D">
        <w:rPr>
          <w:rStyle w:val="Emphasis"/>
        </w:rPr>
        <w:t>pieces of legislation receive a vote on the House floor</w:t>
      </w:r>
      <w:r w:rsidRPr="00D7582D">
        <w:rPr>
          <w:sz w:val="16"/>
        </w:rPr>
        <w:t xml:space="preserve">. Despite representing the state of California, </w:t>
      </w:r>
      <w:r w:rsidRPr="00D7582D">
        <w:rPr>
          <w:u w:val="single"/>
        </w:rPr>
        <w:t>McCarthy has consistently voted against protecting marijuana laws in legalized states</w:t>
      </w:r>
      <w:r w:rsidRPr="00D7582D">
        <w:rPr>
          <w:sz w:val="16"/>
        </w:rPr>
        <w:t xml:space="preserve">, and </w:t>
      </w:r>
      <w:r w:rsidRPr="00D7582D">
        <w:rPr>
          <w:rStyle w:val="Emphasis"/>
        </w:rPr>
        <w:t>his lack of enthusiasm</w:t>
      </w:r>
      <w:r w:rsidRPr="00D7582D">
        <w:rPr>
          <w:sz w:val="16"/>
        </w:rPr>
        <w:t xml:space="preserve"> for the issue certainly </w:t>
      </w:r>
      <w:r w:rsidRPr="00D7582D">
        <w:rPr>
          <w:rStyle w:val="Emphasis"/>
        </w:rPr>
        <w:t>contributes to how little cannabis proposals receive recognition in Congress</w:t>
      </w:r>
      <w:r w:rsidRPr="00D7582D">
        <w:rPr>
          <w:sz w:val="16"/>
        </w:rPr>
        <w:t xml:space="preserve">. </w:t>
      </w:r>
      <w:r w:rsidRPr="00D7582D">
        <w:rPr>
          <w:rStyle w:val="Emphasis"/>
        </w:rPr>
        <w:t>5.</w:t>
      </w:r>
      <w:r w:rsidRPr="00D7582D">
        <w:rPr>
          <w:sz w:val="16"/>
        </w:rPr>
        <w:t xml:space="preserve"> John </w:t>
      </w:r>
      <w:r w:rsidRPr="00D7582D">
        <w:rPr>
          <w:rStyle w:val="Emphasis"/>
        </w:rPr>
        <w:t>Barrasso</w:t>
      </w:r>
      <w:r w:rsidRPr="00D7582D">
        <w:rPr>
          <w:sz w:val="16"/>
        </w:rPr>
        <w:t xml:space="preserve"> Barrasso </w:t>
      </w:r>
      <w:r w:rsidRPr="00D7582D">
        <w:rPr>
          <w:u w:val="single"/>
        </w:rPr>
        <w:t>is a Republican Senator from Wyoming</w:t>
      </w:r>
      <w:r w:rsidRPr="00D7582D">
        <w:rPr>
          <w:sz w:val="16"/>
        </w:rPr>
        <w:t xml:space="preserve"> who’s in charge of the Republican Senate Policy Committee. This committee helps research policy and provide recommendations to the party on what pieces of legislation to support. Considering he’s said that the risks of medical marijuana greatly exceed the benefits, we’re guessing </w:t>
      </w:r>
      <w:r w:rsidRPr="00D7582D">
        <w:rPr>
          <w:rStyle w:val="Emphasis"/>
        </w:rPr>
        <w:t>his research isn’t providing a lot of support for cannabis legalization.</w:t>
      </w:r>
      <w:r>
        <w:rPr>
          <w:rStyle w:val="Emphasis"/>
        </w:rPr>
        <w:t xml:space="preserve"> </w:t>
      </w:r>
      <w:r w:rsidRPr="00D7582D">
        <w:rPr>
          <w:rStyle w:val="Emphasis"/>
        </w:rPr>
        <w:t>4.</w:t>
      </w:r>
      <w:r w:rsidRPr="00D7582D">
        <w:rPr>
          <w:sz w:val="16"/>
        </w:rPr>
        <w:t xml:space="preserve"> John </w:t>
      </w:r>
      <w:r w:rsidRPr="00D7582D">
        <w:rPr>
          <w:rStyle w:val="Emphasis"/>
        </w:rPr>
        <w:t>Cornyn</w:t>
      </w:r>
      <w:r w:rsidRPr="00D7582D">
        <w:rPr>
          <w:sz w:val="16"/>
        </w:rPr>
        <w:t xml:space="preserve"> Cornyn </w:t>
      </w:r>
      <w:r w:rsidRPr="00D7582D">
        <w:rPr>
          <w:u w:val="single"/>
        </w:rPr>
        <w:t>is a Senator from Texas</w:t>
      </w:r>
      <w:r w:rsidRPr="00D7582D">
        <w:rPr>
          <w:sz w:val="16"/>
        </w:rPr>
        <w:t xml:space="preserve"> and also the Majority Whip in the Senate, </w:t>
      </w:r>
      <w:r w:rsidRPr="00D7582D">
        <w:rPr>
          <w:rStyle w:val="Emphasis"/>
        </w:rPr>
        <w:t>making him the second-highest ranking Republican</w:t>
      </w:r>
      <w:r w:rsidRPr="00D7582D">
        <w:rPr>
          <w:sz w:val="16"/>
        </w:rPr>
        <w:t xml:space="preserve"> in that branch of the legislature. </w:t>
      </w:r>
      <w:r w:rsidRPr="00D7582D">
        <w:rPr>
          <w:rStyle w:val="Emphasis"/>
        </w:rPr>
        <w:t>He’s routinely spoken out against marijuana legalization</w:t>
      </w:r>
      <w:r w:rsidRPr="00D7582D">
        <w:rPr>
          <w:sz w:val="16"/>
        </w:rPr>
        <w:t xml:space="preserve">, including </w:t>
      </w:r>
      <w:r w:rsidRPr="00D7582D">
        <w:rPr>
          <w:u w:val="single"/>
        </w:rPr>
        <w:t>calling</w:t>
      </w:r>
      <w:r w:rsidRPr="00D7582D">
        <w:rPr>
          <w:sz w:val="16"/>
        </w:rPr>
        <w:t xml:space="preserve"> Senator Cory </w:t>
      </w:r>
      <w:r w:rsidRPr="00D7582D">
        <w:rPr>
          <w:u w:val="single"/>
        </w:rPr>
        <w:t>Booker’s bill</w:t>
      </w:r>
      <w:r w:rsidRPr="00D7582D">
        <w:rPr>
          <w:sz w:val="16"/>
        </w:rPr>
        <w:t xml:space="preserve"> to legalize cannabis </w:t>
      </w:r>
      <w:r w:rsidRPr="00D7582D">
        <w:rPr>
          <w:rStyle w:val="Emphasis"/>
        </w:rPr>
        <w:t>a “big mistake.”</w:t>
      </w:r>
      <w:r>
        <w:rPr>
          <w:rStyle w:val="Emphasis"/>
        </w:rPr>
        <w:t xml:space="preserve"> </w:t>
      </w:r>
      <w:r w:rsidRPr="00D7582D">
        <w:rPr>
          <w:rStyle w:val="Emphasis"/>
        </w:rPr>
        <w:t>3.</w:t>
      </w:r>
      <w:r w:rsidRPr="00D7582D">
        <w:rPr>
          <w:sz w:val="16"/>
        </w:rPr>
        <w:t xml:space="preserve"> Mitch </w:t>
      </w:r>
      <w:r w:rsidRPr="00D7582D">
        <w:rPr>
          <w:rStyle w:val="Emphasis"/>
        </w:rPr>
        <w:t>McConnell</w:t>
      </w:r>
      <w:r w:rsidRPr="00D7582D">
        <w:rPr>
          <w:sz w:val="16"/>
        </w:rPr>
        <w:t xml:space="preserve"> Recently, </w:t>
      </w:r>
      <w:r w:rsidRPr="00D7582D">
        <w:rPr>
          <w:u w:val="single"/>
        </w:rPr>
        <w:t>Senate Majority Leader</w:t>
      </w:r>
      <w:r w:rsidRPr="00D7582D">
        <w:rPr>
          <w:sz w:val="16"/>
        </w:rPr>
        <w:t xml:space="preserve"> Mitch McConnell </w:t>
      </w:r>
      <w:r w:rsidRPr="00D7582D">
        <w:rPr>
          <w:u w:val="single"/>
        </w:rPr>
        <w:t>introduced a bill to legalize hemp farming</w:t>
      </w:r>
      <w:r w:rsidRPr="00D7582D">
        <w:rPr>
          <w:sz w:val="16"/>
        </w:rPr>
        <w:t xml:space="preserve">. But don’t be fooled: </w:t>
      </w:r>
      <w:r w:rsidRPr="00D7582D">
        <w:rPr>
          <w:u w:val="single"/>
        </w:rPr>
        <w:t>hemp is very different from marijuana</w:t>
      </w:r>
      <w:r w:rsidRPr="00D7582D">
        <w:rPr>
          <w:sz w:val="16"/>
        </w:rPr>
        <w:t xml:space="preserve">, and contains less than 0.3 percent THC. </w:t>
      </w:r>
      <w:r w:rsidRPr="00D7582D">
        <w:rPr>
          <w:rStyle w:val="Emphasis"/>
        </w:rPr>
        <w:t>McConnell continues to support anti-marijuana legalization measures</w:t>
      </w:r>
      <w:r w:rsidRPr="00D7582D">
        <w:rPr>
          <w:sz w:val="16"/>
        </w:rPr>
        <w:t xml:space="preserve">. </w:t>
      </w:r>
      <w:r w:rsidRPr="00D7582D">
        <w:rPr>
          <w:rStyle w:val="Emphasis"/>
        </w:rPr>
        <w:t>2.</w:t>
      </w:r>
      <w:r w:rsidRPr="00D7582D">
        <w:rPr>
          <w:sz w:val="16"/>
        </w:rPr>
        <w:t xml:space="preserve"> Paul </w:t>
      </w:r>
      <w:r w:rsidRPr="00D7582D">
        <w:rPr>
          <w:rStyle w:val="Emphasis"/>
        </w:rPr>
        <w:t>Ryan</w:t>
      </w:r>
      <w:r w:rsidRPr="00D7582D">
        <w:rPr>
          <w:sz w:val="16"/>
        </w:rPr>
        <w:t xml:space="preserve"> While Ryan’s star may be fading as people see him kowtowing to President Trump more and more, </w:t>
      </w:r>
      <w:r w:rsidRPr="00D7582D">
        <w:rPr>
          <w:u w:val="single"/>
        </w:rPr>
        <w:t>he’s</w:t>
      </w:r>
      <w:r w:rsidRPr="00D7582D">
        <w:rPr>
          <w:sz w:val="16"/>
        </w:rPr>
        <w:t xml:space="preserve"> still </w:t>
      </w:r>
      <w:r w:rsidRPr="00D7582D">
        <w:rPr>
          <w:u w:val="single"/>
        </w:rPr>
        <w:t>the Speaker of the House</w:t>
      </w:r>
      <w:r w:rsidRPr="00D7582D">
        <w:rPr>
          <w:sz w:val="16"/>
        </w:rPr>
        <w:t xml:space="preserve"> and the leader of Republicans in that body. </w:t>
      </w:r>
      <w:r w:rsidRPr="00D7582D">
        <w:rPr>
          <w:rStyle w:val="Emphasis"/>
        </w:rPr>
        <w:t>He continues to prevent marijuana legalization measures from reaching the House floor and opposes legalization.</w:t>
      </w:r>
      <w:r w:rsidRPr="00D7582D">
        <w:rPr>
          <w:sz w:val="16"/>
        </w:rPr>
        <w:t xml:space="preserve"> </w:t>
      </w:r>
      <w:r w:rsidRPr="00D7582D">
        <w:rPr>
          <w:rStyle w:val="Emphasis"/>
        </w:rPr>
        <w:t>1.</w:t>
      </w:r>
      <w:r w:rsidRPr="00D7582D">
        <w:rPr>
          <w:sz w:val="16"/>
        </w:rPr>
        <w:t xml:space="preserve"> Pete </w:t>
      </w:r>
      <w:r w:rsidRPr="00D7582D">
        <w:rPr>
          <w:rStyle w:val="Emphasis"/>
        </w:rPr>
        <w:t>Sessions</w:t>
      </w:r>
      <w:r w:rsidRPr="00D7582D">
        <w:rPr>
          <w:sz w:val="16"/>
        </w:rPr>
        <w:t xml:space="preserve"> Unrelated to Jeff Sessions, Pete Sessions </w:t>
      </w:r>
      <w:r w:rsidRPr="00D7582D">
        <w:rPr>
          <w:u w:val="single"/>
        </w:rPr>
        <w:t>is a Texas congressman</w:t>
      </w:r>
      <w:r w:rsidRPr="00D7582D">
        <w:rPr>
          <w:sz w:val="16"/>
        </w:rPr>
        <w:t xml:space="preserve"> </w:t>
      </w:r>
      <w:r w:rsidRPr="00D7582D">
        <w:rPr>
          <w:rStyle w:val="Emphasis"/>
        </w:rPr>
        <w:t>who has considerable influence over legislation in the House</w:t>
      </w:r>
      <w:r w:rsidRPr="00D7582D">
        <w:rPr>
          <w:sz w:val="16"/>
        </w:rPr>
        <w:t xml:space="preserve">. He’s the chair of the House Rules Committee, which means </w:t>
      </w:r>
      <w:r w:rsidRPr="00D7582D">
        <w:rPr>
          <w:u w:val="single"/>
        </w:rPr>
        <w:t>he can either help or kill amendments to legislation</w:t>
      </w:r>
      <w:r w:rsidRPr="00D7582D">
        <w:rPr>
          <w:sz w:val="16"/>
        </w:rPr>
        <w:t xml:space="preserve">. </w:t>
      </w:r>
      <w:r w:rsidRPr="00D7582D">
        <w:rPr>
          <w:rStyle w:val="Emphasis"/>
        </w:rPr>
        <w:t>He’s routinely called marijuana a dangerous drug and refuses to let any pro-marijuana legalization amendments or bills reach the floor.</w:t>
      </w:r>
    </w:p>
    <w:p w14:paraId="2D70D2E9" w14:textId="77777777" w:rsidR="00C05DD4" w:rsidRDefault="00C05DD4" w:rsidP="00C05DD4">
      <w:pPr>
        <w:pStyle w:val="Heading4"/>
      </w:pPr>
      <w:r>
        <w:t xml:space="preserve">Partisanship </w:t>
      </w:r>
      <w:r w:rsidRPr="00C410BB">
        <w:rPr>
          <w:i/>
          <w:u w:val="single"/>
        </w:rPr>
        <w:t>guarantees</w:t>
      </w:r>
      <w:r>
        <w:t xml:space="preserve"> fights- former house leader says there’s </w:t>
      </w:r>
      <w:r w:rsidRPr="00C410BB">
        <w:rPr>
          <w:i/>
          <w:u w:val="single"/>
        </w:rPr>
        <w:t>not enough unity</w:t>
      </w:r>
      <w:r>
        <w:t xml:space="preserve"> over weed reform </w:t>
      </w:r>
    </w:p>
    <w:p w14:paraId="5C580CD5" w14:textId="77777777" w:rsidR="00C05DD4" w:rsidRPr="00A82882" w:rsidRDefault="00C05DD4" w:rsidP="00C05DD4">
      <w:pPr>
        <w:rPr>
          <w:rStyle w:val="Style13ptBold"/>
          <w:b w:val="0"/>
          <w:sz w:val="20"/>
          <w:szCs w:val="20"/>
        </w:rPr>
      </w:pPr>
      <w:r>
        <w:rPr>
          <w:rStyle w:val="Style13ptBold"/>
        </w:rPr>
        <w:t xml:space="preserve">Jaeger 19 </w:t>
      </w:r>
      <w:r>
        <w:rPr>
          <w:rStyle w:val="Style13ptBold"/>
          <w:b w:val="0"/>
          <w:sz w:val="20"/>
          <w:szCs w:val="20"/>
        </w:rPr>
        <w:t xml:space="preserve">- </w:t>
      </w:r>
      <w:r w:rsidRPr="00A82882">
        <w:rPr>
          <w:rStyle w:val="Style13ptBold"/>
          <w:b w:val="0"/>
          <w:sz w:val="20"/>
          <w:szCs w:val="20"/>
        </w:rPr>
        <w:t>Marijuana Moment's Los Angeles-based associate editor. His work has also appeared in High Times, VICE and attn.</w:t>
      </w:r>
      <w:r>
        <w:rPr>
          <w:rStyle w:val="Style13ptBold"/>
          <w:b w:val="0"/>
          <w:sz w:val="20"/>
          <w:szCs w:val="20"/>
        </w:rPr>
        <w:t xml:space="preserve"> (Kyle, “</w:t>
      </w:r>
      <w:r w:rsidRPr="00A82882">
        <w:rPr>
          <w:rStyle w:val="Style13ptBold"/>
          <w:b w:val="0"/>
          <w:sz w:val="20"/>
          <w:szCs w:val="20"/>
        </w:rPr>
        <w:t>Former House GOP Leader Says Partisanship May Sink Marijuana Reform</w:t>
      </w:r>
      <w:r>
        <w:rPr>
          <w:rStyle w:val="Style13ptBold"/>
          <w:b w:val="0"/>
          <w:sz w:val="20"/>
          <w:szCs w:val="20"/>
        </w:rPr>
        <w:t xml:space="preserve">.” Marijuana Moment. September 5, 2019. DOA: July 17, 2020. </w:t>
      </w:r>
      <w:hyperlink r:id="rId159" w:history="1">
        <w:r w:rsidRPr="00040A30">
          <w:rPr>
            <w:rStyle w:val="Hyperlink"/>
            <w:sz w:val="20"/>
            <w:szCs w:val="20"/>
          </w:rPr>
          <w:t>https://www.marijuanamoment.net/former-house-gop-leader-says-partisanship-may-sink-marijuana-reform/)//MGalian</w:t>
        </w:r>
      </w:hyperlink>
      <w:r>
        <w:rPr>
          <w:rStyle w:val="Style13ptBold"/>
          <w:b w:val="0"/>
          <w:sz w:val="20"/>
          <w:szCs w:val="20"/>
        </w:rPr>
        <w:t xml:space="preserve"> </w:t>
      </w:r>
    </w:p>
    <w:p w14:paraId="38F13F91" w14:textId="77777777" w:rsidR="00C05DD4" w:rsidRDefault="00C05DD4" w:rsidP="00C05DD4">
      <w:pPr>
        <w:rPr>
          <w:sz w:val="16"/>
        </w:rPr>
      </w:pPr>
      <w:r w:rsidRPr="00C410BB">
        <w:rPr>
          <w:u w:val="single"/>
        </w:rPr>
        <w:t>Former GOP House Majority Leader</w:t>
      </w:r>
      <w:r w:rsidRPr="00C410BB">
        <w:rPr>
          <w:sz w:val="16"/>
        </w:rPr>
        <w:t xml:space="preserve"> Eric </w:t>
      </w:r>
      <w:r w:rsidRPr="00C410BB">
        <w:rPr>
          <w:u w:val="single"/>
        </w:rPr>
        <w:t>Cantor</w:t>
      </w:r>
      <w:r w:rsidRPr="00C410BB">
        <w:rPr>
          <w:sz w:val="16"/>
        </w:rPr>
        <w:t xml:space="preserve"> (R-VA) </w:t>
      </w:r>
      <w:r w:rsidRPr="00C410BB">
        <w:rPr>
          <w:u w:val="single"/>
        </w:rPr>
        <w:t>said</w:t>
      </w:r>
      <w:r w:rsidRPr="00C410BB">
        <w:rPr>
          <w:sz w:val="16"/>
        </w:rPr>
        <w:t xml:space="preserve"> on Thursday that </w:t>
      </w:r>
      <w:r w:rsidRPr="00C410BB">
        <w:rPr>
          <w:rStyle w:val="Emphasis"/>
        </w:rPr>
        <w:t>partisanship in Congress makes it unlikely that marijuana will be federally legalized</w:t>
      </w:r>
      <w:r w:rsidRPr="00C410BB">
        <w:rPr>
          <w:sz w:val="16"/>
        </w:rPr>
        <w:t xml:space="preserve">, even as he acknowledged that more members of his party support a states’ rights approach to the issue. During an appearance on CNBC, </w:t>
      </w:r>
      <w:r w:rsidRPr="00C410BB">
        <w:rPr>
          <w:u w:val="single"/>
        </w:rPr>
        <w:t>Cantor was asked whether he thinks federal legalization is on the horizon</w:t>
      </w:r>
      <w:r w:rsidRPr="00C410BB">
        <w:rPr>
          <w:sz w:val="16"/>
        </w:rPr>
        <w:t xml:space="preserve">, </w:t>
      </w:r>
      <w:r w:rsidRPr="00C410BB">
        <w:rPr>
          <w:u w:val="single"/>
        </w:rPr>
        <w:t xml:space="preserve">but the former second highest ranking Republican in the House </w:t>
      </w:r>
      <w:r w:rsidRPr="00C410BB">
        <w:rPr>
          <w:rStyle w:val="Emphasis"/>
        </w:rPr>
        <w:t>expressed doubts about the prospect.</w:t>
      </w:r>
      <w:r>
        <w:rPr>
          <w:rStyle w:val="Emphasis"/>
        </w:rPr>
        <w:t xml:space="preserve"> </w:t>
      </w:r>
      <w:r w:rsidRPr="00C410BB">
        <w:rPr>
          <w:sz w:val="16"/>
        </w:rPr>
        <w:t xml:space="preserve">“I think right now the issue of </w:t>
      </w:r>
      <w:r w:rsidRPr="00C410BB">
        <w:rPr>
          <w:rStyle w:val="Emphasis"/>
        </w:rPr>
        <w:t>lack of bipartisanship is going to flow over into this</w:t>
      </w:r>
      <w:r w:rsidRPr="00C410BB">
        <w:rPr>
          <w:sz w:val="16"/>
        </w:rPr>
        <w:t>,” he said. “I think the comment that there is some kind of agreement on states’ rights, I’m not so sure.” “</w:t>
      </w:r>
      <w:r w:rsidRPr="00C410BB">
        <w:rPr>
          <w:u w:val="single"/>
        </w:rPr>
        <w:t xml:space="preserve">I know on my side of the aisle there would be that sort of directional trend [in favor of letting states set their own cannabis policies], </w:t>
      </w:r>
      <w:r w:rsidRPr="00C410BB">
        <w:rPr>
          <w:rStyle w:val="Emphasis"/>
        </w:rPr>
        <w:t>but I’m not so sure there’s enough unity on even this issue</w:t>
      </w:r>
      <w:r w:rsidRPr="00C410BB">
        <w:rPr>
          <w:sz w:val="16"/>
        </w:rPr>
        <w:t xml:space="preserve">,” he said. “Also, </w:t>
      </w:r>
      <w:r w:rsidRPr="00C410BB">
        <w:rPr>
          <w:u w:val="single"/>
        </w:rPr>
        <w:t>given the just opposition to cannabis in general</w:t>
      </w:r>
      <w:r w:rsidRPr="00C410BB">
        <w:rPr>
          <w:sz w:val="16"/>
        </w:rPr>
        <w:t xml:space="preserve">, </w:t>
      </w:r>
      <w:r w:rsidRPr="00C410BB">
        <w:rPr>
          <w:rStyle w:val="Emphasis"/>
        </w:rPr>
        <w:t>I’m not so sure this is an easy lift for Congress at all</w:t>
      </w:r>
      <w:r w:rsidRPr="00C410BB">
        <w:rPr>
          <w:sz w:val="16"/>
        </w:rPr>
        <w:t>,” he added, referencing comments made by former Food and Drug Administration Commission Scott Gottlieb expressing disapproval of CBD products. But while</w:t>
      </w:r>
      <w:r w:rsidRPr="00C410BB">
        <w:rPr>
          <w:u w:val="single"/>
        </w:rPr>
        <w:t xml:space="preserve"> </w:t>
      </w:r>
      <w:r w:rsidRPr="00C410BB">
        <w:rPr>
          <w:rStyle w:val="Emphasis"/>
        </w:rPr>
        <w:t>partisanship, especially in a divided Congress, has</w:t>
      </w:r>
      <w:r w:rsidRPr="00C410BB">
        <w:rPr>
          <w:u w:val="single"/>
        </w:rPr>
        <w:t xml:space="preserve"> </w:t>
      </w:r>
      <w:r w:rsidRPr="00C410BB">
        <w:rPr>
          <w:sz w:val="16"/>
        </w:rPr>
        <w:t>arguably</w:t>
      </w:r>
      <w:r w:rsidRPr="00C410BB">
        <w:rPr>
          <w:u w:val="single"/>
        </w:rPr>
        <w:t xml:space="preserve"> </w:t>
      </w:r>
      <w:r w:rsidRPr="00C410BB">
        <w:rPr>
          <w:rStyle w:val="Emphasis"/>
        </w:rPr>
        <w:t>derailed plenty of recent legislation</w:t>
      </w:r>
      <w:r w:rsidRPr="00C410BB">
        <w:rPr>
          <w:sz w:val="16"/>
        </w:rPr>
        <w:t xml:space="preserve">, marijuana reform stands out as an issue that has garnered particular bipartisan support. That’s especially true of a bill from Sen. Cory Gardner (R-CO) and Elizabeth Warren (D-MA) that would simply allow states to implement legal cannabis systems without federal intervention. President Donald Trump said earlier this year that he “really” supports that legislation and he reiterated last week that his administration is permitting states to set their own cannabis agendas. Another piece of bipartisan cannabis legislation that would shield banks from being punished by federal regulators for servicing marijuana businesses has 206 cosponsors in the House—more than a third of the chamber’s members. Twenty-six Republicans are signed on. “If Eric Cantor was in touch with political reality, he would still be an elected official,” Justin Strekal, political director of NORML, said of the former congressman, who lost his reelection bid during a primary upset in 2014. “I suggest that anyone who wasted their time listening to Cantor’s words dismiss them promptly.” “Blaming partisanship is a typical and tired trope from hack commentators on cable news when they don’t know anything about a policy,” Strekal told Marijuana Moment. During his more than 10 years in Congress, </w:t>
      </w:r>
      <w:r w:rsidRPr="00C410BB">
        <w:rPr>
          <w:u w:val="single"/>
        </w:rPr>
        <w:t>Cantor did not sponsor or cosponsor any marijuana reform legislation. And in his final year, he voted against amendments to legalize industrial hemp</w:t>
      </w:r>
      <w:r w:rsidRPr="00C410BB">
        <w:rPr>
          <w:sz w:val="16"/>
        </w:rPr>
        <w:t>, protect banks that service state-legal marijuana businesses from being penalized and allowing doctors at the Department of Veterans Affairs to recommend medical cannabis.</w:t>
      </w:r>
    </w:p>
    <w:p w14:paraId="1A205EA4" w14:textId="77777777" w:rsidR="00C05DD4" w:rsidRDefault="00C05DD4" w:rsidP="00C05DD4">
      <w:pPr>
        <w:pStyle w:val="Heading4"/>
      </w:pPr>
      <w:r>
        <w:t xml:space="preserve">Dems guarantee the plan would take up </w:t>
      </w:r>
      <w:r w:rsidRPr="00662A03">
        <w:rPr>
          <w:i/>
          <w:u w:val="single"/>
        </w:rPr>
        <w:t>tons of floor time</w:t>
      </w:r>
      <w:r>
        <w:t xml:space="preserve">- a </w:t>
      </w:r>
      <w:r w:rsidRPr="00662A03">
        <w:rPr>
          <w:i/>
          <w:u w:val="single"/>
        </w:rPr>
        <w:t>stagnant congress</w:t>
      </w:r>
      <w:r>
        <w:t xml:space="preserve"> and McConnell’s hesitancy guarantee fights </w:t>
      </w:r>
    </w:p>
    <w:p w14:paraId="66DB7F8F" w14:textId="77777777" w:rsidR="00C05DD4" w:rsidRPr="001F54D4" w:rsidRDefault="00C05DD4" w:rsidP="00C05DD4">
      <w:pPr>
        <w:rPr>
          <w:rStyle w:val="Style13ptBold"/>
          <w:b w:val="0"/>
          <w:sz w:val="20"/>
          <w:szCs w:val="20"/>
        </w:rPr>
      </w:pPr>
      <w:r>
        <w:rPr>
          <w:rStyle w:val="Style13ptBold"/>
        </w:rPr>
        <w:t xml:space="preserve">Adams 19 </w:t>
      </w:r>
      <w:r>
        <w:rPr>
          <w:rStyle w:val="Style13ptBold"/>
          <w:b w:val="0"/>
          <w:sz w:val="20"/>
          <w:szCs w:val="20"/>
        </w:rPr>
        <w:t xml:space="preserve">– a journalism on the </w:t>
      </w:r>
      <w:r w:rsidRPr="001F54D4">
        <w:rPr>
          <w:rStyle w:val="Style13ptBold"/>
          <w:b w:val="0"/>
          <w:sz w:val="20"/>
          <w:szCs w:val="20"/>
        </w:rPr>
        <w:t xml:space="preserve">cannabis scene for the past six years. </w:t>
      </w:r>
      <w:r>
        <w:rPr>
          <w:rStyle w:val="Style13ptBold"/>
          <w:b w:val="0"/>
          <w:sz w:val="20"/>
          <w:szCs w:val="20"/>
        </w:rPr>
        <w:t>His</w:t>
      </w:r>
      <w:r w:rsidRPr="001F54D4">
        <w:rPr>
          <w:rStyle w:val="Style13ptBold"/>
          <w:b w:val="0"/>
          <w:sz w:val="20"/>
          <w:szCs w:val="20"/>
        </w:rPr>
        <w:t xml:space="preserve"> work has appeared in Playboy’s Smoking Jacket, Mashable, Salon, and the New York Daily News</w:t>
      </w:r>
      <w:r>
        <w:rPr>
          <w:rStyle w:val="Style13ptBold"/>
          <w:b w:val="0"/>
          <w:sz w:val="20"/>
          <w:szCs w:val="20"/>
        </w:rPr>
        <w:t>. (Mike, “</w:t>
      </w:r>
      <w:r w:rsidRPr="001F54D4">
        <w:rPr>
          <w:rStyle w:val="Style13ptBold"/>
          <w:b w:val="0"/>
          <w:sz w:val="20"/>
          <w:szCs w:val="20"/>
        </w:rPr>
        <w:t>Sorry, Congress Probably Isn’t Going To Legalize Marijuana This Year</w:t>
      </w:r>
      <w:r>
        <w:rPr>
          <w:rStyle w:val="Style13ptBold"/>
          <w:b w:val="0"/>
          <w:sz w:val="20"/>
          <w:szCs w:val="20"/>
        </w:rPr>
        <w:t xml:space="preserve">.” Forbes. November 19, 2019. DOA: July 17, 2020. </w:t>
      </w:r>
      <w:hyperlink r:id="rId160" w:anchor="52c04fc93ac1)//MGalian" w:history="1">
        <w:r w:rsidRPr="00040A30">
          <w:rPr>
            <w:rStyle w:val="Hyperlink"/>
            <w:sz w:val="20"/>
            <w:szCs w:val="20"/>
          </w:rPr>
          <w:t>https://www.forbes.com/sites/mikeadams/2019/11/19/sorry-congress-probably-isnt-going-to-legalize-marijuana-this-year/#52c04fc93ac1)//MGalian</w:t>
        </w:r>
      </w:hyperlink>
      <w:r>
        <w:rPr>
          <w:rStyle w:val="Style13ptBold"/>
          <w:b w:val="0"/>
          <w:sz w:val="20"/>
          <w:szCs w:val="20"/>
        </w:rPr>
        <w:t xml:space="preserve"> </w:t>
      </w:r>
    </w:p>
    <w:p w14:paraId="0DB983D1" w14:textId="77777777" w:rsidR="00C05DD4" w:rsidRDefault="00C05DD4" w:rsidP="00C05DD4">
      <w:pPr>
        <w:rPr>
          <w:u w:val="single"/>
        </w:rPr>
      </w:pPr>
      <w:r w:rsidRPr="00662A03">
        <w:rPr>
          <w:sz w:val="16"/>
        </w:rPr>
        <w:t xml:space="preserve">If you stick your head out the window and listen carefully, you will hear the shrieks, screams and howls of the cannabis community. </w:t>
      </w:r>
      <w:r w:rsidRPr="00662A03">
        <w:rPr>
          <w:u w:val="single"/>
        </w:rPr>
        <w:t xml:space="preserve">In spite of the </w:t>
      </w:r>
      <w:r w:rsidRPr="00662A03">
        <w:rPr>
          <w:rStyle w:val="Emphasis"/>
        </w:rPr>
        <w:t>go-nowhere year</w:t>
      </w:r>
      <w:r w:rsidRPr="00662A03">
        <w:rPr>
          <w:u w:val="single"/>
        </w:rPr>
        <w:t xml:space="preserve"> that the U</w:t>
      </w:r>
      <w:r w:rsidRPr="00662A03">
        <w:rPr>
          <w:sz w:val="16"/>
        </w:rPr>
        <w:t xml:space="preserve">nited </w:t>
      </w:r>
      <w:r w:rsidRPr="00662A03">
        <w:rPr>
          <w:u w:val="single"/>
        </w:rPr>
        <w:t>S</w:t>
      </w:r>
      <w:r w:rsidRPr="00662A03">
        <w:rPr>
          <w:sz w:val="16"/>
        </w:rPr>
        <w:t xml:space="preserve">tates </w:t>
      </w:r>
      <w:r w:rsidRPr="00662A03">
        <w:rPr>
          <w:u w:val="single"/>
        </w:rPr>
        <w:t xml:space="preserve">has suffered concerning marijuana reform, a lot of these folks are still convinced that we have a fighting chance </w:t>
      </w:r>
      <w:r w:rsidRPr="00662A03">
        <w:rPr>
          <w:sz w:val="16"/>
        </w:rPr>
        <w:t xml:space="preserve">at legalizing the leaf before the end of the year. This optimism isn’t entirely their fault, however, as some reports to surface over the past couple of days have sort of suggested that prohibition here in the Land of the Free is as good as dead. They’re all riled up because the word on the street is that a key Congressional committee is set to make a historic vote later this week on a measure aimed at removing cannabis from the confines of the Controlled Substances Act. And if that happens, well, weed would finally be legal nationwide similar to alcohol. </w:t>
      </w:r>
      <w:r w:rsidRPr="00662A03">
        <w:rPr>
          <w:u w:val="single"/>
        </w:rPr>
        <w:t>What’s going on is that the House Judiciary Committee is set to debate a cannabis-related bill called the</w:t>
      </w:r>
      <w:r w:rsidRPr="00662A03">
        <w:rPr>
          <w:sz w:val="16"/>
        </w:rPr>
        <w:t xml:space="preserve"> Marijuana Opportunity, Reinvestment, and Expungement (</w:t>
      </w:r>
      <w:r w:rsidRPr="00662A03">
        <w:rPr>
          <w:u w:val="single"/>
        </w:rPr>
        <w:t>MORE</w:t>
      </w:r>
      <w:r w:rsidRPr="00662A03">
        <w:rPr>
          <w:sz w:val="16"/>
        </w:rPr>
        <w:t xml:space="preserve">) </w:t>
      </w:r>
      <w:r w:rsidRPr="00662A03">
        <w:rPr>
          <w:u w:val="single"/>
        </w:rPr>
        <w:t>Act</w:t>
      </w:r>
      <w:r w:rsidRPr="00662A03">
        <w:rPr>
          <w:sz w:val="16"/>
        </w:rPr>
        <w:t xml:space="preserve">. </w:t>
      </w:r>
      <w:r w:rsidRPr="00662A03">
        <w:rPr>
          <w:u w:val="single"/>
        </w:rPr>
        <w:t>This proposal</w:t>
      </w:r>
      <w:r w:rsidRPr="00662A03">
        <w:rPr>
          <w:sz w:val="16"/>
        </w:rPr>
        <w:t xml:space="preserve">, which currently has an impressive 55 cosponsors, </w:t>
      </w:r>
      <w:r w:rsidRPr="00662A03">
        <w:rPr>
          <w:u w:val="single"/>
        </w:rPr>
        <w:t>is designed “to decriminalize and deschedule cannabis</w:t>
      </w:r>
      <w:r w:rsidRPr="00662A03">
        <w:rPr>
          <w:sz w:val="16"/>
        </w:rPr>
        <w:t xml:space="preserve">, to </w:t>
      </w:r>
      <w:r w:rsidRPr="00662A03">
        <w:rPr>
          <w:u w:val="single"/>
        </w:rPr>
        <w:t>provide for reinvestment</w:t>
      </w:r>
      <w:r w:rsidRPr="00662A03">
        <w:rPr>
          <w:sz w:val="16"/>
        </w:rPr>
        <w:t xml:space="preserve"> in certain persons adversely impacted by the War on Drugs, to </w:t>
      </w:r>
      <w:r w:rsidRPr="00662A03">
        <w:rPr>
          <w:u w:val="single"/>
        </w:rPr>
        <w:t>provide</w:t>
      </w:r>
      <w:r w:rsidRPr="00662A03">
        <w:rPr>
          <w:sz w:val="16"/>
        </w:rPr>
        <w:t xml:space="preserve"> for </w:t>
      </w:r>
      <w:r w:rsidRPr="00662A03">
        <w:rPr>
          <w:u w:val="single"/>
        </w:rPr>
        <w:t>expungement of certain</w:t>
      </w:r>
      <w:r w:rsidRPr="00662A03">
        <w:rPr>
          <w:sz w:val="16"/>
        </w:rPr>
        <w:t xml:space="preserve"> cannabis </w:t>
      </w:r>
      <w:r w:rsidRPr="00662A03">
        <w:rPr>
          <w:u w:val="single"/>
        </w:rPr>
        <w:t>offenses, and for other purposes</w:t>
      </w:r>
      <w:r w:rsidRPr="00662A03">
        <w:rPr>
          <w:sz w:val="16"/>
        </w:rPr>
        <w:t xml:space="preserve">.” The bill would basically allow states to set up their own marijuana laws without catching any heat from the federal government. And, in a lot of ways, the bill shows promise in achieving the latest goals of the cannabis trade. Small-time pot offenders, for example, could get their criminal records wiped clean under this legislation if it were to become law. The bill would also establish funding through a 5 percent tax on cannabis sales to repair the countless communities ravaged by drug war shenanigans. Taking it a step further, getting this sucker on the books would eventually make it impossible for law enforcement agencies to continue busting hundreds of thousands of people each year for simple possession. </w:t>
      </w:r>
      <w:r w:rsidRPr="00662A03">
        <w:rPr>
          <w:u w:val="single"/>
        </w:rPr>
        <w:t>By all accounts, it’s a decent bill</w:t>
      </w:r>
      <w:r w:rsidRPr="00662A03">
        <w:rPr>
          <w:sz w:val="16"/>
        </w:rPr>
        <w:t xml:space="preserve">, and it may even deserve a fair shot from the boys and girls of Congress. </w:t>
      </w:r>
      <w:r w:rsidRPr="00662A03">
        <w:rPr>
          <w:rStyle w:val="Emphasis"/>
        </w:rPr>
        <w:t>The only problem is</w:t>
      </w:r>
      <w:r w:rsidRPr="00662A03">
        <w:rPr>
          <w:sz w:val="16"/>
        </w:rPr>
        <w:t xml:space="preserve">, while this proposal might be well-received when it goes before the committee on Wednesday, </w:t>
      </w:r>
      <w:r w:rsidRPr="00662A03">
        <w:rPr>
          <w:rStyle w:val="Emphasis"/>
        </w:rPr>
        <w:t>the chances of it going the distance</w:t>
      </w:r>
      <w:r w:rsidRPr="00662A03">
        <w:rPr>
          <w:sz w:val="16"/>
        </w:rPr>
        <w:t xml:space="preserve"> – that is to say, for it to become law before 2019 comes to a screeching halt – </w:t>
      </w:r>
      <w:r w:rsidRPr="00662A03">
        <w:rPr>
          <w:rStyle w:val="Emphasis"/>
        </w:rPr>
        <w:t>are slim to none.</w:t>
      </w:r>
      <w:r w:rsidRPr="00662A03">
        <w:rPr>
          <w:sz w:val="16"/>
        </w:rPr>
        <w:t xml:space="preserve"> </w:t>
      </w:r>
      <w:r w:rsidRPr="00662A03">
        <w:rPr>
          <w:rStyle w:val="Emphasis"/>
        </w:rPr>
        <w:t>Maybe even less than that</w:t>
      </w:r>
      <w:r w:rsidRPr="00662A03">
        <w:rPr>
          <w:sz w:val="16"/>
        </w:rPr>
        <w:t xml:space="preserve">. Why is that, you ask? Well, it’s simple really. Because </w:t>
      </w:r>
      <w:r w:rsidRPr="00662A03">
        <w:rPr>
          <w:rStyle w:val="Emphasis"/>
        </w:rPr>
        <w:t>we’re still dealing with the same Congress that has been failing at pot reform since the start of 2019</w:t>
      </w:r>
      <w:r w:rsidRPr="00662A03">
        <w:rPr>
          <w:sz w:val="16"/>
        </w:rPr>
        <w:t xml:space="preserve">. Sure, </w:t>
      </w:r>
      <w:r w:rsidRPr="00662A03">
        <w:rPr>
          <w:u w:val="single"/>
        </w:rPr>
        <w:t xml:space="preserve">the Democratic-controlled House has done an admirable job getting the cannabis issue </w:t>
      </w:r>
      <w:r w:rsidRPr="00662A03">
        <w:rPr>
          <w:rStyle w:val="Emphasis"/>
        </w:rPr>
        <w:t>more floor time</w:t>
      </w:r>
      <w:r w:rsidRPr="00662A03">
        <w:rPr>
          <w:sz w:val="16"/>
        </w:rPr>
        <w:t xml:space="preserve"> </w:t>
      </w:r>
      <w:r w:rsidRPr="00662A03">
        <w:rPr>
          <w:u w:val="single"/>
        </w:rPr>
        <w:t xml:space="preserve">than any other Congress in history. But the Senate is still so stagnant on weed that it would take a </w:t>
      </w:r>
      <w:r w:rsidRPr="00662A03">
        <w:rPr>
          <w:rStyle w:val="Emphasis"/>
        </w:rPr>
        <w:t>Christmas miracle</w:t>
      </w:r>
      <w:r w:rsidRPr="00662A03">
        <w:rPr>
          <w:u w:val="single"/>
        </w:rPr>
        <w:t xml:space="preserve"> for the MORE Act</w:t>
      </w:r>
      <w:r w:rsidRPr="00662A03">
        <w:rPr>
          <w:sz w:val="16"/>
        </w:rPr>
        <w:t xml:space="preserve"> (</w:t>
      </w:r>
      <w:r w:rsidRPr="00662A03">
        <w:rPr>
          <w:rStyle w:val="Emphasis"/>
        </w:rPr>
        <w:t>or any other cannabis-related measure</w:t>
      </w:r>
      <w:r w:rsidRPr="00662A03">
        <w:rPr>
          <w:sz w:val="16"/>
        </w:rPr>
        <w:t xml:space="preserve">) </w:t>
      </w:r>
      <w:r w:rsidRPr="00662A03">
        <w:rPr>
          <w:u w:val="single"/>
        </w:rPr>
        <w:t>to so much as receive a second of its consideration</w:t>
      </w:r>
      <w:r w:rsidRPr="00662A03">
        <w:rPr>
          <w:sz w:val="16"/>
        </w:rPr>
        <w:t xml:space="preserve">. It’s not that I’m trying to be a downer and spoil everyone’s high hopes. But </w:t>
      </w:r>
      <w:r w:rsidRPr="00662A03">
        <w:rPr>
          <w:rStyle w:val="Emphasis"/>
        </w:rPr>
        <w:t>it’s difficult to avoid being pessimistic</w:t>
      </w:r>
      <w:r w:rsidRPr="00662A03">
        <w:rPr>
          <w:sz w:val="16"/>
        </w:rPr>
        <w:t xml:space="preserve">. Because how quickly we have forgotten about the great green hope known as the Secure and Fair Enforcement (SAFE) Act. This piece of legislation, which was the pride and joy of the pot scene, was intended to give financial institutions permission from Uncle Sam to do business with the cannabis industry. </w:t>
      </w:r>
      <w:r w:rsidRPr="00662A03">
        <w:rPr>
          <w:u w:val="single"/>
        </w:rPr>
        <w:t>The SAFE Act is a modest proposal since it really does nothing to further the agenda of the marijuana movement. It doesn’t make weed any more legal anywhere in the country</w:t>
      </w:r>
      <w:r w:rsidRPr="00662A03">
        <w:rPr>
          <w:sz w:val="16"/>
        </w:rPr>
        <w:t xml:space="preserve">, nor does it make changes to the prohibition standard we’ve got going on in the U.S. of A. </w:t>
      </w:r>
      <w:r w:rsidRPr="00662A03">
        <w:rPr>
          <w:u w:val="single"/>
        </w:rPr>
        <w:t>All this bill would do is make banks prosecution proof for accepting money generated through the growing and selling of marijuana</w:t>
      </w:r>
      <w:r w:rsidRPr="00662A03">
        <w:rPr>
          <w:sz w:val="16"/>
        </w:rPr>
        <w:t xml:space="preserve">. And because of that, more cannabis companies would be permitted to establish bank accounts. That’s it, nothing more. And </w:t>
      </w:r>
      <w:r w:rsidRPr="00662A03">
        <w:rPr>
          <w:rStyle w:val="Emphasis"/>
        </w:rPr>
        <w:t>while this measure was pushed through earlier this year by the House, it remains in a dark closet somewhere in the upper chamber waiting for</w:t>
      </w:r>
      <w:r w:rsidRPr="00662A03">
        <w:rPr>
          <w:sz w:val="16"/>
        </w:rPr>
        <w:t xml:space="preserve"> Senate Majority Leader Mitch </w:t>
      </w:r>
      <w:r w:rsidRPr="00662A03">
        <w:rPr>
          <w:rStyle w:val="Emphasis"/>
        </w:rPr>
        <w:t>McConnell to shake the dust off</w:t>
      </w:r>
      <w:r w:rsidRPr="00662A03">
        <w:rPr>
          <w:sz w:val="16"/>
        </w:rPr>
        <w:t xml:space="preserve">. Considering that McConnell is still on the fence about weed – even if it is just so the industry can move past their piggy bank ways — there is a distinct possibility that it might not get put to a vote anytime in the near future. Therefore, as much as it is a positive that Congress is finally talking about ending marijuana prohibition in the United States, </w:t>
      </w:r>
      <w:r w:rsidRPr="00662A03">
        <w:rPr>
          <w:rStyle w:val="Emphasis"/>
        </w:rPr>
        <w:t>there still isn’t enough of a unified effort on Capitol Hill to actually get it done</w:t>
      </w:r>
      <w:r w:rsidRPr="00662A03">
        <w:rPr>
          <w:sz w:val="16"/>
        </w:rPr>
        <w:t xml:space="preserve">. There just isn’t. I hate to be the bearer of bad news this close to the holidays, but </w:t>
      </w:r>
      <w:r w:rsidRPr="00662A03">
        <w:rPr>
          <w:rStyle w:val="Emphasis"/>
        </w:rPr>
        <w:t>Congress isn’t going to legalize marijuana this week or even this year</w:t>
      </w:r>
      <w:r w:rsidRPr="00662A03">
        <w:rPr>
          <w:sz w:val="16"/>
        </w:rPr>
        <w:t xml:space="preserve">. The best shot this nation has at seeing a turning point will depend on the outcome of the 2020 election. Until then, </w:t>
      </w:r>
      <w:r w:rsidRPr="00662A03">
        <w:rPr>
          <w:u w:val="single"/>
        </w:rPr>
        <w:t>passing cannabis-related legislation through the House only to have it ignored in the Senate is just a sad game of pitch and catch — one where some bratty kid runs off and hides the ball so no one else can play.</w:t>
      </w:r>
    </w:p>
    <w:p w14:paraId="2102ADDD" w14:textId="77777777" w:rsidR="00C05DD4" w:rsidRDefault="00C05DD4" w:rsidP="00C05DD4">
      <w:pPr>
        <w:pStyle w:val="Heading4"/>
      </w:pPr>
      <w:r>
        <w:t xml:space="preserve">Crapo, Graham, and McConnell are </w:t>
      </w:r>
      <w:r w:rsidRPr="005E3E85">
        <w:rPr>
          <w:i/>
          <w:u w:val="single"/>
        </w:rPr>
        <w:t>gatekeeping</w:t>
      </w:r>
      <w:r>
        <w:t xml:space="preserve"> federal marijuana legislation- that guarantees the process will be slow </w:t>
      </w:r>
    </w:p>
    <w:p w14:paraId="7ED4AEF4" w14:textId="77777777" w:rsidR="00C05DD4" w:rsidRPr="00D83570" w:rsidRDefault="00C05DD4" w:rsidP="00C05DD4">
      <w:pPr>
        <w:rPr>
          <w:rStyle w:val="Style13ptBold"/>
          <w:b w:val="0"/>
          <w:sz w:val="20"/>
          <w:szCs w:val="20"/>
        </w:rPr>
      </w:pPr>
      <w:r>
        <w:rPr>
          <w:rStyle w:val="Style13ptBold"/>
        </w:rPr>
        <w:t xml:space="preserve">Fertig 19 </w:t>
      </w:r>
      <w:r>
        <w:rPr>
          <w:rStyle w:val="Style13ptBold"/>
          <w:b w:val="0"/>
          <w:sz w:val="20"/>
          <w:szCs w:val="20"/>
        </w:rPr>
        <w:t xml:space="preserve">- </w:t>
      </w:r>
      <w:r w:rsidRPr="00D83570">
        <w:rPr>
          <w:rStyle w:val="Style13ptBold"/>
          <w:b w:val="0"/>
          <w:sz w:val="20"/>
          <w:szCs w:val="20"/>
        </w:rPr>
        <w:t>a federal cannabis policy reporter for POLITICO Pro.</w:t>
      </w:r>
      <w:r>
        <w:rPr>
          <w:rStyle w:val="Style13ptBold"/>
          <w:b w:val="0"/>
          <w:sz w:val="20"/>
          <w:szCs w:val="20"/>
        </w:rPr>
        <w:t xml:space="preserve"> (Natalie, “</w:t>
      </w:r>
      <w:r w:rsidRPr="00D83570">
        <w:rPr>
          <w:rStyle w:val="Style13ptBold"/>
          <w:b w:val="0"/>
          <w:sz w:val="20"/>
          <w:szCs w:val="20"/>
        </w:rPr>
        <w:t>Three Republicans Stand in the Way of Federal Weed Legalization</w:t>
      </w:r>
      <w:r>
        <w:rPr>
          <w:rStyle w:val="Style13ptBold"/>
          <w:b w:val="0"/>
          <w:sz w:val="20"/>
          <w:szCs w:val="20"/>
        </w:rPr>
        <w:t xml:space="preserve">.” Rolling Stone. July 17, 2019. DOA: July 22, 2020. </w:t>
      </w:r>
      <w:hyperlink r:id="rId161" w:history="1">
        <w:r w:rsidRPr="00265344">
          <w:rPr>
            <w:rStyle w:val="Hyperlink"/>
            <w:sz w:val="20"/>
            <w:szCs w:val="20"/>
          </w:rPr>
          <w:t>https://www.rollingstone.com/culture/culture-features/cannabis-weed-federal-legalization-crapo-graham-mcconnell-857036/)//MGalian</w:t>
        </w:r>
      </w:hyperlink>
      <w:r>
        <w:rPr>
          <w:rStyle w:val="Style13ptBold"/>
          <w:b w:val="0"/>
          <w:sz w:val="20"/>
          <w:szCs w:val="20"/>
        </w:rPr>
        <w:t xml:space="preserve"> </w:t>
      </w:r>
    </w:p>
    <w:p w14:paraId="4048C545" w14:textId="77777777" w:rsidR="00C05DD4" w:rsidRDefault="00C05DD4" w:rsidP="00C05DD4">
      <w:pPr>
        <w:rPr>
          <w:sz w:val="16"/>
        </w:rPr>
      </w:pPr>
      <w:r w:rsidRPr="005E3E85">
        <w:rPr>
          <w:sz w:val="16"/>
        </w:rPr>
        <w:t xml:space="preserve">The Capitol Hill Club sits kiddy-corner from Cannon House Office building in downtown Washington, D.C. White table cloths and carved wooden elephants define the decor of this Hill hangout, which caters to mostly Republican lobbyists, staffers, and the occasional politician. But on a stifling day in June, a Democrat lobbyist came to lunch. Saphira </w:t>
      </w:r>
      <w:r w:rsidRPr="005E3E85">
        <w:rPr>
          <w:u w:val="single"/>
        </w:rPr>
        <w:t xml:space="preserve">Galoob was there to talk about </w:t>
      </w:r>
      <w:r w:rsidRPr="005E3E85">
        <w:rPr>
          <w:rStyle w:val="Emphasis"/>
        </w:rPr>
        <w:t>cannabis legalization</w:t>
      </w:r>
      <w:r w:rsidRPr="005E3E85">
        <w:rPr>
          <w:u w:val="single"/>
        </w:rPr>
        <w:t xml:space="preserve"> with Republican lobbyist </w:t>
      </w:r>
      <w:r w:rsidRPr="005E3E85">
        <w:rPr>
          <w:sz w:val="16"/>
        </w:rPr>
        <w:t>Don</w:t>
      </w:r>
      <w:r w:rsidRPr="005E3E85">
        <w:rPr>
          <w:u w:val="single"/>
        </w:rPr>
        <w:t xml:space="preserve"> Murphy</w:t>
      </w:r>
      <w:r w:rsidRPr="005E3E85">
        <w:rPr>
          <w:sz w:val="16"/>
        </w:rPr>
        <w:t xml:space="preserve">. Over sweet potato fries, </w:t>
      </w:r>
      <w:r w:rsidRPr="005E3E85">
        <w:rPr>
          <w:u w:val="single"/>
        </w:rPr>
        <w:t>Murphy</w:t>
      </w:r>
      <w:r w:rsidRPr="005E3E85">
        <w:rPr>
          <w:sz w:val="16"/>
        </w:rPr>
        <w:t xml:space="preserve"> — a former GOP state representative in Maryland who has been working in marijuana policy for over 15 years — and Galoob </w:t>
      </w:r>
      <w:r w:rsidRPr="005E3E85">
        <w:rPr>
          <w:u w:val="single"/>
        </w:rPr>
        <w:t>traded</w:t>
      </w:r>
      <w:r w:rsidRPr="005E3E85">
        <w:rPr>
          <w:sz w:val="16"/>
        </w:rPr>
        <w:t xml:space="preserve"> war </w:t>
      </w:r>
      <w:r w:rsidRPr="005E3E85">
        <w:rPr>
          <w:u w:val="single"/>
        </w:rPr>
        <w:t xml:space="preserve">stories about advocating for cannabis on Capitol Hill, where, </w:t>
      </w:r>
      <w:r w:rsidRPr="005E3E85">
        <w:rPr>
          <w:sz w:val="16"/>
        </w:rPr>
        <w:t xml:space="preserve">as Murphy explains, </w:t>
      </w:r>
      <w:r w:rsidRPr="005E3E85">
        <w:rPr>
          <w:rStyle w:val="Emphasis"/>
        </w:rPr>
        <w:t>public opinion only goes so far.</w:t>
      </w:r>
      <w:r>
        <w:rPr>
          <w:rStyle w:val="Emphasis"/>
        </w:rPr>
        <w:t xml:space="preserve"> </w:t>
      </w:r>
      <w:r w:rsidRPr="005E3E85">
        <w:rPr>
          <w:sz w:val="16"/>
        </w:rPr>
        <w:t xml:space="preserve">Back in 2017, she said, senators like Tom </w:t>
      </w:r>
      <w:r w:rsidRPr="005E3E85">
        <w:rPr>
          <w:u w:val="single"/>
        </w:rPr>
        <w:t xml:space="preserve">Cotton told her to her face that </w:t>
      </w:r>
      <w:r w:rsidRPr="005E3E85">
        <w:rPr>
          <w:rStyle w:val="Emphasis"/>
        </w:rPr>
        <w:t>their states and voters didn’t care about cannabis</w:t>
      </w:r>
      <w:r w:rsidRPr="005E3E85">
        <w:rPr>
          <w:sz w:val="16"/>
        </w:rPr>
        <w:t xml:space="preserve">. “There was a ripeness issue. There was no standing because it wasn’t yet ripe, for members of Congress. And I think that is where the tide has turned.” Now, over 60 percent of Americans nationwide are in favor of full marijuana legalization. Eleven states and Washington, D.C. have legalized adult-use cannabis use, and 36 more have some form of legal medical or recreational cannabis use. </w:t>
      </w:r>
      <w:r w:rsidRPr="005E3E85">
        <w:rPr>
          <w:u w:val="single"/>
        </w:rPr>
        <w:t>That public support has translated into more cannabis-related legislation introduced into this congress than ever before. The SAFE Banking Act makes banking easier, for example.</w:t>
      </w:r>
      <w:r w:rsidRPr="005E3E85">
        <w:rPr>
          <w:sz w:val="16"/>
        </w:rPr>
        <w:t xml:space="preserve"> The STATES Act solidifies the right of states to legalize cannabis and protects them from federal interference, while the Veterans Equal Access Act opens up more research opportunities into how cannabis can be used to help veterans, from treating PTSD to pain management. And the issue is increasingly bipartisan — Republicans senators like Cory Gardner (CO) and Rand Paul (KY) are both regular sponsors of marijuana legislation, and the Congressional Cannabis Caucus is co-chaired by two Republicans and two Democrats. </w:t>
      </w:r>
      <w:r w:rsidRPr="005E3E85">
        <w:rPr>
          <w:rStyle w:val="Emphasis"/>
        </w:rPr>
        <w:t>But public and bipartisan support are not enough for full marijuana legalization</w:t>
      </w:r>
      <w:r w:rsidRPr="005E3E85">
        <w:rPr>
          <w:sz w:val="16"/>
        </w:rPr>
        <w:t>, says Galoob. “</w:t>
      </w:r>
      <w:r w:rsidRPr="005E3E85">
        <w:rPr>
          <w:rStyle w:val="Emphasis"/>
        </w:rPr>
        <w:t xml:space="preserve">We are still in a situation where the temperature within the Republican Party conference </w:t>
      </w:r>
      <w:r w:rsidRPr="005E3E85">
        <w:rPr>
          <w:sz w:val="16"/>
        </w:rPr>
        <w:t xml:space="preserve">— within the leadership — </w:t>
      </w:r>
      <w:r w:rsidRPr="005E3E85">
        <w:rPr>
          <w:rStyle w:val="Emphasis"/>
        </w:rPr>
        <w:t>is not yet signaling that it’s OK</w:t>
      </w:r>
      <w:r w:rsidRPr="005E3E85">
        <w:rPr>
          <w:sz w:val="16"/>
        </w:rPr>
        <w:t xml:space="preserve">.” </w:t>
      </w:r>
      <w:r w:rsidRPr="005E3E85">
        <w:rPr>
          <w:u w:val="single"/>
        </w:rPr>
        <w:t>The circle of people on Capitol Hill who will decide if cannabis legislation passes is actually pretty small</w:t>
      </w:r>
      <w:r w:rsidRPr="005E3E85">
        <w:rPr>
          <w:sz w:val="16"/>
        </w:rPr>
        <w:t xml:space="preserve">. </w:t>
      </w:r>
      <w:r w:rsidRPr="005E3E85">
        <w:rPr>
          <w:u w:val="single"/>
        </w:rPr>
        <w:t>There are three names that are continually listed</w:t>
      </w:r>
      <w:r w:rsidRPr="005E3E85">
        <w:rPr>
          <w:sz w:val="16"/>
        </w:rPr>
        <w:t xml:space="preserve"> — by lobbyists, advocates, and lawmakers — </w:t>
      </w:r>
      <w:r w:rsidRPr="005E3E85">
        <w:rPr>
          <w:rStyle w:val="Emphasis"/>
        </w:rPr>
        <w:t>as the gatekeepers to any federal cannabis legislation</w:t>
      </w:r>
      <w:r w:rsidRPr="005E3E85">
        <w:rPr>
          <w:sz w:val="16"/>
        </w:rPr>
        <w:t xml:space="preserve">: Republican Senators Mike </w:t>
      </w:r>
      <w:r w:rsidRPr="005E3E85">
        <w:rPr>
          <w:rStyle w:val="Emphasis"/>
        </w:rPr>
        <w:t>Crapo</w:t>
      </w:r>
      <w:r w:rsidRPr="005E3E85">
        <w:rPr>
          <w:sz w:val="16"/>
        </w:rPr>
        <w:t xml:space="preserve"> (ID), Lindsey </w:t>
      </w:r>
      <w:r w:rsidRPr="005E3E85">
        <w:rPr>
          <w:rStyle w:val="Emphasis"/>
        </w:rPr>
        <w:t>Graham</w:t>
      </w:r>
      <w:r w:rsidRPr="005E3E85">
        <w:rPr>
          <w:sz w:val="16"/>
        </w:rPr>
        <w:t xml:space="preserve"> (SC), </w:t>
      </w:r>
      <w:r w:rsidRPr="005E3E85">
        <w:rPr>
          <w:rStyle w:val="Emphasis"/>
        </w:rPr>
        <w:t>and</w:t>
      </w:r>
      <w:r w:rsidRPr="005E3E85">
        <w:rPr>
          <w:sz w:val="16"/>
        </w:rPr>
        <w:t xml:space="preserve"> Majority Leader Mitch </w:t>
      </w:r>
      <w:r w:rsidRPr="005E3E85">
        <w:rPr>
          <w:rStyle w:val="Emphasis"/>
        </w:rPr>
        <w:t>McConnell</w:t>
      </w:r>
      <w:r w:rsidRPr="005E3E85">
        <w:rPr>
          <w:sz w:val="16"/>
        </w:rPr>
        <w:t xml:space="preserve"> (KY). They make decisions about which cannabis bills — if any — the Senate in Congress will have opportunity to vote on this session. “I used to think that in civics, in government, you need 50 percent plus one to pass legislation,” Murphy says. “Not exactly. You need one, plus 50 percent.” That one, says Murphy, is a committee chairman. </w:t>
      </w:r>
      <w:r w:rsidRPr="005E3E85">
        <w:rPr>
          <w:u w:val="single"/>
        </w:rPr>
        <w:t xml:space="preserve">In order to get a bill to the floor for a full Senate vote, it must first pass the House, then get seen by a Senate committee. However, </w:t>
      </w:r>
      <w:r w:rsidRPr="005E3E85">
        <w:rPr>
          <w:rStyle w:val="Emphasis"/>
        </w:rPr>
        <w:t>there are absolutely no guarantees that a committee will ever hear a bill.</w:t>
      </w:r>
      <w:r w:rsidRPr="005E3E85">
        <w:rPr>
          <w:u w:val="single"/>
        </w:rPr>
        <w:t xml:space="preserve"> </w:t>
      </w:r>
      <w:r w:rsidRPr="005E3E85">
        <w:rPr>
          <w:sz w:val="16"/>
        </w:rPr>
        <w:t xml:space="preserve">That’s completely up to the committee chairman. </w:t>
      </w:r>
      <w:r w:rsidRPr="005E3E85">
        <w:rPr>
          <w:u w:val="single"/>
        </w:rPr>
        <w:t>Senators Crapo and Graham</w:t>
      </w:r>
      <w:r w:rsidRPr="005E3E85">
        <w:rPr>
          <w:sz w:val="16"/>
        </w:rPr>
        <w:t xml:space="preserve"> are chairmen of the Senate Banking and Senate Judiciary committees, respectively — the two committees that </w:t>
      </w:r>
      <w:r w:rsidRPr="005E3E85">
        <w:rPr>
          <w:u w:val="single"/>
        </w:rPr>
        <w:t>have the highest chance of seeing standalone cannabis legislation in this congress.</w:t>
      </w:r>
      <w:r>
        <w:rPr>
          <w:u w:val="single"/>
        </w:rPr>
        <w:t xml:space="preserve"> </w:t>
      </w:r>
      <w:r w:rsidRPr="005E3E85">
        <w:rPr>
          <w:sz w:val="16"/>
        </w:rPr>
        <w:t xml:space="preserve">Take, for example, the SAFE Banking Act, which is expected to pass the House by a strong margin. But </w:t>
      </w:r>
      <w:r w:rsidRPr="005E3E85">
        <w:rPr>
          <w:u w:val="single"/>
        </w:rPr>
        <w:t xml:space="preserve">because the bill deals with banking, it will have to pass through the Senate Banking Committee, which has been led by Crapo </w:t>
      </w:r>
      <w:r w:rsidRPr="005E3E85">
        <w:rPr>
          <w:sz w:val="16"/>
        </w:rPr>
        <w:t xml:space="preserve">since 2016. </w:t>
      </w:r>
      <w:r w:rsidRPr="005E3E85">
        <w:rPr>
          <w:u w:val="single"/>
        </w:rPr>
        <w:t xml:space="preserve">Crapo’s home state of Idaho is one of only three in the nation with no legal marijuana; </w:t>
      </w:r>
      <w:r w:rsidRPr="005E3E85">
        <w:rPr>
          <w:rStyle w:val="Emphasis"/>
        </w:rPr>
        <w:t>not even CBD for limited medical use.</w:t>
      </w:r>
      <w:r w:rsidRPr="005E3E85">
        <w:rPr>
          <w:sz w:val="16"/>
        </w:rPr>
        <w:t xml:space="preserve"> </w:t>
      </w:r>
      <w:r w:rsidRPr="005E3E85">
        <w:rPr>
          <w:u w:val="single"/>
        </w:rPr>
        <w:t xml:space="preserve">The state has the second-largest </w:t>
      </w:r>
      <w:r w:rsidRPr="005E3E85">
        <w:rPr>
          <w:rStyle w:val="Emphasis"/>
        </w:rPr>
        <w:t>Mormon population</w:t>
      </w:r>
      <w:r w:rsidRPr="005E3E85">
        <w:rPr>
          <w:u w:val="single"/>
        </w:rPr>
        <w:t xml:space="preserve"> in the nation</w:t>
      </w:r>
      <w:r w:rsidRPr="005E3E85">
        <w:rPr>
          <w:sz w:val="16"/>
        </w:rPr>
        <w:t xml:space="preserve">, and the Mormon Church — of which Crapo is a member — has taken a stance on marijuana that is cautiously pro-medical but strongly anti-recreational. A 2018 poll showed that 79% of Idahoans support medical marijuana, but </w:t>
      </w:r>
      <w:r w:rsidRPr="005E3E85">
        <w:rPr>
          <w:rStyle w:val="Emphasis"/>
        </w:rPr>
        <w:t>a majority are still against legalization for recreational use</w:t>
      </w:r>
      <w:r w:rsidRPr="005E3E85">
        <w:rPr>
          <w:sz w:val="16"/>
        </w:rPr>
        <w:t>. In an attempt to sway Crapo to consider the legislation, the Marijuana Policy Project says they are currently gathering signatures to put a marijuana legalization bill on the 2020 ballot there, in hopes of showing Crapo how his constituents feel. “</w:t>
      </w:r>
      <w:r w:rsidRPr="005E3E85">
        <w:rPr>
          <w:u w:val="single"/>
        </w:rPr>
        <w:t xml:space="preserve">I’d say the </w:t>
      </w:r>
      <w:r w:rsidRPr="005E3E85">
        <w:rPr>
          <w:rStyle w:val="Emphasis"/>
        </w:rPr>
        <w:t>key players right now</w:t>
      </w:r>
      <w:r w:rsidRPr="005E3E85">
        <w:rPr>
          <w:u w:val="single"/>
        </w:rPr>
        <w:t xml:space="preserve"> are the citizens of Idaho — Crapo’s constituents</w:t>
      </w:r>
      <w:r w:rsidRPr="005E3E85">
        <w:rPr>
          <w:sz w:val="16"/>
        </w:rPr>
        <w:t>,” says Sen. Kevin Cramer (R-ND), a co-sponsor of the SAFE Banking Act. “</w:t>
      </w:r>
      <w:r w:rsidRPr="005E3E85">
        <w:rPr>
          <w:u w:val="single"/>
        </w:rPr>
        <w:t>Ultimately it’s up to the chairman and committee leadership to get it to the floor if that’s what they want</w:t>
      </w:r>
      <w:r w:rsidRPr="005E3E85">
        <w:rPr>
          <w:sz w:val="16"/>
        </w:rPr>
        <w:t xml:space="preserve">.” Until very recently, the chairman and his office avoided taking a hard stance on the SAFE Banking Act by arguing that cannabis’ Schedule I status on the Controlled Substances Act should be dealt with first. But on July 16th, a hearing popped up on the Banking Committee calendar titled “Challenges for Cannabis and Banking: Outside Perspectives,” to be held in late July. Sen. Crapo’s Senate Banking committee, turns out, has scheduled a hearing on the SAFE Banking Act, officially pulling it into the Senate sphere of influence before it has even formally passed through the House of Representatives. While that is good news for pro-SAFE Banking advocates and a big step forward for the bill itself, </w:t>
      </w:r>
      <w:r w:rsidRPr="005E3E85">
        <w:rPr>
          <w:rStyle w:val="Emphasis"/>
        </w:rPr>
        <w:t>the story is far from over</w:t>
      </w:r>
      <w:r w:rsidRPr="005E3E85">
        <w:rPr>
          <w:sz w:val="16"/>
        </w:rPr>
        <w:t xml:space="preserve">. </w:t>
      </w:r>
      <w:r w:rsidRPr="005E3E85">
        <w:rPr>
          <w:rStyle w:val="Emphasis"/>
        </w:rPr>
        <w:t>The bill still needs a vote — called a “markup” — scheduled, it needs to pass that committee vote, and then it moves on, most likely, to the Senate Judiciary Committee</w:t>
      </w:r>
      <w:r w:rsidRPr="005E3E85">
        <w:rPr>
          <w:sz w:val="16"/>
        </w:rPr>
        <w:t xml:space="preserve">. </w:t>
      </w:r>
      <w:r w:rsidRPr="005E3E85">
        <w:rPr>
          <w:u w:val="single"/>
        </w:rPr>
        <w:t>The situation in the Judiciary Committee, where</w:t>
      </w:r>
      <w:r w:rsidRPr="005E3E85">
        <w:rPr>
          <w:sz w:val="16"/>
        </w:rPr>
        <w:t xml:space="preserve"> Sen. Lindsey </w:t>
      </w:r>
      <w:r w:rsidRPr="005E3E85">
        <w:rPr>
          <w:u w:val="single"/>
        </w:rPr>
        <w:t>Graham is chairman, is similar to banking. Most cannabis bills</w:t>
      </w:r>
      <w:r w:rsidRPr="005E3E85">
        <w:rPr>
          <w:sz w:val="16"/>
        </w:rPr>
        <w:t xml:space="preserve"> — not just the banking bill — </w:t>
      </w:r>
      <w:r w:rsidRPr="005E3E85">
        <w:rPr>
          <w:rStyle w:val="Emphasis"/>
        </w:rPr>
        <w:t>would have to pass his committee before being considered in the full Senate</w:t>
      </w:r>
      <w:r w:rsidRPr="005E3E85">
        <w:rPr>
          <w:sz w:val="16"/>
        </w:rPr>
        <w:t xml:space="preserve">, </w:t>
      </w:r>
      <w:r w:rsidRPr="005E3E85">
        <w:rPr>
          <w:u w:val="single"/>
        </w:rPr>
        <w:t>because they involve the C</w:t>
      </w:r>
      <w:r w:rsidRPr="005E3E85">
        <w:rPr>
          <w:sz w:val="16"/>
        </w:rPr>
        <w:t xml:space="preserve">ontrolled </w:t>
      </w:r>
      <w:r w:rsidRPr="005E3E85">
        <w:rPr>
          <w:u w:val="single"/>
        </w:rPr>
        <w:t>S</w:t>
      </w:r>
      <w:r w:rsidRPr="005E3E85">
        <w:rPr>
          <w:sz w:val="16"/>
        </w:rPr>
        <w:t xml:space="preserve">ubstances </w:t>
      </w:r>
      <w:r w:rsidRPr="005E3E85">
        <w:rPr>
          <w:u w:val="single"/>
        </w:rPr>
        <w:t>A</w:t>
      </w:r>
      <w:r w:rsidRPr="005E3E85">
        <w:rPr>
          <w:sz w:val="16"/>
        </w:rPr>
        <w:t xml:space="preserve">ct, which is overseen by the Department of Justice. Sen. </w:t>
      </w:r>
      <w:r w:rsidRPr="005E3E85">
        <w:rPr>
          <w:rStyle w:val="Emphasis"/>
        </w:rPr>
        <w:t>Graham’s track record on marijuana is mostly cold.</w:t>
      </w:r>
      <w:r w:rsidRPr="005E3E85">
        <w:rPr>
          <w:sz w:val="16"/>
        </w:rPr>
        <w:t xml:space="preserve"> He co-sponsored the medical marijuana-focused CARERS Act of 2015, which would have re-scheduled marijuana and given added protections to states that legalized marijuana. But since then, </w:t>
      </w:r>
      <w:r w:rsidRPr="005E3E85">
        <w:rPr>
          <w:u w:val="single"/>
        </w:rPr>
        <w:t xml:space="preserve">Graham has voted against other bills such as the SAFE Banking Amendment </w:t>
      </w:r>
      <w:r w:rsidRPr="005E3E85">
        <w:rPr>
          <w:sz w:val="16"/>
        </w:rPr>
        <w:t>— which have been tacked onto different appropriations bills multiple times over the years</w:t>
      </w:r>
      <w:r w:rsidRPr="005E3E85">
        <w:rPr>
          <w:u w:val="single"/>
        </w:rPr>
        <w:t>. Graham told Roll Call in April that he is “not very excited about” the SAFE Banking Act,</w:t>
      </w:r>
      <w:r w:rsidRPr="005E3E85">
        <w:rPr>
          <w:sz w:val="16"/>
        </w:rPr>
        <w:t xml:space="preserve"> and in 2016 told POLITICO Magazine he rejects recreational marijuana. His scorecard on marijuana advocacy group NORML’s website gives him a “C” grade. What he would do if cannabis legislation is sent to his committee is unclear. </w:t>
      </w:r>
      <w:r w:rsidRPr="005E3E85">
        <w:rPr>
          <w:u w:val="single"/>
        </w:rPr>
        <w:t>Most advocates don’t think Graham is motivated to hear standalone marijuana legislation unless there was additional pressure on him from GOP leadership</w:t>
      </w:r>
      <w:r w:rsidRPr="005E3E85">
        <w:rPr>
          <w:sz w:val="16"/>
        </w:rPr>
        <w:t xml:space="preserve">. His state — South Carolina — allows small amounts of CBD to be taken for specific medical ailments, but has no large medical or recreational cannabis market. </w:t>
      </w:r>
      <w:r w:rsidRPr="005E3E85">
        <w:rPr>
          <w:u w:val="single"/>
        </w:rPr>
        <w:t xml:space="preserve">Without voters whose cannabis businesses are impacted by current federal banking regulations, </w:t>
      </w:r>
      <w:r w:rsidRPr="005E3E85">
        <w:rPr>
          <w:rStyle w:val="Emphasis"/>
        </w:rPr>
        <w:t>Graham has little incentive to look at the SAFE amendment</w:t>
      </w:r>
      <w:r w:rsidRPr="005E3E85">
        <w:rPr>
          <w:u w:val="single"/>
        </w:rPr>
        <w:t>.</w:t>
      </w:r>
      <w:r w:rsidRPr="005E3E85">
        <w:rPr>
          <w:sz w:val="16"/>
        </w:rPr>
        <w:t xml:space="preserve"> (Graham’s office did not respond to multiple requests for comment for this story.) </w:t>
      </w:r>
      <w:r w:rsidRPr="005E3E85">
        <w:rPr>
          <w:u w:val="single"/>
        </w:rPr>
        <w:t>Even if a cannabis bill passes a Senate committee in this congress</w:t>
      </w:r>
      <w:r w:rsidRPr="005E3E85">
        <w:rPr>
          <w:sz w:val="16"/>
        </w:rPr>
        <w:t xml:space="preserve">, though, </w:t>
      </w:r>
      <w:r w:rsidRPr="005E3E85">
        <w:rPr>
          <w:rStyle w:val="Emphasis"/>
        </w:rPr>
        <w:t>that doesn’t necessarily mean it will make it to a vote</w:t>
      </w:r>
      <w:r w:rsidRPr="005E3E85">
        <w:rPr>
          <w:sz w:val="16"/>
        </w:rPr>
        <w:t xml:space="preserve">. Majority Leader Mitch </w:t>
      </w:r>
      <w:r w:rsidRPr="005E3E85">
        <w:rPr>
          <w:rStyle w:val="Emphasis"/>
        </w:rPr>
        <w:t>McConnell holds the keys to the Senate chamber</w:t>
      </w:r>
      <w:r w:rsidRPr="005E3E85">
        <w:rPr>
          <w:sz w:val="16"/>
        </w:rPr>
        <w:t xml:space="preserve">, </w:t>
      </w:r>
      <w:r w:rsidRPr="005E3E85">
        <w:rPr>
          <w:u w:val="single"/>
        </w:rPr>
        <w:t xml:space="preserve">and he only brings bills to the floor that </w:t>
      </w:r>
      <w:r w:rsidRPr="005E3E85">
        <w:rPr>
          <w:rStyle w:val="Emphasis"/>
        </w:rPr>
        <w:t>he personally wants passed</w:t>
      </w:r>
      <w:r w:rsidRPr="005E3E85">
        <w:rPr>
          <w:sz w:val="16"/>
        </w:rPr>
        <w:t xml:space="preserve">. Though he worked hard last year to legalize hemp –– Kentucky has a long history of farming industrial hemp, and McConnell was looking for a way to help the state’s economy — </w:t>
      </w:r>
      <w:r w:rsidRPr="005E3E85">
        <w:rPr>
          <w:u w:val="single"/>
        </w:rPr>
        <w:t>he’s said he will not consider descheduling cannabis.</w:t>
      </w:r>
      <w:r w:rsidRPr="005E3E85">
        <w:rPr>
          <w:sz w:val="16"/>
        </w:rPr>
        <w:t xml:space="preserve"> (McConnell’s office did not respond to multiple requests for comment for this story.) Some advocates believe that the majority leader could be swayed if a cannabis bill could also help the hemp industry. Right now, some hemp farmers are still having issues opening bank accounts or accessing other programs that should be legal for them, because to the untrained eye, full-spectrum cannabis and hemp look incredibly similar. The difference between legality and classification as a Schedule I drug is in how much CBD and THC the plant possesses, and banks don’t want to be held liable if a hemp company grows a crop with too much CBD or any THC. So many banks and credit card companies are avoid working with the hemp industry entirely. </w:t>
      </w:r>
      <w:r w:rsidRPr="005E3E85">
        <w:rPr>
          <w:u w:val="single"/>
        </w:rPr>
        <w:t>At a tour of a Kentucky hemp facility earlier this month, McConnel himself acknowledged the service gap, saying the banks “need to be convinced, and we hope to explain it to them</w:t>
      </w:r>
      <w:r w:rsidRPr="005E3E85">
        <w:rPr>
          <w:sz w:val="16"/>
        </w:rPr>
        <w:t xml:space="preserve">.” If the SAFE Banking Act was passed, it would arguably give hemp – which Sen. McConnell worked hard to make legal for his state – some breathing room. Republican Cory Gardner, one of the more influential GOP members on this topic, is optimistic. “I think we’re making more progress than we’ve ever had,” he says. When asked about the chances for cannabis legislation in the Senate, Senator Jeff Merkley of Oregon said he believes the SAFE Banking Act — and potentially other cannabis legislation — has the votes to pass. “It would help a lot to have the support of leadership in this chamber,” he says. “If there’s no obstruction, if we have a free chance to have a debate on the floor, I think we can get the sixty votes and pass it.” </w:t>
      </w:r>
      <w:r w:rsidRPr="005E3E85">
        <w:rPr>
          <w:u w:val="single"/>
        </w:rPr>
        <w:t xml:space="preserve">If no cannabis legislation is passed by the time a new congress arrives in January of 2021, </w:t>
      </w:r>
      <w:r w:rsidRPr="005E3E85">
        <w:rPr>
          <w:rStyle w:val="Emphasis"/>
        </w:rPr>
        <w:t>the whole process</w:t>
      </w:r>
      <w:r w:rsidRPr="005E3E85">
        <w:rPr>
          <w:sz w:val="16"/>
        </w:rPr>
        <w:t xml:space="preserve"> — </w:t>
      </w:r>
      <w:r w:rsidRPr="005E3E85">
        <w:rPr>
          <w:u w:val="single"/>
        </w:rPr>
        <w:t xml:space="preserve">introducing bills, committee hearings and votes, House votes, Senate votes, etc </w:t>
      </w:r>
      <w:r w:rsidRPr="005E3E85">
        <w:rPr>
          <w:sz w:val="16"/>
        </w:rPr>
        <w:t xml:space="preserve">— </w:t>
      </w:r>
      <w:r w:rsidRPr="005E3E85">
        <w:rPr>
          <w:rStyle w:val="Emphasis"/>
        </w:rPr>
        <w:t>will have to start over at square one.</w:t>
      </w:r>
      <w:r>
        <w:rPr>
          <w:rStyle w:val="Emphasis"/>
        </w:rPr>
        <w:t xml:space="preserve"> </w:t>
      </w:r>
      <w:r w:rsidRPr="005E3E85">
        <w:rPr>
          <w:sz w:val="16"/>
        </w:rPr>
        <w:t>The 117th Congress, though, will have even more pro-cannabis lawmakers than the 116th, as more states legalize recreational and medical cannabis. Illinois will begin selling cannabis recreationally in January 2020, for example, adding 18 Congressmembers and two senators who represent a legal cannabis state. New Jersey, New York, Florida, Ohio, and Arizona are all states that also may legalize adult-use marijuana in 2019 or 2020, and other states are in line to consider medical programs. “As a practical matter,” says Rep. Earl Blumenauer. “What you’re seeing on the floor of the house is a manifestation of broad a growing support for simple, common sense cannabis reform.”</w:t>
      </w:r>
    </w:p>
    <w:p w14:paraId="42C4C102" w14:textId="40C3AB51" w:rsidR="00C05DD4" w:rsidRDefault="00C05DD4" w:rsidP="00C05DD4">
      <w:pPr>
        <w:pStyle w:val="Heading3"/>
      </w:pPr>
      <w:r>
        <w:t xml:space="preserve">Link – Medical Marijuana </w:t>
      </w:r>
    </w:p>
    <w:p w14:paraId="112D3482" w14:textId="77777777" w:rsidR="00C05DD4" w:rsidRDefault="00C05DD4" w:rsidP="00C05DD4">
      <w:pPr>
        <w:pStyle w:val="Heading4"/>
      </w:pPr>
      <w:r>
        <w:t xml:space="preserve">Republicans are </w:t>
      </w:r>
      <w:r w:rsidRPr="00276F98">
        <w:rPr>
          <w:i/>
          <w:u w:val="single"/>
        </w:rPr>
        <w:t>opposed</w:t>
      </w:r>
      <w:r>
        <w:t xml:space="preserve"> to medical marijuana- they perceive it as a </w:t>
      </w:r>
      <w:r w:rsidRPr="00276F98">
        <w:rPr>
          <w:i/>
          <w:u w:val="single"/>
        </w:rPr>
        <w:t>slippery slope</w:t>
      </w:r>
      <w:r>
        <w:t xml:space="preserve"> to full legalization </w:t>
      </w:r>
    </w:p>
    <w:p w14:paraId="0E441D58" w14:textId="77777777" w:rsidR="00C05DD4" w:rsidRPr="00B07D94" w:rsidRDefault="00C05DD4" w:rsidP="00C05DD4">
      <w:pPr>
        <w:rPr>
          <w:rStyle w:val="Style13ptBold"/>
          <w:b w:val="0"/>
          <w:sz w:val="20"/>
          <w:szCs w:val="20"/>
        </w:rPr>
      </w:pPr>
      <w:r>
        <w:rPr>
          <w:rStyle w:val="Style13ptBold"/>
        </w:rPr>
        <w:t xml:space="preserve">Walters 19 </w:t>
      </w:r>
      <w:r>
        <w:rPr>
          <w:rStyle w:val="Style13ptBold"/>
          <w:b w:val="0"/>
          <w:sz w:val="20"/>
          <w:szCs w:val="20"/>
        </w:rPr>
        <w:t xml:space="preserve">- </w:t>
      </w:r>
      <w:r w:rsidRPr="00B07D94">
        <w:rPr>
          <w:rStyle w:val="Style13ptBold"/>
          <w:b w:val="0"/>
          <w:sz w:val="20"/>
          <w:szCs w:val="20"/>
        </w:rPr>
        <w:t>a senior producer for the nonprofit public affairs channel WisconsinEye.</w:t>
      </w:r>
      <w:r>
        <w:rPr>
          <w:rStyle w:val="Style13ptBold"/>
          <w:b w:val="0"/>
          <w:sz w:val="20"/>
          <w:szCs w:val="20"/>
        </w:rPr>
        <w:t xml:space="preserve"> (Steven, “</w:t>
      </w:r>
      <w:r w:rsidRPr="00B07D94">
        <w:rPr>
          <w:rStyle w:val="Style13ptBold"/>
          <w:b w:val="0"/>
          <w:sz w:val="20"/>
          <w:szCs w:val="20"/>
        </w:rPr>
        <w:t>Republicans May Oppose Medical Marijuana</w:t>
      </w:r>
      <w:r>
        <w:rPr>
          <w:rStyle w:val="Style13ptBold"/>
          <w:b w:val="0"/>
          <w:sz w:val="20"/>
          <w:szCs w:val="20"/>
        </w:rPr>
        <w:t xml:space="preserve">.” WisconsinEye. January 28, 2019. DOA: July 19, 2020. </w:t>
      </w:r>
      <w:hyperlink r:id="rId162" w:history="1">
        <w:r w:rsidRPr="00265344">
          <w:rPr>
            <w:rStyle w:val="Hyperlink"/>
            <w:sz w:val="20"/>
            <w:szCs w:val="20"/>
          </w:rPr>
          <w:t>https://urbanmilwaukee.com/2019/01/28/the-state-of-politics-republicans-may-oppose-medical-marijuana/)//MGalian</w:t>
        </w:r>
      </w:hyperlink>
      <w:r>
        <w:rPr>
          <w:rStyle w:val="Style13ptBold"/>
          <w:b w:val="0"/>
          <w:sz w:val="20"/>
          <w:szCs w:val="20"/>
        </w:rPr>
        <w:t xml:space="preserve"> </w:t>
      </w:r>
    </w:p>
    <w:p w14:paraId="662682B2" w14:textId="77777777" w:rsidR="00C05DD4" w:rsidRPr="00B07D94" w:rsidRDefault="00C05DD4" w:rsidP="00C05DD4">
      <w:pPr>
        <w:rPr>
          <w:sz w:val="16"/>
        </w:rPr>
      </w:pPr>
      <w:r w:rsidRPr="00B07D94">
        <w:rPr>
          <w:u w:val="single"/>
        </w:rPr>
        <w:t>The way Democratic Gov</w:t>
      </w:r>
      <w:r w:rsidRPr="00B07D94">
        <w:rPr>
          <w:sz w:val="16"/>
        </w:rPr>
        <w:t xml:space="preserve">. Tony </w:t>
      </w:r>
      <w:r w:rsidRPr="00B07D94">
        <w:rPr>
          <w:u w:val="single"/>
        </w:rPr>
        <w:t xml:space="preserve">Evers answered a question on legal marijuana use may have given Republican legislators afraid of “pot on every corner” reasons to take </w:t>
      </w:r>
      <w:r w:rsidRPr="00B07D94">
        <w:rPr>
          <w:rStyle w:val="Emphasis"/>
        </w:rPr>
        <w:t>no action on legalizing medical marijuana</w:t>
      </w:r>
      <w:r w:rsidRPr="00B07D94">
        <w:rPr>
          <w:sz w:val="16"/>
        </w:rPr>
        <w:t xml:space="preserve">. At a recent Wisconsin Technology Council event days after he took office, </w:t>
      </w:r>
      <w:r w:rsidRPr="00B07D94">
        <w:rPr>
          <w:u w:val="single"/>
        </w:rPr>
        <w:t>Evers made three newsworthy statements</w:t>
      </w:r>
      <w:r w:rsidRPr="00B07D94">
        <w:rPr>
          <w:sz w:val="16"/>
        </w:rPr>
        <w:t xml:space="preserve"> when asked about medical and recreational marijuana. First, </w:t>
      </w:r>
      <w:r w:rsidRPr="00B07D94">
        <w:rPr>
          <w:u w:val="single"/>
        </w:rPr>
        <w:t>Evers said the</w:t>
      </w:r>
      <w:r w:rsidRPr="00B07D94">
        <w:rPr>
          <w:sz w:val="16"/>
        </w:rPr>
        <w:t xml:space="preserve"> 2019-21 </w:t>
      </w:r>
      <w:r w:rsidRPr="00B07D94">
        <w:rPr>
          <w:u w:val="single"/>
        </w:rPr>
        <w:t>state budget</w:t>
      </w:r>
      <w:r w:rsidRPr="00B07D94">
        <w:rPr>
          <w:sz w:val="16"/>
        </w:rPr>
        <w:t xml:space="preserve"> he gives lawmakers on Feb. </w:t>
      </w:r>
      <w:r w:rsidRPr="00B07D94">
        <w:rPr>
          <w:u w:val="single"/>
        </w:rPr>
        <w:t>28 will include the “first steps” toward legalizing medical marijuana</w:t>
      </w:r>
      <w:r w:rsidRPr="00B07D94">
        <w:rPr>
          <w:sz w:val="16"/>
        </w:rPr>
        <w:t xml:space="preserve">. He gave no specifics about how it would be regulated, however. </w:t>
      </w:r>
      <w:r w:rsidRPr="00B07D94">
        <w:rPr>
          <w:u w:val="single"/>
        </w:rPr>
        <w:t>Second, he said he wants a discussion</w:t>
      </w:r>
      <w:r w:rsidRPr="00B07D94">
        <w:rPr>
          <w:sz w:val="16"/>
        </w:rPr>
        <w:t xml:space="preserve"> – and maybe a “statewide referendum” – </w:t>
      </w:r>
      <w:r w:rsidRPr="00B07D94">
        <w:rPr>
          <w:u w:val="single"/>
        </w:rPr>
        <w:t>on whether to legalize recreational marijuana</w:t>
      </w:r>
      <w:r w:rsidRPr="00B07D94">
        <w:rPr>
          <w:sz w:val="16"/>
        </w:rPr>
        <w:t xml:space="preserve">. It would be the first statewide advisory referendum since 2006, when voters overwhelmingly recommended restoring the death penalty. </w:t>
      </w:r>
      <w:r w:rsidRPr="00B07D94">
        <w:rPr>
          <w:u w:val="single"/>
        </w:rPr>
        <w:t>Third, he said he supports legalizing recreational marijuana</w:t>
      </w:r>
      <w:r w:rsidRPr="00B07D94">
        <w:rPr>
          <w:sz w:val="16"/>
        </w:rPr>
        <w:t xml:space="preserve">: “I personally would sign [that bill into law]. I just want to make sure we do it correctly.” But </w:t>
      </w:r>
      <w:r w:rsidRPr="00B07D94">
        <w:rPr>
          <w:rStyle w:val="Emphasis"/>
        </w:rPr>
        <w:t>Republican</w:t>
      </w:r>
      <w:r w:rsidRPr="00B07D94">
        <w:rPr>
          <w:sz w:val="16"/>
        </w:rPr>
        <w:t xml:space="preserve"> Assembly </w:t>
      </w:r>
      <w:r w:rsidRPr="00B07D94">
        <w:rPr>
          <w:rStyle w:val="Emphasis"/>
        </w:rPr>
        <w:t>leaders said that</w:t>
      </w:r>
      <w:r w:rsidRPr="00B07D94">
        <w:rPr>
          <w:sz w:val="16"/>
        </w:rPr>
        <w:t xml:space="preserve">, </w:t>
      </w:r>
      <w:r w:rsidRPr="00B07D94">
        <w:rPr>
          <w:u w:val="single"/>
        </w:rPr>
        <w:t>with his comments endorsing medical</w:t>
      </w:r>
      <w:r w:rsidRPr="00B07D94">
        <w:rPr>
          <w:sz w:val="16"/>
        </w:rPr>
        <w:t xml:space="preserve"> and recreational </w:t>
      </w:r>
      <w:r w:rsidRPr="00B07D94">
        <w:rPr>
          <w:u w:val="single"/>
        </w:rPr>
        <w:t>marijuana</w:t>
      </w:r>
      <w:r w:rsidRPr="00B07D94">
        <w:rPr>
          <w:sz w:val="16"/>
        </w:rPr>
        <w:t xml:space="preserve">, </w:t>
      </w:r>
      <w:r w:rsidRPr="00B07D94">
        <w:rPr>
          <w:u w:val="single"/>
        </w:rPr>
        <w:t xml:space="preserve">the new governor may have </w:t>
      </w:r>
      <w:r w:rsidRPr="00B07D94">
        <w:rPr>
          <w:rStyle w:val="Emphasis"/>
        </w:rPr>
        <w:t>killed any chance that medical marijuana will soon be legalized.</w:t>
      </w:r>
      <w:r>
        <w:rPr>
          <w:rStyle w:val="Emphasis"/>
        </w:rPr>
        <w:t xml:space="preserve"> </w:t>
      </w:r>
      <w:r w:rsidRPr="00B07D94">
        <w:rPr>
          <w:sz w:val="16"/>
        </w:rPr>
        <w:t xml:space="preserve">Assembly Speaker Robin Vos said he personally supports the carefully regulated use of medical marijuana. He made it clear that is his personal position, since the 63 Assembly Republicans who control half of the Legislature have not discussed the issue. But, Vos said, “I do not want it to be a half-handed effort like in other states, where you can grow it yourself, you can get a phony doctor’s excuse… </w:t>
      </w:r>
      <w:r w:rsidRPr="00B07D94">
        <w:rPr>
          <w:rStyle w:val="Emphasis"/>
        </w:rPr>
        <w:t>I don’t want to have medical marijuana</w:t>
      </w:r>
      <w:r w:rsidRPr="00B07D94">
        <w:rPr>
          <w:sz w:val="16"/>
        </w:rPr>
        <w:t xml:space="preserve"> – which I support – </w:t>
      </w:r>
      <w:r w:rsidRPr="00B07D94">
        <w:rPr>
          <w:rStyle w:val="Emphasis"/>
        </w:rPr>
        <w:t>somehow lead us down the slippery slope to where there’s pot on every corner.”</w:t>
      </w:r>
      <w:r>
        <w:rPr>
          <w:rStyle w:val="Emphasis"/>
        </w:rPr>
        <w:t xml:space="preserve"> </w:t>
      </w:r>
      <w:r w:rsidRPr="00B07D94">
        <w:rPr>
          <w:sz w:val="16"/>
        </w:rPr>
        <w:t xml:space="preserve">Vos said he does not support </w:t>
      </w:r>
      <w:r w:rsidRPr="00B07D94">
        <w:rPr>
          <w:u w:val="single"/>
        </w:rPr>
        <w:t>legalizing recreational marijuana,</w:t>
      </w:r>
      <w:r w:rsidRPr="00B07D94">
        <w:rPr>
          <w:sz w:val="16"/>
        </w:rPr>
        <w:t xml:space="preserve"> so it </w:t>
      </w:r>
      <w:r w:rsidRPr="00B07D94">
        <w:rPr>
          <w:rStyle w:val="Emphasis"/>
        </w:rPr>
        <w:t>was “incredibly counter-productive</w:t>
      </w:r>
      <w:r w:rsidRPr="00B07D94">
        <w:rPr>
          <w:sz w:val="16"/>
        </w:rPr>
        <w:t>” for Evers to endorse both changes. “</w:t>
      </w:r>
      <w:r w:rsidRPr="00B07D94">
        <w:rPr>
          <w:u w:val="single"/>
        </w:rPr>
        <w:t xml:space="preserve">He started out saying he’s open to legalizing medical marijuana and literally, in the same day, </w:t>
      </w:r>
      <w:r w:rsidRPr="00B07D94">
        <w:rPr>
          <w:rStyle w:val="Emphasis"/>
        </w:rPr>
        <w:t>slid down the slope</w:t>
      </w:r>
      <w:r w:rsidRPr="00B07D94">
        <w:rPr>
          <w:u w:val="single"/>
        </w:rPr>
        <w:t xml:space="preserve"> saying he would support full legalization</w:t>
      </w:r>
      <w:r w:rsidRPr="00B07D94">
        <w:rPr>
          <w:sz w:val="16"/>
        </w:rPr>
        <w:t xml:space="preserve"> – exactly what many [Assembly Republicans] are afraid of,” Vos told reporters, adding: “I hope he has not poisoned the conversation through his inexperience. But, perhaps, he has.” That phrase “perhaps, he has” signals that it will be up to Evers – and not Assembly Republicans – to find a path forward on medical marijuana. Assembly Majority Leader Jim </w:t>
      </w:r>
      <w:r w:rsidRPr="00B07D94">
        <w:rPr>
          <w:u w:val="single"/>
        </w:rPr>
        <w:t>Steineke said the</w:t>
      </w:r>
      <w:r w:rsidRPr="00B07D94">
        <w:rPr>
          <w:sz w:val="16"/>
        </w:rPr>
        <w:t xml:space="preserve"> governor’s </w:t>
      </w:r>
      <w:r w:rsidRPr="00B07D94">
        <w:rPr>
          <w:u w:val="single"/>
        </w:rPr>
        <w:t>comments</w:t>
      </w:r>
      <w:r w:rsidRPr="00B07D94">
        <w:rPr>
          <w:sz w:val="16"/>
        </w:rPr>
        <w:t xml:space="preserve"> “honestly </w:t>
      </w:r>
      <w:r w:rsidRPr="00B07D94">
        <w:rPr>
          <w:rStyle w:val="Emphasis"/>
        </w:rPr>
        <w:t>played into the fears of a lot of us that support medical marijuana</w:t>
      </w:r>
      <w:r w:rsidRPr="00B07D94">
        <w:rPr>
          <w:sz w:val="16"/>
        </w:rPr>
        <w:t xml:space="preserve">.” Medical marijuana “should be for people with debilitating disease, or chronic pain – things like that,” Steineke added. Evers </w:t>
      </w:r>
      <w:r w:rsidRPr="00B07D94">
        <w:rPr>
          <w:u w:val="single"/>
        </w:rPr>
        <w:t>backing both medical and recreational use of marijuana “is a problem for a lot” of</w:t>
      </w:r>
      <w:r w:rsidRPr="00B07D94">
        <w:rPr>
          <w:sz w:val="16"/>
        </w:rPr>
        <w:t xml:space="preserve"> Assembly </w:t>
      </w:r>
      <w:r w:rsidRPr="00B07D94">
        <w:rPr>
          <w:u w:val="single"/>
        </w:rPr>
        <w:t>Republicans</w:t>
      </w:r>
      <w:r w:rsidRPr="00B07D94">
        <w:rPr>
          <w:sz w:val="16"/>
        </w:rPr>
        <w:t xml:space="preserve">, Steineke said. “I’m not sure how we regain the trust that this is the first – and only step – when it comes to medicinal marijuana.” </w:t>
      </w:r>
      <w:r w:rsidRPr="00B07D94">
        <w:rPr>
          <w:u w:val="single"/>
        </w:rPr>
        <w:t>Senate Majority Leader</w:t>
      </w:r>
      <w:r w:rsidRPr="00B07D94">
        <w:rPr>
          <w:sz w:val="16"/>
        </w:rPr>
        <w:t xml:space="preserve"> Scott Fitzgerald </w:t>
      </w:r>
      <w:r w:rsidRPr="00B07D94">
        <w:rPr>
          <w:u w:val="single"/>
        </w:rPr>
        <w:t xml:space="preserve">told reporters </w:t>
      </w:r>
      <w:r w:rsidRPr="00B07D94">
        <w:rPr>
          <w:rStyle w:val="Emphasis"/>
        </w:rPr>
        <w:t xml:space="preserve">he does not expect the Republican-controlled Senate to debate legalizing marijuana use. </w:t>
      </w:r>
      <w:r w:rsidRPr="00B07D94">
        <w:rPr>
          <w:sz w:val="16"/>
        </w:rPr>
        <w:t>“</w:t>
      </w:r>
      <w:r w:rsidRPr="00B07D94">
        <w:rPr>
          <w:rStyle w:val="Emphasis"/>
        </w:rPr>
        <w:t>I still don’t believe the support is there</w:t>
      </w:r>
      <w:r w:rsidRPr="00B07D94">
        <w:rPr>
          <w:sz w:val="16"/>
        </w:rPr>
        <w:t xml:space="preserve"> … to move in that direction.” But the Democrat who will again be chief Assembly sponsor of a bill legalizing marijuana use, Rep. Melissa Sargent, of Madison, praised Evers for being the first governor to join the cause. “It is in the best interest of our state to look toward the future and recognize the vast medicinal, economic and social justice opportunities marijuana legalization would bring to our state,” she said in a statement announcing her new bill to make that change. Sargent said 16 local governments held advisory referendums on Nov 6 that asked voters whether medical or recreational marijuana should be legalized and all referendums passed. That proved that “the people are ahead of the politicians on this topic, and agree that the most dangerous thing about marijuana in Wisconsin is that it is illegal,” Sargent added. Meanwhile, the Marquette University Law School poll released last week found 59 percent of those who responded favored legalizing marijuana; 35 percent were opposed. The Jan. 16-20 poll of 800 respondents had a margin of error of +/-3.9%. Pollster Charles Franklin said that was significant change since the poll asked the same question in September of 2014, when only 46 percent backed legalizing marijuana and 51 percent opposed. Wisconsin is part of a national “real change over the last 10 years” in views on legal marijuana, Franklin said. Ten states — including Michigan and the District of Columbia — have legalized recreational marijuana, while other states have legalized medical marijuana. “Public opinion has actually moved quite substantially,” Franklin said.</w:t>
      </w:r>
    </w:p>
    <w:p w14:paraId="6E70DCAC" w14:textId="77777777" w:rsidR="00C05DD4" w:rsidRDefault="00C05DD4" w:rsidP="00C05DD4">
      <w:pPr>
        <w:pStyle w:val="Heading4"/>
      </w:pPr>
      <w:r>
        <w:t xml:space="preserve">A </w:t>
      </w:r>
      <w:r w:rsidRPr="00662A03">
        <w:rPr>
          <w:i/>
          <w:u w:val="single"/>
        </w:rPr>
        <w:t>litany of factors</w:t>
      </w:r>
      <w:r>
        <w:t xml:space="preserve"> guarantees Senate fights- dems internal divisions, republican opposition to medical marijuana, McConnell’s hesitancy, and empirical failure to pass the last weed bill  </w:t>
      </w:r>
    </w:p>
    <w:p w14:paraId="7ACEB5E8" w14:textId="77777777" w:rsidR="00C05DD4" w:rsidRPr="0094751D" w:rsidRDefault="00C05DD4" w:rsidP="00C05DD4">
      <w:pPr>
        <w:rPr>
          <w:rStyle w:val="Style13ptBold"/>
          <w:b w:val="0"/>
          <w:sz w:val="20"/>
          <w:szCs w:val="20"/>
        </w:rPr>
      </w:pPr>
      <w:r>
        <w:rPr>
          <w:rStyle w:val="Style13ptBold"/>
        </w:rPr>
        <w:t xml:space="preserve">Demko and Fertig 19 </w:t>
      </w:r>
      <w:r>
        <w:rPr>
          <w:rStyle w:val="Style13ptBold"/>
          <w:b w:val="0"/>
          <w:sz w:val="20"/>
          <w:szCs w:val="20"/>
        </w:rPr>
        <w:t xml:space="preserve">- </w:t>
      </w:r>
      <w:r w:rsidRPr="0094751D">
        <w:rPr>
          <w:rStyle w:val="Style13ptBold"/>
          <w:b w:val="0"/>
          <w:sz w:val="20"/>
          <w:szCs w:val="20"/>
        </w:rPr>
        <w:t>Paul Demko is the cannabis editor at POLITICO Pro. Previously, he spent four years on the health care team, primarily covering the insurance industry. Prior to joining POLITICO, he was the Washington bureau chief at Modern Healthcare. Demko also spent a decade reporting in Minnesota, including stints with Politics in Minnesota and City Pages. He started his career at The Chronicle of Philanthropy.</w:t>
      </w:r>
      <w:r w:rsidRPr="0094751D">
        <w:t xml:space="preserve"> </w:t>
      </w:r>
      <w:r w:rsidRPr="0094751D">
        <w:rPr>
          <w:rStyle w:val="Style13ptBold"/>
          <w:b w:val="0"/>
          <w:sz w:val="20"/>
          <w:szCs w:val="20"/>
        </w:rPr>
        <w:t>Natalie Fertig is a federal cannabis policy reporter for POLITICO Pro.</w:t>
      </w:r>
      <w:r>
        <w:rPr>
          <w:rStyle w:val="Style13ptBold"/>
          <w:b w:val="0"/>
          <w:sz w:val="20"/>
          <w:szCs w:val="20"/>
        </w:rPr>
        <w:t xml:space="preserve"> (Paul and Natalie, “</w:t>
      </w:r>
      <w:r w:rsidRPr="008924AC">
        <w:rPr>
          <w:rStyle w:val="Style13ptBold"/>
          <w:b w:val="0"/>
          <w:sz w:val="20"/>
          <w:szCs w:val="20"/>
        </w:rPr>
        <w:t>Why the most pro-marijuana Congress ever won’t deal with weed</w:t>
      </w:r>
      <w:r>
        <w:rPr>
          <w:rStyle w:val="Style13ptBold"/>
          <w:b w:val="0"/>
          <w:sz w:val="20"/>
          <w:szCs w:val="20"/>
        </w:rPr>
        <w:t xml:space="preserve">.” Politico. September 9, 2019. DOA: July 17, 2020. </w:t>
      </w:r>
      <w:hyperlink r:id="rId163" w:history="1">
        <w:r w:rsidRPr="00040A30">
          <w:rPr>
            <w:rStyle w:val="Hyperlink"/>
            <w:sz w:val="20"/>
            <w:szCs w:val="20"/>
          </w:rPr>
          <w:t>https://www.politico.com/story/2019/09/09/marijuana-congress-1712973)//MGalian</w:t>
        </w:r>
      </w:hyperlink>
      <w:r>
        <w:rPr>
          <w:rStyle w:val="Style13ptBold"/>
          <w:b w:val="0"/>
          <w:sz w:val="20"/>
          <w:szCs w:val="20"/>
        </w:rPr>
        <w:t xml:space="preserve"> </w:t>
      </w:r>
    </w:p>
    <w:p w14:paraId="67257632" w14:textId="77777777" w:rsidR="00C05DD4" w:rsidRPr="00BE29A4" w:rsidRDefault="00C05DD4" w:rsidP="00C05DD4">
      <w:pPr>
        <w:rPr>
          <w:b/>
          <w:iCs/>
          <w:u w:val="single"/>
        </w:rPr>
      </w:pPr>
      <w:r w:rsidRPr="00662A03">
        <w:rPr>
          <w:u w:val="single"/>
        </w:rPr>
        <w:t xml:space="preserve">Two-thirds of Americans support legalization, but </w:t>
      </w:r>
      <w:r w:rsidRPr="00662A03">
        <w:rPr>
          <w:rStyle w:val="Emphasis"/>
        </w:rPr>
        <w:t>legislation seems to be going nowhere fast on Capitol Hill</w:t>
      </w:r>
      <w:r w:rsidRPr="00662A03">
        <w:rPr>
          <w:sz w:val="16"/>
        </w:rPr>
        <w:t xml:space="preserve">. This could be a big moment for marijuana and Congress. But </w:t>
      </w:r>
      <w:r w:rsidRPr="00662A03">
        <w:rPr>
          <w:u w:val="single"/>
        </w:rPr>
        <w:t>Dem</w:t>
      </w:r>
      <w:r w:rsidRPr="00662A03">
        <w:rPr>
          <w:sz w:val="16"/>
        </w:rPr>
        <w:t>ocrat</w:t>
      </w:r>
      <w:r w:rsidRPr="00662A03">
        <w:rPr>
          <w:u w:val="single"/>
        </w:rPr>
        <w:t>s</w:t>
      </w:r>
      <w:r w:rsidRPr="00662A03">
        <w:rPr>
          <w:sz w:val="16"/>
        </w:rPr>
        <w:t xml:space="preserve"> </w:t>
      </w:r>
      <w:r w:rsidRPr="00662A03">
        <w:rPr>
          <w:u w:val="single"/>
        </w:rPr>
        <w:t xml:space="preserve">are </w:t>
      </w:r>
      <w:r w:rsidRPr="00662A03">
        <w:rPr>
          <w:rStyle w:val="Emphasis"/>
        </w:rPr>
        <w:t>fighting</w:t>
      </w:r>
      <w:r w:rsidRPr="00662A03">
        <w:rPr>
          <w:u w:val="single"/>
        </w:rPr>
        <w:t xml:space="preserve"> Dem</w:t>
      </w:r>
      <w:r w:rsidRPr="00662A03">
        <w:rPr>
          <w:sz w:val="16"/>
        </w:rPr>
        <w:t>ocrat</w:t>
      </w:r>
      <w:r w:rsidRPr="00662A03">
        <w:rPr>
          <w:u w:val="single"/>
        </w:rPr>
        <w:t>s</w:t>
      </w:r>
      <w:r w:rsidRPr="00662A03">
        <w:rPr>
          <w:sz w:val="16"/>
        </w:rPr>
        <w:t xml:space="preserve"> </w:t>
      </w:r>
      <w:r w:rsidRPr="00662A03">
        <w:rPr>
          <w:rStyle w:val="Emphasis"/>
        </w:rPr>
        <w:t>over whether to focus on social justice issues or industry priorities</w:t>
      </w:r>
      <w:r w:rsidRPr="00662A03">
        <w:rPr>
          <w:sz w:val="16"/>
        </w:rPr>
        <w:t xml:space="preserve"> like banking. </w:t>
      </w:r>
      <w:r w:rsidRPr="00662A03">
        <w:rPr>
          <w:u w:val="single"/>
        </w:rPr>
        <w:t xml:space="preserve">Marijuana advocates are </w:t>
      </w:r>
      <w:r w:rsidRPr="00662A03">
        <w:rPr>
          <w:rStyle w:val="Emphasis"/>
        </w:rPr>
        <w:t>divided among themselves</w:t>
      </w:r>
      <w:r w:rsidRPr="00662A03">
        <w:rPr>
          <w:u w:val="single"/>
        </w:rPr>
        <w:t xml:space="preserve"> over whether to push for full legalization or settle for less far-reaching legislation</w:t>
      </w:r>
      <w:r w:rsidRPr="00662A03">
        <w:rPr>
          <w:sz w:val="16"/>
        </w:rPr>
        <w:t xml:space="preserve">. </w:t>
      </w:r>
      <w:r w:rsidRPr="00662A03">
        <w:rPr>
          <w:u w:val="single"/>
        </w:rPr>
        <w:t>And many Republicans</w:t>
      </w:r>
      <w:r w:rsidRPr="00662A03">
        <w:rPr>
          <w:sz w:val="16"/>
        </w:rPr>
        <w:t xml:space="preserve"> — some of whom are seeing the benefits of cannabis legalization in their home states — </w:t>
      </w:r>
      <w:r w:rsidRPr="00662A03">
        <w:rPr>
          <w:rStyle w:val="Emphasis"/>
        </w:rPr>
        <w:t>are still decidedly against any legalization</w:t>
      </w:r>
      <w:r w:rsidRPr="00662A03">
        <w:rPr>
          <w:sz w:val="16"/>
        </w:rPr>
        <w:t xml:space="preserve"> </w:t>
      </w:r>
      <w:r w:rsidRPr="00662A03">
        <w:rPr>
          <w:u w:val="single"/>
        </w:rPr>
        <w:t>on the national level</w:t>
      </w:r>
      <w:r w:rsidRPr="00662A03">
        <w:rPr>
          <w:sz w:val="16"/>
        </w:rPr>
        <w:t xml:space="preserve">, </w:t>
      </w:r>
      <w:r w:rsidRPr="00662A03">
        <w:rPr>
          <w:rStyle w:val="Emphasis"/>
        </w:rPr>
        <w:t>even for medicinal uses</w:t>
      </w:r>
      <w:r w:rsidRPr="00662A03">
        <w:rPr>
          <w:sz w:val="16"/>
        </w:rPr>
        <w:t xml:space="preserve">. At the same time that </w:t>
      </w:r>
      <w:r w:rsidRPr="00662A03">
        <w:rPr>
          <w:rStyle w:val="Emphasis"/>
        </w:rPr>
        <w:t>Congress is in gridlock,</w:t>
      </w:r>
      <w:r w:rsidRPr="00662A03">
        <w:rPr>
          <w:sz w:val="16"/>
        </w:rPr>
        <w:t xml:space="preserve"> there is growing national support for cannabis, which is illegal at the federal level but at least partially legal in 33 states. In addition, public opinion is shifting rapidly, with nearly two-thirds of Americans supporting legalization according to Gallup — double the level of support two decades ago. That’s led to a steadily growing number of lawmakers on both sides of the aisle who represent states with legal cannabis markets, making them more sympathetic toward legislation aimed at helping the burgeoning industry — which brought in roughly $10 billion in sales last year. </w:t>
      </w:r>
      <w:r w:rsidRPr="00662A03">
        <w:rPr>
          <w:u w:val="single"/>
        </w:rPr>
        <w:t>These conflicts between state and federal law have created a rash of problems for cannabis companies, including lack of access to banking services, sky-high federal tax rates and bewildering questions about exactly what business practices are legal.</w:t>
      </w:r>
      <w:r>
        <w:rPr>
          <w:u w:val="single"/>
        </w:rPr>
        <w:t xml:space="preserve"> </w:t>
      </w:r>
      <w:r w:rsidRPr="00662A03">
        <w:rPr>
          <w:sz w:val="16"/>
        </w:rPr>
        <w:t xml:space="preserve">“More and more members are hearing from their constituents about the need to get the federal government out of the way,” said former House Speaker John Boehner, who joined the board of cannabis company Acreage Holdings last year, despite opposing legalization while in Congress. “You have </w:t>
      </w:r>
      <w:r w:rsidRPr="00662A03">
        <w:rPr>
          <w:u w:val="single"/>
        </w:rPr>
        <w:t>a lot of Dem</w:t>
      </w:r>
      <w:r w:rsidRPr="00662A03">
        <w:rPr>
          <w:sz w:val="16"/>
        </w:rPr>
        <w:t>ocrat</w:t>
      </w:r>
      <w:r w:rsidRPr="00662A03">
        <w:rPr>
          <w:u w:val="single"/>
        </w:rPr>
        <w:t xml:space="preserve">s </w:t>
      </w:r>
      <w:r w:rsidRPr="00662A03">
        <w:rPr>
          <w:sz w:val="16"/>
        </w:rPr>
        <w:t>who</w:t>
      </w:r>
      <w:r w:rsidRPr="00662A03">
        <w:rPr>
          <w:u w:val="single"/>
        </w:rPr>
        <w:t xml:space="preserve"> were already there. But many Republicans </w:t>
      </w:r>
      <w:r w:rsidRPr="00662A03">
        <w:rPr>
          <w:sz w:val="16"/>
        </w:rPr>
        <w:t>are starting to come on board, as they</w:t>
      </w:r>
      <w:r w:rsidRPr="00662A03">
        <w:rPr>
          <w:u w:val="single"/>
        </w:rPr>
        <w:t xml:space="preserve"> see this dichotomy between what's going on in their own states and how </w:t>
      </w:r>
      <w:r w:rsidRPr="00662A03">
        <w:rPr>
          <w:rStyle w:val="Emphasis"/>
        </w:rPr>
        <w:t>the federal government continues to stand in the way.”</w:t>
      </w:r>
      <w:r>
        <w:rPr>
          <w:rStyle w:val="Emphasis"/>
        </w:rPr>
        <w:t xml:space="preserve"> </w:t>
      </w:r>
      <w:r w:rsidRPr="00662A03">
        <w:rPr>
          <w:rStyle w:val="Emphasis"/>
        </w:rPr>
        <w:t>None of that has translated into bills getting to the finish line.</w:t>
      </w:r>
      <w:r w:rsidRPr="00662A03">
        <w:rPr>
          <w:sz w:val="16"/>
        </w:rPr>
        <w:t xml:space="preserve"> </w:t>
      </w:r>
      <w:r w:rsidRPr="00662A03">
        <w:rPr>
          <w:u w:val="single"/>
        </w:rPr>
        <w:t xml:space="preserve">The </w:t>
      </w:r>
      <w:r w:rsidRPr="00662A03">
        <w:rPr>
          <w:rStyle w:val="Emphasis"/>
        </w:rPr>
        <w:t>central tension</w:t>
      </w:r>
      <w:r w:rsidRPr="00662A03">
        <w:rPr>
          <w:u w:val="single"/>
        </w:rPr>
        <w:t xml:space="preserve"> in the House is how much emphasis should be put on full marijuana legalization versus single-issue bills </w:t>
      </w:r>
      <w:r w:rsidRPr="00662A03">
        <w:rPr>
          <w:sz w:val="16"/>
        </w:rPr>
        <w:t xml:space="preserve">that address industry concerns. </w:t>
      </w:r>
      <w:r w:rsidRPr="00662A03">
        <w:rPr>
          <w:u w:val="single"/>
        </w:rPr>
        <w:t>The bill with the best chance of being enacted — the SAFE Banking Act</w:t>
      </w:r>
      <w:r w:rsidRPr="00662A03">
        <w:rPr>
          <w:sz w:val="16"/>
        </w:rPr>
        <w:t xml:space="preserve">, which would allow banks to do business with cannabis companies without fear of federal punishment — </w:t>
      </w:r>
      <w:r w:rsidRPr="00662A03">
        <w:rPr>
          <w:u w:val="single"/>
        </w:rPr>
        <w:t xml:space="preserve">cleared a key House committee in March </w:t>
      </w:r>
      <w:r w:rsidRPr="00662A03">
        <w:rPr>
          <w:sz w:val="16"/>
        </w:rPr>
        <w:t xml:space="preserve">by an overwhelming bipartisan vote, </w:t>
      </w:r>
      <w:r w:rsidRPr="00662A03">
        <w:rPr>
          <w:u w:val="single"/>
        </w:rPr>
        <w:t>and received a hearing in the Senate.</w:t>
      </w:r>
      <w:r w:rsidRPr="00662A03">
        <w:rPr>
          <w:sz w:val="16"/>
        </w:rPr>
        <w:t xml:space="preserve"> </w:t>
      </w:r>
      <w:r w:rsidRPr="00662A03">
        <w:rPr>
          <w:u w:val="single"/>
        </w:rPr>
        <w:t>Supporters of the legislation</w:t>
      </w:r>
      <w:r w:rsidRPr="00662A03">
        <w:rPr>
          <w:sz w:val="16"/>
        </w:rPr>
        <w:t xml:space="preserve">, which include the influential American Bankers Association, </w:t>
      </w:r>
      <w:r w:rsidRPr="00662A03">
        <w:rPr>
          <w:u w:val="single"/>
        </w:rPr>
        <w:t>were predicting floor passage before the August break</w:t>
      </w:r>
      <w:r w:rsidRPr="00662A03">
        <w:rPr>
          <w:sz w:val="16"/>
        </w:rPr>
        <w:t xml:space="preserve">. </w:t>
      </w:r>
      <w:r w:rsidRPr="00662A03">
        <w:rPr>
          <w:rStyle w:val="Emphasis"/>
        </w:rPr>
        <w:t>That didn’t happen.</w:t>
      </w:r>
      <w:r>
        <w:rPr>
          <w:rStyle w:val="Emphasis"/>
        </w:rPr>
        <w:t xml:space="preserve"> </w:t>
      </w:r>
      <w:r w:rsidRPr="00662A03">
        <w:rPr>
          <w:sz w:val="16"/>
        </w:rPr>
        <w:t>Rep. Ed Perlmutter (D-Colo.), the chief sponsor of the banking bill, said he hopes it will come up for a vote on the House floor in the next few weeks. “I'm going to do everything I can to be a noisy member of Congress to get myself onto the calendar,” Perlmutter said, acknowledging that appropriations bills will likely take precedent with the end of the fiscal year rapidly approaching. “I'm going to be the squeaky wheel.” Shortly before the August recess, however, Judiciary Chairman Jerry Nadler (D-N.Y.) introduced much more far-reaching legislation. The MORE Act would end federal prohibition, expunge past marijuana convictions and establish grant programs designed to make sure members of minority communities are able to share in the potential financial benefits of legal markets. “</w:t>
      </w:r>
      <w:r w:rsidRPr="00662A03">
        <w:rPr>
          <w:u w:val="single"/>
        </w:rPr>
        <w:t>I don’t especially like incrementalism,” said</w:t>
      </w:r>
      <w:r w:rsidRPr="00662A03">
        <w:rPr>
          <w:sz w:val="16"/>
        </w:rPr>
        <w:t xml:space="preserve"> Rep. Barbara </w:t>
      </w:r>
      <w:r w:rsidRPr="00662A03">
        <w:rPr>
          <w:u w:val="single"/>
        </w:rPr>
        <w:t>Lee</w:t>
      </w:r>
      <w:r w:rsidRPr="00662A03">
        <w:rPr>
          <w:sz w:val="16"/>
        </w:rPr>
        <w:t xml:space="preserve"> (D-Calif.), a co-sponsor of the MORE Act. “</w:t>
      </w:r>
      <w:r w:rsidRPr="00662A03">
        <w:rPr>
          <w:u w:val="single"/>
        </w:rPr>
        <w:t>You know you gotta do this in a big way.”</w:t>
      </w:r>
      <w:r>
        <w:rPr>
          <w:u w:val="single"/>
        </w:rPr>
        <w:t xml:space="preserve"> </w:t>
      </w:r>
      <w:r w:rsidRPr="00662A03">
        <w:rPr>
          <w:sz w:val="16"/>
        </w:rPr>
        <w:t xml:space="preserve">Lee is also the first African American and the first woman to co-chair the Congressional Cannabis Caucus. She said Congress is at the point where a basic bill that would lift the federal ban on marijuana doesn’t cut it; any comprehensive marijuana legislation introduced now needs to include social equity and criminal justice reform — like the MORE Act. The comprehensive bill has become the top priority for many advocates, much to the consternation of some lobbyists and other </w:t>
      </w:r>
      <w:r w:rsidRPr="00662A03">
        <w:rPr>
          <w:u w:val="single"/>
        </w:rPr>
        <w:t>staffers on the Hill</w:t>
      </w:r>
      <w:r w:rsidRPr="00662A03">
        <w:rPr>
          <w:sz w:val="16"/>
        </w:rPr>
        <w:t xml:space="preserve"> who </w:t>
      </w:r>
      <w:r w:rsidRPr="00662A03">
        <w:rPr>
          <w:rStyle w:val="Emphasis"/>
        </w:rPr>
        <w:t>know the bill stands little chance of being enacted anytime soon</w:t>
      </w:r>
      <w:r w:rsidRPr="00662A03">
        <w:rPr>
          <w:u w:val="single"/>
        </w:rPr>
        <w:t xml:space="preserve">, in large part because there’s </w:t>
      </w:r>
      <w:r w:rsidRPr="00662A03">
        <w:rPr>
          <w:rStyle w:val="Emphasis"/>
        </w:rPr>
        <w:t>no way the Senate is going to entertain such a dramatic liberalization</w:t>
      </w:r>
      <w:r w:rsidRPr="00662A03">
        <w:rPr>
          <w:u w:val="single"/>
        </w:rPr>
        <w:t xml:space="preserve"> of federal drug policy</w:t>
      </w:r>
      <w:r w:rsidRPr="00662A03">
        <w:rPr>
          <w:sz w:val="16"/>
        </w:rPr>
        <w:t xml:space="preserve">. “There is a sense that [MORE] is going to be the bill to make it to the floor and be the first marijuana bill out of the gate,” said Michael Collins of the Drug Policy Alliance, an advocacy group that supports overhauling the country’s drug laws. “The banking bill won’t go until after the MORE Act.” The reason for that, advocates say, is a desire for the first piece of cannabis legislation to encompass social equity and criminal justice reform. Some see the SAFE Banking Act as an industry bill that doesn’t address equity. Others, though, like Amber Littlejohn of the Minority Cannabis Business Association, disagree with that assessment. “If we’re going to create an equitable industry even two or three years from now, we need to be able to [address the] No. 1 hurdle to equity, which is access to capital,” Littlejohn said. “We can have the best-designed state equity program, but if there is no funding, it will fall flat.” Littlejohn argues that as long as cannabis remains illegal at the federal level, there will always be incentives for advocates and lawmakers to pass more cannabis legislation in the future — including something like the MORE Act — even if SAFE passes now. Lee said the SAFE Act, while not comprehensive legislation, is important for minority business owners already in this industry, and should be seen as a great first step that does not slow down momentum for comprehensive legislation such as the MORE Act. For advocates like Littlejohn and lawmakers like Lee, the SAFE and MORE Acts are a “yes, and” situation, rather than an “either/or.” “We want to make sure that we have people who've been affected by the terrible war on drugs first in line to be able to apply for licenses and develop their own businesses,” said Lee — referring to the equity programs in the works or recently established in many states. But recipients of priority status or equity program licenses, she said, “can't do that unless they have the capital and the access to banking services.” But </w:t>
      </w:r>
      <w:r w:rsidRPr="00662A03">
        <w:rPr>
          <w:u w:val="single"/>
        </w:rPr>
        <w:t>even if House Dem</w:t>
      </w:r>
      <w:r w:rsidRPr="00662A03">
        <w:rPr>
          <w:sz w:val="16"/>
        </w:rPr>
        <w:t>ocrat</w:t>
      </w:r>
      <w:r w:rsidRPr="00662A03">
        <w:rPr>
          <w:u w:val="single"/>
        </w:rPr>
        <w:t>s</w:t>
      </w:r>
      <w:r w:rsidRPr="00662A03">
        <w:rPr>
          <w:sz w:val="16"/>
        </w:rPr>
        <w:t xml:space="preserve"> </w:t>
      </w:r>
      <w:r w:rsidRPr="00662A03">
        <w:rPr>
          <w:u w:val="single"/>
        </w:rPr>
        <w:t xml:space="preserve">can overcome their </w:t>
      </w:r>
      <w:r w:rsidRPr="00662A03">
        <w:rPr>
          <w:rStyle w:val="Emphasis"/>
        </w:rPr>
        <w:t>internal differences</w:t>
      </w:r>
      <w:r w:rsidRPr="00662A03">
        <w:rPr>
          <w:sz w:val="16"/>
        </w:rPr>
        <w:t xml:space="preserve"> </w:t>
      </w:r>
      <w:r w:rsidRPr="00662A03">
        <w:rPr>
          <w:u w:val="single"/>
        </w:rPr>
        <w:t>and pass a bill</w:t>
      </w:r>
      <w:r w:rsidRPr="00662A03">
        <w:rPr>
          <w:sz w:val="16"/>
        </w:rPr>
        <w:t xml:space="preserve"> — whether banking legislation or something more ambitious — </w:t>
      </w:r>
      <w:r w:rsidRPr="00662A03">
        <w:rPr>
          <w:rStyle w:val="Emphasis"/>
        </w:rPr>
        <w:t>it will face a treacherous path in the Senate</w:t>
      </w:r>
      <w:r w:rsidRPr="00662A03">
        <w:rPr>
          <w:sz w:val="16"/>
        </w:rPr>
        <w:t xml:space="preserve">. Majority Leader Mitch </w:t>
      </w:r>
      <w:r w:rsidRPr="00662A03">
        <w:rPr>
          <w:rStyle w:val="Emphasis"/>
        </w:rPr>
        <w:t>McConnell has shown zero interest in doing anything to make it easier for marijuana companies to do business.</w:t>
      </w:r>
      <w:r w:rsidRPr="00662A03">
        <w:rPr>
          <w:sz w:val="16"/>
        </w:rPr>
        <w:t xml:space="preserve"> There’s at least one wild card that could alter that dynamic: the electoral fate of Colorado Sen. Cory Gardner, who is arguably the No. 1 target of Democrats in 2020. Gardner has become a leading advocate for cannabis legislation, reflecting the booming industry in his home state. In particular, Gardner has championed the STATES Act, which would essentially allow state-legal markets to continue operating without fear of federal punishment. That legislation hasn’t gained any traction during the current Congress, despite a huge push from industry groups. If it’s perceived that Gardner needs a win in this area, it could soften McConnell’s resolve, lobbyists argue. But </w:t>
      </w:r>
      <w:r w:rsidRPr="00662A03">
        <w:rPr>
          <w:rStyle w:val="Emphasis"/>
        </w:rPr>
        <w:t>longtime Senate watchers are extremely skeptical that McConnell will allow any cannabis legislation to come to the floor on its own</w:t>
      </w:r>
      <w:r w:rsidRPr="00662A03">
        <w:rPr>
          <w:sz w:val="16"/>
        </w:rPr>
        <w:t>. That means the only likely possibility is attaching cannabis legislation — whether the STATES Act, banking legislation or another proposal — to some must-pass package. Said one veteran lobbyist who works on cannabis issues: “</w:t>
      </w:r>
      <w:r w:rsidRPr="00662A03">
        <w:rPr>
          <w:rStyle w:val="Emphasis"/>
        </w:rPr>
        <w:t>I would be shocked if Sen. McConnell wanted to spend a single second of floor time on weed.”</w:t>
      </w:r>
    </w:p>
    <w:p w14:paraId="2334522E" w14:textId="77777777" w:rsidR="00C05DD4" w:rsidRDefault="00C05DD4" w:rsidP="00C05DD4">
      <w:pPr>
        <w:pStyle w:val="Heading4"/>
      </w:pPr>
      <w:r>
        <w:t xml:space="preserve">It took a </w:t>
      </w:r>
      <w:r w:rsidRPr="0006731B">
        <w:rPr>
          <w:i/>
          <w:u w:val="single"/>
        </w:rPr>
        <w:t>decade</w:t>
      </w:r>
      <w:r>
        <w:t xml:space="preserve"> to pass the last medical marijuana bill and concern over Trump circumvention guarantees </w:t>
      </w:r>
      <w:r w:rsidRPr="0006731B">
        <w:rPr>
          <w:i/>
          <w:u w:val="single"/>
        </w:rPr>
        <w:t>partisan opposition</w:t>
      </w:r>
      <w:r>
        <w:t xml:space="preserve"> to the plan </w:t>
      </w:r>
    </w:p>
    <w:p w14:paraId="29416569" w14:textId="77777777" w:rsidR="00C05DD4" w:rsidRPr="004F37A4" w:rsidRDefault="00C05DD4" w:rsidP="00C05DD4">
      <w:pPr>
        <w:rPr>
          <w:rStyle w:val="Style13ptBold"/>
          <w:b w:val="0"/>
          <w:sz w:val="20"/>
          <w:szCs w:val="20"/>
        </w:rPr>
      </w:pPr>
      <w:r>
        <w:rPr>
          <w:rStyle w:val="Style13ptBold"/>
        </w:rPr>
        <w:t xml:space="preserve">Kopp 20 </w:t>
      </w:r>
      <w:r>
        <w:rPr>
          <w:rStyle w:val="Style13ptBold"/>
          <w:b w:val="0"/>
          <w:sz w:val="20"/>
          <w:szCs w:val="20"/>
        </w:rPr>
        <w:t xml:space="preserve">- </w:t>
      </w:r>
      <w:r w:rsidRPr="004F37A4">
        <w:rPr>
          <w:rStyle w:val="Style13ptBold"/>
          <w:b w:val="0"/>
          <w:sz w:val="20"/>
          <w:szCs w:val="20"/>
        </w:rPr>
        <w:t>covers patient advocacy groups and the pharmaceutical industry. She previously worked for Politico and OpenSecrets. Emily is a graduate of the University of Georgia. She’s interested in both the STOCK Act and Stark Law. You can leak to her confidentially on Signal.</w:t>
      </w:r>
      <w:r>
        <w:rPr>
          <w:rStyle w:val="Style13ptBold"/>
          <w:b w:val="0"/>
          <w:sz w:val="20"/>
          <w:szCs w:val="20"/>
        </w:rPr>
        <w:t xml:space="preserve"> (Emily, “</w:t>
      </w:r>
      <w:r w:rsidRPr="004F37A4">
        <w:rPr>
          <w:rStyle w:val="Style13ptBold"/>
          <w:b w:val="0"/>
          <w:sz w:val="20"/>
          <w:szCs w:val="20"/>
        </w:rPr>
        <w:t>States turn to unenforced federal law to slow medical marijuana legalization</w:t>
      </w:r>
      <w:r>
        <w:rPr>
          <w:rStyle w:val="Style13ptBold"/>
          <w:b w:val="0"/>
          <w:sz w:val="20"/>
          <w:szCs w:val="20"/>
        </w:rPr>
        <w:t xml:space="preserve">.” Roll Call. March 4, 2020. DOA: July 23, 2020. </w:t>
      </w:r>
      <w:hyperlink r:id="rId164" w:history="1">
        <w:r w:rsidRPr="00265344">
          <w:rPr>
            <w:rStyle w:val="Hyperlink"/>
            <w:sz w:val="20"/>
            <w:szCs w:val="20"/>
          </w:rPr>
          <w:t>https://www.rollcall.com/2020/03/04/states-turn-to-unenforced-federal-law-to-slow-medical-marijuana-legalization/)//MGalian</w:t>
        </w:r>
      </w:hyperlink>
      <w:r>
        <w:rPr>
          <w:rStyle w:val="Style13ptBold"/>
          <w:b w:val="0"/>
          <w:sz w:val="20"/>
          <w:szCs w:val="20"/>
        </w:rPr>
        <w:t xml:space="preserve"> </w:t>
      </w:r>
    </w:p>
    <w:p w14:paraId="4CDC378C" w14:textId="77777777" w:rsidR="00C05DD4" w:rsidRDefault="00C05DD4" w:rsidP="00C05DD4">
      <w:pPr>
        <w:rPr>
          <w:sz w:val="16"/>
        </w:rPr>
      </w:pPr>
      <w:r w:rsidRPr="00E063D5">
        <w:rPr>
          <w:sz w:val="16"/>
        </w:rPr>
        <w:t xml:space="preserve">Since 2014, Congress has protected patients and cannabis programs from federal marijuana prosecutions in states that allow it for medical use. </w:t>
      </w:r>
      <w:r w:rsidRPr="0006731B">
        <w:rPr>
          <w:u w:val="single"/>
        </w:rPr>
        <w:t xml:space="preserve">Medical marijuana’s </w:t>
      </w:r>
      <w:r w:rsidRPr="0006731B">
        <w:rPr>
          <w:rStyle w:val="Emphasis"/>
        </w:rPr>
        <w:t>unique legal status</w:t>
      </w:r>
      <w:r w:rsidRPr="0006731B">
        <w:rPr>
          <w:u w:val="single"/>
        </w:rPr>
        <w:t xml:space="preserve"> involves a little-known provision called the Rohrabacher-Farr amendment that Congress renews every year</w:t>
      </w:r>
      <w:r w:rsidRPr="00E063D5">
        <w:rPr>
          <w:sz w:val="16"/>
        </w:rPr>
        <w:t xml:space="preserve"> in spending laws. It says the Justice Department cannot use federal funds to prevent states from implementing their own medical marijuana laws. </w:t>
      </w:r>
      <w:r w:rsidRPr="0006731B">
        <w:rPr>
          <w:u w:val="single"/>
        </w:rPr>
        <w:t>Yet marijuana’s continued status as a Schedule I substance</w:t>
      </w:r>
      <w:r w:rsidRPr="00E063D5">
        <w:rPr>
          <w:sz w:val="16"/>
        </w:rPr>
        <w:t xml:space="preserve"> — the most severe drug category — </w:t>
      </w:r>
      <w:r w:rsidRPr="0006731B">
        <w:rPr>
          <w:rStyle w:val="Emphasis"/>
        </w:rPr>
        <w:t>remains fodder</w:t>
      </w:r>
      <w:r w:rsidRPr="00E063D5">
        <w:rPr>
          <w:sz w:val="16"/>
        </w:rPr>
        <w:t xml:space="preserve"> </w:t>
      </w:r>
      <w:r w:rsidRPr="0006731B">
        <w:rPr>
          <w:u w:val="single"/>
        </w:rPr>
        <w:t>for those opposed to legalizing medical marijuana in other parts of the country.</w:t>
      </w:r>
      <w:r>
        <w:rPr>
          <w:u w:val="single"/>
        </w:rPr>
        <w:t xml:space="preserve"> </w:t>
      </w:r>
      <w:r w:rsidRPr="00E063D5">
        <w:rPr>
          <w:sz w:val="16"/>
        </w:rPr>
        <w:t xml:space="preserve">Today, 33 states permit medical cannabis programs and the number of estimated patients has tripled, exceeding 3 million, since Congress acted, advocates say. Polling shows voters broadly support allowing patients to use marijuana to treat conditions like cancer, post-traumatic stress disorder and HIV, even in states that trend conservative on other issues. In states considering the issue this year, including Alabama and Tennessee, opponents continue to cite the drug’s Schedule I status. In Tennessee, House Speaker Cameron </w:t>
      </w:r>
      <w:r w:rsidRPr="0006731B">
        <w:rPr>
          <w:u w:val="single"/>
        </w:rPr>
        <w:t>Sexton</w:t>
      </w:r>
      <w:r w:rsidRPr="00E063D5">
        <w:rPr>
          <w:sz w:val="16"/>
        </w:rPr>
        <w:t xml:space="preserve">, a Republican, </w:t>
      </w:r>
      <w:r w:rsidRPr="0006731B">
        <w:rPr>
          <w:u w:val="single"/>
        </w:rPr>
        <w:t>said</w:t>
      </w:r>
      <w:r w:rsidRPr="00E063D5">
        <w:rPr>
          <w:sz w:val="16"/>
        </w:rPr>
        <w:t xml:space="preserve"> in January that </w:t>
      </w:r>
      <w:r w:rsidRPr="0006731B">
        <w:rPr>
          <w:rStyle w:val="Emphasis"/>
        </w:rPr>
        <w:t>he won’t take up medical marijuana because “it’s against federal law.”</w:t>
      </w:r>
      <w:r>
        <w:rPr>
          <w:rStyle w:val="Emphasis"/>
        </w:rPr>
        <w:t xml:space="preserve"> </w:t>
      </w:r>
      <w:r w:rsidRPr="00E063D5">
        <w:rPr>
          <w:sz w:val="16"/>
        </w:rPr>
        <w:t xml:space="preserve">A commission created by the Alabama Legislature to advise lawmakers on cannabis policy last year recommended that the state adopt a medical marijuana plan this session, and it published draft legislation to do so. But </w:t>
      </w:r>
      <w:r w:rsidRPr="0006731B">
        <w:rPr>
          <w:u w:val="single"/>
        </w:rPr>
        <w:t>opponents on the commission said the top reason for their objections was “the fact that marijuana remains a Class I Controlled Substance under state and federal law.”</w:t>
      </w:r>
      <w:r w:rsidRPr="00E063D5">
        <w:rPr>
          <w:sz w:val="16"/>
        </w:rPr>
        <w:t xml:space="preserve"> Alabama Attorney General Steve Marshall inflamed debate further in January when he wrote a letter in opposition to legislators. “State laws that allow any use of marijuana, medical or recreational, are in direct conflict with duly enacted and clearly constitutional law,” Marshall wrote. “Thus, state marijuana statutes enacted in violation of the law are damaging to the law itself.” Alabama state Sen. Tim Melson, a Republican who chaired the cannabis commission, was not pleased by the letter. “</w:t>
      </w:r>
      <w:r w:rsidRPr="0006731B">
        <w:rPr>
          <w:u w:val="single"/>
        </w:rPr>
        <w:t xml:space="preserve">I wish he had reached out to other [attorneys general] that have medical cannabis and see how they deal with it </w:t>
      </w:r>
      <w:r w:rsidRPr="0006731B">
        <w:rPr>
          <w:rStyle w:val="Emphasis"/>
        </w:rPr>
        <w:t>before he came out with a blanket statement</w:t>
      </w:r>
      <w:r w:rsidRPr="00E063D5">
        <w:rPr>
          <w:sz w:val="16"/>
        </w:rPr>
        <w:t xml:space="preserve">, </w:t>
      </w:r>
      <w:r w:rsidRPr="0006731B">
        <w:rPr>
          <w:u w:val="single"/>
        </w:rPr>
        <w:t>but that didn’t happen</w:t>
      </w:r>
      <w:r w:rsidRPr="00E063D5">
        <w:rPr>
          <w:sz w:val="16"/>
        </w:rPr>
        <w:t>,” Melson told the Montgomery Advertiser. “</w:t>
      </w:r>
      <w:r w:rsidRPr="0006731B">
        <w:rPr>
          <w:rStyle w:val="Emphasis"/>
        </w:rPr>
        <w:t>We’re not reinventing the wheel here</w:t>
      </w:r>
      <w:r w:rsidRPr="00E063D5">
        <w:rPr>
          <w:sz w:val="16"/>
        </w:rPr>
        <w:t xml:space="preserve">,” he said in another interview. When asked how Marshall’s conclusions fit with the specific federal protections, the attorney general’s spokesman issued a one sentence response: “Marijuana, indisputably, remains a Schedule I controlled substance under federal law.” Conflicting laws Such arguments underscore why </w:t>
      </w:r>
      <w:r w:rsidRPr="0006731B">
        <w:rPr>
          <w:u w:val="single"/>
        </w:rPr>
        <w:t xml:space="preserve">Congress is considering a number of bills to deschedule marijuana entirely or reschedule it in order to better study it. </w:t>
      </w:r>
      <w:r w:rsidRPr="0006731B">
        <w:rPr>
          <w:rStyle w:val="Emphasis"/>
        </w:rPr>
        <w:t xml:space="preserve">They face long odds in the Senate, </w:t>
      </w:r>
      <w:r w:rsidRPr="0006731B">
        <w:rPr>
          <w:u w:val="single"/>
        </w:rPr>
        <w:t>which has yet to move on a House-passed bill that is limited to offering protections for banks that do business with marijuana companies.</w:t>
      </w:r>
      <w:r>
        <w:rPr>
          <w:u w:val="single"/>
        </w:rPr>
        <w:t xml:space="preserve"> </w:t>
      </w:r>
      <w:r w:rsidRPr="00E063D5">
        <w:rPr>
          <w:sz w:val="16"/>
        </w:rPr>
        <w:t xml:space="preserve">But advocates for legalization say federal prohibition is a red herring, and that states shouldn’t have to comply with a federal drug law the Drug Enforcement Administration is barred from enforcing. “States are authorizing conduct that is prohibited under federal law, so at first blush, I can see how this could be confusing and surprising, but at this point, two-thirds of the country have implemented comprehensive medical marijuanalaws,” says Karen O’Keefe, state policy director for the Marijuana Policy Project, a pro-legalization advocacy group that lobbied for the Rohrabacher-Farr amendment. The rider halted most raids involving medical marijuana in states with legalization. The patients and providers who cultivate, process and dispense the cannabis these patients rely on in these states for the treatment of debilitating illness do not have to fear federal charges as long as they are in compliance with state law, says Sean Khalepari, regulatory affairs coordinator for the pro-medical marijuana group Americans for Safe Access. But the unusual nature of the provision is not well understood, some say. Confusion reigns </w:t>
      </w:r>
      <w:r w:rsidRPr="0006731B">
        <w:rPr>
          <w:rStyle w:val="Emphasis"/>
        </w:rPr>
        <w:t>It took more than a decade for Congress to pass the amendment</w:t>
      </w:r>
      <w:r w:rsidRPr="00E063D5">
        <w:rPr>
          <w:sz w:val="16"/>
        </w:rPr>
        <w:t xml:space="preserve">, named for its sponsors, former California Reps. Dana Rohrabacher, a Republican, and Sam Farr, a Democrat. </w:t>
      </w:r>
      <w:r w:rsidRPr="0006731B">
        <w:rPr>
          <w:u w:val="single"/>
        </w:rPr>
        <w:t>After some Republican lawmakers voiced support, it passed the House narrowly in 2014 and was preserved in a final appropriations deal</w:t>
      </w:r>
      <w:r w:rsidRPr="00E063D5">
        <w:rPr>
          <w:sz w:val="16"/>
        </w:rPr>
        <w:t xml:space="preserve">. President Barack Obama signed it into law. Rohrabacher-Farr has been incorporated into every Commerce-Justice-Science appropriations law since. In 2018, Reps. Earl Blumenauer, an Oregon Democrat, and David Joyce, an Ohio Republican, added the language to the base text of the bill, making it more durable. </w:t>
      </w:r>
      <w:r w:rsidRPr="0006731B">
        <w:rPr>
          <w:u w:val="single"/>
        </w:rPr>
        <w:t xml:space="preserve">Although the amendment serves as a shield against federal prosecution, “I think it can be misunderstood that </w:t>
      </w:r>
      <w:r w:rsidRPr="0006731B">
        <w:rPr>
          <w:rStyle w:val="Emphasis"/>
        </w:rPr>
        <w:t>this rider does not in and of itself legalize medicinal marijuana at the federal level,”</w:t>
      </w:r>
      <w:r w:rsidRPr="00E063D5">
        <w:rPr>
          <w:sz w:val="16"/>
        </w:rPr>
        <w:t xml:space="preserve"> says Jeffrey Vanderslice, who worked as an aide to Rohrabacher in 2014. Since the Justice Department technically retains the ability to prosecute medical marijuana — even in states that have legalized it, if a business or individual doesn’t comply with state law — advocates are hoping for more certainty on the federal level eventually. Meanwhile, </w:t>
      </w:r>
      <w:r w:rsidRPr="0006731B">
        <w:rPr>
          <w:u w:val="single"/>
        </w:rPr>
        <w:t xml:space="preserve">the Trump administration’s interpretations and actions have </w:t>
      </w:r>
      <w:r w:rsidRPr="0006731B">
        <w:rPr>
          <w:rStyle w:val="Emphasis"/>
        </w:rPr>
        <w:t>contributed to the confusion</w:t>
      </w:r>
      <w:r w:rsidRPr="00E063D5">
        <w:rPr>
          <w:sz w:val="16"/>
        </w:rPr>
        <w:t xml:space="preserve">. In 2018, the administration rescinded guidance by the Obama administration known as the Cole memorandum, which directed Justice to deprioritize prosecuting state-legal marijuana businesses. </w:t>
      </w:r>
      <w:r w:rsidRPr="0006731B">
        <w:rPr>
          <w:rStyle w:val="Emphasis"/>
        </w:rPr>
        <w:t>Trump’s reversal stoked worry and confusion among supporters of legalization.</w:t>
      </w:r>
      <w:r>
        <w:rPr>
          <w:rStyle w:val="Emphasis"/>
        </w:rPr>
        <w:t xml:space="preserve"> </w:t>
      </w:r>
      <w:r w:rsidRPr="00A4449E">
        <w:rPr>
          <w:u w:val="single"/>
        </w:rPr>
        <w:t xml:space="preserve">The office of the attorney general has since turned over from Jeff Sessions, a </w:t>
      </w:r>
      <w:r w:rsidRPr="00A4449E">
        <w:rPr>
          <w:rStyle w:val="Emphasis"/>
        </w:rPr>
        <w:t>severe critic of marijuana</w:t>
      </w:r>
      <w:r w:rsidRPr="00A4449E">
        <w:rPr>
          <w:u w:val="single"/>
        </w:rPr>
        <w:t>, to William Barr</w:t>
      </w:r>
      <w:r w:rsidRPr="00E063D5">
        <w:rPr>
          <w:sz w:val="16"/>
        </w:rPr>
        <w:t xml:space="preserve">. </w:t>
      </w:r>
      <w:r w:rsidRPr="00A4449E">
        <w:rPr>
          <w:u w:val="single"/>
        </w:rPr>
        <w:t>Barr said during a Senate hearing</w:t>
      </w:r>
      <w:r w:rsidRPr="00E063D5">
        <w:rPr>
          <w:sz w:val="16"/>
        </w:rPr>
        <w:t xml:space="preserve"> in 2019 </w:t>
      </w:r>
      <w:r w:rsidRPr="00A4449E">
        <w:rPr>
          <w:u w:val="single"/>
        </w:rPr>
        <w:t>that he operates under the Cole memo</w:t>
      </w:r>
      <w:r w:rsidRPr="00E063D5">
        <w:rPr>
          <w:sz w:val="16"/>
        </w:rPr>
        <w:t>, but leaves significant discretion to U.S. attorneys in each state. Meanwhile, the White House has sought the repeal of Rohrabacher-Farr in each of its budgets, including in Trump’s fiscal 2021 budget proposal. Congress has always bucked that recommendation. No consistency Phil Telfeyan, who litigated the first medical marijuana case to be dismissed due to Rohrabacher-Farr, says a more permanent remedy to the incongruity between state and federal law is needed. “</w:t>
      </w:r>
      <w:r w:rsidRPr="00A4449E">
        <w:rPr>
          <w:rStyle w:val="Emphasis"/>
        </w:rPr>
        <w:t>The real problem right now is inconsistency</w:t>
      </w:r>
      <w:r w:rsidRPr="00E063D5">
        <w:rPr>
          <w:sz w:val="16"/>
        </w:rPr>
        <w:t xml:space="preserve">. There are 94 U.S. attorneys, all appointed by the president, with varying philosophies about medical marijuana,” Telfeyan says. “It’s totally within the discretion of U.S. attorneys in different districts.” A U.S. attorney in Seattle may be more forgiving than a U.S. attorney in Birmingham, he says. “At the end of the day, we need not just an appropriations rider but a statutory change,” Telfeyan says. Meanwhile, other states are planning to move forward on medical legalization. In Kentucky, the Republican-controlled legislature and Democratic Gov. Andy Beshear are working together on a bill this year. To say that medical marijuana programs violate federal law is “accurate, but a little misleading,” says Kentucky Republican Rep. Jason M. Nemes, the sponsor of the bill. Nemes says passage of a medical marijuana bill in Kentucky is a “foregone conclusion” given that the state Senate President Robert Stivers, who once opposed it, now has said he sees a narrow path forward, and the governor has expressed support. The annual spending law language means that the federal ban on marijuana is “not that clean anymore,” Nemes says, but “most people aren’t aware of it.” </w:t>
      </w:r>
      <w:r w:rsidRPr="00E771CC">
        <w:rPr>
          <w:u w:val="single"/>
        </w:rPr>
        <w:t>Still, unless Congress legalizes medical marijuana by statute, the amendment is unlikely to completely dispel worries among state lawmakers and law enforcement.</w:t>
      </w:r>
      <w:r>
        <w:rPr>
          <w:u w:val="single"/>
        </w:rPr>
        <w:t xml:space="preserve"> </w:t>
      </w:r>
      <w:r w:rsidRPr="00E063D5">
        <w:rPr>
          <w:sz w:val="16"/>
        </w:rPr>
        <w:t>Severe consequences In January, a Michigan operator of medical marijuana dispensaries was sentenced to 16 years in federal prison. Though marijuana is legal in Michigan, federal prosecutors argued they had the jurisdiction to crack down because he had been out of compliance with state law. But the state had never found him guilty of a crime, his lawyer Nick Bostic says. He was only charged by the state once, according to his attorney, and Michigan dropped the case before the preliminary examination. “I fully recognize that the landscape has changed in many states in this country,” U.S. District Judge Paul Maloney said. “The fact is, marijuana is a Schedule I controlled substance.” Telfeyan is critical of the DOJ for pursuing the case. “</w:t>
      </w:r>
      <w:r w:rsidRPr="00E063D5">
        <w:rPr>
          <w:u w:val="single"/>
        </w:rPr>
        <w:t>They’re often not going after the worst of the worst. They’re going after longer prison sentences</w:t>
      </w:r>
      <w:r w:rsidRPr="00E063D5">
        <w:rPr>
          <w:sz w:val="16"/>
        </w:rPr>
        <w:t>,” Telfeyan says. “We expect the Department of Justice to do what is just, but that is often not the primary motivation we see in these cases.” Loading the player...</w:t>
      </w:r>
    </w:p>
    <w:p w14:paraId="374BDDDC" w14:textId="77777777" w:rsidR="00C05DD4" w:rsidRDefault="00C05DD4" w:rsidP="00C05DD4">
      <w:pPr>
        <w:pStyle w:val="Heading4"/>
      </w:pPr>
      <w:r>
        <w:t xml:space="preserve">The majority of republicans </w:t>
      </w:r>
      <w:r w:rsidRPr="00CD4758">
        <w:rPr>
          <w:i/>
          <w:u w:val="single"/>
        </w:rPr>
        <w:t>oppose</w:t>
      </w:r>
      <w:r>
        <w:t xml:space="preserve"> medical marijuana- dems bill got </w:t>
      </w:r>
      <w:r w:rsidRPr="00CD4758">
        <w:rPr>
          <w:i/>
          <w:u w:val="single"/>
        </w:rPr>
        <w:t>shot down</w:t>
      </w:r>
      <w:r>
        <w:t xml:space="preserve"> last year </w:t>
      </w:r>
    </w:p>
    <w:p w14:paraId="748B1F41" w14:textId="77777777" w:rsidR="00C05DD4" w:rsidRPr="00CD4758" w:rsidRDefault="00C05DD4" w:rsidP="00C05DD4">
      <w:pPr>
        <w:rPr>
          <w:rStyle w:val="Style13ptBold"/>
          <w:b w:val="0"/>
          <w:sz w:val="20"/>
          <w:szCs w:val="20"/>
        </w:rPr>
      </w:pPr>
      <w:r>
        <w:rPr>
          <w:rStyle w:val="Style13ptBold"/>
        </w:rPr>
        <w:t xml:space="preserve">WPR 19 </w:t>
      </w:r>
      <w:r>
        <w:rPr>
          <w:rStyle w:val="Style13ptBold"/>
          <w:b w:val="0"/>
          <w:sz w:val="20"/>
          <w:szCs w:val="20"/>
        </w:rPr>
        <w:t>- W</w:t>
      </w:r>
      <w:r w:rsidRPr="00CD4758">
        <w:rPr>
          <w:rStyle w:val="Style13ptBold"/>
          <w:b w:val="0"/>
          <w:sz w:val="20"/>
          <w:szCs w:val="20"/>
        </w:rPr>
        <w:t>isconsin Public Radio features in-depth news from WPR's seven bureaus and NPR, entertainment programs, classic</w:t>
      </w:r>
      <w:r>
        <w:rPr>
          <w:rStyle w:val="Style13ptBold"/>
          <w:b w:val="0"/>
          <w:sz w:val="20"/>
          <w:szCs w:val="20"/>
        </w:rPr>
        <w:t>al music and discussions on political ideas. (“</w:t>
      </w:r>
      <w:r w:rsidRPr="00CD4758">
        <w:rPr>
          <w:rStyle w:val="Emphasis"/>
          <w:u w:val="none"/>
        </w:rPr>
        <w:t>State</w:t>
      </w:r>
      <w:r w:rsidRPr="00CD4758">
        <w:rPr>
          <w:rStyle w:val="Emphasis"/>
        </w:rPr>
        <w:t xml:space="preserve"> Senate Leader Fitzgerald Opposes Medical Marijuana Legislation</w:t>
      </w:r>
      <w:r>
        <w:rPr>
          <w:rStyle w:val="Style13ptBold"/>
          <w:b w:val="0"/>
          <w:sz w:val="20"/>
          <w:szCs w:val="20"/>
        </w:rPr>
        <w:t xml:space="preserve">.” Wisconsin Public Radio. July 3, 2019. DOA: July 23, 2020. </w:t>
      </w:r>
      <w:hyperlink r:id="rId165" w:history="1">
        <w:r w:rsidRPr="00265344">
          <w:rPr>
            <w:rStyle w:val="Hyperlink"/>
            <w:sz w:val="20"/>
            <w:szCs w:val="20"/>
          </w:rPr>
          <w:t>https://www.wpr.org/state-senate-leader-fitzgerald-opposes-medical-marijuana-legislation)//MGalian</w:t>
        </w:r>
      </w:hyperlink>
      <w:r>
        <w:rPr>
          <w:rStyle w:val="Style13ptBold"/>
          <w:b w:val="0"/>
          <w:sz w:val="20"/>
          <w:szCs w:val="20"/>
        </w:rPr>
        <w:t xml:space="preserve"> </w:t>
      </w:r>
    </w:p>
    <w:p w14:paraId="183AF4C1" w14:textId="77777777" w:rsidR="00C05DD4" w:rsidRPr="00CD4758" w:rsidRDefault="00C05DD4" w:rsidP="00C05DD4">
      <w:pPr>
        <w:rPr>
          <w:rStyle w:val="Emphasis"/>
        </w:rPr>
      </w:pPr>
      <w:r w:rsidRPr="00CD4758">
        <w:rPr>
          <w:sz w:val="16"/>
        </w:rPr>
        <w:t xml:space="preserve">Wisconsin's </w:t>
      </w:r>
      <w:r w:rsidRPr="00CD4758">
        <w:rPr>
          <w:rStyle w:val="Emphasis"/>
        </w:rPr>
        <w:t xml:space="preserve">Republican legislative leaders disagree on whether medical marijuana should be legalized </w:t>
      </w:r>
      <w:r w:rsidRPr="00CD4758">
        <w:rPr>
          <w:sz w:val="16"/>
        </w:rPr>
        <w:t xml:space="preserve">in the state. State Senate Majority Leader Scott </w:t>
      </w:r>
      <w:r w:rsidRPr="00CD4758">
        <w:rPr>
          <w:u w:val="single"/>
        </w:rPr>
        <w:t>Fitzgerald</w:t>
      </w:r>
      <w:r w:rsidRPr="00CD4758">
        <w:rPr>
          <w:sz w:val="16"/>
        </w:rPr>
        <w:t xml:space="preserve"> on Wednesday </w:t>
      </w:r>
      <w:r w:rsidRPr="00CD4758">
        <w:rPr>
          <w:u w:val="single"/>
        </w:rPr>
        <w:t>said</w:t>
      </w:r>
      <w:r w:rsidRPr="00CD4758">
        <w:rPr>
          <w:sz w:val="16"/>
        </w:rPr>
        <w:t xml:space="preserve"> </w:t>
      </w:r>
      <w:r w:rsidRPr="00CD4758">
        <w:rPr>
          <w:rStyle w:val="Emphasis"/>
        </w:rPr>
        <w:t xml:space="preserve">he doesn't support it and he doesn't think there's enough backing from Republicans who control the Senate to approve it. </w:t>
      </w:r>
      <w:r w:rsidRPr="00CD4758">
        <w:rPr>
          <w:sz w:val="16"/>
        </w:rPr>
        <w:t xml:space="preserve">That's in contrast with Assembly Speaker Robin Vos who last week said he wants to work this fall on legalizing medical marijuana. Democratic Gov. Tony </w:t>
      </w:r>
      <w:r w:rsidRPr="00CD4758">
        <w:rPr>
          <w:u w:val="single"/>
        </w:rPr>
        <w:t xml:space="preserve">Evers had proposed legalizing medical marijuana in the state budget, </w:t>
      </w:r>
      <w:r w:rsidRPr="00CD4758">
        <w:rPr>
          <w:rStyle w:val="Emphasis"/>
        </w:rPr>
        <w:t>but Republicans removed it</w:t>
      </w:r>
      <w:r w:rsidRPr="00CD4758">
        <w:rPr>
          <w:sz w:val="16"/>
        </w:rPr>
        <w:t xml:space="preserve">. Evers said Wednesday that it remains a priority of his and he hopes to work with Republicans to get it done this fall. </w:t>
      </w:r>
      <w:r w:rsidRPr="00CD4758">
        <w:rPr>
          <w:u w:val="single"/>
        </w:rPr>
        <w:t xml:space="preserve">Vos has been open to the idea for years, but </w:t>
      </w:r>
      <w:r w:rsidRPr="00CD4758">
        <w:rPr>
          <w:rStyle w:val="Emphasis"/>
        </w:rPr>
        <w:t>Fitzgerald has been consistently against it.</w:t>
      </w:r>
    </w:p>
    <w:p w14:paraId="28CC5892" w14:textId="1FBB0231" w:rsidR="00C05DD4" w:rsidRDefault="00C05DD4" w:rsidP="00C05DD4">
      <w:pPr>
        <w:pStyle w:val="Heading3"/>
      </w:pPr>
      <w:r>
        <w:t>Link</w:t>
      </w:r>
      <w:r w:rsidR="00460763">
        <w:t xml:space="preserve"> – Criminalizing Steroids </w:t>
      </w:r>
    </w:p>
    <w:p w14:paraId="426EA551" w14:textId="77777777" w:rsidR="00C05DD4" w:rsidRDefault="00C05DD4" w:rsidP="00C05DD4">
      <w:pPr>
        <w:pStyle w:val="Heading4"/>
      </w:pPr>
      <w:r>
        <w:t xml:space="preserve">Congress is </w:t>
      </w:r>
      <w:r w:rsidRPr="00295A92">
        <w:rPr>
          <w:i/>
          <w:u w:val="single"/>
        </w:rPr>
        <w:t>empirically inefficient</w:t>
      </w:r>
      <w:r>
        <w:t xml:space="preserve"> at passing steroid legislation- it will necessitate tons of floortime </w:t>
      </w:r>
    </w:p>
    <w:p w14:paraId="29C8EAD2" w14:textId="77777777" w:rsidR="00C05DD4" w:rsidRPr="006859D1" w:rsidRDefault="00C05DD4" w:rsidP="00C05DD4">
      <w:pPr>
        <w:rPr>
          <w:rStyle w:val="Style13ptBold"/>
          <w:b w:val="0"/>
          <w:sz w:val="20"/>
          <w:szCs w:val="20"/>
        </w:rPr>
      </w:pPr>
      <w:r>
        <w:rPr>
          <w:rStyle w:val="Style13ptBold"/>
        </w:rPr>
        <w:t xml:space="preserve">Gregory 08 </w:t>
      </w:r>
      <w:r>
        <w:rPr>
          <w:rStyle w:val="Style13ptBold"/>
          <w:b w:val="0"/>
          <w:sz w:val="20"/>
          <w:szCs w:val="20"/>
        </w:rPr>
        <w:t xml:space="preserve">- </w:t>
      </w:r>
      <w:r w:rsidRPr="006859D1">
        <w:rPr>
          <w:rStyle w:val="Style13ptBold"/>
          <w:b w:val="0"/>
          <w:sz w:val="20"/>
          <w:szCs w:val="20"/>
        </w:rPr>
        <w:t>a senior writer for TIME, covering sports for the magazine and TIME.com.</w:t>
      </w:r>
      <w:r>
        <w:rPr>
          <w:rStyle w:val="Style13ptBold"/>
          <w:b w:val="0"/>
          <w:sz w:val="20"/>
          <w:szCs w:val="20"/>
        </w:rPr>
        <w:t xml:space="preserve"> </w:t>
      </w:r>
      <w:r w:rsidRPr="006859D1">
        <w:rPr>
          <w:rStyle w:val="Style13ptBold"/>
          <w:b w:val="0"/>
          <w:sz w:val="20"/>
          <w:szCs w:val="20"/>
        </w:rPr>
        <w:t>Since joining TIME in 2002, Gregory has written profiles of a wide range of athletes, including Usain Bolt, LeBron James, Tim Tebow, Novak Djokovic and Maria Sharapova. Gregory wrote TIME’s 2010 cover story on the concussion crisis in football and has written enterprise features on the Penn State football child-sex scandal, baseball in the Dominican Republic, the recruiting of preteen athletes by major college sports programs and the competitiveness of amputee golfers. Gregory has covered four Olympic Games for TIME, as well as multiple Super Bowls, World Series and NBA Finals. In 2011, Gregory began writing Keeping Score, a weekly sports column on TIME.com. Outside sports, Gregory has written in-depth pieces on Newark Mayor Cory Booker and the Supreme Court case against the controversial Westboro Baptist Church.</w:t>
      </w:r>
      <w:r>
        <w:rPr>
          <w:rStyle w:val="Style13ptBold"/>
          <w:b w:val="0"/>
          <w:sz w:val="20"/>
          <w:szCs w:val="20"/>
        </w:rPr>
        <w:t xml:space="preserve"> </w:t>
      </w:r>
      <w:r w:rsidRPr="006859D1">
        <w:rPr>
          <w:rStyle w:val="Style13ptBold"/>
          <w:b w:val="0"/>
          <w:sz w:val="20"/>
          <w:szCs w:val="20"/>
        </w:rPr>
        <w:t>Prior to joining TIME, Gregory worked at the Associated Press; WFAN, New York City’s top all-sports radio station; and Sports Illustrated. He also spent three years working for a major financial-services company in New York.</w:t>
      </w:r>
      <w:r>
        <w:rPr>
          <w:rStyle w:val="Style13ptBold"/>
          <w:b w:val="0"/>
          <w:sz w:val="20"/>
          <w:szCs w:val="20"/>
        </w:rPr>
        <w:t xml:space="preserve"> (Sean, “</w:t>
      </w:r>
      <w:r w:rsidRPr="006859D1">
        <w:rPr>
          <w:rStyle w:val="Style13ptBold"/>
          <w:b w:val="0"/>
          <w:sz w:val="20"/>
          <w:szCs w:val="20"/>
        </w:rPr>
        <w:t>Congress's Wild Pitch on Steroids</w:t>
      </w:r>
      <w:r>
        <w:rPr>
          <w:rStyle w:val="Style13ptBold"/>
          <w:b w:val="0"/>
          <w:sz w:val="20"/>
          <w:szCs w:val="20"/>
        </w:rPr>
        <w:t xml:space="preserve">.” Time. January 14, 2008. DOA: July 23, 2020. </w:t>
      </w:r>
      <w:hyperlink r:id="rId166" w:history="1">
        <w:r w:rsidRPr="00265344">
          <w:rPr>
            <w:rStyle w:val="Hyperlink"/>
            <w:sz w:val="20"/>
            <w:szCs w:val="20"/>
          </w:rPr>
          <w:t>http://content.time.com/time/nation/article/0,8599,1703513,00.html)//MGalian</w:t>
        </w:r>
      </w:hyperlink>
      <w:r>
        <w:rPr>
          <w:rStyle w:val="Style13ptBold"/>
          <w:b w:val="0"/>
          <w:sz w:val="20"/>
          <w:szCs w:val="20"/>
        </w:rPr>
        <w:t xml:space="preserve"> </w:t>
      </w:r>
    </w:p>
    <w:p w14:paraId="1BE53E54" w14:textId="77777777" w:rsidR="00C05DD4" w:rsidRPr="00637A5A" w:rsidRDefault="00C05DD4" w:rsidP="00C05DD4">
      <w:pPr>
        <w:rPr>
          <w:b/>
          <w:iCs/>
          <w:u w:val="single"/>
        </w:rPr>
      </w:pPr>
      <w:r w:rsidRPr="00E54F03">
        <w:rPr>
          <w:u w:val="single"/>
        </w:rPr>
        <w:t>The Mitchell Report, baseball's bible of the steroid era</w:t>
      </w:r>
      <w:r w:rsidRPr="00295A92">
        <w:rPr>
          <w:sz w:val="16"/>
        </w:rPr>
        <w:t xml:space="preserve"> that was released in mid-December, </w:t>
      </w:r>
      <w:r w:rsidRPr="00E54F03">
        <w:rPr>
          <w:u w:val="single"/>
        </w:rPr>
        <w:t>is</w:t>
      </w:r>
      <w:r w:rsidRPr="00295A92">
        <w:rPr>
          <w:sz w:val="16"/>
        </w:rPr>
        <w:t xml:space="preserve"> a bulked-up </w:t>
      </w:r>
      <w:r w:rsidRPr="00E54F03">
        <w:rPr>
          <w:u w:val="single"/>
        </w:rPr>
        <w:t xml:space="preserve">409 pages in length. Unfortunately, thanks to our elected officials in Washington, </w:t>
      </w:r>
      <w:r w:rsidRPr="00E54F03">
        <w:rPr>
          <w:rStyle w:val="Emphasis"/>
        </w:rPr>
        <w:t>this book may go on for 400 more.</w:t>
      </w:r>
      <w:r>
        <w:rPr>
          <w:rStyle w:val="Emphasis"/>
        </w:rPr>
        <w:t xml:space="preserve"> </w:t>
      </w:r>
      <w:r w:rsidRPr="00295A92">
        <w:rPr>
          <w:u w:val="single"/>
        </w:rPr>
        <w:t>On Tuesday the House Committee</w:t>
      </w:r>
      <w:r w:rsidRPr="00295A92">
        <w:rPr>
          <w:sz w:val="16"/>
        </w:rPr>
        <w:t xml:space="preserve"> on Government Oversight and Reform, </w:t>
      </w:r>
      <w:r w:rsidRPr="00295A92">
        <w:rPr>
          <w:rStyle w:val="Emphasis"/>
        </w:rPr>
        <w:t>one of the most powerful investigative bodies in Congress</w:t>
      </w:r>
      <w:r w:rsidRPr="00295A92">
        <w:rPr>
          <w:u w:val="single"/>
        </w:rPr>
        <w:t xml:space="preserve">, is to hear testimony from </w:t>
      </w:r>
      <w:r w:rsidRPr="00295A92">
        <w:rPr>
          <w:sz w:val="16"/>
        </w:rPr>
        <w:t xml:space="preserve">former Senator George </w:t>
      </w:r>
      <w:r w:rsidRPr="00295A92">
        <w:rPr>
          <w:u w:val="single"/>
        </w:rPr>
        <w:t>Mitchell</w:t>
      </w:r>
      <w:r w:rsidRPr="00295A92">
        <w:rPr>
          <w:sz w:val="16"/>
        </w:rPr>
        <w:t xml:space="preserve">, </w:t>
      </w:r>
      <w:r w:rsidRPr="00295A92">
        <w:rPr>
          <w:u w:val="single"/>
        </w:rPr>
        <w:t>the author</w:t>
      </w:r>
      <w:r w:rsidRPr="00295A92">
        <w:rPr>
          <w:sz w:val="16"/>
        </w:rPr>
        <w:t xml:space="preserve"> of the report </w:t>
      </w:r>
      <w:r w:rsidRPr="00295A92">
        <w:rPr>
          <w:u w:val="single"/>
        </w:rPr>
        <w:t>that linked</w:t>
      </w:r>
      <w:r w:rsidRPr="00295A92">
        <w:rPr>
          <w:sz w:val="16"/>
        </w:rPr>
        <w:t xml:space="preserve"> some </w:t>
      </w:r>
      <w:r w:rsidRPr="00295A92">
        <w:rPr>
          <w:u w:val="single"/>
        </w:rPr>
        <w:t>90 players to the possible possession or use of performance-enhancing drugs</w:t>
      </w:r>
      <w:r w:rsidRPr="00295A92">
        <w:rPr>
          <w:sz w:val="16"/>
        </w:rPr>
        <w:t xml:space="preserve">. Baseball commissioner Bud Selig and union chief Donald Fehr will join Mitchell at the hearing, in which </w:t>
      </w:r>
      <w:r w:rsidRPr="00295A92">
        <w:rPr>
          <w:rStyle w:val="Emphasis"/>
        </w:rPr>
        <w:t xml:space="preserve">Congress will pressure the executives to implement the report's recommendations, </w:t>
      </w:r>
      <w:r w:rsidRPr="00295A92">
        <w:rPr>
          <w:u w:val="single"/>
        </w:rPr>
        <w:t>which include a truly independent drug testing program and more frequent year-round, unannounced tests</w:t>
      </w:r>
      <w:r w:rsidRPr="00295A92">
        <w:rPr>
          <w:sz w:val="16"/>
        </w:rPr>
        <w:t xml:space="preserve"> (Selig has already acted on a few of them; for example, last week he set up a department of investigations to probe allegations of illegal drug use). Calling Selig and Fehr back does makes some sense. In 2005, in the face of skepticism about its motives, </w:t>
      </w:r>
      <w:r w:rsidRPr="00295A92">
        <w:rPr>
          <w:u w:val="single"/>
        </w:rPr>
        <w:t>Congress effectively used its bully pulpit to embarrass baseball into strengthening its steroid penalties and testing procedures</w:t>
      </w:r>
      <w:r w:rsidRPr="00295A92">
        <w:rPr>
          <w:sz w:val="16"/>
        </w:rPr>
        <w:t xml:space="preserve">. Now Congress has a right to seek closure, to again goad baseball into accepting the recommendations. </w:t>
      </w:r>
      <w:r w:rsidRPr="00295A92">
        <w:rPr>
          <w:u w:val="single"/>
        </w:rPr>
        <w:t xml:space="preserve">But the suits are just a prelude to the main event, </w:t>
      </w:r>
      <w:r w:rsidRPr="00295A92">
        <w:rPr>
          <w:rStyle w:val="Emphasis"/>
        </w:rPr>
        <w:t>a potential circus that doesn't seem to serve any real purpose.</w:t>
      </w:r>
      <w:r>
        <w:rPr>
          <w:rStyle w:val="Emphasis"/>
        </w:rPr>
        <w:t xml:space="preserve"> </w:t>
      </w:r>
      <w:r w:rsidRPr="00295A92">
        <w:rPr>
          <w:sz w:val="16"/>
        </w:rPr>
        <w:t xml:space="preserve">On February 13, </w:t>
      </w:r>
      <w:r w:rsidRPr="00295A92">
        <w:rPr>
          <w:u w:val="single"/>
        </w:rPr>
        <w:t>three players named in the report</w:t>
      </w:r>
      <w:r w:rsidRPr="00295A92">
        <w:rPr>
          <w:sz w:val="16"/>
        </w:rPr>
        <w:t xml:space="preserve"> — former New York Yankee teammates Roger </w:t>
      </w:r>
      <w:r w:rsidRPr="00295A92">
        <w:rPr>
          <w:u w:val="single"/>
        </w:rPr>
        <w:t>Clemens</w:t>
      </w:r>
      <w:r w:rsidRPr="00295A92">
        <w:rPr>
          <w:sz w:val="16"/>
        </w:rPr>
        <w:t xml:space="preserve">, Andy </w:t>
      </w:r>
      <w:r w:rsidRPr="00295A92">
        <w:rPr>
          <w:u w:val="single"/>
        </w:rPr>
        <w:t>Pettitte, and</w:t>
      </w:r>
      <w:r w:rsidRPr="00295A92">
        <w:rPr>
          <w:sz w:val="16"/>
        </w:rPr>
        <w:t xml:space="preserve"> Chuck </w:t>
      </w:r>
      <w:r w:rsidRPr="00295A92">
        <w:rPr>
          <w:u w:val="single"/>
        </w:rPr>
        <w:t>Knoblauch</w:t>
      </w:r>
      <w:r w:rsidRPr="00295A92">
        <w:rPr>
          <w:sz w:val="16"/>
        </w:rPr>
        <w:t xml:space="preserve"> — plus two key sources for Mitchell, ex-New York Mets clubhouse employee Kirk Radomski and personal trainer Brian McNamee, </w:t>
      </w:r>
      <w:r w:rsidRPr="00295A92">
        <w:rPr>
          <w:u w:val="single"/>
        </w:rPr>
        <w:t>are scheduled to testify before the House committee.</w:t>
      </w:r>
      <w:r w:rsidRPr="00295A92">
        <w:rPr>
          <w:sz w:val="16"/>
        </w:rPr>
        <w:t xml:space="preserve"> </w:t>
      </w:r>
      <w:r w:rsidRPr="00295A92">
        <w:rPr>
          <w:u w:val="single"/>
        </w:rPr>
        <w:t>This</w:t>
      </w:r>
      <w:r w:rsidRPr="00295A92">
        <w:rPr>
          <w:sz w:val="16"/>
        </w:rPr>
        <w:t xml:space="preserve"> round of testimony </w:t>
      </w:r>
      <w:r w:rsidRPr="00295A92">
        <w:rPr>
          <w:u w:val="single"/>
        </w:rPr>
        <w:t>was originally scheduled for Jan. 16,</w:t>
      </w:r>
      <w:r w:rsidRPr="00295A92">
        <w:rPr>
          <w:sz w:val="16"/>
        </w:rPr>
        <w:t xml:space="preserve"> </w:t>
      </w:r>
      <w:r w:rsidRPr="00295A92">
        <w:rPr>
          <w:rStyle w:val="Emphasis"/>
        </w:rPr>
        <w:t>but the committee pushed it back to give Congress more time to prepare</w:t>
      </w:r>
      <w:r w:rsidRPr="00295A92">
        <w:rPr>
          <w:sz w:val="16"/>
        </w:rPr>
        <w:t xml:space="preserve"> by, among other things, deposing the players under oath (feverish negotiations are already under way between the players' attorneys and Washington to figure out exactly how that will go). This hearing, which offers more prurient interest and photo opps than the Mitchell/Selig/Fehr testimony, basically pits Clemens against McNamee, his ex-friend and personal trainer. Clemens has angrily denied ever using performance-enhancing drugs, while McNamee told Mitchell that he injected Clemens with steroids and human growth hormone on at least 16 occasions from 1998 to 2001. Clemens, regarded as perhaps the greatest pitcher of all time, has unleashed a high-profile assault to clear his name — a 60 Minutes interview, a seething press conference, even a defamation suit against McNamee. But to this point, the trainer has stuck by his story. So </w:t>
      </w:r>
      <w:r w:rsidRPr="00295A92">
        <w:rPr>
          <w:u w:val="single"/>
        </w:rPr>
        <w:t>Congress is mediating a classic he said/she said dispute among old friends</w:t>
      </w:r>
      <w:r w:rsidRPr="00295A92">
        <w:rPr>
          <w:sz w:val="16"/>
        </w:rPr>
        <w:t xml:space="preserve"> (on national television, of course). Many baseball fans wonder, with the anticipation usually reserved for a playoff game, if anyone will crack under oath. </w:t>
      </w:r>
      <w:r w:rsidRPr="00295A92">
        <w:rPr>
          <w:u w:val="single"/>
        </w:rPr>
        <w:t xml:space="preserve">But the right question to ask is, </w:t>
      </w:r>
      <w:r w:rsidRPr="00295A92">
        <w:rPr>
          <w:rStyle w:val="Emphasis"/>
        </w:rPr>
        <w:t>why is Congress playing this game at all?</w:t>
      </w:r>
      <w:r w:rsidRPr="00295A92">
        <w:rPr>
          <w:sz w:val="16"/>
        </w:rPr>
        <w:t xml:space="preserve"> </w:t>
      </w:r>
      <w:r w:rsidRPr="00295A92">
        <w:rPr>
          <w:u w:val="single"/>
        </w:rPr>
        <w:t>Should a crucial investigative arm of Congress</w:t>
      </w:r>
      <w:r w:rsidRPr="00295A92">
        <w:rPr>
          <w:sz w:val="16"/>
        </w:rPr>
        <w:t xml:space="preserve">, a body that has done admirable work probing the response to Hurricane Katrina, the actions of controverial security contractor Blackwater U.S.A, and corrupt lobbyist Jack Abramoff, among other important issues, </w:t>
      </w:r>
      <w:r w:rsidRPr="00295A92">
        <w:rPr>
          <w:u w:val="single"/>
        </w:rPr>
        <w:t xml:space="preserve">care about Roger Clemens? </w:t>
      </w:r>
      <w:r w:rsidRPr="00295A92">
        <w:rPr>
          <w:rStyle w:val="Emphasis"/>
        </w:rPr>
        <w:t>Doesn't it have better things to do with its time?</w:t>
      </w:r>
      <w:r>
        <w:rPr>
          <w:rStyle w:val="Emphasis"/>
        </w:rPr>
        <w:t xml:space="preserve"> </w:t>
      </w:r>
      <w:r w:rsidRPr="00295A92">
        <w:rPr>
          <w:sz w:val="16"/>
        </w:rPr>
        <w:t xml:space="preserve">As evidenced by the Mitchell Report, </w:t>
      </w:r>
      <w:r w:rsidRPr="00295A92">
        <w:rPr>
          <w:u w:val="single"/>
        </w:rPr>
        <w:t>baseball is no longer in denial about its performance-enhancing drug problem</w:t>
      </w:r>
      <w:r w:rsidRPr="00295A92">
        <w:rPr>
          <w:sz w:val="16"/>
        </w:rPr>
        <w:t xml:space="preserve">. Back in 2005, Mark </w:t>
      </w:r>
      <w:r w:rsidRPr="00295A92">
        <w:rPr>
          <w:u w:val="single"/>
        </w:rPr>
        <w:t>McGwire's</w:t>
      </w:r>
      <w:r w:rsidRPr="00295A92">
        <w:rPr>
          <w:sz w:val="16"/>
        </w:rPr>
        <w:t xml:space="preserve"> low moment — </w:t>
      </w:r>
      <w:r w:rsidRPr="00295A92">
        <w:rPr>
          <w:u w:val="single"/>
        </w:rPr>
        <w:t>"I'm not here to talk about the past" — shed light on the steroid issue</w:t>
      </w:r>
      <w:r w:rsidRPr="00295A92">
        <w:rPr>
          <w:sz w:val="16"/>
        </w:rPr>
        <w:t>, and forced baseball to act. But trying to shame, or even vindicate, Roger Clemens a month later? How does that reform the game? At least one Congressman thinks his committee shouldn't be calling Clemens. "</w:t>
      </w:r>
      <w:r w:rsidRPr="00295A92">
        <w:rPr>
          <w:rStyle w:val="Emphasis"/>
        </w:rPr>
        <w:t>Congress has a lot more important things to do than worrying about all aspects of this issue</w:t>
      </w:r>
      <w:r w:rsidRPr="00295A92">
        <w:rPr>
          <w:sz w:val="16"/>
        </w:rPr>
        <w:t xml:space="preserve">," says Rep. Christopher Shays, a Republican from Connecticut. "But particularly as it relates to the legacy of individual players, and the disputes among players and their trainers — that's not our responsibility." So why are his superiors, committee chairman Henry Waxman (D-Cailf.) and ranking Republican Tom Davis, of Virginia, calling these players? </w:t>
      </w:r>
      <w:r w:rsidRPr="00295A92">
        <w:rPr>
          <w:u w:val="single"/>
        </w:rPr>
        <w:t>This move is especially surprising because soon after the release of the report, Congress gave strong signals that it would leave the players alone</w:t>
      </w:r>
      <w:r w:rsidRPr="00295A92">
        <w:rPr>
          <w:sz w:val="16"/>
        </w:rPr>
        <w:t xml:space="preserve">. Davis told USA Today, "We don't want to turn this into a circus," and that Congress wanted to "move on." He also told a radio interviewer that Clemens would not be called to Capitol Hill. What changed? "Clemens has asked for a public vindication," Davis says now, referring to his recent blitz of denials. But that's what the courts are for, not Congress, which is why Clemens has already filed a defamation suit. Moreover, Clemens is not the only player who has challenged the report. Lesser lights like ex-outfielder David Justice, relief pitchers Mike Stanton and Brendan Donnelly and others have also disputed the report's claims. Sure, since these players have smaller reputations at stake, their denials weren't as loud as Clemens'. But if one player like Clemens deserves a chance to try to clear his name, don't all the players? "I do not think it's fair to call one or two players," says Shays. "If we're going to call in players, we need to look at all the players, and not necessarily the ones that have the best records." </w:t>
      </w:r>
      <w:r w:rsidRPr="00295A92">
        <w:rPr>
          <w:u w:val="single"/>
        </w:rPr>
        <w:t>Committee staffers argue that since Clemens' case speaks to the accuracy of the Mitchell report, it's crucial that both he and McNamee be called. After their testimony, "either Senator Mitchell's report is seen to be entirely credible, or it's now got holes in it,</w:t>
      </w:r>
      <w:r w:rsidRPr="00295A92">
        <w:rPr>
          <w:sz w:val="16"/>
        </w:rPr>
        <w:t>" says David Marin, the minority staff director for the committee. "One of those two things is going to happen." Really? First off, this conclusion presumes that either Clemens or McNamee suddenly changes his story, and admits that he lied. That's the first long shot. "Perry Mason has been off the air for years," says Fordham University law professor James Cohen. "No one is going to crack." But suppose someone does crack. Say Clemens gives a tearful confession. Say Pettitte, who is a strong witness since he already copped to McNamee's allegations against him in the Mitchell report, rats out his pal and training partner. None of this would make the Mitchell report "entirely" credible. Just because Mitchell got Clemens right, that doesn't mean he is right about the 70 or so other players who haven't corroborated the claims against them. By the same token, if McNamee admits he lied to Mitchell, in no way does it disprove, or even really damage, the rest of the report. After all, McNamee contributed just three names to the document: Pettitte, who has already confirmed the accusations against him; Clemens; and Knoblauch, who has stayed quiet (both McNamee and Radomski named pitcher Jason Grimsley, who has admitted to using steroids, and David Justice, who denied it). And McNamee's battle with Clemens has absolutely no bearing on the dozens of players whom Radomski named. If McNamee lied about Clemens, sure, it's a hole in the report. But it's a minor hole</w:t>
      </w:r>
      <w:r w:rsidRPr="00295A92">
        <w:rPr>
          <w:rStyle w:val="Emphasis"/>
        </w:rPr>
        <w:t xml:space="preserve">. The stain the hearings could leave on an already unpopular Congress may be much bigger. </w:t>
      </w:r>
    </w:p>
    <w:p w14:paraId="4494CD4B" w14:textId="77777777" w:rsidR="00C05DD4" w:rsidRDefault="00C05DD4" w:rsidP="00C05DD4">
      <w:pPr>
        <w:pStyle w:val="Heading4"/>
      </w:pPr>
      <w:r>
        <w:t xml:space="preserve">Public criticism of steroid legislation ensures the process will be </w:t>
      </w:r>
      <w:r w:rsidRPr="008F7FB2">
        <w:rPr>
          <w:i/>
          <w:u w:val="single"/>
        </w:rPr>
        <w:t>lengthy and partisan</w:t>
      </w:r>
      <w:r>
        <w:t xml:space="preserve">- empirics prove like the ASCA </w:t>
      </w:r>
    </w:p>
    <w:p w14:paraId="1B94999B" w14:textId="77777777" w:rsidR="00C05DD4" w:rsidRPr="008F7FB2" w:rsidRDefault="00C05DD4" w:rsidP="00C05DD4">
      <w:pPr>
        <w:rPr>
          <w:rStyle w:val="Style13ptBold"/>
          <w:b w:val="0"/>
          <w:sz w:val="20"/>
          <w:szCs w:val="20"/>
        </w:rPr>
      </w:pPr>
      <w:r w:rsidRPr="008F7FB2">
        <w:rPr>
          <w:rStyle w:val="Style13ptBold"/>
        </w:rPr>
        <w:t>Wilairat</w:t>
      </w:r>
      <w:r>
        <w:rPr>
          <w:rStyle w:val="Style13ptBold"/>
        </w:rPr>
        <w:t xml:space="preserve"> 05 </w:t>
      </w:r>
      <w:r>
        <w:rPr>
          <w:rStyle w:val="Style13ptBold"/>
          <w:b w:val="0"/>
          <w:sz w:val="20"/>
          <w:szCs w:val="20"/>
        </w:rPr>
        <w:t xml:space="preserve">- </w:t>
      </w:r>
      <w:r w:rsidRPr="008F7FB2">
        <w:rPr>
          <w:rStyle w:val="Style13ptBold"/>
          <w:b w:val="0"/>
          <w:sz w:val="20"/>
          <w:szCs w:val="20"/>
        </w:rPr>
        <w:t>Wilairat has held a variety of positions in the federal government, from homeland</w:t>
      </w:r>
      <w:r>
        <w:rPr>
          <w:rStyle w:val="Style13ptBold"/>
          <w:b w:val="0"/>
          <w:sz w:val="20"/>
          <w:szCs w:val="20"/>
        </w:rPr>
        <w:t xml:space="preserve"> </w:t>
      </w:r>
      <w:r w:rsidRPr="008F7FB2">
        <w:rPr>
          <w:rStyle w:val="Style13ptBold"/>
          <w:b w:val="0"/>
          <w:sz w:val="20"/>
          <w:szCs w:val="20"/>
        </w:rPr>
        <w:t>security policy specialist to speech writer. Previously, he worked for the University of Maryland</w:t>
      </w:r>
      <w:r>
        <w:rPr>
          <w:rStyle w:val="Style13ptBold"/>
          <w:b w:val="0"/>
          <w:sz w:val="20"/>
          <w:szCs w:val="20"/>
        </w:rPr>
        <w:t xml:space="preserve"> </w:t>
      </w:r>
      <w:r w:rsidRPr="008F7FB2">
        <w:rPr>
          <w:rStyle w:val="Style13ptBold"/>
          <w:b w:val="0"/>
          <w:sz w:val="20"/>
          <w:szCs w:val="20"/>
        </w:rPr>
        <w:t>Center for Health and Homeland Security, where he was an associate director. Adrian also has</w:t>
      </w:r>
      <w:r>
        <w:rPr>
          <w:rStyle w:val="Style13ptBold"/>
          <w:b w:val="0"/>
          <w:sz w:val="20"/>
          <w:szCs w:val="20"/>
        </w:rPr>
        <w:t xml:space="preserve"> </w:t>
      </w:r>
      <w:r w:rsidRPr="008F7FB2">
        <w:rPr>
          <w:rStyle w:val="Style13ptBold"/>
          <w:b w:val="0"/>
          <w:sz w:val="20"/>
          <w:szCs w:val="20"/>
        </w:rPr>
        <w:t>served as an adjunct law professor at the University of Maryland School of Law, where he taught</w:t>
      </w:r>
      <w:r>
        <w:rPr>
          <w:rStyle w:val="Style13ptBold"/>
          <w:b w:val="0"/>
          <w:sz w:val="20"/>
          <w:szCs w:val="20"/>
        </w:rPr>
        <w:t xml:space="preserve"> </w:t>
      </w:r>
      <w:r w:rsidRPr="008F7FB2">
        <w:rPr>
          <w:rStyle w:val="Style13ptBold"/>
          <w:b w:val="0"/>
          <w:sz w:val="20"/>
          <w:szCs w:val="20"/>
        </w:rPr>
        <w:t>a class on cybersecurity law and policy.</w:t>
      </w:r>
      <w:r>
        <w:rPr>
          <w:rStyle w:val="Style13ptBold"/>
          <w:b w:val="0"/>
          <w:sz w:val="20"/>
          <w:szCs w:val="20"/>
        </w:rPr>
        <w:t xml:space="preserve"> </w:t>
      </w:r>
      <w:r w:rsidRPr="008F7FB2">
        <w:rPr>
          <w:rStyle w:val="Style13ptBold"/>
          <w:b w:val="0"/>
          <w:sz w:val="20"/>
          <w:szCs w:val="20"/>
        </w:rPr>
        <w:t>Adrian holds a B.A. from Tufts University and a J.D. from the University of Maryland</w:t>
      </w:r>
      <w:r>
        <w:rPr>
          <w:rStyle w:val="Style13ptBold"/>
          <w:b w:val="0"/>
          <w:sz w:val="20"/>
          <w:szCs w:val="20"/>
        </w:rPr>
        <w:t xml:space="preserve"> </w:t>
      </w:r>
      <w:r w:rsidRPr="008F7FB2">
        <w:rPr>
          <w:rStyle w:val="Style13ptBold"/>
          <w:b w:val="0"/>
          <w:sz w:val="20"/>
          <w:szCs w:val="20"/>
        </w:rPr>
        <w:t>School of Law. He is a member of the Maryland Bar.</w:t>
      </w:r>
      <w:r>
        <w:rPr>
          <w:rStyle w:val="Style13ptBold"/>
          <w:b w:val="0"/>
          <w:sz w:val="20"/>
          <w:szCs w:val="20"/>
        </w:rPr>
        <w:t xml:space="preserve"> (Adrian, “</w:t>
      </w:r>
      <w:r w:rsidRPr="008F7FB2">
        <w:rPr>
          <w:rStyle w:val="Style13ptBold"/>
          <w:b w:val="0"/>
          <w:sz w:val="20"/>
          <w:szCs w:val="20"/>
        </w:rPr>
        <w:t>Faster, Higher, Stronger? Federal Efforts to Criminalize Anabolic Steroids and Steroid Precursors</w:t>
      </w:r>
      <w:r>
        <w:rPr>
          <w:rStyle w:val="Style13ptBold"/>
          <w:b w:val="0"/>
          <w:sz w:val="20"/>
          <w:szCs w:val="20"/>
        </w:rPr>
        <w:t xml:space="preserve">.” Journal of Healthcare Law and Policy. 2005. DOA: July 23, 2020. </w:t>
      </w:r>
      <w:hyperlink r:id="rId167" w:history="1">
        <w:r w:rsidRPr="00265344">
          <w:rPr>
            <w:rStyle w:val="Hyperlink"/>
            <w:sz w:val="20"/>
            <w:szCs w:val="20"/>
          </w:rPr>
          <w:t>https://core.ac.uk/download/pdf/56355383.pdf)//MGalian</w:t>
        </w:r>
      </w:hyperlink>
      <w:r>
        <w:rPr>
          <w:rStyle w:val="Style13ptBold"/>
          <w:b w:val="0"/>
          <w:sz w:val="20"/>
          <w:szCs w:val="20"/>
        </w:rPr>
        <w:t xml:space="preserve"> </w:t>
      </w:r>
    </w:p>
    <w:p w14:paraId="2ED57D3E" w14:textId="77777777" w:rsidR="00C05DD4" w:rsidRDefault="00C05DD4" w:rsidP="00C05DD4">
      <w:pPr>
        <w:rPr>
          <w:sz w:val="12"/>
        </w:rPr>
      </w:pPr>
      <w:r w:rsidRPr="008F7FB2">
        <w:rPr>
          <w:u w:val="single"/>
        </w:rPr>
        <w:t>In response to the high profile death of football star</w:t>
      </w:r>
      <w:r w:rsidRPr="008F7FB2">
        <w:rPr>
          <w:sz w:val="12"/>
        </w:rPr>
        <w:t xml:space="preserve"> Lyle </w:t>
      </w:r>
      <w:r w:rsidRPr="008F7FB2">
        <w:rPr>
          <w:u w:val="single"/>
        </w:rPr>
        <w:t>Alzado</w:t>
      </w:r>
      <w:r w:rsidRPr="008F7FB2">
        <w:rPr>
          <w:sz w:val="12"/>
        </w:rPr>
        <w:t xml:space="preserve"> and the scandal involving Ben Johnson, </w:t>
      </w:r>
      <w:r w:rsidRPr="008F7FB2">
        <w:rPr>
          <w:rStyle w:val="Emphasis"/>
        </w:rPr>
        <w:t>Congress perceived public pressure to take action</w:t>
      </w:r>
      <w:r w:rsidRPr="008F7FB2">
        <w:rPr>
          <w:sz w:val="12"/>
        </w:rPr>
        <w:t xml:space="preserve">.77 In 1990, initial investigation into the illegal steroid transaction revealed a 78 $200 million annual market. During that same year, </w:t>
      </w:r>
      <w:r w:rsidRPr="008F7FB2">
        <w:rPr>
          <w:u w:val="single"/>
        </w:rPr>
        <w:t>Congress passed the Anabolic Steroids Control Act</w:t>
      </w:r>
      <w:r w:rsidRPr="008F7FB2">
        <w:rPr>
          <w:sz w:val="12"/>
        </w:rPr>
        <w:t xml:space="preserve"> (ASCA). 79 </w:t>
      </w:r>
      <w:r w:rsidRPr="008F7FB2">
        <w:rPr>
          <w:u w:val="single"/>
        </w:rPr>
        <w:t xml:space="preserve">This act designated twenty-seven anabolic steroids as controlled substances </w:t>
      </w:r>
      <w:r w:rsidRPr="008F7FB2">
        <w:rPr>
          <w:sz w:val="12"/>
        </w:rPr>
        <w:t xml:space="preserve">under Schedule 11180 and subjected a violator to criminal penalties: </w:t>
      </w:r>
      <w:r w:rsidRPr="008F7FB2">
        <w:rPr>
          <w:u w:val="single"/>
        </w:rPr>
        <w:t>The term 'anabolic steroid' means any drug or hormonal substance</w:t>
      </w:r>
      <w:r w:rsidRPr="008F7FB2">
        <w:rPr>
          <w:sz w:val="12"/>
        </w:rPr>
        <w:t xml:space="preserve">, chemically and pharmacologically related to testosterone (other than estrogens, progestins, and corticosteroids) </w:t>
      </w:r>
      <w:r w:rsidRPr="008F7FB2">
        <w:rPr>
          <w:u w:val="single"/>
        </w:rPr>
        <w:t>that promotes muscle growth</w:t>
      </w:r>
      <w:r w:rsidRPr="008F7FB2">
        <w:rPr>
          <w:sz w:val="12"/>
        </w:rPr>
        <w:t xml:space="preserve">, and includes-- (i) boldenone, (ii) chlorotestosterone, (iii) clostebol, (iv) dehydrochlormethyltestosterone, (v) drostanolone, (vii) ethylestrenol, formebulone, (x) mesterolone, nandrolone, (xix) norethandrolone, (xx) oxandrolone, oxymesterone, (xxii) oxymetholone, (xxiii) stanolone, (xxiv) stanozolol, (xxv) testolactone, (xxvi) testosterone, (xxvii) trenbolone, and (xxviii) any salt, ester, or isomer of a drug or substance described or listed in this paragraph, ifthat salt, ester, or isomer promotes muscle growth.81 One of ASCA's purposes was to "develop and support innovative demonstration programs designed to identify and deter the improper use or abuse of anabolic steroids by students, especially students in secondary schools. ' 82 Thus, </w:t>
      </w:r>
      <w:r w:rsidRPr="008F7FB2">
        <w:rPr>
          <w:u w:val="single"/>
        </w:rPr>
        <w:t>Congress recognized that teenagers were a group vulnerable to steroid use and its effects. Despite this purpose and congressional acknowledgement of the unique</w:t>
      </w:r>
      <w:r w:rsidRPr="008F7FB2">
        <w:rPr>
          <w:sz w:val="12"/>
        </w:rPr>
        <w:t xml:space="preserve"> 83 </w:t>
      </w:r>
      <w:r w:rsidRPr="008F7FB2">
        <w:rPr>
          <w:u w:val="single"/>
        </w:rPr>
        <w:t xml:space="preserve">risks to teenagers, </w:t>
      </w:r>
      <w:r w:rsidRPr="008F7FB2">
        <w:rPr>
          <w:rStyle w:val="Emphasis"/>
        </w:rPr>
        <w:t>ASCA left steroid precursors untouched.</w:t>
      </w:r>
      <w:r>
        <w:rPr>
          <w:rStyle w:val="Emphasis"/>
        </w:rPr>
        <w:t xml:space="preserve"> </w:t>
      </w:r>
      <w:r w:rsidRPr="008F7FB2">
        <w:rPr>
          <w:rStyle w:val="Emphasis"/>
        </w:rPr>
        <w:t>Asserting congressional hypocrisy</w:t>
      </w:r>
      <w:r w:rsidRPr="008F7FB2">
        <w:rPr>
          <w:sz w:val="12"/>
        </w:rPr>
        <w:t xml:space="preserve">, </w:t>
      </w:r>
      <w:r w:rsidRPr="008F7FB2">
        <w:rPr>
          <w:u w:val="single"/>
        </w:rPr>
        <w:t>the nutritional supplement industry</w:t>
      </w:r>
      <w:r>
        <w:rPr>
          <w:u w:val="single"/>
        </w:rPr>
        <w:t xml:space="preserve"> </w:t>
      </w:r>
      <w:r w:rsidRPr="008F7FB2">
        <w:rPr>
          <w:u w:val="single"/>
        </w:rPr>
        <w:t>criticized the anti-steroid law</w:t>
      </w:r>
      <w:r w:rsidRPr="008F7FB2">
        <w:rPr>
          <w:sz w:val="12"/>
        </w:rPr>
        <w:t xml:space="preserve">. Richard D. </w:t>
      </w:r>
      <w:r w:rsidRPr="008F7FB2">
        <w:rPr>
          <w:u w:val="single"/>
        </w:rPr>
        <w:t>Collins</w:t>
      </w:r>
      <w:r w:rsidRPr="008F7FB2">
        <w:rPr>
          <w:sz w:val="12"/>
        </w:rPr>
        <w:t xml:space="preserve">, a leading advocate of the community that has fought federal anti-steroid legislation, </w:t>
      </w:r>
      <w:r w:rsidRPr="008F7FB2">
        <w:rPr>
          <w:u w:val="single"/>
        </w:rPr>
        <w:t xml:space="preserve">believes that the bill was </w:t>
      </w:r>
      <w:r w:rsidRPr="008F7FB2">
        <w:rPr>
          <w:rStyle w:val="Emphasis"/>
        </w:rPr>
        <w:t>an overreaction to public anxiety</w:t>
      </w:r>
      <w:r w:rsidRPr="008F7FB2">
        <w:rPr>
          <w:u w:val="single"/>
        </w:rPr>
        <w:t>.</w:t>
      </w:r>
      <w:r w:rsidRPr="008F7FB2">
        <w:rPr>
          <w:sz w:val="12"/>
        </w:rPr>
        <w:t xml:space="preserve"> 84 In response to the media frenzy fueled by the stripping of Ben Johnson's 1988 Olympic gold medal in the 100-meter dash and 85 the death of Lyle Alzado, "</w:t>
      </w:r>
      <w:r w:rsidRPr="008F7FB2">
        <w:rPr>
          <w:u w:val="single"/>
        </w:rPr>
        <w:t>career politicians" believed that they must take action</w:t>
      </w:r>
      <w:r w:rsidRPr="008F7FB2">
        <w:rPr>
          <w:sz w:val="12"/>
        </w:rPr>
        <w:t xml:space="preserve">. </w:t>
      </w:r>
      <w:r w:rsidRPr="008F7FB2">
        <w:rPr>
          <w:u w:val="single"/>
        </w:rPr>
        <w:t>Paramount to Congress's decision to pursue legislation, was promoting fairness on the basis that cheating in sports was morally wrong</w:t>
      </w:r>
      <w:r w:rsidRPr="008F7FB2">
        <w:rPr>
          <w:sz w:val="12"/>
        </w:rPr>
        <w:t xml:space="preserve">.86 </w:t>
      </w:r>
      <w:r w:rsidRPr="008F7FB2">
        <w:rPr>
          <w:rStyle w:val="Emphasis"/>
        </w:rPr>
        <w:t>Some argued that ASCA was flawed because its criminalization of the possession and distribution of</w:t>
      </w:r>
      <w:r>
        <w:rPr>
          <w:rStyle w:val="Emphasis"/>
        </w:rPr>
        <w:t xml:space="preserve"> </w:t>
      </w:r>
      <w:r w:rsidRPr="008F7FB2">
        <w:rPr>
          <w:rStyle w:val="Emphasis"/>
        </w:rPr>
        <w:t>steroids restricted their use in treatment and further research.</w:t>
      </w:r>
      <w:r w:rsidRPr="008F7FB2">
        <w:rPr>
          <w:sz w:val="12"/>
        </w:rPr>
        <w:t xml:space="preserve">87 B. The DietarySupplement Health andEducationAct of 1994 Regardless of the benefits of deficiencies of ASCA, three years after its passage, in 1994, </w:t>
      </w:r>
      <w:r w:rsidRPr="008F7FB2">
        <w:rPr>
          <w:u w:val="single"/>
        </w:rPr>
        <w:t>the antidoping community suffered a setback by the enactment of the Dietary Supplement Health and Education Act (DSHEA),</w:t>
      </w:r>
      <w:r w:rsidRPr="008F7FB2">
        <w:rPr>
          <w:sz w:val="12"/>
        </w:rPr>
        <w:t xml:space="preserve"> which exempted nutritional supplements from the rigorous testing required for prescription medicines.88 Spurred by their internet availability, supplements are a lucrative 89 (1) means a product (other than tobacco) intended to supplement the diet that bears or contains one or more of the following dietary ingredients: (A) a vitamin; (B) a mineral; (C) an herb or other botanical; (D) an amino acid; (E) a dietary supplement used by man to supplement the diet by increasing the total dietary intake; or (F) a concentrate, metabolite, constituent, extract, or combination of any ingredient described in clause (A), (B), (C), (D), or (E). 90 DSHEA requires FDA to undertake an extensive review process before prohibiting the sale of dietary supplements due to significant and unreasonable health risks.9' The totality of the evidence, which includes reports, publications, and public comments, must indicate serious harm in order for the sale to be controlled.92 Although DSHEA does not reference steroid precursors, manufacturers understood that it applied to them.93 DSHEA opened the floodgates for the manufacture, distribution, and exchange of steroid precursors. C. The Anabolic SteroidControlAct of2004 </w:t>
      </w:r>
      <w:r w:rsidRPr="008F7FB2">
        <w:rPr>
          <w:u w:val="single"/>
        </w:rPr>
        <w:t>The health care community's dissatisfaction with DSHEA</w:t>
      </w:r>
      <w:r w:rsidRPr="008F7FB2">
        <w:rPr>
          <w:sz w:val="12"/>
        </w:rPr>
        <w:t xml:space="preserve">94 </w:t>
      </w:r>
      <w:r w:rsidRPr="008F7FB2">
        <w:rPr>
          <w:u w:val="single"/>
        </w:rPr>
        <w:t>again piqued the interest of Congress</w:t>
      </w:r>
      <w:r w:rsidRPr="008F7FB2">
        <w:rPr>
          <w:sz w:val="12"/>
        </w:rPr>
        <w:t xml:space="preserve">. In 2000, Senator John </w:t>
      </w:r>
      <w:r w:rsidRPr="008F7FB2">
        <w:rPr>
          <w:u w:val="single"/>
        </w:rPr>
        <w:t>McCain introduced in the Senate the Amateur Sports Integrity Act (AISA).</w:t>
      </w:r>
      <w:r w:rsidRPr="008F7FB2">
        <w:rPr>
          <w:sz w:val="12"/>
        </w:rPr>
        <w:t xml:space="preserve">95 Its purpose was to "direct the National Institute of Standards and Technology to establish a program to support research and training in methods of detecting the use of performance-enhancing drugs by athletes." 96 </w:t>
      </w:r>
      <w:r w:rsidRPr="008F7FB2">
        <w:rPr>
          <w:u w:val="single"/>
        </w:rPr>
        <w:t>To accomplish this, AISA would "fund research on the detection of naturally-occurring steroids, such as testosterone, and other testosterone precursors</w:t>
      </w:r>
      <w:r w:rsidRPr="008F7FB2">
        <w:rPr>
          <w:sz w:val="12"/>
        </w:rPr>
        <w:t xml:space="preserve"> (e.g., androstenedione), and other substances, such as human growth hormone and erythropoietin for which no tests are available but for which there is evidence of abuse or abuse potential." 97 </w:t>
      </w:r>
      <w:r w:rsidRPr="008F7FB2">
        <w:rPr>
          <w:rStyle w:val="Emphasis"/>
        </w:rPr>
        <w:t>Although the Senate Commerce Committee passed the bill,</w:t>
      </w:r>
      <w:r w:rsidRPr="008F7FB2">
        <w:rPr>
          <w:sz w:val="12"/>
        </w:rPr>
        <w:t xml:space="preserve"> 98 </w:t>
      </w:r>
      <w:r w:rsidRPr="008F7FB2">
        <w:rPr>
          <w:rStyle w:val="Emphasis"/>
        </w:rPr>
        <w:t>it never reached the Senate floor for a vote</w:t>
      </w:r>
      <w:r w:rsidRPr="008F7FB2">
        <w:rPr>
          <w:sz w:val="12"/>
        </w:rPr>
        <w:t xml:space="preserve">. On May 6, 2003, Senator McCain reintroduced AISA, but Congress never passed the bill. Finally, in October 2003, </w:t>
      </w:r>
      <w:r w:rsidRPr="008F7FB2">
        <w:rPr>
          <w:u w:val="single"/>
        </w:rPr>
        <w:t>in an effort to pass legislation prohibiting steroid precursors,</w:t>
      </w:r>
      <w:r w:rsidRPr="008F7FB2">
        <w:rPr>
          <w:sz w:val="12"/>
        </w:rPr>
        <w:t xml:space="preserve"> Senators Joe </w:t>
      </w:r>
      <w:r w:rsidRPr="008F7FB2">
        <w:rPr>
          <w:u w:val="single"/>
        </w:rPr>
        <w:t>Biden and</w:t>
      </w:r>
      <w:r w:rsidRPr="008F7FB2">
        <w:rPr>
          <w:sz w:val="12"/>
        </w:rPr>
        <w:t xml:space="preserve"> Orrin </w:t>
      </w:r>
      <w:r w:rsidRPr="008F7FB2">
        <w:rPr>
          <w:u w:val="single"/>
        </w:rPr>
        <w:t>Hatch</w:t>
      </w:r>
      <w:r w:rsidRPr="008F7FB2">
        <w:rPr>
          <w:sz w:val="12"/>
        </w:rPr>
        <w:t xml:space="preserve"> </w:t>
      </w:r>
      <w:r w:rsidRPr="008F7FB2">
        <w:rPr>
          <w:u w:val="single"/>
        </w:rPr>
        <w:t xml:space="preserve">introduced in the Senate an amendment to the CSA to clarify the definition of steroids </w:t>
      </w:r>
      <w:r w:rsidRPr="008F7FB2">
        <w:rPr>
          <w:sz w:val="12"/>
        </w:rPr>
        <w:t xml:space="preserve">and fund research and education on steroids and "steroid precursors," substances that metabolize into anabolic steroids after ingestion.99 The Bill would apply to tetrahydrogestrinone (THG), the "designer steroid" that first appeared in the BALCO scandal in 2003.100 In October 2004, Senator Biden remarked, "Steroid use by young people is a serious health issue."''1 He added, "Products like andro and other pro-steroids are marketed to kids and young athletes as an effective way to increase muscle mass. However, I have serious concerns about the safety of these substances .... The manufacturers of these products are violating the spirit of the Controlled Substances Act and putting young people at risk."'0 2 With overwhelming support from Republicans and Democrats, the Senate voted to enact the Anabolic Steroid Control Act of2004. On October 22, 2004, </w:t>
      </w:r>
      <w:r w:rsidRPr="008F7FB2">
        <w:rPr>
          <w:u w:val="single"/>
        </w:rPr>
        <w:t>President Bush signed the Anabolic Steroid Control Act of 2004</w:t>
      </w:r>
      <w:r w:rsidRPr="008F7FB2">
        <w:rPr>
          <w:sz w:val="12"/>
        </w:rPr>
        <w:t xml:space="preserve">,103 </w:t>
      </w:r>
      <w:r w:rsidRPr="008F7FB2">
        <w:rPr>
          <w:u w:val="single"/>
        </w:rPr>
        <w:t>which amended ASCA</w:t>
      </w:r>
      <w:r w:rsidRPr="008F7FB2">
        <w:rPr>
          <w:sz w:val="12"/>
        </w:rPr>
        <w:t>. The 2004 amendments equated androstenedione to anabolic steroids and added sixty substances, including THG, 04 to the list of Schedule III drugs.1 In addition to criminalizing the possession and distribution of sixty new steroid precursors, the amended ASCA authorized $15 million per year from 2005- 2010 for preventative educational programs in high schools. 10 5 The Act specifically allocated funds to existing NIDA's "Athletes Training and Learning to Avoid Steroids" and "Athletes Targeting Healthy Exercise and Nutrition Alternatives" programs, as well as other NIDA initiatives.10 6 Additionally, the Act specifically exempted estrogens, progestins, corticosteroids, and DHEA, a steroid precursor.10 7 The first three substances, which are not anabolic steroids,'0 8 were specifically exempted in ASCA; 1°9 the addition of DHEA to the list of exempted 0 substances was new."</w:t>
      </w:r>
    </w:p>
    <w:p w14:paraId="0800C353" w14:textId="3DBAD988" w:rsidR="00C05DD4" w:rsidRDefault="00C05DD4" w:rsidP="00C05DD4">
      <w:pPr>
        <w:pStyle w:val="Heading3"/>
      </w:pPr>
      <w:r>
        <w:t xml:space="preserve">Link – Death Penalty </w:t>
      </w:r>
    </w:p>
    <w:p w14:paraId="2051FC81" w14:textId="77777777" w:rsidR="00C05DD4" w:rsidRDefault="00C05DD4" w:rsidP="00C05DD4">
      <w:pPr>
        <w:pStyle w:val="Heading4"/>
      </w:pPr>
      <w:r>
        <w:t xml:space="preserve">The death penalty is highly divisive </w:t>
      </w:r>
    </w:p>
    <w:p w14:paraId="0450A0EE" w14:textId="77777777" w:rsidR="00C05DD4" w:rsidRDefault="00C05DD4" w:rsidP="00C05DD4">
      <w:r w:rsidRPr="00A845E5">
        <w:rPr>
          <w:rStyle w:val="Heading4Char"/>
        </w:rPr>
        <w:t>Arango 19</w:t>
      </w:r>
      <w:r w:rsidRPr="002E0672">
        <w:t xml:space="preserve"> [Tim;</w:t>
      </w:r>
      <w:r>
        <w:t xml:space="preserve"> political reporter;</w:t>
      </w:r>
      <w:r w:rsidRPr="002E0672">
        <w:t xml:space="preserve"> 4-7-19; “Democrats Rethink the Death Penalty, and Its Politics</w:t>
      </w:r>
      <w:r>
        <w:t xml:space="preserve">”; The New York Times; </w:t>
      </w:r>
      <w:hyperlink r:id="rId168" w:history="1">
        <w:r w:rsidRPr="00DE5410">
          <w:rPr>
            <w:rStyle w:val="Hyperlink"/>
          </w:rPr>
          <w:t>https://www.nytimes.com/2019/04/07/us/politics/death-penalty-democrats.html</w:t>
        </w:r>
      </w:hyperlink>
      <w:r>
        <w:t>; dhs-brt]</w:t>
      </w:r>
    </w:p>
    <w:p w14:paraId="243A898D" w14:textId="77777777" w:rsidR="00C05DD4" w:rsidRPr="002E0672" w:rsidRDefault="00C05DD4" w:rsidP="00C05DD4">
      <w:r>
        <w:t>*Last lines are pretty good for an elections link*</w:t>
      </w:r>
    </w:p>
    <w:p w14:paraId="74BBBDD0" w14:textId="77777777" w:rsidR="00C05DD4" w:rsidRPr="00984ABA" w:rsidRDefault="00C05DD4" w:rsidP="00C05DD4">
      <w:pPr>
        <w:rPr>
          <w:sz w:val="16"/>
        </w:rPr>
      </w:pPr>
      <w:r w:rsidRPr="00984ABA">
        <w:rPr>
          <w:sz w:val="16"/>
        </w:rPr>
        <w:t xml:space="preserve">You don’t have to look back very far to see </w:t>
      </w:r>
      <w:r w:rsidRPr="00984ABA">
        <w:rPr>
          <w:rStyle w:val="StyleUnderline"/>
        </w:rPr>
        <w:t>what a shift there has been in the positions taken by Democratic candidates</w:t>
      </w:r>
      <w:r w:rsidRPr="00984ABA">
        <w:rPr>
          <w:sz w:val="16"/>
        </w:rPr>
        <w:t>.</w:t>
      </w:r>
    </w:p>
    <w:p w14:paraId="616DBB5D" w14:textId="77777777" w:rsidR="00C05DD4" w:rsidRPr="00984ABA" w:rsidRDefault="00C05DD4" w:rsidP="00C05DD4">
      <w:pPr>
        <w:rPr>
          <w:sz w:val="16"/>
        </w:rPr>
      </w:pPr>
      <w:r w:rsidRPr="00984ABA">
        <w:rPr>
          <w:rStyle w:val="StyleUnderline"/>
        </w:rPr>
        <w:t>In 2016, for the first time, the Democratic Party</w:t>
      </w:r>
      <w:r w:rsidRPr="00984ABA">
        <w:rPr>
          <w:sz w:val="16"/>
        </w:rPr>
        <w:t xml:space="preserve"> platform </w:t>
      </w:r>
      <w:r w:rsidRPr="00984ABA">
        <w:rPr>
          <w:rStyle w:val="StyleUnderline"/>
        </w:rPr>
        <w:t>called for the abolition of the death penalty</w:t>
      </w:r>
      <w:r w:rsidRPr="00984ABA">
        <w:rPr>
          <w:sz w:val="16"/>
        </w:rPr>
        <w:t xml:space="preserve">. But Hillary </w:t>
      </w:r>
      <w:r w:rsidRPr="00984ABA">
        <w:rPr>
          <w:rStyle w:val="StyleUnderline"/>
        </w:rPr>
        <w:t>Clinton</w:t>
      </w:r>
      <w:r w:rsidRPr="00984ABA">
        <w:rPr>
          <w:sz w:val="16"/>
        </w:rPr>
        <w:t xml:space="preserve">, the party’s nominee for president, </w:t>
      </w:r>
      <w:r w:rsidRPr="00984ABA">
        <w:rPr>
          <w:rStyle w:val="StyleUnderline"/>
        </w:rPr>
        <w:t>supported capital punishment</w:t>
      </w:r>
      <w:r w:rsidRPr="00984ABA">
        <w:rPr>
          <w:sz w:val="16"/>
        </w:rPr>
        <w:t xml:space="preserve">. President Barack </w:t>
      </w:r>
      <w:r w:rsidRPr="00984ABA">
        <w:rPr>
          <w:rStyle w:val="StyleUnderline"/>
        </w:rPr>
        <w:t>Obama never called for its end</w:t>
      </w:r>
      <w:r w:rsidRPr="00984ABA">
        <w:rPr>
          <w:sz w:val="16"/>
        </w:rPr>
        <w:t xml:space="preserve">, either. </w:t>
      </w:r>
      <w:r w:rsidRPr="00984ABA">
        <w:rPr>
          <w:rStyle w:val="StyleUnderline"/>
        </w:rPr>
        <w:t>Al Gore was a supporter, and so was Bill Clinton</w:t>
      </w:r>
      <w:r w:rsidRPr="00984ABA">
        <w:rPr>
          <w:sz w:val="16"/>
        </w:rPr>
        <w:t>.</w:t>
      </w:r>
    </w:p>
    <w:p w14:paraId="49B9C0B7" w14:textId="77777777" w:rsidR="00C05DD4" w:rsidRPr="00984ABA" w:rsidRDefault="00C05DD4" w:rsidP="00C05DD4">
      <w:pPr>
        <w:rPr>
          <w:sz w:val="16"/>
        </w:rPr>
      </w:pPr>
      <w:r w:rsidRPr="00984ABA">
        <w:rPr>
          <w:rStyle w:val="StyleUnderline"/>
        </w:rPr>
        <w:t>Some fear it could still be a losing issue</w:t>
      </w:r>
      <w:r w:rsidRPr="00984ABA">
        <w:rPr>
          <w:sz w:val="16"/>
        </w:rPr>
        <w:t xml:space="preserve"> in a general election </w:t>
      </w:r>
      <w:r w:rsidRPr="00984ABA">
        <w:rPr>
          <w:rStyle w:val="StyleUnderline"/>
        </w:rPr>
        <w:t>against</w:t>
      </w:r>
      <w:r w:rsidRPr="00984ABA">
        <w:rPr>
          <w:sz w:val="16"/>
        </w:rPr>
        <w:t xml:space="preserve"> President </w:t>
      </w:r>
      <w:r w:rsidRPr="00984ABA">
        <w:rPr>
          <w:rStyle w:val="StyleUnderline"/>
        </w:rPr>
        <w:t>Trump, who has talked about expanding those eligible for execution</w:t>
      </w:r>
      <w:r w:rsidRPr="00984ABA">
        <w:rPr>
          <w:sz w:val="16"/>
        </w:rPr>
        <w:t xml:space="preserve"> to include convicted drug dealers </w:t>
      </w:r>
      <w:r w:rsidRPr="00984ABA">
        <w:rPr>
          <w:rStyle w:val="StyleUnderline"/>
        </w:rPr>
        <w:t xml:space="preserve">and </w:t>
      </w:r>
      <w:r w:rsidRPr="00984ABA">
        <w:rPr>
          <w:rStyle w:val="Emphasis"/>
        </w:rPr>
        <w:t>could use the issue to rally his base and portray Democrats as weak on crime</w:t>
      </w:r>
      <w:r w:rsidRPr="00984ABA">
        <w:rPr>
          <w:sz w:val="16"/>
        </w:rPr>
        <w:t>.</w:t>
      </w:r>
    </w:p>
    <w:p w14:paraId="762315D4" w14:textId="77777777" w:rsidR="00C05DD4" w:rsidRPr="00984ABA" w:rsidRDefault="00C05DD4" w:rsidP="00C05DD4">
      <w:pPr>
        <w:rPr>
          <w:sz w:val="16"/>
        </w:rPr>
      </w:pPr>
      <w:r w:rsidRPr="00984ABA">
        <w:rPr>
          <w:sz w:val="16"/>
        </w:rPr>
        <w:t xml:space="preserve">In a Twitter post about Mr. Newsom’s moratorium, Mr. </w:t>
      </w:r>
      <w:r w:rsidRPr="00984ABA">
        <w:rPr>
          <w:rStyle w:val="StyleUnderline"/>
        </w:rPr>
        <w:t>Trump wrote, “friends and families of the always forgotten VICTIMS are not thrilled, and neither am I</w:t>
      </w:r>
      <w:r w:rsidRPr="00984ABA">
        <w:rPr>
          <w:sz w:val="16"/>
        </w:rPr>
        <w:t>!”</w:t>
      </w:r>
    </w:p>
    <w:p w14:paraId="3B094EB1" w14:textId="77777777" w:rsidR="00C05DD4" w:rsidRPr="002E0672" w:rsidRDefault="00C05DD4" w:rsidP="00C05DD4">
      <w:pPr>
        <w:rPr>
          <w:sz w:val="16"/>
        </w:rPr>
      </w:pPr>
      <w:r w:rsidRPr="002E0672">
        <w:rPr>
          <w:rStyle w:val="StyleUnderline"/>
        </w:rPr>
        <w:t>The issue illuminates</w:t>
      </w:r>
      <w:r w:rsidRPr="002E0672">
        <w:rPr>
          <w:sz w:val="16"/>
        </w:rPr>
        <w:t xml:space="preserve"> ideological and generational </w:t>
      </w:r>
      <w:r w:rsidRPr="002E0672">
        <w:rPr>
          <w:rStyle w:val="StyleUnderline"/>
        </w:rPr>
        <w:t>divides among many Democratic voters. Many</w:t>
      </w:r>
      <w:r w:rsidRPr="002E0672">
        <w:rPr>
          <w:sz w:val="16"/>
        </w:rPr>
        <w:t xml:space="preserve"> of the presidential </w:t>
      </w:r>
      <w:r w:rsidRPr="002E0672">
        <w:rPr>
          <w:rStyle w:val="StyleUnderline"/>
        </w:rPr>
        <w:t>candidates are on record opposing capital punishment</w:t>
      </w:r>
      <w:r w:rsidRPr="002E0672">
        <w:rPr>
          <w:sz w:val="16"/>
        </w:rPr>
        <w:t xml:space="preserve">; Joseph R. </w:t>
      </w:r>
      <w:r w:rsidRPr="002E0672">
        <w:rPr>
          <w:rStyle w:val="StyleUnderline"/>
        </w:rPr>
        <w:t>Biden</w:t>
      </w:r>
      <w:r w:rsidRPr="002E0672">
        <w:rPr>
          <w:sz w:val="16"/>
        </w:rPr>
        <w:t xml:space="preserve"> Jr., the former vice president who is expected to enter the race in the coming weeks, </w:t>
      </w:r>
      <w:r w:rsidRPr="002E0672">
        <w:rPr>
          <w:rStyle w:val="StyleUnderline"/>
        </w:rPr>
        <w:t>has supported it</w:t>
      </w:r>
      <w:r w:rsidRPr="002E0672">
        <w:rPr>
          <w:sz w:val="16"/>
        </w:rPr>
        <w:t>.</w:t>
      </w:r>
    </w:p>
    <w:p w14:paraId="6F1CACB2" w14:textId="77777777" w:rsidR="00C05DD4" w:rsidRPr="002E0672" w:rsidRDefault="00C05DD4" w:rsidP="00C05DD4">
      <w:pPr>
        <w:rPr>
          <w:sz w:val="16"/>
        </w:rPr>
      </w:pPr>
      <w:r w:rsidRPr="002E0672">
        <w:rPr>
          <w:rStyle w:val="StyleUnderline"/>
        </w:rPr>
        <w:t>As a senator in the 1990s</w:t>
      </w:r>
      <w:r w:rsidRPr="002E0672">
        <w:rPr>
          <w:sz w:val="16"/>
        </w:rPr>
        <w:t xml:space="preserve">, Mr. </w:t>
      </w:r>
      <w:r w:rsidRPr="002E0672">
        <w:rPr>
          <w:rStyle w:val="StyleUnderline"/>
        </w:rPr>
        <w:t>Biden supported many get-tough-on-crime policies that liberals now disavow</w:t>
      </w:r>
      <w:r w:rsidRPr="002E0672">
        <w:rPr>
          <w:sz w:val="16"/>
        </w:rPr>
        <w:t>, including limits on appeals for death row inmates.</w:t>
      </w:r>
    </w:p>
    <w:p w14:paraId="3A1A250C" w14:textId="77777777" w:rsidR="00C05DD4" w:rsidRPr="002E0672" w:rsidRDefault="00C05DD4" w:rsidP="00C05DD4">
      <w:pPr>
        <w:rPr>
          <w:sz w:val="16"/>
        </w:rPr>
      </w:pPr>
      <w:r w:rsidRPr="002E0672">
        <w:rPr>
          <w:sz w:val="16"/>
        </w:rPr>
        <w:t>“</w:t>
      </w:r>
      <w:r w:rsidRPr="002E0672">
        <w:rPr>
          <w:rStyle w:val="StyleUnderline"/>
        </w:rPr>
        <w:t>Biden was one of the major proponents of the 1994 amendments that severely limited the ability of death row prisoners to obtain meaningful judicial review</w:t>
      </w:r>
      <w:r w:rsidRPr="002E0672">
        <w:rPr>
          <w:sz w:val="16"/>
        </w:rPr>
        <w:t xml:space="preserve">,” said Robert Dunham, the executive director of the Death Penalty Information Center, a nonprofit group that provides analysis and information on capital punishment. “Other </w:t>
      </w:r>
      <w:r w:rsidRPr="002E0672">
        <w:rPr>
          <w:rStyle w:val="StyleUnderline"/>
        </w:rPr>
        <w:t>people who have sponsored that bill have said they thought that was a mistake. And I think that voters will have to decide whether candidates for office have made mistakes and learned from them, or whether they are professing new views because the views of the public have changed</w:t>
      </w:r>
      <w:r w:rsidRPr="002E0672">
        <w:rPr>
          <w:sz w:val="16"/>
        </w:rPr>
        <w:t>.”</w:t>
      </w:r>
    </w:p>
    <w:p w14:paraId="180C04EB" w14:textId="77777777" w:rsidR="00C05DD4" w:rsidRPr="002E0672" w:rsidRDefault="00C05DD4" w:rsidP="00C05DD4">
      <w:pPr>
        <w:rPr>
          <w:sz w:val="16"/>
        </w:rPr>
      </w:pPr>
      <w:r w:rsidRPr="002E0672">
        <w:rPr>
          <w:rStyle w:val="StyleUnderline"/>
        </w:rPr>
        <w:t>While</w:t>
      </w:r>
      <w:r w:rsidRPr="002E0672">
        <w:rPr>
          <w:sz w:val="16"/>
        </w:rPr>
        <w:t xml:space="preserve"> Ms. </w:t>
      </w:r>
      <w:r w:rsidRPr="002E0672">
        <w:rPr>
          <w:rStyle w:val="StyleUnderline"/>
        </w:rPr>
        <w:t>Harris has long opposed capital punishment, she has a</w:t>
      </w:r>
      <w:r w:rsidRPr="002E0672">
        <w:rPr>
          <w:sz w:val="16"/>
        </w:rPr>
        <w:t xml:space="preserve"> somewhat </w:t>
      </w:r>
      <w:r w:rsidRPr="002E0672">
        <w:rPr>
          <w:rStyle w:val="StyleUnderline"/>
        </w:rPr>
        <w:t>complicated history on the issue.</w:t>
      </w:r>
      <w:r w:rsidRPr="002E0672">
        <w:rPr>
          <w:sz w:val="16"/>
        </w:rPr>
        <w:t xml:space="preserve"> As the district attorney in San Francisco, she refused to seek a death sentence for a defendant accused of murdering a police officer, provoking outrage from the right. But she defended California’s death penalty as the state’s attorney general, and twice, in 2012 and 2016, </w:t>
      </w:r>
      <w:r w:rsidRPr="002E0672">
        <w:rPr>
          <w:rStyle w:val="StyleUnderline"/>
        </w:rPr>
        <w:t>she refused to take a stand on ballot initiatives that proposed to abolish it</w:t>
      </w:r>
      <w:r w:rsidRPr="002E0672">
        <w:rPr>
          <w:sz w:val="16"/>
        </w:rPr>
        <w:t>.</w:t>
      </w:r>
    </w:p>
    <w:p w14:paraId="202570C2" w14:textId="77777777" w:rsidR="00C05DD4" w:rsidRPr="002E0672" w:rsidRDefault="00C05DD4" w:rsidP="00C05DD4">
      <w:pPr>
        <w:rPr>
          <w:sz w:val="16"/>
        </w:rPr>
      </w:pPr>
      <w:r w:rsidRPr="002E0672">
        <w:rPr>
          <w:rStyle w:val="StyleUnderline"/>
        </w:rPr>
        <w:t>Aside from</w:t>
      </w:r>
      <w:r w:rsidRPr="002E0672">
        <w:rPr>
          <w:sz w:val="16"/>
        </w:rPr>
        <w:t xml:space="preserve"> Mr. </w:t>
      </w:r>
      <w:r w:rsidRPr="002E0672">
        <w:rPr>
          <w:rStyle w:val="StyleUnderline"/>
        </w:rPr>
        <w:t>Biden</w:t>
      </w:r>
      <w:r w:rsidRPr="002E0672">
        <w:rPr>
          <w:sz w:val="16"/>
        </w:rPr>
        <w:t xml:space="preserve">, </w:t>
      </w:r>
      <w:r w:rsidRPr="002E0672">
        <w:rPr>
          <w:rStyle w:val="StyleUnderline"/>
        </w:rPr>
        <w:t>most</w:t>
      </w:r>
      <w:r w:rsidRPr="002E0672">
        <w:rPr>
          <w:sz w:val="16"/>
        </w:rPr>
        <w:t xml:space="preserve"> of the other </w:t>
      </w:r>
      <w:r w:rsidRPr="002E0672">
        <w:rPr>
          <w:rStyle w:val="Emphasis"/>
        </w:rPr>
        <w:t>candidates have opposed the death penalty</w:t>
      </w:r>
      <w:r w:rsidRPr="002E0672">
        <w:rPr>
          <w:sz w:val="16"/>
        </w:rPr>
        <w:t>. In addition to Ms. Harris and Mr. O’Rourke, who have said they would support a federal moratorium, Senators Bernie Sanders, Cory Booker, Elizabeth Warren and Kirsten Gillibrand all said they support Mr. Newsom’s moratorium. Two others in the race — John Hickenlooper, former governor of Colorado, and Jay Inslee, governor of Washington — imposed moratoriums in their states.</w:t>
      </w:r>
    </w:p>
    <w:p w14:paraId="57637D98" w14:textId="77777777" w:rsidR="00C05DD4" w:rsidRPr="002E0672" w:rsidRDefault="00C05DD4" w:rsidP="00C05DD4">
      <w:pPr>
        <w:rPr>
          <w:sz w:val="16"/>
        </w:rPr>
      </w:pPr>
      <w:r w:rsidRPr="002E0672">
        <w:rPr>
          <w:sz w:val="16"/>
        </w:rPr>
        <w:t>“</w:t>
      </w:r>
      <w:r w:rsidRPr="002E0672">
        <w:rPr>
          <w:rStyle w:val="StyleUnderline"/>
        </w:rPr>
        <w:t>It’s kind of interesting that they are talking about it because it had pretty much dropped off the radar</w:t>
      </w:r>
      <w:r w:rsidRPr="002E0672">
        <w:rPr>
          <w:sz w:val="16"/>
        </w:rPr>
        <w:t xml:space="preserve"> for national campaigns,” said Kent Scheidegger, the legal director of the Criminal Justice Legal Foundation, a group based in Sacramento that has led campaigns in California and across the country in support of the death penalty. “I’d love to see it made an issue.”</w:t>
      </w:r>
    </w:p>
    <w:p w14:paraId="1ED61620" w14:textId="77777777" w:rsidR="00C05DD4" w:rsidRPr="002E0672" w:rsidRDefault="00C05DD4" w:rsidP="00C05DD4">
      <w:pPr>
        <w:rPr>
          <w:sz w:val="16"/>
          <w:szCs w:val="16"/>
        </w:rPr>
      </w:pPr>
      <w:r w:rsidRPr="002E0672">
        <w:rPr>
          <w:sz w:val="16"/>
          <w:szCs w:val="16"/>
        </w:rPr>
        <w:t>He predicted that it may “drop back off the screen in the national campaign.”</w:t>
      </w:r>
    </w:p>
    <w:p w14:paraId="161B7E4D" w14:textId="77777777" w:rsidR="00C05DD4" w:rsidRPr="00E953C2" w:rsidRDefault="00C05DD4" w:rsidP="00C05DD4">
      <w:pPr>
        <w:rPr>
          <w:sz w:val="16"/>
        </w:rPr>
      </w:pPr>
      <w:r w:rsidRPr="002E0672">
        <w:rPr>
          <w:sz w:val="16"/>
        </w:rPr>
        <w:t>“</w:t>
      </w:r>
      <w:r w:rsidRPr="002E0672">
        <w:rPr>
          <w:rStyle w:val="StyleUnderline"/>
        </w:rPr>
        <w:t xml:space="preserve">I don’t think Democrats want this to be an issue in a general </w:t>
      </w:r>
      <w:r w:rsidRPr="00531543">
        <w:rPr>
          <w:rStyle w:val="StyleUnderline"/>
        </w:rPr>
        <w:t>election, because it would be a loser for them</w:t>
      </w:r>
      <w:r w:rsidRPr="002E0672">
        <w:rPr>
          <w:sz w:val="16"/>
        </w:rPr>
        <w:t>,” he said.</w:t>
      </w:r>
    </w:p>
    <w:p w14:paraId="37C91E0C" w14:textId="77777777" w:rsidR="00C05DD4" w:rsidRDefault="00C05DD4" w:rsidP="00C05DD4"/>
    <w:p w14:paraId="3992968A" w14:textId="77777777" w:rsidR="00C05DD4" w:rsidRDefault="00C05DD4" w:rsidP="00C05DD4">
      <w:pPr>
        <w:pStyle w:val="Heading4"/>
      </w:pPr>
      <w:r>
        <w:t xml:space="preserve">DP is partisan and abolition kills PC </w:t>
      </w:r>
    </w:p>
    <w:p w14:paraId="47A6005A" w14:textId="77777777" w:rsidR="00C05DD4" w:rsidRPr="00531543" w:rsidRDefault="00C05DD4" w:rsidP="00C05DD4">
      <w:r w:rsidRPr="00E953C2">
        <w:rPr>
          <w:rStyle w:val="Heading4Char"/>
        </w:rPr>
        <w:t>Paschal 19</w:t>
      </w:r>
      <w:r w:rsidRPr="00E953C2">
        <w:t xml:space="preserve"> [Olivia; staff reporter; 9-4-19; Momentum to abolish the death penalty picks up among conservatives</w:t>
      </w:r>
      <w:r>
        <w:t xml:space="preserve">”; Facing South; </w:t>
      </w:r>
      <w:hyperlink r:id="rId169" w:history="1">
        <w:r>
          <w:rPr>
            <w:rStyle w:val="Hyperlink"/>
          </w:rPr>
          <w:t>https://www.facingsouth.org/2019/09/momentum-abolish-death-penalty-picks-among-conservatives</w:t>
        </w:r>
      </w:hyperlink>
      <w:r>
        <w:t>; dhs-brt]</w:t>
      </w:r>
    </w:p>
    <w:p w14:paraId="46685CD4" w14:textId="77777777" w:rsidR="00C05DD4" w:rsidRPr="00531543" w:rsidRDefault="00C05DD4" w:rsidP="00C05DD4">
      <w:pPr>
        <w:rPr>
          <w:sz w:val="16"/>
        </w:rPr>
      </w:pPr>
      <w:r w:rsidRPr="00531543">
        <w:rPr>
          <w:sz w:val="16"/>
        </w:rPr>
        <w:t xml:space="preserve">But </w:t>
      </w:r>
      <w:r w:rsidRPr="00531543">
        <w:rPr>
          <w:rStyle w:val="Emphasis"/>
        </w:rPr>
        <w:t>there’s a deep partisan divide over the death penalty</w:t>
      </w:r>
      <w:r w:rsidRPr="00531543">
        <w:rPr>
          <w:sz w:val="16"/>
        </w:rPr>
        <w:t xml:space="preserve">, </w:t>
      </w:r>
      <w:r w:rsidRPr="00531543">
        <w:rPr>
          <w:rStyle w:val="StyleUnderline"/>
        </w:rPr>
        <w:t>one that makes its abolition an uphill battle in red states</w:t>
      </w:r>
      <w:r w:rsidRPr="00531543">
        <w:rPr>
          <w:sz w:val="16"/>
        </w:rPr>
        <w:t>. In 2018, the Pew Research Center </w:t>
      </w:r>
      <w:hyperlink r:id="rId170" w:history="1">
        <w:r w:rsidRPr="00531543">
          <w:rPr>
            <w:rStyle w:val="Hyperlink"/>
            <w:sz w:val="16"/>
          </w:rPr>
          <w:t>found </w:t>
        </w:r>
      </w:hyperlink>
      <w:r w:rsidRPr="00531543">
        <w:rPr>
          <w:sz w:val="16"/>
        </w:rPr>
        <w:t xml:space="preserve">that while just 35 percent of Democrats and 52 percent of independents support the death penalty for people convicted of murder, </w:t>
      </w:r>
      <w:r w:rsidRPr="00531543">
        <w:rPr>
          <w:rStyle w:val="StyleUnderline"/>
        </w:rPr>
        <w:t>77 percent of Republicans favor the policy</w:t>
      </w:r>
      <w:r w:rsidRPr="00531543">
        <w:rPr>
          <w:sz w:val="16"/>
        </w:rPr>
        <w:t>. While that number might seem high, it represents a 10-point dip from 1996, when 87 percent of Republicans favored capital punishment. Support for the death penalty among self-identified independents, who make up </w:t>
      </w:r>
      <w:hyperlink r:id="rId171" w:history="1">
        <w:r w:rsidRPr="00531543">
          <w:rPr>
            <w:rStyle w:val="Hyperlink"/>
            <w:sz w:val="16"/>
          </w:rPr>
          <w:t>38 percent</w:t>
        </w:r>
      </w:hyperlink>
      <w:r w:rsidRPr="00531543">
        <w:rPr>
          <w:sz w:val="16"/>
        </w:rPr>
        <w:t> of the voting population, is down more than 27 percentage points over the same time period. </w:t>
      </w:r>
    </w:p>
    <w:p w14:paraId="2CBE0C94" w14:textId="77777777" w:rsidR="00C05DD4" w:rsidRPr="00E545A2" w:rsidRDefault="00C05DD4" w:rsidP="00C05DD4">
      <w:pPr>
        <w:rPr>
          <w:sz w:val="16"/>
          <w:szCs w:val="16"/>
        </w:rPr>
      </w:pPr>
      <w:r w:rsidRPr="00E545A2">
        <w:rPr>
          <w:sz w:val="16"/>
          <w:szCs w:val="16"/>
        </w:rPr>
        <w:t>The movement to abolish the death penalty continues to gain steam. New Hampshire became the latest state to abolish capital punishment earlier this year, with </w:t>
      </w:r>
      <w:hyperlink r:id="rId172" w:history="1">
        <w:r w:rsidRPr="00E545A2">
          <w:rPr>
            <w:rStyle w:val="Hyperlink"/>
            <w:sz w:val="16"/>
            <w:szCs w:val="16"/>
          </w:rPr>
          <w:t>significant Republican support</w:t>
        </w:r>
      </w:hyperlink>
      <w:r w:rsidRPr="00E545A2">
        <w:rPr>
          <w:sz w:val="16"/>
          <w:szCs w:val="16"/>
        </w:rPr>
        <w:t>. Six other states — Connecticut, Delaware, Illinois, Maryland, New Mexico, and Washington — have gotten rid of the death penalty since 2009, two through court rulings declaring state capital punishment laws unconstitutional. Today, </w:t>
      </w:r>
      <w:hyperlink r:id="rId173" w:history="1">
        <w:r w:rsidRPr="00E545A2">
          <w:rPr>
            <w:rStyle w:val="Hyperlink"/>
            <w:sz w:val="16"/>
            <w:szCs w:val="16"/>
          </w:rPr>
          <w:t>21 states </w:t>
        </w:r>
      </w:hyperlink>
      <w:r w:rsidRPr="00E545A2">
        <w:rPr>
          <w:sz w:val="16"/>
          <w:szCs w:val="16"/>
        </w:rPr>
        <w:t>have rejected the death penalty by law, and four more have done so through governor-imposed moratoriums.</w:t>
      </w:r>
    </w:p>
    <w:p w14:paraId="11F56242" w14:textId="77777777" w:rsidR="00C05DD4" w:rsidRPr="00E545A2" w:rsidRDefault="00C05DD4" w:rsidP="00C05DD4">
      <w:pPr>
        <w:rPr>
          <w:sz w:val="16"/>
        </w:rPr>
      </w:pPr>
      <w:r w:rsidRPr="00E545A2">
        <w:rPr>
          <w:sz w:val="16"/>
        </w:rPr>
        <w:t xml:space="preserve">But </w:t>
      </w:r>
      <w:r w:rsidRPr="00E545A2">
        <w:rPr>
          <w:rStyle w:val="StyleUnderline"/>
        </w:rPr>
        <w:t>every state in the South except West Virginia still has the death penalty</w:t>
      </w:r>
      <w:r w:rsidRPr="00E545A2">
        <w:rPr>
          <w:sz w:val="16"/>
        </w:rPr>
        <w:t xml:space="preserve">. The </w:t>
      </w:r>
      <w:r w:rsidRPr="00E545A2">
        <w:rPr>
          <w:rStyle w:val="StyleUnderline"/>
        </w:rPr>
        <w:t>region includes two of the three states with the highest death row populations</w:t>
      </w:r>
      <w:r w:rsidRPr="00E545A2">
        <w:rPr>
          <w:sz w:val="16"/>
        </w:rPr>
        <w:t>: </w:t>
      </w:r>
      <w:hyperlink r:id="rId174" w:history="1">
        <w:r w:rsidRPr="00E545A2">
          <w:rPr>
            <w:rStyle w:val="Hyperlink"/>
            <w:sz w:val="16"/>
          </w:rPr>
          <w:t>349 people</w:t>
        </w:r>
      </w:hyperlink>
      <w:r w:rsidRPr="00E545A2">
        <w:rPr>
          <w:sz w:val="16"/>
        </w:rPr>
        <w:t> in Florida, and </w:t>
      </w:r>
      <w:hyperlink r:id="rId175" w:history="1">
        <w:r w:rsidRPr="00E545A2">
          <w:rPr>
            <w:rStyle w:val="Hyperlink"/>
            <w:sz w:val="16"/>
          </w:rPr>
          <w:t>218 </w:t>
        </w:r>
      </w:hyperlink>
      <w:r w:rsidRPr="00E545A2">
        <w:rPr>
          <w:sz w:val="16"/>
        </w:rPr>
        <w:t>in Texas. In Florida, 29 death row prisoners </w:t>
      </w:r>
      <w:hyperlink r:id="rId176" w:history="1">
        <w:r w:rsidRPr="00E545A2">
          <w:rPr>
            <w:rStyle w:val="Hyperlink"/>
            <w:sz w:val="16"/>
          </w:rPr>
          <w:t>have had their charges dismissed</w:t>
        </w:r>
      </w:hyperlink>
      <w:r w:rsidRPr="00E545A2">
        <w:rPr>
          <w:sz w:val="16"/>
        </w:rPr>
        <w:t> since the 1970s, the most in the country.</w:t>
      </w:r>
    </w:p>
    <w:p w14:paraId="0DC74550" w14:textId="77777777" w:rsidR="00C05DD4" w:rsidRPr="00E545A2" w:rsidRDefault="00C05DD4" w:rsidP="00C05DD4">
      <w:pPr>
        <w:rPr>
          <w:sz w:val="16"/>
        </w:rPr>
      </w:pPr>
      <w:r w:rsidRPr="00E545A2">
        <w:rPr>
          <w:rStyle w:val="StyleUnderline"/>
        </w:rPr>
        <w:t>Among the factors driving opposition to the death penalty are</w:t>
      </w:r>
      <w:r w:rsidRPr="00E545A2">
        <w:rPr>
          <w:sz w:val="16"/>
        </w:rPr>
        <w:t xml:space="preserve"> the </w:t>
      </w:r>
      <w:r w:rsidRPr="00E545A2">
        <w:rPr>
          <w:rStyle w:val="StyleUnderline"/>
        </w:rPr>
        <w:t>dramatic racial disparities in its administration</w:t>
      </w:r>
      <w:r w:rsidRPr="00E545A2">
        <w:rPr>
          <w:sz w:val="16"/>
        </w:rPr>
        <w:t>. According to a Facing South analysis of </w:t>
      </w:r>
      <w:hyperlink r:id="rId177" w:history="1">
        <w:r w:rsidRPr="00E545A2">
          <w:rPr>
            <w:rStyle w:val="Hyperlink"/>
            <w:sz w:val="16"/>
          </w:rPr>
          <w:t>data </w:t>
        </w:r>
      </w:hyperlink>
      <w:r w:rsidRPr="00E545A2">
        <w:rPr>
          <w:sz w:val="16"/>
        </w:rPr>
        <w:t>compiled by the NAACP Legal Defense Fund and the U.S. Census Bureau’s American Community Survey, 46 percent of the South’s death row population is black, although black people make up less than 20 percent of the region’s total population. Several studies, including one by the federal</w:t>
      </w:r>
      <w:hyperlink r:id="rId178" w:history="1">
        <w:r w:rsidRPr="00E545A2">
          <w:rPr>
            <w:rStyle w:val="Hyperlink"/>
            <w:sz w:val="16"/>
          </w:rPr>
          <w:t> Government Accountability Office</w:t>
        </w:r>
      </w:hyperlink>
      <w:r w:rsidRPr="00E545A2">
        <w:rPr>
          <w:sz w:val="16"/>
        </w:rPr>
        <w:t>, have shown that murder cases with white victims are more likely to result in capital murder charges and the imposition of the death penalty than those with victims of another race. And all too often, capital trials occur without a true jury of one’s peers: Recent high-profile cases in </w:t>
      </w:r>
      <w:hyperlink r:id="rId179" w:history="1">
        <w:r w:rsidRPr="00E545A2">
          <w:rPr>
            <w:rStyle w:val="Hyperlink"/>
            <w:sz w:val="16"/>
          </w:rPr>
          <w:t>Mississippi </w:t>
        </w:r>
      </w:hyperlink>
      <w:r w:rsidRPr="00E545A2">
        <w:rPr>
          <w:sz w:val="16"/>
        </w:rPr>
        <w:t>and </w:t>
      </w:r>
      <w:hyperlink r:id="rId180" w:history="1">
        <w:r w:rsidRPr="00E545A2">
          <w:rPr>
            <w:rStyle w:val="Hyperlink"/>
            <w:sz w:val="16"/>
          </w:rPr>
          <w:t>North Carolina</w:t>
        </w:r>
      </w:hyperlink>
      <w:r w:rsidRPr="00E545A2">
        <w:rPr>
          <w:sz w:val="16"/>
        </w:rPr>
        <w:t> have accused prosecutors of excluding black people from death penalty juries based on their race. </w:t>
      </w:r>
    </w:p>
    <w:p w14:paraId="30BABE8B" w14:textId="77777777" w:rsidR="00C05DD4" w:rsidRPr="00E545A2" w:rsidRDefault="00C05DD4" w:rsidP="00C05DD4">
      <w:pPr>
        <w:rPr>
          <w:sz w:val="16"/>
        </w:rPr>
      </w:pPr>
      <w:r w:rsidRPr="00E545A2">
        <w:rPr>
          <w:sz w:val="16"/>
        </w:rPr>
        <w:t>"</w:t>
      </w:r>
      <w:r w:rsidRPr="00E545A2">
        <w:rPr>
          <w:rStyle w:val="StyleUnderline"/>
        </w:rPr>
        <w:t>The death penalty continues to exist in the parts of America it exists in because of racism and revenge</w:t>
      </w:r>
      <w:r w:rsidRPr="00E545A2">
        <w:rPr>
          <w:sz w:val="16"/>
        </w:rPr>
        <w:t>," said Kenneth Reams, the founder of </w:t>
      </w:r>
      <w:hyperlink r:id="rId181" w:history="1">
        <w:r w:rsidRPr="00E545A2">
          <w:rPr>
            <w:rStyle w:val="Hyperlink"/>
            <w:sz w:val="16"/>
          </w:rPr>
          <w:t>Who Decides</w:t>
        </w:r>
      </w:hyperlink>
      <w:r w:rsidRPr="00E545A2">
        <w:rPr>
          <w:sz w:val="16"/>
        </w:rPr>
        <w:t>, a nonprofit that educates people about the history of the death penalty. He is also a current resident of Arkansas’ death row; though the state’s Supreme Court </w:t>
      </w:r>
      <w:hyperlink r:id="rId182" w:history="1">
        <w:r w:rsidRPr="00E545A2">
          <w:rPr>
            <w:rStyle w:val="Hyperlink"/>
            <w:sz w:val="16"/>
          </w:rPr>
          <w:t>reversed </w:t>
        </w:r>
      </w:hyperlink>
      <w:r w:rsidRPr="00E545A2">
        <w:rPr>
          <w:sz w:val="16"/>
        </w:rPr>
        <w:t>his death sentence last year, he remains there pending further proceedings. "It’s not just racism, but poverty. The death penalty affects people in our society who are uneducated and poor."</w:t>
      </w:r>
    </w:p>
    <w:p w14:paraId="072CA1FB" w14:textId="77777777" w:rsidR="00C05DD4" w:rsidRPr="00E545A2" w:rsidRDefault="00C05DD4" w:rsidP="00C05DD4">
      <w:pPr>
        <w:rPr>
          <w:sz w:val="16"/>
          <w:szCs w:val="16"/>
        </w:rPr>
      </w:pPr>
      <w:r w:rsidRPr="00E545A2">
        <w:rPr>
          <w:sz w:val="16"/>
          <w:szCs w:val="16"/>
        </w:rPr>
        <w:t>Preaching outside the choir</w:t>
      </w:r>
    </w:p>
    <w:p w14:paraId="564ED899" w14:textId="77777777" w:rsidR="00C05DD4" w:rsidRPr="00E545A2" w:rsidRDefault="00C05DD4" w:rsidP="00C05DD4">
      <w:pPr>
        <w:rPr>
          <w:sz w:val="16"/>
        </w:rPr>
      </w:pPr>
      <w:r w:rsidRPr="00E545A2">
        <w:rPr>
          <w:sz w:val="16"/>
        </w:rPr>
        <w:t xml:space="preserve">It’s no accident that Conservatives Concerned’s first national meeting was set for Louisiana. </w:t>
      </w:r>
      <w:r w:rsidRPr="00E545A2">
        <w:rPr>
          <w:rStyle w:val="StyleUnderline"/>
        </w:rPr>
        <w:t>A coalition of groups</w:t>
      </w:r>
      <w:r w:rsidRPr="00E545A2">
        <w:rPr>
          <w:sz w:val="16"/>
        </w:rPr>
        <w:t xml:space="preserve"> from across that state’s political spectrum recently </w:t>
      </w:r>
      <w:r w:rsidRPr="00E545A2">
        <w:rPr>
          <w:rStyle w:val="StyleUnderline"/>
        </w:rPr>
        <w:t>came together to pass Amendment 2 overturning a Jim Crow-era law that allowed people to be convicted of felonies by non-unanimous juries</w:t>
      </w:r>
      <w:r w:rsidRPr="00E545A2">
        <w:rPr>
          <w:sz w:val="16"/>
        </w:rPr>
        <w:t>. Alexander was part of that coalition, as was tea party Republican Rob Maness, a former U.S. Senate candidate in Louisiana and a retired Air Force colonel who sits on his parish’s GOP executive committee. </w:t>
      </w:r>
    </w:p>
    <w:p w14:paraId="29D84B30" w14:textId="77777777" w:rsidR="00C05DD4" w:rsidRPr="00E545A2" w:rsidRDefault="00C05DD4" w:rsidP="00C05DD4">
      <w:pPr>
        <w:rPr>
          <w:sz w:val="16"/>
        </w:rPr>
      </w:pPr>
      <w:r w:rsidRPr="00E545A2">
        <w:rPr>
          <w:sz w:val="16"/>
        </w:rPr>
        <w:t>"</w:t>
      </w:r>
      <w:r w:rsidRPr="00E545A2">
        <w:rPr>
          <w:rStyle w:val="StyleUnderline"/>
        </w:rPr>
        <w:t>We had to build a team of not just conservatives, but also independent and moderate-type folks, and then the</w:t>
      </w:r>
      <w:r w:rsidRPr="00E545A2">
        <w:rPr>
          <w:sz w:val="16"/>
        </w:rPr>
        <w:t xml:space="preserve"> very liberal side of the </w:t>
      </w:r>
      <w:r w:rsidRPr="00E545A2">
        <w:rPr>
          <w:rStyle w:val="StyleUnderline"/>
        </w:rPr>
        <w:t>Democrats</w:t>
      </w:r>
      <w:r w:rsidRPr="00E545A2">
        <w:rPr>
          <w:sz w:val="16"/>
        </w:rPr>
        <w:t>, and independents too, so across the spectrum of ideology," Maness told Facing South. "We were able to build that team, because [reversing the amendment] was the right thing to do."</w:t>
      </w:r>
    </w:p>
    <w:p w14:paraId="69C92F9A" w14:textId="77777777" w:rsidR="00C05DD4" w:rsidRPr="00E545A2" w:rsidRDefault="00C05DD4" w:rsidP="00C05DD4">
      <w:pPr>
        <w:rPr>
          <w:sz w:val="16"/>
        </w:rPr>
      </w:pPr>
      <w:r w:rsidRPr="00E545A2">
        <w:rPr>
          <w:sz w:val="16"/>
        </w:rPr>
        <w:t xml:space="preserve">The </w:t>
      </w:r>
      <w:r w:rsidRPr="00E545A2">
        <w:rPr>
          <w:rStyle w:val="StyleUnderline"/>
        </w:rPr>
        <w:t>measure had support from the state Republican and Democratic parties</w:t>
      </w:r>
      <w:r w:rsidRPr="00E545A2">
        <w:rPr>
          <w:sz w:val="16"/>
        </w:rPr>
        <w:t xml:space="preserve">, from </w:t>
      </w:r>
      <w:r w:rsidRPr="00E545A2">
        <w:rPr>
          <w:rStyle w:val="StyleUnderline"/>
        </w:rPr>
        <w:t>a slew of criminal justice reform organizations</w:t>
      </w:r>
      <w:r w:rsidRPr="00E545A2">
        <w:rPr>
          <w:sz w:val="16"/>
        </w:rPr>
        <w:t xml:space="preserve">, and from the Louisiana branch of the Koch-funded Americans for Prosperity, a conservative group that has pushed for criminal justice reform in other states as well. </w:t>
      </w:r>
      <w:r w:rsidRPr="00E545A2">
        <w:rPr>
          <w:rStyle w:val="StyleUnderline"/>
        </w:rPr>
        <w:t>Advocates hope they can keep this coalition together to push for the abolition of the death penalty</w:t>
      </w:r>
      <w:r w:rsidRPr="00E545A2">
        <w:rPr>
          <w:sz w:val="16"/>
        </w:rPr>
        <w:t>, either by way of another constitutional amendment or with a state statute.  </w:t>
      </w:r>
    </w:p>
    <w:p w14:paraId="66340581" w14:textId="77777777" w:rsidR="00C05DD4" w:rsidRPr="00E545A2" w:rsidRDefault="00C05DD4" w:rsidP="00C05DD4">
      <w:pPr>
        <w:rPr>
          <w:sz w:val="16"/>
        </w:rPr>
      </w:pPr>
      <w:r w:rsidRPr="00E545A2">
        <w:rPr>
          <w:sz w:val="16"/>
        </w:rPr>
        <w:t xml:space="preserve">The </w:t>
      </w:r>
      <w:r w:rsidRPr="00E545A2">
        <w:rPr>
          <w:rStyle w:val="StyleUnderline"/>
        </w:rPr>
        <w:t>upcoming meeting</w:t>
      </w:r>
      <w:r w:rsidRPr="00E545A2">
        <w:rPr>
          <w:sz w:val="16"/>
        </w:rPr>
        <w:t xml:space="preserve"> in New Orleans aims to connect Louisiana anti-death penalty conservatives with each other and with others like them around the country. It </w:t>
      </w:r>
      <w:r w:rsidRPr="00E545A2">
        <w:rPr>
          <w:rStyle w:val="StyleUnderline"/>
        </w:rPr>
        <w:t>will also serve as a training ground to get other state-based movements up and running with sessions teaching advocates how to talk to legislators and how to carry out grassroots organizing targeted at conservatives</w:t>
      </w:r>
      <w:r w:rsidRPr="00E545A2">
        <w:rPr>
          <w:sz w:val="16"/>
        </w:rPr>
        <w:t>. </w:t>
      </w:r>
    </w:p>
    <w:p w14:paraId="74C4088A" w14:textId="77777777" w:rsidR="00C05DD4" w:rsidRDefault="00C05DD4" w:rsidP="00C05DD4">
      <w:pPr>
        <w:rPr>
          <w:sz w:val="16"/>
        </w:rPr>
      </w:pPr>
      <w:r w:rsidRPr="00E953C2">
        <w:rPr>
          <w:sz w:val="16"/>
        </w:rPr>
        <w:t xml:space="preserve">The </w:t>
      </w:r>
      <w:r w:rsidRPr="00E545A2">
        <w:rPr>
          <w:rStyle w:val="StyleUnderline"/>
        </w:rPr>
        <w:t>attendees know their views are out of step with</w:t>
      </w:r>
      <w:r w:rsidRPr="00E953C2">
        <w:rPr>
          <w:sz w:val="16"/>
        </w:rPr>
        <w:t xml:space="preserve"> most </w:t>
      </w:r>
      <w:r w:rsidRPr="00E953C2">
        <w:rPr>
          <w:rStyle w:val="StyleUnderline"/>
        </w:rPr>
        <w:t>Republicans</w:t>
      </w:r>
      <w:r w:rsidRPr="00E953C2">
        <w:rPr>
          <w:sz w:val="16"/>
        </w:rPr>
        <w:t xml:space="preserve">; </w:t>
      </w:r>
      <w:r w:rsidRPr="00E953C2">
        <w:rPr>
          <w:rStyle w:val="StyleUnderline"/>
        </w:rPr>
        <w:t xml:space="preserve">Maness said that if he decides to run for office again he’s certain </w:t>
      </w:r>
      <w:r w:rsidRPr="00E953C2">
        <w:rPr>
          <w:rStyle w:val="Emphasis"/>
        </w:rPr>
        <w:t>GOP voters will "hold me accountable</w:t>
      </w:r>
      <w:r w:rsidRPr="00E953C2">
        <w:rPr>
          <w:sz w:val="16"/>
        </w:rPr>
        <w:t>" </w:t>
      </w:r>
      <w:r w:rsidRPr="00E953C2">
        <w:rPr>
          <w:rStyle w:val="StyleUnderline"/>
        </w:rPr>
        <w:t>for not being sufficiently "law-and-order</w:t>
      </w:r>
      <w:r w:rsidRPr="00E953C2">
        <w:rPr>
          <w:sz w:val="16"/>
        </w:rPr>
        <w:t>." But they hope to reach people around the South who might be predisposed to discount the arguments of liberals.</w:t>
      </w:r>
    </w:p>
    <w:p w14:paraId="1F889ECE" w14:textId="77777777" w:rsidR="00C05DD4" w:rsidRPr="0065183A" w:rsidRDefault="00C05DD4" w:rsidP="00C05DD4"/>
    <w:p w14:paraId="5741044D" w14:textId="77777777" w:rsidR="00C05DD4" w:rsidRDefault="00C05DD4" w:rsidP="00C05DD4">
      <w:pPr>
        <w:pStyle w:val="Heading4"/>
      </w:pPr>
      <w:r>
        <w:t xml:space="preserve">The aff hurts political momentum </w:t>
      </w:r>
    </w:p>
    <w:p w14:paraId="744ED20A" w14:textId="77777777" w:rsidR="00C05DD4" w:rsidRDefault="00C05DD4" w:rsidP="00C05DD4">
      <w:r w:rsidRPr="00106A12">
        <w:rPr>
          <w:rStyle w:val="Heading4Char"/>
        </w:rPr>
        <w:t>Arnold 19</w:t>
      </w:r>
      <w:r>
        <w:t xml:space="preserve"> [</w:t>
      </w:r>
      <w:r w:rsidRPr="00DC087C">
        <w:t>Laura</w:t>
      </w:r>
      <w:r>
        <w:t>;</w:t>
      </w:r>
      <w:r w:rsidRPr="00DC087C">
        <w:t xml:space="preserve"> 8-4-2019</w:t>
      </w:r>
      <w:r>
        <w:t>;</w:t>
      </w:r>
      <w:r w:rsidRPr="00DC087C">
        <w:t xml:space="preserve"> "Death Penalty Return May Undermine Criminal Justice Reform"</w:t>
      </w:r>
      <w:r>
        <w:t>;</w:t>
      </w:r>
      <w:r w:rsidRPr="00DC087C">
        <w:t xml:space="preserve"> </w:t>
      </w:r>
      <w:r>
        <w:t>Law360;</w:t>
      </w:r>
      <w:r w:rsidRPr="00DC087C">
        <w:t xml:space="preserve"> </w:t>
      </w:r>
      <w:hyperlink r:id="rId183" w:history="1">
        <w:r w:rsidRPr="00DE5410">
          <w:rPr>
            <w:rStyle w:val="Hyperlink"/>
          </w:rPr>
          <w:t>https://www.law360.com/articles/1184431/death-penalty-return-may-undermine-criminal-justice-reform</w:t>
        </w:r>
      </w:hyperlink>
      <w:r>
        <w:t>; dhs-brt]</w:t>
      </w:r>
    </w:p>
    <w:p w14:paraId="0EDCC232" w14:textId="77777777" w:rsidR="00C05DD4" w:rsidRPr="0065183A" w:rsidRDefault="00C05DD4" w:rsidP="00C05DD4">
      <w:r>
        <w:t>*Good for the BLM DA*</w:t>
      </w:r>
    </w:p>
    <w:p w14:paraId="4612B5AE" w14:textId="77777777" w:rsidR="00C05DD4" w:rsidRPr="00106A12" w:rsidRDefault="00C05DD4" w:rsidP="00C05DD4">
      <w:pPr>
        <w:rPr>
          <w:sz w:val="16"/>
        </w:rPr>
      </w:pPr>
      <w:r w:rsidRPr="00DC087C">
        <w:rPr>
          <w:rStyle w:val="StyleUnderline"/>
        </w:rPr>
        <w:t>It is impossible to dispute</w:t>
      </w:r>
      <w:r w:rsidRPr="00DC087C">
        <w:rPr>
          <w:sz w:val="16"/>
        </w:rPr>
        <w:t xml:space="preserve">, much less defend, </w:t>
      </w:r>
      <w:r w:rsidRPr="00DC087C">
        <w:rPr>
          <w:rStyle w:val="StyleUnderline"/>
        </w:rPr>
        <w:t>the heinous nature of the crimes for which</w:t>
      </w:r>
      <w:r w:rsidRPr="00DC087C">
        <w:rPr>
          <w:sz w:val="16"/>
        </w:rPr>
        <w:t xml:space="preserve"> the 62 </w:t>
      </w:r>
      <w:r w:rsidRPr="00DC087C">
        <w:rPr>
          <w:rStyle w:val="StyleUnderline"/>
        </w:rPr>
        <w:t>federal death row inmates</w:t>
      </w:r>
      <w:r w:rsidRPr="00DC087C">
        <w:rPr>
          <w:sz w:val="16"/>
        </w:rPr>
        <w:t xml:space="preserve"> [9] </w:t>
      </w:r>
      <w:r w:rsidRPr="00DC087C">
        <w:rPr>
          <w:rStyle w:val="StyleUnderline"/>
        </w:rPr>
        <w:t>were convicted</w:t>
      </w:r>
      <w:r w:rsidRPr="00DC087C">
        <w:rPr>
          <w:sz w:val="16"/>
        </w:rPr>
        <w:t xml:space="preserve">. Reasonable minds vociferously differ on, and will continue to debate, the morality of the death penalty. </w:t>
      </w:r>
      <w:r w:rsidRPr="00DC087C">
        <w:rPr>
          <w:rStyle w:val="StyleUnderline"/>
        </w:rPr>
        <w:t xml:space="preserve">At this critical juncture and moment of opportunity for criminal justice, </w:t>
      </w:r>
      <w:r w:rsidRPr="00DC087C">
        <w:rPr>
          <w:rStyle w:val="Emphasis"/>
        </w:rPr>
        <w:t>we must resist the urge to allow this debate to derail large-scale reform</w:t>
      </w:r>
      <w:r w:rsidRPr="00DC087C">
        <w:rPr>
          <w:sz w:val="16"/>
        </w:rPr>
        <w:t xml:space="preserve">. From a public policy, public safety and cost perspective, </w:t>
      </w:r>
      <w:r w:rsidRPr="00DC087C">
        <w:rPr>
          <w:rStyle w:val="StyleUnderline"/>
        </w:rPr>
        <w:t>the federal death penalty pales in comparison to larger-scale reforms that we could enact today</w:t>
      </w:r>
      <w:r w:rsidRPr="00DC087C">
        <w:rPr>
          <w:sz w:val="16"/>
        </w:rPr>
        <w:t xml:space="preserve"> — </w:t>
      </w:r>
      <w:r w:rsidRPr="00DC087C">
        <w:rPr>
          <w:rStyle w:val="Emphasis"/>
        </w:rPr>
        <w:t>areas where the White House could add to its bipartisan accomplishments</w:t>
      </w:r>
      <w:r w:rsidRPr="00DC087C">
        <w:rPr>
          <w:sz w:val="16"/>
        </w:rPr>
        <w:t xml:space="preserve">. There are roughly 171,000 convicted inmates [10] in federal facilities and yet this decision wastes precious political capital and national attention on a mere 62. Even if we end executions, those 62 will likely never set foot outside a prison for the rest of their lives. Their hearts will continue to beat, but their exile from the living world is immutable. Meanwhile, </w:t>
      </w:r>
      <w:r w:rsidRPr="00DC087C">
        <w:rPr>
          <w:rStyle w:val="StyleUnderline"/>
        </w:rPr>
        <w:t>there is much greater value in getting the system right</w:t>
      </w:r>
      <w:r w:rsidRPr="00DC087C">
        <w:rPr>
          <w:sz w:val="16"/>
        </w:rPr>
        <w:t xml:space="preserve"> for those among the 171,000 federal inmates and nearly 2 million in state and local facilities[11] who have a chance of getting out. </w:t>
      </w:r>
      <w:r w:rsidRPr="00DC087C">
        <w:rPr>
          <w:rStyle w:val="StyleUnderline"/>
        </w:rPr>
        <w:t>Those are the people helped by the First Step Act, and that is where we should continue to focus our efforts</w:t>
      </w:r>
      <w:r w:rsidRPr="00DC087C">
        <w:rPr>
          <w:sz w:val="16"/>
        </w:rPr>
        <w:t xml:space="preserve">.  The federal government has often served as a standard bearer for state policy, establishing best practices and creating momentum for the states to follow. However, when it comes to the death penalty, the federal government could learn something from the states. A 2017 study for the Oklahoma Death Penalty Review Commission[12] found that seeking the death penalty cost the state approximately 3.2 times more than seeking a life sentence.  A 2008 study by the Urban Institute[13] found in Maryland that the average capital-eligible case resulting in a death sentence cost approximately $1.9 million more than a case where the death penalty was not sought. In my home state of Texas, a study this year found that the added expense of death penalty trials contributes to higher property taxes and reduced public safety expenditures.[14]  This expenditure of public resources might be worthwhile if taxpayers were getting something significant in return, but we’re not. A 2009 survey found that 88% of the nation’s top criminologists[15] do not believe the death penalty acts as a deterrent to homicide. And a national poll of police chiefs[16] listed the death penalty at the bottom of law enforcement priorities. That is, they’d prefer to spend their limited resources on something else. The death penalty raises a confluence of serious concerns that aren’t easily solved, ranging from constitutional questions to sheer public expense. No wonder that </w:t>
      </w:r>
      <w:r w:rsidRPr="00DC087C">
        <w:rPr>
          <w:rStyle w:val="Emphasis"/>
        </w:rPr>
        <w:t>jurisdictions from coast to coast have stopped pursuing capital punishment</w:t>
      </w:r>
      <w:r w:rsidRPr="00DC087C">
        <w:rPr>
          <w:sz w:val="16"/>
        </w:rPr>
        <w:t>. The num</w:t>
      </w:r>
      <w:r w:rsidRPr="00DC087C">
        <w:rPr>
          <w:rStyle w:val="StyleUnderline"/>
        </w:rPr>
        <w:t>ber of death sentences declined by 50%[17] between 2009 and 2015</w:t>
      </w:r>
      <w:r w:rsidRPr="00DC087C">
        <w:rPr>
          <w:sz w:val="16"/>
        </w:rPr>
        <w:t xml:space="preserve">. In fact, only 16 counties[18] out of 3,143 imposed five or more death sentences between 2010 and 2015. </w:t>
      </w:r>
      <w:r w:rsidRPr="00DC087C">
        <w:rPr>
          <w:rStyle w:val="StyleUnderline"/>
        </w:rPr>
        <w:t>Many advocates want to lower that number to zero</w:t>
      </w:r>
      <w:r w:rsidRPr="00DC087C">
        <w:rPr>
          <w:sz w:val="16"/>
        </w:rPr>
        <w:t xml:space="preserve">. It’s a debate worth having, both at the federal level and in every state. </w:t>
      </w:r>
      <w:r w:rsidRPr="00DC087C">
        <w:rPr>
          <w:rStyle w:val="StyleUnderline"/>
        </w:rPr>
        <w:t>Jurisdictions</w:t>
      </w:r>
      <w:r w:rsidRPr="00DC087C">
        <w:rPr>
          <w:sz w:val="16"/>
        </w:rPr>
        <w:t xml:space="preserve"> should, and </w:t>
      </w:r>
      <w:r w:rsidRPr="00DC087C">
        <w:rPr>
          <w:rStyle w:val="StyleUnderline"/>
        </w:rPr>
        <w:t>will, make their own determinations, as they do on numerous issues of policy relevance</w:t>
      </w:r>
      <w:r w:rsidRPr="00DC087C">
        <w:rPr>
          <w:sz w:val="16"/>
        </w:rPr>
        <w:t xml:space="preserve">. But </w:t>
      </w:r>
      <w:r w:rsidRPr="00DC087C">
        <w:rPr>
          <w:rStyle w:val="Emphasis"/>
        </w:rPr>
        <w:t>now is not the time to stoke this fight</w:t>
      </w:r>
      <w:r w:rsidRPr="00DC087C">
        <w:rPr>
          <w:sz w:val="16"/>
        </w:rPr>
        <w:t xml:space="preserve">. </w:t>
      </w:r>
      <w:r w:rsidRPr="00DC087C">
        <w:rPr>
          <w:rStyle w:val="StyleUnderline"/>
        </w:rPr>
        <w:t>We should focus all our bipartisan efforts on positively affecting the more than 2 million lives currently under incarceration nationwide</w:t>
      </w:r>
      <w:r w:rsidRPr="00DC087C">
        <w:rPr>
          <w:sz w:val="16"/>
        </w:rPr>
        <w:t xml:space="preserve">, and on systemic improvements that will result in fewer people facing incarceration in the first place. The Trump administration has demonstrated a passion for this mission, and a keen skill at building momentum amid an otherwise chaotic political atmosphere. </w:t>
      </w:r>
      <w:r w:rsidRPr="00DC087C">
        <w:rPr>
          <w:rStyle w:val="Emphasis"/>
        </w:rPr>
        <w:t>Let’s not lose that momentum by derailing the conversation</w:t>
      </w:r>
      <w:r w:rsidRPr="00DC087C">
        <w:rPr>
          <w:sz w:val="16"/>
        </w:rPr>
        <w:t>.</w:t>
      </w:r>
    </w:p>
    <w:p w14:paraId="2861B86A" w14:textId="4017D727" w:rsidR="00C05DD4" w:rsidRDefault="00C05DD4" w:rsidP="00C05DD4">
      <w:pPr>
        <w:pStyle w:val="Heading3"/>
      </w:pPr>
      <w:r>
        <w:t>Link – Body Cams</w:t>
      </w:r>
    </w:p>
    <w:p w14:paraId="47EC7A32" w14:textId="77777777" w:rsidR="00C05DD4" w:rsidRDefault="00C05DD4" w:rsidP="00C05DD4">
      <w:pPr>
        <w:pStyle w:val="Heading4"/>
      </w:pPr>
      <w:r>
        <w:t>Implementing body cams hurts PC</w:t>
      </w:r>
    </w:p>
    <w:p w14:paraId="5618B923" w14:textId="77777777" w:rsidR="00C05DD4" w:rsidRPr="00F84826" w:rsidRDefault="00C05DD4" w:rsidP="00C05DD4">
      <w:r w:rsidRPr="00B846F1">
        <w:rPr>
          <w:rStyle w:val="Heading4Char"/>
        </w:rPr>
        <w:t>Vicory</w:t>
      </w:r>
      <w:r w:rsidRPr="005A1295">
        <w:rPr>
          <w:rStyle w:val="Heading4Char"/>
        </w:rPr>
        <w:t xml:space="preserve"> 18</w:t>
      </w:r>
      <w:r>
        <w:t xml:space="preserve"> [</w:t>
      </w:r>
      <w:hyperlink r:id="rId184" w:history="1">
        <w:r>
          <w:rPr>
            <w:rStyle w:val="Hyperlink"/>
          </w:rPr>
          <w:t>Justin;</w:t>
        </w:r>
      </w:hyperlink>
      <w:r>
        <w:t xml:space="preserve"> local reporter; </w:t>
      </w:r>
      <w:r w:rsidRPr="00B846F1">
        <w:t>"Jackson pushing for body cams but funding an issue,"</w:t>
      </w:r>
      <w:r>
        <w:t xml:space="preserve">; Clarion Ledger; </w:t>
      </w:r>
      <w:hyperlink r:id="rId185" w:history="1">
        <w:r w:rsidRPr="00DE5410">
          <w:rPr>
            <w:rStyle w:val="Hyperlink"/>
          </w:rPr>
          <w:t>https://www.clarionledger.com/story/news/local/2018/05/29/jackson-council-pushing-body-cameras-police-but-when/458363002/</w:t>
        </w:r>
      </w:hyperlink>
      <w:r>
        <w:t>; dhs-brt]</w:t>
      </w:r>
    </w:p>
    <w:p w14:paraId="0D835FEA" w14:textId="77777777" w:rsidR="00C05DD4" w:rsidRPr="00F84826" w:rsidRDefault="00C05DD4" w:rsidP="00C05DD4">
      <w:pPr>
        <w:rPr>
          <w:sz w:val="16"/>
        </w:rPr>
      </w:pPr>
      <w:r w:rsidRPr="00F84826">
        <w:rPr>
          <w:sz w:val="16"/>
        </w:rPr>
        <w:t xml:space="preserve">Ward 6 Councilman Aaron </w:t>
      </w:r>
      <w:r w:rsidRPr="00F84826">
        <w:rPr>
          <w:rStyle w:val="StyleUnderline"/>
        </w:rPr>
        <w:t>Banks</w:t>
      </w:r>
      <w:r w:rsidRPr="00F84826">
        <w:rPr>
          <w:sz w:val="16"/>
        </w:rPr>
        <w:t xml:space="preserve"> said he </w:t>
      </w:r>
      <w:r w:rsidRPr="00F84826">
        <w:rPr>
          <w:rStyle w:val="StyleUnderline"/>
        </w:rPr>
        <w:t>is looking at other funding mechanisms such as using state and federal drug forfeiture funds</w:t>
      </w:r>
      <w:r w:rsidRPr="00F84826">
        <w:rPr>
          <w:sz w:val="16"/>
        </w:rPr>
        <w:t xml:space="preserve"> Jackson shares. </w:t>
      </w:r>
    </w:p>
    <w:p w14:paraId="04035294" w14:textId="77777777" w:rsidR="00C05DD4" w:rsidRPr="00F84826" w:rsidRDefault="00C05DD4" w:rsidP="00C05DD4">
      <w:pPr>
        <w:rPr>
          <w:sz w:val="16"/>
        </w:rPr>
      </w:pPr>
      <w:r w:rsidRPr="00F84826">
        <w:rPr>
          <w:sz w:val="16"/>
        </w:rPr>
        <w:t xml:space="preserve">He said </w:t>
      </w:r>
      <w:r w:rsidRPr="00F84826">
        <w:rPr>
          <w:rStyle w:val="StyleUnderline"/>
        </w:rPr>
        <w:t>he has also been in discussions with</w:t>
      </w:r>
      <w:r w:rsidRPr="00F84826">
        <w:rPr>
          <w:sz w:val="16"/>
        </w:rPr>
        <w:t xml:space="preserve"> U.S. </w:t>
      </w:r>
      <w:r w:rsidRPr="00F84826">
        <w:rPr>
          <w:rStyle w:val="StyleUnderline"/>
        </w:rPr>
        <w:t>Rep. Bennie Thompson,</w:t>
      </w:r>
      <w:r w:rsidRPr="00F84826">
        <w:rPr>
          <w:sz w:val="16"/>
        </w:rPr>
        <w:t xml:space="preserve"> the ranking Democratic member of the Homeland Security Committee. </w:t>
      </w:r>
    </w:p>
    <w:p w14:paraId="0E839E95" w14:textId="77777777" w:rsidR="00C05DD4" w:rsidRPr="00F84826" w:rsidRDefault="00C05DD4" w:rsidP="00C05DD4">
      <w:pPr>
        <w:rPr>
          <w:sz w:val="16"/>
        </w:rPr>
      </w:pPr>
      <w:r w:rsidRPr="00F84826">
        <w:rPr>
          <w:rStyle w:val="StyleUnderline"/>
        </w:rPr>
        <w:t>Another funding possibility for body cameras would be through the Department of Justice's Edward Byrnes Memorial Justice Assistance Fund</w:t>
      </w:r>
      <w:r w:rsidRPr="00F84826">
        <w:rPr>
          <w:sz w:val="16"/>
        </w:rPr>
        <w:t>, but in November, the Justice Department </w:t>
      </w:r>
      <w:hyperlink r:id="rId186" w:history="1">
        <w:r w:rsidRPr="00F84826">
          <w:rPr>
            <w:rStyle w:val="Hyperlink"/>
            <w:sz w:val="16"/>
          </w:rPr>
          <w:t>threatened to withhold</w:t>
        </w:r>
      </w:hyperlink>
      <w:r w:rsidRPr="00F84826">
        <w:rPr>
          <w:sz w:val="16"/>
        </w:rPr>
        <w:t> funding unless the city proved it wasn't violating so-called sanctuary city laws.</w:t>
      </w:r>
    </w:p>
    <w:p w14:paraId="6A67710D" w14:textId="77777777" w:rsidR="00C05DD4" w:rsidRPr="00F84826" w:rsidRDefault="00C05DD4" w:rsidP="00C05DD4">
      <w:pPr>
        <w:rPr>
          <w:sz w:val="16"/>
          <w:szCs w:val="16"/>
        </w:rPr>
      </w:pPr>
      <w:r w:rsidRPr="00F84826">
        <w:rPr>
          <w:sz w:val="16"/>
          <w:szCs w:val="16"/>
        </w:rPr>
        <w:t>Meanwhile, Stokes said he has been in discussions with the Chamber of Commerce over possible funding. </w:t>
      </w:r>
    </w:p>
    <w:p w14:paraId="1D68DF09" w14:textId="77777777" w:rsidR="00C05DD4" w:rsidRPr="00F84826" w:rsidRDefault="00C05DD4" w:rsidP="00C05DD4">
      <w:pPr>
        <w:rPr>
          <w:sz w:val="16"/>
        </w:rPr>
      </w:pPr>
      <w:r w:rsidRPr="00F84826">
        <w:rPr>
          <w:rStyle w:val="StyleUnderline"/>
        </w:rPr>
        <w:t>Taking the federal route is the most likely way to pay for the technology</w:t>
      </w:r>
      <w:r w:rsidRPr="00F84826">
        <w:rPr>
          <w:sz w:val="16"/>
        </w:rPr>
        <w:t xml:space="preserve">, Ward 4 Councilman De'Keither Stamps said. </w:t>
      </w:r>
      <w:r w:rsidRPr="00F84826">
        <w:rPr>
          <w:rStyle w:val="StyleUnderline"/>
        </w:rPr>
        <w:t>There are more pressing priorities for the department right now</w:t>
      </w:r>
      <w:r w:rsidRPr="00F84826">
        <w:rPr>
          <w:sz w:val="16"/>
        </w:rPr>
        <w:t>. </w:t>
      </w:r>
    </w:p>
    <w:p w14:paraId="5B41118B" w14:textId="77777777" w:rsidR="00C05DD4" w:rsidRPr="00F84826" w:rsidRDefault="00C05DD4" w:rsidP="00C05DD4">
      <w:pPr>
        <w:rPr>
          <w:sz w:val="16"/>
          <w:szCs w:val="16"/>
        </w:rPr>
      </w:pPr>
      <w:r w:rsidRPr="00F84826">
        <w:rPr>
          <w:sz w:val="16"/>
          <w:szCs w:val="16"/>
        </w:rPr>
        <w:t>The city would be required to match 50 percent of the grant. If approved, the $300,000 would come out of the department's budget, Stamps said. </w:t>
      </w:r>
    </w:p>
    <w:p w14:paraId="6A4AE0F4" w14:textId="77777777" w:rsidR="00C05DD4" w:rsidRPr="00F84826" w:rsidRDefault="00C05DD4" w:rsidP="00C05DD4">
      <w:pPr>
        <w:rPr>
          <w:sz w:val="16"/>
          <w:szCs w:val="16"/>
        </w:rPr>
      </w:pPr>
      <w:r w:rsidRPr="00F84826">
        <w:rPr>
          <w:sz w:val="16"/>
          <w:szCs w:val="16"/>
        </w:rPr>
        <w:t>"Before we start talking about body cams, we need to make sure we have tires on our cars," Stamps half-joked. </w:t>
      </w:r>
    </w:p>
    <w:p w14:paraId="55A4DA37" w14:textId="77777777" w:rsidR="00C05DD4" w:rsidRPr="00B846F1" w:rsidRDefault="00C05DD4" w:rsidP="00C05DD4">
      <w:pPr>
        <w:rPr>
          <w:sz w:val="16"/>
        </w:rPr>
      </w:pPr>
      <w:r w:rsidRPr="00F84826">
        <w:rPr>
          <w:rStyle w:val="StyleUnderline"/>
        </w:rPr>
        <w:t>Lumumba has vowed to do everything</w:t>
      </w:r>
      <w:r w:rsidRPr="00B846F1">
        <w:rPr>
          <w:sz w:val="16"/>
        </w:rPr>
        <w:t xml:space="preserve"> he can </w:t>
      </w:r>
      <w:r w:rsidRPr="00F84826">
        <w:rPr>
          <w:rStyle w:val="StyleUnderline"/>
        </w:rPr>
        <w:t>to increase transparency between police and the community</w:t>
      </w:r>
      <w:r w:rsidRPr="00B846F1">
        <w:rPr>
          <w:sz w:val="16"/>
        </w:rPr>
        <w:t xml:space="preserve">. Body cameras would be one tool to do that. </w:t>
      </w:r>
      <w:r w:rsidRPr="00B846F1">
        <w:rPr>
          <w:rStyle w:val="Emphasis"/>
        </w:rPr>
        <w:t>The question is whether he has the political capital to make it happen</w:t>
      </w:r>
      <w:r w:rsidRPr="00B846F1">
        <w:rPr>
          <w:rStyle w:val="StyleUnderline"/>
        </w:rPr>
        <w:t>, where others have failed</w:t>
      </w:r>
      <w:r w:rsidRPr="00B846F1">
        <w:rPr>
          <w:sz w:val="16"/>
        </w:rPr>
        <w:t>. Jackson will see. </w:t>
      </w:r>
    </w:p>
    <w:p w14:paraId="30544733" w14:textId="77777777" w:rsidR="00C05DD4" w:rsidRPr="00A02290" w:rsidRDefault="00C05DD4" w:rsidP="00C05DD4">
      <w:pPr>
        <w:rPr>
          <w:sz w:val="16"/>
          <w:szCs w:val="16"/>
        </w:rPr>
      </w:pPr>
      <w:r w:rsidRPr="00B846F1">
        <w:rPr>
          <w:sz w:val="16"/>
          <w:szCs w:val="16"/>
        </w:rPr>
        <w:t>"Body cameras are just one step in many that we can take and we will explore every measure we can," the mayor said at a recent council meeting. </w:t>
      </w:r>
    </w:p>
    <w:p w14:paraId="297592A7" w14:textId="20863E50" w:rsidR="00C05DD4" w:rsidRPr="00B305DE" w:rsidRDefault="00C05DD4" w:rsidP="00C05DD4">
      <w:pPr>
        <w:pStyle w:val="Heading3"/>
        <w:rPr>
          <w:rStyle w:val="Hyperlink"/>
          <w:u w:val="single"/>
        </w:rPr>
      </w:pPr>
      <w:r>
        <w:t xml:space="preserve">Link – No Knock Warrants </w:t>
      </w:r>
    </w:p>
    <w:p w14:paraId="1E87D3A8" w14:textId="77777777" w:rsidR="00C05DD4" w:rsidRPr="00FE246D" w:rsidRDefault="00C05DD4" w:rsidP="00C05DD4">
      <w:pPr>
        <w:pStyle w:val="Heading4"/>
      </w:pPr>
      <w:r>
        <w:t>No knock ensures fighting and drains PC</w:t>
      </w:r>
    </w:p>
    <w:p w14:paraId="5BCF9657" w14:textId="77777777" w:rsidR="00C05DD4" w:rsidRPr="00FE246D" w:rsidRDefault="00C05DD4" w:rsidP="00C05DD4">
      <w:r w:rsidRPr="00002E79">
        <w:rPr>
          <w:rStyle w:val="Heading4Char"/>
        </w:rPr>
        <w:t>Todd</w:t>
      </w:r>
      <w:r w:rsidRPr="00002E79">
        <w:rPr>
          <w:b/>
          <w:bCs/>
        </w:rPr>
        <w:t>, Murray, Dann, and Holzberg</w:t>
      </w:r>
      <w:r>
        <w:t xml:space="preserve"> </w:t>
      </w:r>
      <w:r w:rsidRPr="00002E79">
        <w:rPr>
          <w:rStyle w:val="Heading4Char"/>
        </w:rPr>
        <w:t>20</w:t>
      </w:r>
      <w:r>
        <w:t xml:space="preserve"> [</w:t>
      </w:r>
      <w:r w:rsidRPr="00002E79">
        <w:t>Chuck</w:t>
      </w:r>
      <w:r>
        <w:t xml:space="preserve">; Mark; Carrie; Mellissa; political reporters; “Senate Republicans to unveil their police reform bill”; </w:t>
      </w:r>
      <w:r w:rsidRPr="00002E79">
        <w:t>NBC News</w:t>
      </w:r>
      <w:r>
        <w:t xml:space="preserve">; </w:t>
      </w:r>
      <w:hyperlink r:id="rId187" w:anchor="anchor-SenateRepublicanstounveiltheirpolicereformbill" w:history="1">
        <w:r w:rsidRPr="00804E4A">
          <w:rPr>
            <w:rStyle w:val="Hyperlink"/>
          </w:rPr>
          <w:t>https://www.nbcnews.com/politics/meet-the-press/trump-tries-sweep-away-all-came-him-n1231263#anchor-SenateRepublicanstounveiltheirpolicereformbill</w:t>
        </w:r>
      </w:hyperlink>
      <w:r>
        <w:t>; dhs-brt]</w:t>
      </w:r>
    </w:p>
    <w:p w14:paraId="45C77E4B" w14:textId="77777777" w:rsidR="00C05DD4" w:rsidRPr="00FE246D" w:rsidRDefault="00C05DD4" w:rsidP="00C05DD4">
      <w:pPr>
        <w:rPr>
          <w:sz w:val="16"/>
        </w:rPr>
      </w:pPr>
      <w:r w:rsidRPr="00FE246D">
        <w:rPr>
          <w:rStyle w:val="StyleUnderline"/>
        </w:rPr>
        <w:t>After</w:t>
      </w:r>
      <w:r w:rsidRPr="00FE246D">
        <w:rPr>
          <w:sz w:val="16"/>
        </w:rPr>
        <w:t xml:space="preserve"> President </w:t>
      </w:r>
      <w:r w:rsidRPr="00FE246D">
        <w:rPr>
          <w:rStyle w:val="StyleUnderline"/>
        </w:rPr>
        <w:t xml:space="preserve">Trump signed an executive order </w:t>
      </w:r>
      <w:r w:rsidRPr="00FE246D">
        <w:rPr>
          <w:sz w:val="16"/>
        </w:rPr>
        <w:t xml:space="preserve">Tuesday on policing, Senate </w:t>
      </w:r>
      <w:r w:rsidRPr="00FE246D">
        <w:rPr>
          <w:rStyle w:val="Emphasis"/>
        </w:rPr>
        <w:t>Republicans will be releasing their own bill this morning</w:t>
      </w:r>
      <w:r w:rsidRPr="00FE246D">
        <w:rPr>
          <w:sz w:val="16"/>
        </w:rPr>
        <w:t xml:space="preserve">, entitled the JUSTICE Act. </w:t>
      </w:r>
      <w:r w:rsidRPr="00FE246D">
        <w:rPr>
          <w:rStyle w:val="StyleUnderline"/>
        </w:rPr>
        <w:t xml:space="preserve">The question is </w:t>
      </w:r>
      <w:r w:rsidRPr="00FE246D">
        <w:rPr>
          <w:rStyle w:val="Emphasis"/>
        </w:rPr>
        <w:t>how much political capital will be left</w:t>
      </w:r>
      <w:r w:rsidRPr="00FE246D">
        <w:rPr>
          <w:rStyle w:val="StyleUnderline"/>
        </w:rPr>
        <w:t xml:space="preserve"> for the White House</w:t>
      </w:r>
      <w:r w:rsidRPr="00FE246D">
        <w:rPr>
          <w:sz w:val="16"/>
        </w:rPr>
        <w:t>, congressional Republicans and congressional Democrats to hammer out a bill as public outcry over police brutality remains.</w:t>
      </w:r>
    </w:p>
    <w:p w14:paraId="1144D24C" w14:textId="77777777" w:rsidR="00C05DD4" w:rsidRPr="000836B8" w:rsidRDefault="00C05DD4" w:rsidP="00C05DD4">
      <w:pPr>
        <w:rPr>
          <w:sz w:val="16"/>
        </w:rPr>
      </w:pPr>
      <w:r w:rsidRPr="000836B8">
        <w:rPr>
          <w:sz w:val="16"/>
        </w:rPr>
        <w:t xml:space="preserve">Per NBC News’ Capitol Hill team, </w:t>
      </w:r>
      <w:r w:rsidRPr="00FE246D">
        <w:rPr>
          <w:rStyle w:val="StyleUnderline"/>
        </w:rPr>
        <w:t>Trump’s executive order “would leverage federal grant money</w:t>
      </w:r>
      <w:r w:rsidRPr="000836B8">
        <w:rPr>
          <w:sz w:val="16"/>
        </w:rPr>
        <w:t xml:space="preserve"> to encourage police departments to meet a set of standards, </w:t>
      </w:r>
      <w:r w:rsidRPr="00FE246D">
        <w:rPr>
          <w:rStyle w:val="Emphasis"/>
        </w:rPr>
        <w:t>including a ban on chokeholds</w:t>
      </w:r>
      <w:r w:rsidRPr="000836B8">
        <w:rPr>
          <w:sz w:val="16"/>
        </w:rPr>
        <w:t xml:space="preserve"> except when an officer's life is at risk.” But </w:t>
      </w:r>
      <w:r w:rsidRPr="00FE246D">
        <w:rPr>
          <w:rStyle w:val="StyleUnderline"/>
        </w:rPr>
        <w:t>the Supreme Court already ruled that deadly force is allowed only when police officers fear for their own safety</w:t>
      </w:r>
      <w:r w:rsidRPr="000836B8">
        <w:rPr>
          <w:sz w:val="16"/>
        </w:rPr>
        <w:t xml:space="preserve"> or that of others. </w:t>
      </w:r>
      <w:r w:rsidRPr="00002E79">
        <w:rPr>
          <w:rStyle w:val="StyleUnderline"/>
        </w:rPr>
        <w:t>And activists have called for a national ban on all chokeholds,</w:t>
      </w:r>
      <w:r w:rsidRPr="000836B8">
        <w:rPr>
          <w:sz w:val="16"/>
        </w:rPr>
        <w:t xml:space="preserve"> which was the kind of force used to kill George Floyd – and a use of force that Democrats and Republicans have said is ripe to end.</w:t>
      </w:r>
    </w:p>
    <w:p w14:paraId="1844794A" w14:textId="77777777" w:rsidR="00C05DD4" w:rsidRPr="00002E79" w:rsidRDefault="00C05DD4" w:rsidP="00C05DD4">
      <w:pPr>
        <w:rPr>
          <w:sz w:val="16"/>
        </w:rPr>
      </w:pPr>
      <w:r w:rsidRPr="00002E79">
        <w:rPr>
          <w:rStyle w:val="StyleUnderline"/>
        </w:rPr>
        <w:t>While the House-passed Democratic bill would end chokeholds and no-knock warrants</w:t>
      </w:r>
      <w:r w:rsidRPr="00002E79">
        <w:rPr>
          <w:sz w:val="16"/>
        </w:rPr>
        <w:t xml:space="preserve"> in drug cases, Senate Majority Leader </w:t>
      </w:r>
      <w:r w:rsidRPr="00002E79">
        <w:rPr>
          <w:rStyle w:val="StyleUnderline"/>
        </w:rPr>
        <w:t xml:space="preserve">Mitch McConnell said </w:t>
      </w:r>
      <w:r w:rsidRPr="00002E79">
        <w:rPr>
          <w:rStyle w:val="Emphasis"/>
        </w:rPr>
        <w:t>that bill is a non-starter</w:t>
      </w:r>
      <w:r w:rsidRPr="00002E79">
        <w:rPr>
          <w:sz w:val="16"/>
        </w:rPr>
        <w:t xml:space="preserve">: “That's a non-starter, the House version is going nowhere in the Senate. </w:t>
      </w:r>
      <w:r w:rsidRPr="00002E79">
        <w:rPr>
          <w:rStyle w:val="StyleUnderline"/>
        </w:rPr>
        <w:t>It's basically typical Democratic overreach to try to control everything in Washington</w:t>
      </w:r>
      <w:r w:rsidRPr="00002E79">
        <w:rPr>
          <w:sz w:val="16"/>
        </w:rPr>
        <w:t>, we have no interest in that.”</w:t>
      </w:r>
    </w:p>
    <w:p w14:paraId="15EDD0E5" w14:textId="77777777" w:rsidR="00C05DD4" w:rsidRPr="00A02290" w:rsidRDefault="00C05DD4" w:rsidP="00C05DD4"/>
    <w:p w14:paraId="5F739FD4" w14:textId="15D69110" w:rsidR="00C05DD4" w:rsidRDefault="00C05DD4" w:rsidP="00C05DD4">
      <w:pPr>
        <w:pStyle w:val="Heading3"/>
      </w:pPr>
      <w:r>
        <w:t xml:space="preserve">Link – Environmental Crimes </w:t>
      </w:r>
    </w:p>
    <w:p w14:paraId="71C78285" w14:textId="77777777" w:rsidR="00C05DD4" w:rsidRPr="00195472" w:rsidRDefault="00C05DD4" w:rsidP="00C05DD4">
      <w:pPr>
        <w:pStyle w:val="Heading4"/>
      </w:pPr>
      <w:r>
        <w:t>Trump is desperately trying to portray himself as an environmentalist – the aff gives him that opportunity in critical swing states</w:t>
      </w:r>
    </w:p>
    <w:p w14:paraId="0DE727D9" w14:textId="77777777" w:rsidR="00C05DD4" w:rsidRPr="00BE417A" w:rsidRDefault="00C05DD4" w:rsidP="00C05DD4">
      <w:r w:rsidRPr="00467676">
        <w:rPr>
          <w:rStyle w:val="Heading4Char"/>
        </w:rPr>
        <w:t>Teirstein 20</w:t>
      </w:r>
      <w:r>
        <w:t xml:space="preserve"> [</w:t>
      </w:r>
      <w:r w:rsidRPr="00195472">
        <w:t>Zoya</w:t>
      </w:r>
      <w:r>
        <w:t xml:space="preserve">; news writer at Grist, </w:t>
      </w:r>
      <w:r w:rsidRPr="00195472">
        <w:t>2-29-2020</w:t>
      </w:r>
      <w:r>
        <w:t xml:space="preserve">; </w:t>
      </w:r>
      <w:r w:rsidRPr="00195472">
        <w:t>"Trump’s Environmental Rollbacks Are Deeply Unpopular With Swing Voters,"</w:t>
      </w:r>
      <w:r>
        <w:t>;</w:t>
      </w:r>
      <w:r w:rsidRPr="00195472">
        <w:t xml:space="preserve"> Mother Jones</w:t>
      </w:r>
      <w:r>
        <w:t xml:space="preserve">; </w:t>
      </w:r>
      <w:hyperlink r:id="rId188" w:history="1">
        <w:r w:rsidRPr="00804E4A">
          <w:rPr>
            <w:rStyle w:val="Hyperlink"/>
          </w:rPr>
          <w:t>https://www.motherjones.com/environment/2020/02/trumps-environmental-rollbacks-are-deeply-unpopular-with-swing-voters/</w:t>
        </w:r>
      </w:hyperlink>
      <w:r>
        <w:t>; dhs-brt]</w:t>
      </w:r>
    </w:p>
    <w:p w14:paraId="77F0694D" w14:textId="77777777" w:rsidR="00C05DD4" w:rsidRPr="00BE417A" w:rsidRDefault="00C05DD4" w:rsidP="00C05DD4">
      <w:pPr>
        <w:rPr>
          <w:sz w:val="16"/>
        </w:rPr>
      </w:pPr>
      <w:r w:rsidRPr="00BE417A">
        <w:rPr>
          <w:rStyle w:val="StyleUnderline"/>
        </w:rPr>
        <w:t>It may be hard to tell</w:t>
      </w:r>
      <w:r w:rsidRPr="00BE417A">
        <w:rPr>
          <w:sz w:val="16"/>
        </w:rPr>
        <w:t xml:space="preserve">, but in between jabs at climate science, federal science agencies, and stalwart environmental regulations, President </w:t>
      </w:r>
      <w:r w:rsidRPr="00BE417A">
        <w:rPr>
          <w:rStyle w:val="Emphasis"/>
        </w:rPr>
        <w:t>Trump has been trying to position himself as an environmentalist</w:t>
      </w:r>
      <w:r w:rsidRPr="00BE417A">
        <w:rPr>
          <w:sz w:val="16"/>
        </w:rPr>
        <w:t xml:space="preserve">. The </w:t>
      </w:r>
      <w:r w:rsidRPr="00BE417A">
        <w:rPr>
          <w:rStyle w:val="StyleUnderline"/>
        </w:rPr>
        <w:t>president’s efforts to green his image go back as far as 2017</w:t>
      </w:r>
      <w:r w:rsidRPr="00BE417A">
        <w:rPr>
          <w:sz w:val="16"/>
        </w:rPr>
        <w:t>, when he </w:t>
      </w:r>
      <w:hyperlink r:id="rId189" w:history="1">
        <w:r w:rsidRPr="00BE417A">
          <w:rPr>
            <w:rStyle w:val="Hyperlink"/>
            <w:sz w:val="16"/>
          </w:rPr>
          <w:t>told business leaders</w:t>
        </w:r>
      </w:hyperlink>
      <w:r w:rsidRPr="00BE417A">
        <w:rPr>
          <w:sz w:val="16"/>
        </w:rPr>
        <w:t>, and I quote, “</w:t>
      </w:r>
      <w:r w:rsidRPr="00BE417A">
        <w:rPr>
          <w:rStyle w:val="Emphasis"/>
        </w:rPr>
        <w:t>I’m a very big person when it comes to the environment</w:t>
      </w:r>
      <w:r w:rsidRPr="00BE417A">
        <w:rPr>
          <w:sz w:val="16"/>
        </w:rPr>
        <w:t xml:space="preserve">.” </w:t>
      </w:r>
      <w:r w:rsidRPr="00BE417A">
        <w:rPr>
          <w:rStyle w:val="StyleUnderline"/>
        </w:rPr>
        <w:t>Do voters agree</w:t>
      </w:r>
      <w:r w:rsidRPr="00BE417A">
        <w:rPr>
          <w:sz w:val="16"/>
        </w:rPr>
        <w:t xml:space="preserve">? New research shows </w:t>
      </w:r>
      <w:r w:rsidRPr="00BE417A">
        <w:rPr>
          <w:rStyle w:val="StyleUnderline"/>
        </w:rPr>
        <w:t>they</w:t>
      </w:r>
      <w:r w:rsidRPr="00BE417A">
        <w:rPr>
          <w:sz w:val="16"/>
        </w:rPr>
        <w:t xml:space="preserve"> most certainly </w:t>
      </w:r>
      <w:r w:rsidRPr="00BE417A">
        <w:rPr>
          <w:rStyle w:val="StyleUnderline"/>
        </w:rPr>
        <w:t>do not</w:t>
      </w:r>
      <w:r w:rsidRPr="00BE417A">
        <w:rPr>
          <w:sz w:val="16"/>
        </w:rPr>
        <w:t>.</w:t>
      </w:r>
    </w:p>
    <w:p w14:paraId="5D049506" w14:textId="77777777" w:rsidR="00C05DD4" w:rsidRPr="00195472" w:rsidRDefault="00C05DD4" w:rsidP="00C05DD4">
      <w:pPr>
        <w:rPr>
          <w:sz w:val="16"/>
        </w:rPr>
      </w:pPr>
      <w:r w:rsidRPr="00195472">
        <w:rPr>
          <w:rStyle w:val="StyleUnderline"/>
        </w:rPr>
        <w:t>Swing voters</w:t>
      </w:r>
      <w:r w:rsidRPr="00195472">
        <w:rPr>
          <w:sz w:val="16"/>
        </w:rPr>
        <w:t xml:space="preserve"> in four key states—Florida, Pennsylvania, Iowa, and Michigan—</w:t>
      </w:r>
      <w:r w:rsidRPr="00195472">
        <w:rPr>
          <w:rStyle w:val="StyleUnderline"/>
        </w:rPr>
        <w:t>are </w:t>
      </w:r>
      <w:hyperlink r:id="rId190" w:history="1">
        <w:r w:rsidRPr="00195472">
          <w:rPr>
            <w:rStyle w:val="Emphasis"/>
          </w:rPr>
          <w:t>squarely opposed to Trump’s environmental rollbacks</w:t>
        </w:r>
      </w:hyperlink>
      <w:r w:rsidRPr="00195472">
        <w:rPr>
          <w:sz w:val="16"/>
        </w:rPr>
        <w:t xml:space="preserve">. That’s </w:t>
      </w:r>
      <w:r w:rsidRPr="00195472">
        <w:rPr>
          <w:rStyle w:val="StyleUnderline"/>
        </w:rPr>
        <w:t>the takeaway from a set of </w:t>
      </w:r>
      <w:hyperlink r:id="rId191" w:history="1">
        <w:r w:rsidRPr="00195472">
          <w:rPr>
            <w:rStyle w:val="StyleUnderline"/>
          </w:rPr>
          <w:t>focus groups</w:t>
        </w:r>
      </w:hyperlink>
      <w:r w:rsidRPr="00195472">
        <w:rPr>
          <w:rStyle w:val="StyleUnderline"/>
        </w:rPr>
        <w:t> of dozens of swing voters</w:t>
      </w:r>
      <w:r w:rsidRPr="00195472">
        <w:rPr>
          <w:sz w:val="16"/>
        </w:rPr>
        <w:t>—defined as those who switched their presidential vote from Democratic to Republican, or vice versa, between 2012 and 2016—run by a non-partisan research groups Engagious and Focus Pointe Global.</w:t>
      </w:r>
    </w:p>
    <w:p w14:paraId="13D5F04F" w14:textId="77777777" w:rsidR="00C05DD4" w:rsidRPr="00195472" w:rsidRDefault="00C05DD4" w:rsidP="00C05DD4">
      <w:pPr>
        <w:rPr>
          <w:sz w:val="16"/>
        </w:rPr>
      </w:pPr>
      <w:r w:rsidRPr="00195472">
        <w:rPr>
          <w:sz w:val="16"/>
        </w:rPr>
        <w:t xml:space="preserve">Unlike polls, the focus groups don’t reflect the opinions of a representative sample of likely voters. Instead, </w:t>
      </w:r>
      <w:r w:rsidRPr="00195472">
        <w:rPr>
          <w:rStyle w:val="StyleUnderline"/>
        </w:rPr>
        <w:t>they give us a glimpse into the minds of voters</w:t>
      </w:r>
      <w:r w:rsidRPr="00195472">
        <w:rPr>
          <w:rStyle w:val="Emphasis"/>
        </w:rPr>
        <w:t xml:space="preserve"> whose preferences could determine who will sit in the Oval Office</w:t>
      </w:r>
      <w:r w:rsidRPr="00195472">
        <w:rPr>
          <w:sz w:val="16"/>
        </w:rPr>
        <w:t xml:space="preserve"> come January. The </w:t>
      </w:r>
      <w:r w:rsidRPr="00195472">
        <w:rPr>
          <w:rStyle w:val="StyleUnderline"/>
        </w:rPr>
        <w:t>participants were asked to rate their support for Trump’s</w:t>
      </w:r>
      <w:r w:rsidRPr="00195472">
        <w:rPr>
          <w:sz w:val="16"/>
        </w:rPr>
        <w:t xml:space="preserve"> environmental </w:t>
      </w:r>
      <w:r w:rsidRPr="00195472">
        <w:rPr>
          <w:rStyle w:val="StyleUnderline"/>
        </w:rPr>
        <w:t>rollbacks</w:t>
      </w:r>
      <w:r w:rsidRPr="00195472">
        <w:rPr>
          <w:sz w:val="16"/>
        </w:rPr>
        <w:t xml:space="preserve"> on a scale of 1 to 10 twice: before seeing a list of 17 policies he’s gutted and after. (Those 17 policies were pulled from a </w:t>
      </w:r>
      <w:hyperlink r:id="rId192" w:history="1">
        <w:r w:rsidRPr="00195472">
          <w:rPr>
            <w:rStyle w:val="Hyperlink"/>
            <w:sz w:val="16"/>
          </w:rPr>
          <w:t>comprehensive list</w:t>
        </w:r>
      </w:hyperlink>
      <w:r w:rsidRPr="00195472">
        <w:rPr>
          <w:sz w:val="16"/>
        </w:rPr>
        <w:t xml:space="preserve"> of rollbacks compiled by the New York Times.) The </w:t>
      </w:r>
      <w:r w:rsidRPr="00195472">
        <w:rPr>
          <w:rStyle w:val="StyleUnderline"/>
        </w:rPr>
        <w:t>groups’ ratings averaged</w:t>
      </w:r>
      <w:r w:rsidRPr="00195472">
        <w:rPr>
          <w:sz w:val="16"/>
        </w:rPr>
        <w:t xml:space="preserve"> 4.5 before seeing the rollbacks and </w:t>
      </w:r>
      <w:r w:rsidRPr="00195472">
        <w:rPr>
          <w:rStyle w:val="StyleUnderline"/>
        </w:rPr>
        <w:t>3.2</w:t>
      </w:r>
      <w:r w:rsidRPr="00195472">
        <w:rPr>
          <w:sz w:val="16"/>
        </w:rPr>
        <w:t xml:space="preserve"> after.</w:t>
      </w:r>
    </w:p>
    <w:p w14:paraId="1170B41C" w14:textId="77777777" w:rsidR="00C05DD4" w:rsidRPr="00195472" w:rsidRDefault="00C05DD4" w:rsidP="00C05DD4">
      <w:pPr>
        <w:rPr>
          <w:sz w:val="16"/>
        </w:rPr>
      </w:pPr>
      <w:r w:rsidRPr="00195472">
        <w:rPr>
          <w:rStyle w:val="StyleUnderline"/>
        </w:rPr>
        <w:t>In Florida</w:t>
      </w:r>
      <w:r w:rsidRPr="00195472">
        <w:rPr>
          <w:sz w:val="16"/>
        </w:rPr>
        <w:t xml:space="preserve">, a state that’s particularly aware of the consequences of rising temperatures and seas, </w:t>
      </w:r>
      <w:r w:rsidRPr="00195472">
        <w:rPr>
          <w:rStyle w:val="StyleUnderline"/>
        </w:rPr>
        <w:t>the average dropped to 2.6</w:t>
      </w:r>
      <w:r w:rsidRPr="00195472">
        <w:rPr>
          <w:sz w:val="16"/>
        </w:rPr>
        <w:t xml:space="preserve"> after seeing the rollbacks enumerated. “Before seeing that list of rollbacks, my hand would have been up 100 percent for Trump,” one Florida focus group participant and 2016 Trump supporter </w:t>
      </w:r>
      <w:hyperlink r:id="rId193" w:history="1">
        <w:r w:rsidRPr="00195472">
          <w:rPr>
            <w:rStyle w:val="Hyperlink"/>
            <w:sz w:val="16"/>
          </w:rPr>
          <w:t>said</w:t>
        </w:r>
      </w:hyperlink>
      <w:r w:rsidRPr="00195472">
        <w:rPr>
          <w:sz w:val="16"/>
        </w:rPr>
        <w:t xml:space="preserve">. “After seeing it, my hand was not up. I’m not 100 percent sold on him.” </w:t>
      </w:r>
      <w:r w:rsidRPr="00195472">
        <w:rPr>
          <w:rStyle w:val="StyleUnderline"/>
        </w:rPr>
        <w:t>Another participant asked why she supported Trump less after seeing the list of rollbacks, said she didn’t know about half of those rollbacks before seeing them</w:t>
      </w:r>
      <w:r w:rsidRPr="00195472">
        <w:rPr>
          <w:sz w:val="16"/>
        </w:rPr>
        <w:t>. “To me, it made a difference to actually see them and process it,” she said. Another participant said she didn’t expect or want Trump to roll back those regulations, despite voting for him in 2016. “</w:t>
      </w:r>
      <w:r w:rsidRPr="00195472">
        <w:rPr>
          <w:rStyle w:val="StyleUnderline"/>
        </w:rPr>
        <w:t>He’s supposed to be protecting our country and our world</w:t>
      </w:r>
      <w:r w:rsidRPr="00195472">
        <w:rPr>
          <w:sz w:val="16"/>
        </w:rPr>
        <w:t>,” she said. “He’s supposed to be a world leader.”</w:t>
      </w:r>
    </w:p>
    <w:p w14:paraId="2BBA4C7F" w14:textId="77777777" w:rsidR="00C05DD4" w:rsidRPr="00195472" w:rsidRDefault="00C05DD4" w:rsidP="00C05DD4">
      <w:pPr>
        <w:rPr>
          <w:sz w:val="16"/>
        </w:rPr>
      </w:pPr>
      <w:r w:rsidRPr="00195472">
        <w:rPr>
          <w:sz w:val="16"/>
        </w:rPr>
        <w:t xml:space="preserve">Trump’s environmental rollbacks might not be enough to prompt these swing-state voters to choose a Democrat in the voting booth—that first Florida participant who said he’s not 100 percent sold on Trump said he’s still “80 percent sold on Trump just because of a lot of the other things he stands for.” But the focus group results do show that </w:t>
      </w:r>
      <w:r w:rsidRPr="00195472">
        <w:rPr>
          <w:rStyle w:val="Emphasis"/>
        </w:rPr>
        <w:t>Trump’s rollbacks are supremely unpopular</w:t>
      </w:r>
      <w:r w:rsidRPr="00195472">
        <w:rPr>
          <w:rStyle w:val="StyleUnderline"/>
        </w:rPr>
        <w:t xml:space="preserve"> with the people whose presidential votes count </w:t>
      </w:r>
      <w:r w:rsidRPr="00195472">
        <w:rPr>
          <w:sz w:val="16"/>
        </w:rPr>
        <w:t>the mo</w:t>
      </w:r>
      <w:r w:rsidRPr="00195472">
        <w:rPr>
          <w:rStyle w:val="StyleUnderline"/>
        </w:rPr>
        <w:t>st</w:t>
      </w:r>
      <w:r w:rsidRPr="00195472">
        <w:rPr>
          <w:sz w:val="16"/>
        </w:rPr>
        <w:t>.</w:t>
      </w:r>
    </w:p>
    <w:p w14:paraId="25157210" w14:textId="77777777" w:rsidR="00C05DD4" w:rsidRPr="00B305DE" w:rsidRDefault="00C05DD4" w:rsidP="00C05DD4">
      <w:pPr>
        <w:rPr>
          <w:sz w:val="16"/>
        </w:rPr>
      </w:pPr>
      <w:r w:rsidRPr="00195472">
        <w:rPr>
          <w:rStyle w:val="StyleUnderline"/>
        </w:rPr>
        <w:t xml:space="preserve">Other research supports the idea that climate change is </w:t>
      </w:r>
      <w:r w:rsidRPr="00195472">
        <w:rPr>
          <w:rStyle w:val="Emphasis"/>
        </w:rPr>
        <w:t>an important consideration for bipartisan voters</w:t>
      </w:r>
      <w:r w:rsidRPr="00195472">
        <w:rPr>
          <w:rStyle w:val="StyleUnderline"/>
        </w:rPr>
        <w:t>. In South Carolina</w:t>
      </w:r>
      <w:r w:rsidRPr="00195472">
        <w:rPr>
          <w:sz w:val="16"/>
        </w:rPr>
        <w:t xml:space="preserve">, a state that votes for the Democratic nominee this Saturday, </w:t>
      </w:r>
      <w:r w:rsidRPr="00195472">
        <w:rPr>
          <w:rStyle w:val="StyleUnderline"/>
        </w:rPr>
        <w:t>addressing climate change is a top issue</w:t>
      </w:r>
      <w:r w:rsidRPr="00195472">
        <w:rPr>
          <w:sz w:val="16"/>
        </w:rPr>
        <w:t>. A January </w:t>
      </w:r>
      <w:hyperlink r:id="rId194" w:history="1">
        <w:r w:rsidRPr="00195472">
          <w:rPr>
            <w:rStyle w:val="Hyperlink"/>
            <w:sz w:val="16"/>
          </w:rPr>
          <w:t>poll</w:t>
        </w:r>
      </w:hyperlink>
      <w:r w:rsidRPr="00195472">
        <w:rPr>
          <w:sz w:val="16"/>
        </w:rPr>
        <w:t xml:space="preserve"> conducted by Conservation Voters of South Carolina and Audubon Action Fund found that </w:t>
      </w:r>
      <w:r w:rsidRPr="00195472">
        <w:rPr>
          <w:rStyle w:val="StyleUnderline"/>
        </w:rPr>
        <w:t>64 percent of all South Carolinians think climate change is a serious problem</w:t>
      </w:r>
      <w:r w:rsidRPr="00195472">
        <w:rPr>
          <w:sz w:val="16"/>
        </w:rPr>
        <w:t xml:space="preserve">. Only 13 percent of folks surveyed for that poll self-identified as liberal, and only 31 percent said they were Democrats. It’s clear that </w:t>
      </w:r>
      <w:r w:rsidRPr="00195472">
        <w:rPr>
          <w:rStyle w:val="Emphasis"/>
        </w:rPr>
        <w:t>rising temperatures aren’t just an issue for diehard Democrats anymore</w:t>
      </w:r>
      <w:r w:rsidRPr="00195472">
        <w:rPr>
          <w:sz w:val="16"/>
        </w:rPr>
        <w:t>—other slices of the political spectrum are starting to get in on the climate action.</w:t>
      </w:r>
    </w:p>
    <w:p w14:paraId="42C5A60E" w14:textId="1F41EDE3" w:rsidR="00C05DD4" w:rsidRDefault="00C05DD4" w:rsidP="00C05DD4">
      <w:pPr>
        <w:pStyle w:val="Heading3"/>
      </w:pPr>
      <w:r>
        <w:t xml:space="preserve">Link – Qualified Immunity </w:t>
      </w:r>
    </w:p>
    <w:p w14:paraId="3380438C" w14:textId="77777777" w:rsidR="00C05DD4" w:rsidRDefault="00C05DD4" w:rsidP="00C05DD4">
      <w:pPr>
        <w:pStyle w:val="Heading4"/>
        <w:rPr>
          <w:rStyle w:val="Hyperlink"/>
        </w:rPr>
      </w:pPr>
      <w:r>
        <w:rPr>
          <w:rStyle w:val="Hyperlink"/>
        </w:rPr>
        <w:t xml:space="preserve">QI reform is popular and generates PC </w:t>
      </w:r>
    </w:p>
    <w:p w14:paraId="5AAC313E" w14:textId="77777777" w:rsidR="00C05DD4" w:rsidRPr="00CE031D" w:rsidRDefault="00C05DD4" w:rsidP="00C05DD4">
      <w:r w:rsidRPr="00FE246D">
        <w:rPr>
          <w:rStyle w:val="Heading4Char"/>
        </w:rPr>
        <w:t>Caton 20</w:t>
      </w:r>
      <w:r w:rsidRPr="00CE031D">
        <w:t xml:space="preserve"> [James; Ph.D. in Economics from George Mason University, his M.A. in Economics from San Jose State University, and his B.A. in History from Humboldt State University</w:t>
      </w:r>
      <w:r>
        <w:t>;</w:t>
      </w:r>
      <w:r w:rsidRPr="00CE031D">
        <w:t xml:space="preserve"> 6-2-2020; "To End an Era of Brutality, End Qualified Immunity,"; AIER; </w:t>
      </w:r>
      <w:hyperlink r:id="rId195" w:history="1">
        <w:r w:rsidRPr="00CE031D">
          <w:rPr>
            <w:rStyle w:val="Hyperlink"/>
          </w:rPr>
          <w:t>https://www.aier.org/article/to-end-an-era-of-brutality/</w:t>
        </w:r>
      </w:hyperlink>
      <w:r w:rsidRPr="00CE031D">
        <w:t>; dhs-brt]</w:t>
      </w:r>
    </w:p>
    <w:p w14:paraId="1AE9FA22" w14:textId="77777777" w:rsidR="00C05DD4" w:rsidRPr="00BB1546" w:rsidRDefault="00C05DD4" w:rsidP="00C05DD4">
      <w:pPr>
        <w:rPr>
          <w:sz w:val="16"/>
        </w:rPr>
      </w:pPr>
      <w:r w:rsidRPr="00BB1546">
        <w:rPr>
          <w:sz w:val="16"/>
        </w:rPr>
        <w:t xml:space="preserve">If this interpretation is correct, then </w:t>
      </w:r>
      <w:r w:rsidRPr="00BB1546">
        <w:rPr>
          <w:rStyle w:val="StyleUnderline"/>
        </w:rPr>
        <w:t>qualified immunity acts as a legal insurance for police officers</w:t>
      </w:r>
      <w:r w:rsidRPr="00BB1546">
        <w:rPr>
          <w:sz w:val="16"/>
        </w:rPr>
        <w:t xml:space="preserve">. Each day, officers face the possibility that their lives could be taken in violent conflict, even if they perform their duties perfectly. Even an officer as kind as Andy Taylor from The Andy Griffith Show faces this threat. </w:t>
      </w:r>
      <w:r w:rsidRPr="00BB1546">
        <w:rPr>
          <w:rStyle w:val="StyleUnderline"/>
        </w:rPr>
        <w:t>Qualified immunity is supposed to protect officers when a situation escalates due to no fault of their own</w:t>
      </w:r>
      <w:r w:rsidRPr="00BB1546">
        <w:rPr>
          <w:sz w:val="16"/>
        </w:rPr>
        <w:t xml:space="preserve">. Schweikert notes that </w:t>
      </w:r>
      <w:r w:rsidRPr="00BB1546">
        <w:rPr>
          <w:rStyle w:val="StyleUnderline"/>
        </w:rPr>
        <w:t>qualified immunity has</w:t>
      </w:r>
      <w:r w:rsidRPr="00BB1546">
        <w:rPr>
          <w:sz w:val="16"/>
        </w:rPr>
        <w:t xml:space="preserve">, in practice, </w:t>
      </w:r>
      <w:r w:rsidRPr="00BB1546">
        <w:rPr>
          <w:rStyle w:val="StyleUnderline"/>
        </w:rPr>
        <w:t>led to systemic acceptance of misbehavior by police officers</w:t>
      </w:r>
      <w:r w:rsidRPr="00BB1546">
        <w:rPr>
          <w:sz w:val="16"/>
        </w:rPr>
        <w:t>, noting that even Fox News and CNN agree that the legal doctrine is problematic.</w:t>
      </w:r>
    </w:p>
    <w:p w14:paraId="1D2D9F54" w14:textId="77777777" w:rsidR="00C05DD4" w:rsidRPr="00BB1546" w:rsidRDefault="00C05DD4" w:rsidP="00C05DD4">
      <w:pPr>
        <w:rPr>
          <w:sz w:val="16"/>
          <w:szCs w:val="16"/>
        </w:rPr>
      </w:pPr>
      <w:r w:rsidRPr="00BB1546">
        <w:rPr>
          <w:sz w:val="16"/>
          <w:szCs w:val="16"/>
        </w:rPr>
        <w:t>If Schweikert is correct, police brutality is an institutional problem, as opposed to an inherent bias in your average police officer. It is especially problematic as it promotes an increase in the severity and rate of occurrence of violent outlier events. The consistent, if periodic, occurrence of episodes akin to the recent incident with George Floyd and resultant civil unrest seem to bear this out.</w:t>
      </w:r>
    </w:p>
    <w:p w14:paraId="7A461D19" w14:textId="77777777" w:rsidR="00C05DD4" w:rsidRPr="00BB1546" w:rsidRDefault="00C05DD4" w:rsidP="00C05DD4">
      <w:pPr>
        <w:rPr>
          <w:sz w:val="16"/>
          <w:szCs w:val="16"/>
        </w:rPr>
      </w:pPr>
      <w:r w:rsidRPr="00BB1546">
        <w:rPr>
          <w:sz w:val="16"/>
          <w:szCs w:val="16"/>
        </w:rPr>
        <w:t>In economics, we refer to incentivization of poor behavior from insured parties as moral hazard. Taking as given that qualified immunity incentivizes moral hazard, we must inquire concerning a reasonable path away from what appears to be a suboptimal equilibrium. Insurance provides protection from extreme events. Absent insurance, individuals must bear risk, which is to say that they are subject to increased costs. </w:t>
      </w:r>
    </w:p>
    <w:p w14:paraId="6ED74223" w14:textId="77777777" w:rsidR="00C05DD4" w:rsidRPr="00BB1546" w:rsidRDefault="00C05DD4" w:rsidP="00C05DD4">
      <w:pPr>
        <w:rPr>
          <w:sz w:val="16"/>
        </w:rPr>
      </w:pPr>
      <w:r w:rsidRPr="00BB1546">
        <w:rPr>
          <w:rStyle w:val="StyleUnderline"/>
        </w:rPr>
        <w:t>If qualified immunity has been acting as insurance</w:t>
      </w:r>
      <w:r w:rsidRPr="00BB1546">
        <w:rPr>
          <w:sz w:val="16"/>
        </w:rPr>
        <w:t xml:space="preserve"> for police officers, </w:t>
      </w:r>
      <w:r w:rsidRPr="00BB1546">
        <w:rPr>
          <w:rStyle w:val="StyleUnderline"/>
        </w:rPr>
        <w:t xml:space="preserve">to retire the legal doctrine </w:t>
      </w:r>
      <w:r w:rsidRPr="00BB1546">
        <w:rPr>
          <w:rStyle w:val="Emphasis"/>
        </w:rPr>
        <w:t>would lead officers to bear greater legal risk</w:t>
      </w:r>
      <w:r w:rsidRPr="00BB1546">
        <w:rPr>
          <w:sz w:val="16"/>
        </w:rPr>
        <w:t xml:space="preserve">. The theory goes that in bearing this risk, </w:t>
      </w:r>
      <w:r w:rsidRPr="00BB1546">
        <w:rPr>
          <w:rStyle w:val="StyleUnderline"/>
        </w:rPr>
        <w:t>officers will be incentivized to engage in their service more carefully</w:t>
      </w:r>
      <w:r w:rsidRPr="00BB1546">
        <w:rPr>
          <w:sz w:val="16"/>
        </w:rPr>
        <w:t>. But this does not change the fact that the officers will be bearing greater cost than they would otherwise.</w:t>
      </w:r>
    </w:p>
    <w:p w14:paraId="531134DF" w14:textId="77777777" w:rsidR="00C05DD4" w:rsidRPr="00BB1546" w:rsidRDefault="00C05DD4" w:rsidP="00C05DD4">
      <w:pPr>
        <w:rPr>
          <w:sz w:val="16"/>
        </w:rPr>
      </w:pPr>
      <w:r w:rsidRPr="00BB1546">
        <w:rPr>
          <w:sz w:val="16"/>
        </w:rPr>
        <w:t xml:space="preserve">Gordon Tullock taught us that </w:t>
      </w:r>
      <w:r w:rsidRPr="00BB1546">
        <w:rPr>
          <w:rStyle w:val="StyleUnderline"/>
        </w:rPr>
        <w:t>gains provided by institutional arrangements</w:t>
      </w:r>
      <w:r w:rsidRPr="00BB1546">
        <w:rPr>
          <w:sz w:val="16"/>
        </w:rPr>
        <w:t xml:space="preserve"> to specific parties </w:t>
      </w:r>
      <w:r w:rsidRPr="00BB1546">
        <w:rPr>
          <w:rStyle w:val="StyleUnderline"/>
        </w:rPr>
        <w:t>at a cost to the broader population are especially difficult to remove</w:t>
      </w:r>
      <w:r w:rsidRPr="00BB1546">
        <w:rPr>
          <w:sz w:val="16"/>
        </w:rPr>
        <w:t xml:space="preserve">. He called this the transitional gains trap. The obvious way to transform an institution that incentivizes suboptimal outcomes for those not benefited by it is to compensate those who are benefited by the existing institutional arrangement. </w:t>
      </w:r>
      <w:r w:rsidRPr="00BB1546">
        <w:rPr>
          <w:rStyle w:val="StyleUnderline"/>
        </w:rPr>
        <w:t xml:space="preserve">This will incentivize widespread acceptance of the transformation of the institution, potentially promoting superior outcomes </w:t>
      </w:r>
      <w:r w:rsidRPr="00BB1546">
        <w:rPr>
          <w:sz w:val="16"/>
        </w:rPr>
        <w:t>for those who had not benefited from the previous system. </w:t>
      </w:r>
    </w:p>
    <w:p w14:paraId="5626281A" w14:textId="77777777" w:rsidR="00C05DD4" w:rsidRPr="00BB1546" w:rsidRDefault="00C05DD4" w:rsidP="00C05DD4">
      <w:pPr>
        <w:rPr>
          <w:sz w:val="16"/>
        </w:rPr>
      </w:pPr>
      <w:r w:rsidRPr="00BB1546">
        <w:rPr>
          <w:rStyle w:val="StyleUnderline"/>
        </w:rPr>
        <w:t>Without qualified immunity, officers would likely demand higher compensation</w:t>
      </w:r>
      <w:r w:rsidRPr="00BB1546">
        <w:rPr>
          <w:sz w:val="16"/>
        </w:rPr>
        <w:t xml:space="preserve"> to offset the increase in risk that they bear as a result of the retirement of the legal doctrine. </w:t>
      </w:r>
      <w:r w:rsidRPr="00BB1546">
        <w:rPr>
          <w:rStyle w:val="StyleUnderline"/>
        </w:rPr>
        <w:t>This might come in the form of higher wages and promise of legal support for officers in cases where conflict leads to legal dispute</w:t>
      </w:r>
      <w:r w:rsidRPr="00BB1546">
        <w:rPr>
          <w:sz w:val="16"/>
        </w:rPr>
        <w:t xml:space="preserve">. This would encourage officials to openly support the end of qualified immunity while communicating to officers that the community supports them. </w:t>
      </w:r>
      <w:r w:rsidRPr="00BB1546">
        <w:rPr>
          <w:rStyle w:val="StyleUnderline"/>
        </w:rPr>
        <w:t>To ensure that officers are compensated says</w:t>
      </w:r>
      <w:r w:rsidRPr="00BB1546">
        <w:rPr>
          <w:sz w:val="16"/>
        </w:rPr>
        <w:t xml:space="preserve">, in effect, </w:t>
      </w:r>
      <w:r w:rsidRPr="00BB1546">
        <w:rPr>
          <w:rStyle w:val="StyleUnderline"/>
        </w:rPr>
        <w:t>that we appreciate the risk to their own lives that they take each day in service of their communities</w:t>
      </w:r>
      <w:r w:rsidRPr="00BB1546">
        <w:rPr>
          <w:sz w:val="16"/>
        </w:rPr>
        <w:t>.</w:t>
      </w:r>
    </w:p>
    <w:p w14:paraId="10DD462A" w14:textId="77777777" w:rsidR="00C05DD4" w:rsidRPr="00BB1546" w:rsidRDefault="00C05DD4" w:rsidP="00C05DD4">
      <w:pPr>
        <w:rPr>
          <w:sz w:val="16"/>
        </w:rPr>
      </w:pPr>
      <w:r w:rsidRPr="00BB1546">
        <w:rPr>
          <w:rStyle w:val="StyleUnderline"/>
        </w:rPr>
        <w:t>Building support that could effectively end QI would</w:t>
      </w:r>
      <w:r w:rsidRPr="00BB1546">
        <w:rPr>
          <w:sz w:val="16"/>
        </w:rPr>
        <w:t xml:space="preserve"> also </w:t>
      </w:r>
      <w:r w:rsidRPr="00BB1546">
        <w:rPr>
          <w:rStyle w:val="Emphasis"/>
        </w:rPr>
        <w:t>build political capital among those upset at the current state of relations</w:t>
      </w:r>
      <w:r w:rsidRPr="00BB1546">
        <w:rPr>
          <w:sz w:val="16"/>
        </w:rPr>
        <w:t xml:space="preserve"> between their communities and the officers that police them. </w:t>
      </w:r>
      <w:r w:rsidRPr="00BB1546">
        <w:rPr>
          <w:rStyle w:val="StyleUnderline"/>
        </w:rPr>
        <w:t>It could bring us peace when we need it most, as the nation emerges from social and economic burdens brought by</w:t>
      </w:r>
      <w:r w:rsidRPr="00BB1546">
        <w:rPr>
          <w:sz w:val="16"/>
        </w:rPr>
        <w:t xml:space="preserve"> the </w:t>
      </w:r>
      <w:r w:rsidRPr="00BB1546">
        <w:rPr>
          <w:rStyle w:val="StyleUnderline"/>
        </w:rPr>
        <w:t>COVID</w:t>
      </w:r>
      <w:r w:rsidRPr="00BB1546">
        <w:rPr>
          <w:sz w:val="16"/>
        </w:rPr>
        <w:t>-19 pandemic and the response. </w:t>
      </w:r>
    </w:p>
    <w:p w14:paraId="74AE4B6A" w14:textId="054E4FE2" w:rsidR="00C05DD4" w:rsidRDefault="00C05DD4" w:rsidP="00C05DD4">
      <w:pPr>
        <w:pStyle w:val="Heading3"/>
      </w:pPr>
      <w:r>
        <w:t xml:space="preserve">Link – Vagrancy Laws </w:t>
      </w:r>
    </w:p>
    <w:p w14:paraId="5D902442" w14:textId="77777777" w:rsidR="00C05DD4" w:rsidRDefault="00C05DD4" w:rsidP="00C05DD4">
      <w:pPr>
        <w:pStyle w:val="Heading4"/>
      </w:pPr>
      <w:r>
        <w:t xml:space="preserve">Federal action on homelessness spurs </w:t>
      </w:r>
      <w:r w:rsidRPr="00F467E3">
        <w:rPr>
          <w:u w:val="single"/>
        </w:rPr>
        <w:t>partisan fights</w:t>
      </w:r>
      <w:r>
        <w:t xml:space="preserve"> </w:t>
      </w:r>
    </w:p>
    <w:p w14:paraId="7DCBD077" w14:textId="77777777" w:rsidR="00C05DD4" w:rsidRPr="00035EC0" w:rsidRDefault="00C05DD4" w:rsidP="00C05DD4">
      <w:r w:rsidRPr="00592830">
        <w:rPr>
          <w:rStyle w:val="Heading4Char"/>
        </w:rPr>
        <w:t>Teale 19</w:t>
      </w:r>
      <w:r>
        <w:t xml:space="preserve"> [</w:t>
      </w:r>
      <w:r w:rsidRPr="001515DD">
        <w:t>Chris</w:t>
      </w:r>
      <w:r>
        <w:t>;</w:t>
      </w:r>
      <w:r w:rsidRPr="001515DD">
        <w:t xml:space="preserve"> </w:t>
      </w:r>
      <w:r>
        <w:t xml:space="preserve">reporter; </w:t>
      </w:r>
      <w:r w:rsidRPr="001515DD">
        <w:t>9-17-2019</w:t>
      </w:r>
      <w:r>
        <w:t>;</w:t>
      </w:r>
      <w:r w:rsidRPr="001515DD">
        <w:t xml:space="preserve"> "White House floats 'humane policing' to clear homeless from streets"</w:t>
      </w:r>
      <w:r>
        <w:t>;</w:t>
      </w:r>
      <w:r w:rsidRPr="001515DD">
        <w:t xml:space="preserve"> Smart Cities Dive</w:t>
      </w:r>
      <w:r>
        <w:t>;</w:t>
      </w:r>
      <w:r w:rsidRPr="001515DD">
        <w:t xml:space="preserve"> https://www.smartcitiesdive.com/news/white-house-floats-humane-policing-to-clear-homeless-from-streets/563066/</w:t>
      </w:r>
      <w:r>
        <w:t>]</w:t>
      </w:r>
    </w:p>
    <w:p w14:paraId="0F0952EE" w14:textId="77777777" w:rsidR="00C05DD4" w:rsidRPr="00035EC0" w:rsidRDefault="00C05DD4" w:rsidP="00C05DD4">
      <w:pPr>
        <w:rPr>
          <w:sz w:val="16"/>
        </w:rPr>
      </w:pPr>
      <w:r w:rsidRPr="00035EC0">
        <w:rPr>
          <w:sz w:val="16"/>
        </w:rPr>
        <w:t xml:space="preserve">President </w:t>
      </w:r>
      <w:r w:rsidRPr="00035EC0">
        <w:rPr>
          <w:rStyle w:val="StyleUnderline"/>
        </w:rPr>
        <w:t>Trump has recently ramped up his focus on homelessness</w:t>
      </w:r>
      <w:r w:rsidRPr="00035EC0">
        <w:rPr>
          <w:sz w:val="16"/>
        </w:rPr>
        <w:t xml:space="preserve"> in some U.S. cities. </w:t>
      </w:r>
      <w:r w:rsidRPr="00035EC0">
        <w:rPr>
          <w:rStyle w:val="StyleUnderline"/>
        </w:rPr>
        <w:t>Officials visited California</w:t>
      </w:r>
      <w:r w:rsidRPr="00035EC0">
        <w:rPr>
          <w:sz w:val="16"/>
        </w:rPr>
        <w:t xml:space="preserve"> recently </w:t>
      </w:r>
      <w:r w:rsidRPr="00035EC0">
        <w:rPr>
          <w:rStyle w:val="StyleUnderline"/>
        </w:rPr>
        <w:t>and toured a former Federal Aviation Administration (FAA) facility that could be used as a shelter</w:t>
      </w:r>
      <w:r w:rsidRPr="00035EC0">
        <w:rPr>
          <w:sz w:val="16"/>
        </w:rPr>
        <w:t>, and there are reportedly </w:t>
      </w:r>
      <w:hyperlink r:id="rId196" w:tgtFrame="_blank" w:history="1">
        <w:r w:rsidRPr="00035EC0">
          <w:rPr>
            <w:rStyle w:val="Hyperlink"/>
            <w:sz w:val="16"/>
          </w:rPr>
          <w:t>more visits planned</w:t>
        </w:r>
      </w:hyperlink>
      <w:r w:rsidRPr="00035EC0">
        <w:rPr>
          <w:sz w:val="16"/>
        </w:rPr>
        <w:t>.</w:t>
      </w:r>
    </w:p>
    <w:p w14:paraId="73BF24F0" w14:textId="77777777" w:rsidR="00C05DD4" w:rsidRPr="00035EC0" w:rsidRDefault="00C05DD4" w:rsidP="00C05DD4">
      <w:pPr>
        <w:rPr>
          <w:sz w:val="16"/>
        </w:rPr>
      </w:pPr>
      <w:r w:rsidRPr="00035EC0">
        <w:rPr>
          <w:sz w:val="16"/>
        </w:rPr>
        <w:t>In comments to the House Republican Conference </w:t>
      </w:r>
      <w:hyperlink r:id="rId197" w:tgtFrame="_blank" w:history="1">
        <w:r w:rsidRPr="00035EC0">
          <w:rPr>
            <w:rStyle w:val="Hyperlink"/>
            <w:sz w:val="16"/>
          </w:rPr>
          <w:t>last week</w:t>
        </w:r>
      </w:hyperlink>
      <w:r w:rsidRPr="00035EC0">
        <w:rPr>
          <w:sz w:val="16"/>
        </w:rPr>
        <w:t xml:space="preserve">, </w:t>
      </w:r>
      <w:r w:rsidRPr="00035EC0">
        <w:rPr>
          <w:rStyle w:val="Emphasis"/>
        </w:rPr>
        <w:t>Trump said the federal government is "going to have to step in</w:t>
      </w:r>
      <w:r w:rsidRPr="00035EC0">
        <w:rPr>
          <w:rStyle w:val="StyleUnderline"/>
        </w:rPr>
        <w:t>" and rescue cities like Los Angeles and San Francisco</w:t>
      </w:r>
      <w:r w:rsidRPr="00035EC0">
        <w:rPr>
          <w:rStyle w:val="Emphasis"/>
        </w:rPr>
        <w:t>, which he called an "embarrassment</w:t>
      </w:r>
      <w:r w:rsidRPr="00035EC0">
        <w:rPr>
          <w:sz w:val="16"/>
        </w:rPr>
        <w:t>."</w:t>
      </w:r>
    </w:p>
    <w:p w14:paraId="06F8F909" w14:textId="77777777" w:rsidR="00C05DD4" w:rsidRPr="001515DD" w:rsidRDefault="00C05DD4" w:rsidP="00C05DD4">
      <w:pPr>
        <w:rPr>
          <w:sz w:val="16"/>
        </w:rPr>
      </w:pPr>
      <w:r w:rsidRPr="001515DD">
        <w:rPr>
          <w:rStyle w:val="StyleUnderline"/>
        </w:rPr>
        <w:t>The</w:t>
      </w:r>
      <w:r w:rsidRPr="001515DD">
        <w:rPr>
          <w:sz w:val="16"/>
        </w:rPr>
        <w:t xml:space="preserve"> CEA </w:t>
      </w:r>
      <w:r w:rsidRPr="001515DD">
        <w:rPr>
          <w:rStyle w:val="StyleUnderline"/>
        </w:rPr>
        <w:t>report places the blame for the spike in homelessness on city governments</w:t>
      </w:r>
      <w:r w:rsidRPr="001515DD">
        <w:rPr>
          <w:sz w:val="16"/>
        </w:rPr>
        <w:t xml:space="preserve"> in California, New York and Washington, DC. Philipson argued that with less heavily regulated housing markets, cities would see major falls in homelessness: 54% in San Francisco; 40% in Los Angeles; 36% in Washington, DC and 23% in New York City.</w:t>
      </w:r>
    </w:p>
    <w:p w14:paraId="18768CD6" w14:textId="77777777" w:rsidR="00C05DD4" w:rsidRPr="001515DD" w:rsidRDefault="00C05DD4" w:rsidP="00C05DD4">
      <w:pPr>
        <w:rPr>
          <w:sz w:val="16"/>
          <w:szCs w:val="16"/>
        </w:rPr>
      </w:pPr>
      <w:r w:rsidRPr="001515DD">
        <w:rPr>
          <w:sz w:val="16"/>
          <w:szCs w:val="16"/>
        </w:rPr>
        <w:t>During the call with reporters, a senior administration official said those figures are reached by deregulation driving down the cost of building a home, which then reduces home prices and rent.</w:t>
      </w:r>
    </w:p>
    <w:p w14:paraId="1705BAEC" w14:textId="77777777" w:rsidR="00C05DD4" w:rsidRPr="001515DD" w:rsidRDefault="00C05DD4" w:rsidP="00C05DD4">
      <w:pPr>
        <w:rPr>
          <w:sz w:val="16"/>
        </w:rPr>
      </w:pPr>
      <w:r w:rsidRPr="001515DD">
        <w:rPr>
          <w:sz w:val="16"/>
        </w:rPr>
        <w:t xml:space="preserve">But </w:t>
      </w:r>
      <w:r w:rsidRPr="001515DD">
        <w:rPr>
          <w:rStyle w:val="StyleUnderline"/>
        </w:rPr>
        <w:t>talk of police sweeping the streets</w:t>
      </w:r>
      <w:r w:rsidRPr="001515DD">
        <w:rPr>
          <w:sz w:val="16"/>
        </w:rPr>
        <w:t xml:space="preserve"> to warehouse homeless people somewhere else </w:t>
      </w:r>
      <w:r w:rsidRPr="001515DD">
        <w:rPr>
          <w:rStyle w:val="StyleUnderline"/>
        </w:rPr>
        <w:t>will likely have local leaders concerned</w:t>
      </w:r>
      <w:r w:rsidRPr="001515DD">
        <w:rPr>
          <w:sz w:val="16"/>
        </w:rPr>
        <w:t>. In a statement </w:t>
      </w:r>
      <w:hyperlink r:id="rId198" w:tgtFrame="_blank" w:history="1">
        <w:r w:rsidRPr="001515DD">
          <w:rPr>
            <w:rStyle w:val="Hyperlink"/>
            <w:sz w:val="16"/>
          </w:rPr>
          <w:t>last week</w:t>
        </w:r>
      </w:hyperlink>
      <w:r w:rsidRPr="001515DD">
        <w:rPr>
          <w:sz w:val="16"/>
        </w:rPr>
        <w:t xml:space="preserve">, </w:t>
      </w:r>
      <w:r w:rsidRPr="001515DD">
        <w:rPr>
          <w:rStyle w:val="StyleUnderline"/>
        </w:rPr>
        <w:t>the</w:t>
      </w:r>
      <w:r w:rsidRPr="001515DD">
        <w:rPr>
          <w:sz w:val="16"/>
        </w:rPr>
        <w:t xml:space="preserve"> National Low Income Housing Coalition (</w:t>
      </w:r>
      <w:r w:rsidRPr="001515DD">
        <w:rPr>
          <w:rStyle w:val="StyleUnderline"/>
        </w:rPr>
        <w:t>NLIHC) said the solution to homelessness is "not further criminalization</w:t>
      </w:r>
      <w:r w:rsidRPr="001515DD">
        <w:rPr>
          <w:sz w:val="16"/>
        </w:rPr>
        <w:t>," and called proposals to move them from the streets into other areas or government-run shelters are "abhorrent and unconscionable."</w:t>
      </w:r>
    </w:p>
    <w:p w14:paraId="51E0A6A8" w14:textId="77777777" w:rsidR="00C05DD4" w:rsidRPr="001515DD" w:rsidRDefault="00C05DD4" w:rsidP="00C05DD4">
      <w:pPr>
        <w:rPr>
          <w:sz w:val="16"/>
        </w:rPr>
      </w:pPr>
      <w:r w:rsidRPr="001515DD">
        <w:rPr>
          <w:sz w:val="16"/>
        </w:rPr>
        <w:t xml:space="preserve">In a statement released yesterday, California Gov. Gavin </w:t>
      </w:r>
      <w:r w:rsidRPr="001515DD">
        <w:rPr>
          <w:rStyle w:val="StyleUnderline"/>
        </w:rPr>
        <w:t>Newsom</w:t>
      </w:r>
      <w:r w:rsidRPr="001515DD">
        <w:rPr>
          <w:sz w:val="16"/>
        </w:rPr>
        <w:t>, D, </w:t>
      </w:r>
      <w:hyperlink r:id="rId199" w:tgtFrame="_blank" w:history="1">
        <w:r w:rsidRPr="001515DD">
          <w:rPr>
            <w:rStyle w:val="StyleUnderline"/>
          </w:rPr>
          <w:t>joined a letter</w:t>
        </w:r>
      </w:hyperlink>
      <w:r w:rsidRPr="001515DD">
        <w:rPr>
          <w:rStyle w:val="StyleUnderline"/>
        </w:rPr>
        <w:t> with representatives of California's Big City Mayors, the California State Association of Counties and the California League of Cities calling out</w:t>
      </w:r>
      <w:r w:rsidRPr="001515DD">
        <w:rPr>
          <w:sz w:val="16"/>
        </w:rPr>
        <w:t xml:space="preserve"> the </w:t>
      </w:r>
      <w:r w:rsidRPr="001515DD">
        <w:rPr>
          <w:rStyle w:val="StyleUnderline"/>
        </w:rPr>
        <w:t>Trump</w:t>
      </w:r>
      <w:r w:rsidRPr="001515DD">
        <w:rPr>
          <w:sz w:val="16"/>
        </w:rPr>
        <w:t xml:space="preserve"> administration for floating budget cuts to federal programs like the Community Development Block Grant from the U.S. Department of Housing and Urban Development (HUD).</w:t>
      </w:r>
    </w:p>
    <w:p w14:paraId="32665A57" w14:textId="77777777" w:rsidR="00C05DD4" w:rsidRPr="001515DD" w:rsidRDefault="00C05DD4" w:rsidP="00C05DD4">
      <w:pPr>
        <w:rPr>
          <w:sz w:val="16"/>
          <w:szCs w:val="16"/>
        </w:rPr>
      </w:pPr>
      <w:r w:rsidRPr="001515DD">
        <w:rPr>
          <w:sz w:val="16"/>
          <w:szCs w:val="16"/>
        </w:rPr>
        <w:t>The letter called for housing vouchers to be made more valuable, and for the creation of a program that incentivizes landlords to work with voucher holders to find stable housing. "Mr. President — shelter solves sleep, but only housing solves homelessness," the letter reads.</w:t>
      </w:r>
    </w:p>
    <w:p w14:paraId="1BA4973F" w14:textId="77777777" w:rsidR="00C05DD4" w:rsidRPr="001515DD" w:rsidRDefault="00C05DD4" w:rsidP="00C05DD4">
      <w:pPr>
        <w:rPr>
          <w:sz w:val="16"/>
        </w:rPr>
      </w:pPr>
      <w:r w:rsidRPr="001515DD">
        <w:rPr>
          <w:rStyle w:val="StyleUnderline"/>
        </w:rPr>
        <w:t>Local leaders acknowledge that homelessness </w:t>
      </w:r>
      <w:hyperlink r:id="rId200" w:tgtFrame="_blank" w:history="1">
        <w:r w:rsidRPr="001515DD">
          <w:rPr>
            <w:rStyle w:val="StyleUnderline"/>
          </w:rPr>
          <w:t>is a major problem</w:t>
        </w:r>
      </w:hyperlink>
      <w:r w:rsidRPr="001515DD">
        <w:rPr>
          <w:rStyle w:val="StyleUnderline"/>
        </w:rPr>
        <w:t> and needs policy solutions</w:t>
      </w:r>
      <w:r w:rsidRPr="001515DD">
        <w:rPr>
          <w:sz w:val="16"/>
        </w:rPr>
        <w:t xml:space="preserve"> to encourage more development of affordable housing. </w:t>
      </w:r>
      <w:r w:rsidRPr="001515DD">
        <w:rPr>
          <w:rStyle w:val="StyleUnderline"/>
        </w:rPr>
        <w:t>And while cities have tried to get a handle on the situation, it is uphill sledding</w:t>
      </w:r>
      <w:r w:rsidRPr="001515DD">
        <w:rPr>
          <w:sz w:val="16"/>
        </w:rPr>
        <w:t>. A report </w:t>
      </w:r>
      <w:hyperlink r:id="rId201" w:tgtFrame="_blank" w:history="1">
        <w:r w:rsidRPr="001515DD">
          <w:rPr>
            <w:rStyle w:val="Hyperlink"/>
            <w:sz w:val="16"/>
          </w:rPr>
          <w:t>in June</w:t>
        </w:r>
      </w:hyperlink>
      <w:r w:rsidRPr="001515DD">
        <w:rPr>
          <w:sz w:val="16"/>
        </w:rPr>
        <w:t xml:space="preserve"> found a </w:t>
      </w:r>
      <w:r w:rsidRPr="001515DD">
        <w:rPr>
          <w:rStyle w:val="StyleUnderline"/>
        </w:rPr>
        <w:t>12% increase in homelessness in Los Angeles</w:t>
      </w:r>
      <w:r w:rsidRPr="001515DD">
        <w:rPr>
          <w:sz w:val="16"/>
        </w:rPr>
        <w:t xml:space="preserve"> County, adding to </w:t>
      </w:r>
      <w:r w:rsidRPr="001515DD">
        <w:rPr>
          <w:rStyle w:val="StyleUnderline"/>
        </w:rPr>
        <w:t>a problem</w:t>
      </w:r>
      <w:r w:rsidRPr="001515DD">
        <w:rPr>
          <w:sz w:val="16"/>
        </w:rPr>
        <w:t xml:space="preserve"> that Los Angeles Mayor Eric </w:t>
      </w:r>
      <w:r w:rsidRPr="001515DD">
        <w:rPr>
          <w:rStyle w:val="StyleUnderline"/>
        </w:rPr>
        <w:t xml:space="preserve">Garcetti has called </w:t>
      </w:r>
      <w:r w:rsidRPr="001515DD">
        <w:rPr>
          <w:rStyle w:val="Emphasis"/>
        </w:rPr>
        <w:t>the "</w:t>
      </w:r>
      <w:hyperlink r:id="rId202" w:tgtFrame="_blank" w:history="1">
        <w:r w:rsidRPr="001515DD">
          <w:rPr>
            <w:rStyle w:val="Emphasis"/>
          </w:rPr>
          <w:t>most complicated issue</w:t>
        </w:r>
      </w:hyperlink>
      <w:r w:rsidRPr="001515DD">
        <w:rPr>
          <w:rStyle w:val="Emphasis"/>
        </w:rPr>
        <w:t>" to address</w:t>
      </w:r>
      <w:r w:rsidRPr="001515DD">
        <w:rPr>
          <w:sz w:val="16"/>
        </w:rPr>
        <w:t>.</w:t>
      </w:r>
    </w:p>
    <w:p w14:paraId="144B04FC" w14:textId="77777777" w:rsidR="00C05DD4" w:rsidRPr="001515DD" w:rsidRDefault="00C05DD4" w:rsidP="00C05DD4">
      <w:pPr>
        <w:rPr>
          <w:sz w:val="16"/>
        </w:rPr>
      </w:pPr>
      <w:r w:rsidRPr="001515DD">
        <w:rPr>
          <w:sz w:val="16"/>
        </w:rPr>
        <w:t xml:space="preserve">Some have suggested that </w:t>
      </w:r>
      <w:r w:rsidRPr="001515DD">
        <w:rPr>
          <w:rStyle w:val="StyleUnderline"/>
        </w:rPr>
        <w:t xml:space="preserve">presidential push is designed to punish Democratically-controlled cities </w:t>
      </w:r>
      <w:r w:rsidRPr="001515DD">
        <w:rPr>
          <w:rStyle w:val="Emphasis"/>
        </w:rPr>
        <w:t>where the President is unpopular</w:t>
      </w:r>
      <w:r w:rsidRPr="001515DD">
        <w:rPr>
          <w:sz w:val="16"/>
        </w:rPr>
        <w:t>, but Philipson rejected those claims, saying that the report is "not necessarily singling out, we're just documenting the facts around the problem."</w:t>
      </w:r>
    </w:p>
    <w:p w14:paraId="1D0AFAC3" w14:textId="77777777" w:rsidR="00C05DD4" w:rsidRPr="00035EC0" w:rsidRDefault="00C05DD4" w:rsidP="00C05DD4"/>
    <w:p w14:paraId="35454F26" w14:textId="65425BC3" w:rsidR="00210841" w:rsidRPr="008E4ECD" w:rsidRDefault="00210841" w:rsidP="00210841">
      <w:pPr>
        <w:pStyle w:val="Heading3"/>
        <w:rPr>
          <w:rFonts w:cs="Calibri"/>
        </w:rPr>
      </w:pPr>
      <w:r>
        <w:rPr>
          <w:rFonts w:cs="Calibri"/>
        </w:rPr>
        <w:t xml:space="preserve">Link – Concealed Carry </w:t>
      </w:r>
    </w:p>
    <w:p w14:paraId="3EFA27F1" w14:textId="77777777" w:rsidR="00210841" w:rsidRPr="008E4ECD" w:rsidRDefault="00210841" w:rsidP="00210841">
      <w:pPr>
        <w:pStyle w:val="Heading4"/>
        <w:rPr>
          <w:rFonts w:cs="Calibri"/>
        </w:rPr>
      </w:pPr>
      <w:r w:rsidRPr="008E4ECD">
        <w:rPr>
          <w:rFonts w:cs="Calibri"/>
        </w:rPr>
        <w:t xml:space="preserve">The </w:t>
      </w:r>
      <w:r w:rsidRPr="008E4ECD">
        <w:rPr>
          <w:rFonts w:cs="Calibri"/>
          <w:u w:val="single"/>
        </w:rPr>
        <w:t>NRA</w:t>
      </w:r>
      <w:r w:rsidRPr="008E4ECD">
        <w:rPr>
          <w:rFonts w:cs="Calibri"/>
        </w:rPr>
        <w:t xml:space="preserve"> and </w:t>
      </w:r>
      <w:r w:rsidRPr="008E4ECD">
        <w:rPr>
          <w:rFonts w:cs="Calibri"/>
          <w:u w:val="single"/>
        </w:rPr>
        <w:t>house republicans</w:t>
      </w:r>
      <w:r w:rsidRPr="008E4ECD">
        <w:rPr>
          <w:rFonts w:cs="Calibri"/>
        </w:rPr>
        <w:t xml:space="preserve"> view concealed carry as </w:t>
      </w:r>
      <w:r w:rsidRPr="008E4ECD">
        <w:rPr>
          <w:rFonts w:cs="Calibri"/>
          <w:u w:val="single"/>
        </w:rPr>
        <w:t>top priority</w:t>
      </w:r>
      <w:r w:rsidRPr="008E4ECD">
        <w:rPr>
          <w:rFonts w:cs="Calibri"/>
        </w:rPr>
        <w:t xml:space="preserve"> despite any public objections – </w:t>
      </w:r>
      <w:r w:rsidRPr="008E4ECD">
        <w:rPr>
          <w:rFonts w:cs="Calibri"/>
          <w:u w:val="single"/>
        </w:rPr>
        <w:t>lobbying</w:t>
      </w:r>
      <w:r w:rsidRPr="008E4ECD">
        <w:rPr>
          <w:rFonts w:cs="Calibri"/>
        </w:rPr>
        <w:t xml:space="preserve"> ensures </w:t>
      </w:r>
      <w:r w:rsidRPr="008E4ECD">
        <w:rPr>
          <w:rFonts w:cs="Calibri"/>
          <w:u w:val="single"/>
        </w:rPr>
        <w:t>fights</w:t>
      </w:r>
      <w:r w:rsidRPr="008E4ECD">
        <w:rPr>
          <w:rFonts w:cs="Calibri"/>
        </w:rPr>
        <w:t xml:space="preserve"> post-plan</w:t>
      </w:r>
    </w:p>
    <w:p w14:paraId="1DDB18CD" w14:textId="77777777" w:rsidR="00210841" w:rsidRPr="008E4ECD" w:rsidRDefault="00210841" w:rsidP="00210841">
      <w:pPr>
        <w:rPr>
          <w:rStyle w:val="Style13ptBold"/>
        </w:rPr>
      </w:pPr>
      <w:r w:rsidRPr="008E4ECD">
        <w:rPr>
          <w:rStyle w:val="Style13ptBold"/>
        </w:rPr>
        <w:t xml:space="preserve">Jackman 18 – </w:t>
      </w:r>
      <w:r w:rsidRPr="008E4ECD">
        <w:t xml:space="preserve">Tom Jackman has been covering crime and courts for The Washington Post since 1998. He has a B.A. from University of Notre Dame. [Tom, “Police chiefs implore Congress not to pass concealed-carry reciprocity gun law”, The Washington Post, 4/18/18, </w:t>
      </w:r>
      <w:hyperlink r:id="rId203" w:history="1">
        <w:r w:rsidRPr="008E4ECD">
          <w:rPr>
            <w:rStyle w:val="Hyperlink"/>
          </w:rPr>
          <w:t>https://www.washingtonpost.com/news/true-crime/wp/2018/04/19/nations-police-chiefs-implore-congress-not-to-pass-concealed-carry-reciprocity-gun-law/]//AV</w:t>
        </w:r>
      </w:hyperlink>
      <w:r w:rsidRPr="008E4ECD">
        <w:rPr>
          <w:rStyle w:val="Style13ptBold"/>
        </w:rPr>
        <w:t xml:space="preserve"> </w:t>
      </w:r>
    </w:p>
    <w:p w14:paraId="7953388D" w14:textId="77777777" w:rsidR="00210841" w:rsidRPr="008E4ECD" w:rsidRDefault="00210841" w:rsidP="00210841">
      <w:pPr>
        <w:rPr>
          <w:b/>
          <w:sz w:val="26"/>
        </w:rPr>
      </w:pPr>
    </w:p>
    <w:p w14:paraId="08AD6F63" w14:textId="77777777" w:rsidR="00210841" w:rsidRPr="008E4ECD" w:rsidRDefault="00210841" w:rsidP="00210841">
      <w:pPr>
        <w:rPr>
          <w:sz w:val="16"/>
        </w:rPr>
      </w:pPr>
      <w:r w:rsidRPr="008E4ECD">
        <w:rPr>
          <w:sz w:val="16"/>
        </w:rPr>
        <w:t xml:space="preserve">The nation’s </w:t>
      </w:r>
      <w:r w:rsidRPr="008E4ECD">
        <w:rPr>
          <w:rStyle w:val="StyleUnderline"/>
        </w:rPr>
        <w:t>police chiefs are rising up against another conservative crime-fighting initiative, sending a letter to leaders of Congress</w:t>
      </w:r>
      <w:r w:rsidRPr="008E4ECD">
        <w:rPr>
          <w:sz w:val="16"/>
        </w:rPr>
        <w:t xml:space="preserve"> on </w:t>
      </w:r>
      <w:r w:rsidRPr="008E4ECD">
        <w:rPr>
          <w:rStyle w:val="StyleUnderline"/>
        </w:rPr>
        <w:t>Thursday opposing a bill that would allow gun owners with concealed-carry</w:t>
      </w:r>
      <w:r w:rsidRPr="008E4ECD">
        <w:rPr>
          <w:sz w:val="16"/>
        </w:rPr>
        <w:t xml:space="preserve"> permits in one state </w:t>
      </w:r>
      <w:r w:rsidRPr="008E4ECD">
        <w:rPr>
          <w:rStyle w:val="StyleUnderline"/>
        </w:rPr>
        <w:t>to carry their concealed weapons in all 50 states.</w:t>
      </w:r>
      <w:r w:rsidRPr="008E4ECD">
        <w:rPr>
          <w:sz w:val="16"/>
        </w:rPr>
        <w:t xml:space="preserve"> The letter from the International Association of Chiefs of Police, representing 18,000 police departments across the United States and Boston Police Commissioner William Evans, targets the “</w:t>
      </w:r>
      <w:hyperlink r:id="rId204" w:history="1">
        <w:r w:rsidRPr="008E4ECD">
          <w:rPr>
            <w:rStyle w:val="Hyperlink"/>
            <w:sz w:val="16"/>
          </w:rPr>
          <w:t>Concealed Carry Reciprocity Act,</w:t>
        </w:r>
      </w:hyperlink>
      <w:r w:rsidRPr="008E4ECD">
        <w:rPr>
          <w:sz w:val="16"/>
        </w:rPr>
        <w:t xml:space="preserve">” which </w:t>
      </w:r>
      <w:hyperlink r:id="rId205" w:history="1">
        <w:r w:rsidRPr="008E4ECD">
          <w:rPr>
            <w:rStyle w:val="Hyperlink"/>
            <w:sz w:val="16"/>
          </w:rPr>
          <w:t>passed the House</w:t>
        </w:r>
      </w:hyperlink>
      <w:r w:rsidRPr="008E4ECD">
        <w:rPr>
          <w:sz w:val="16"/>
        </w:rPr>
        <w:t xml:space="preserve"> in December and is now assigned to the Senate Judiciary Committee. The letter is endorsed by 473 police officials from 39 states, from large departments such as Los Angeles and Atlanta to small departments such as Spanish Fork, Utah, and Falls Church, Va. “This legislation,” the letter states, “is a dangerous encroachment on individual state efforts to protect public safety, and it would effectively nullify duly enacted state laws and hamper law enforcement efforts to prevent gun violence.” </w:t>
      </w:r>
      <w:r w:rsidRPr="008E4ECD">
        <w:rPr>
          <w:rStyle w:val="Emphasis"/>
        </w:rPr>
        <w:t>The letter sets up a second conflict between American law enforcement on one hand and Republicans in Congress and the White House on the other</w:t>
      </w:r>
      <w:r w:rsidRPr="008E4ECD">
        <w:rPr>
          <w:sz w:val="16"/>
        </w:rPr>
        <w:t>. Last fall, a group of current and former big city chiefs of police and prosecutors urged the Trump administration not to return to the era of “lock ’em all up” policing by seeking maximum sentences and reducing oversight of police departments. The call came in response to initiatives announced by Attorney General Jeff Sessions. The group Law Enforcement Leaders to Reduce Crime and Incarceration said that modern policing techniques had reduced crime significantly and did not need to be rolled back. On concealed weapons, states issue permits to individual gun owners to carry concealed weapons, and different states have different criteria for issuing the permits. Some states require training and proof of proficiency, while some states require no qualifications</w:t>
      </w:r>
      <w:r w:rsidRPr="008E4ECD">
        <w:rPr>
          <w:rStyle w:val="StyleUnderline"/>
        </w:rPr>
        <w:t>. Some states recognize the permits of certain other states, but many do not. And a dozen states now have “constitutional carry,” meaning weapons can be concealed without a permit. The bill in Congress</w:t>
      </w:r>
      <w:r w:rsidRPr="008E4ECD">
        <w:rPr>
          <w:sz w:val="16"/>
        </w:rPr>
        <w:t xml:space="preserve">, </w:t>
      </w:r>
      <w:r w:rsidRPr="008E4ECD">
        <w:rPr>
          <w:rStyle w:val="Emphasis"/>
        </w:rPr>
        <w:t>described by the National Rifle Association as its “highest legislative priority</w:t>
      </w:r>
      <w:r w:rsidRPr="008E4ECD">
        <w:rPr>
          <w:rStyle w:val="StyleUnderline"/>
        </w:rPr>
        <w:t>,” would require all states simply to recognize the permits of all other states,</w:t>
      </w:r>
      <w:r w:rsidRPr="008E4ECD">
        <w:rPr>
          <w:sz w:val="16"/>
        </w:rPr>
        <w:t xml:space="preserve"> </w:t>
      </w:r>
      <w:r w:rsidRPr="008E4ECD">
        <w:rPr>
          <w:rStyle w:val="StyleUnderline"/>
        </w:rPr>
        <w:t xml:space="preserve">regardless of the conditions imposed by individual states </w:t>
      </w:r>
      <w:r w:rsidRPr="008E4ECD">
        <w:rPr>
          <w:sz w:val="16"/>
        </w:rPr>
        <w:t xml:space="preserve">for obtaining the permits. The bill also allows visitors to national parks and other federal lands to carry concealed weapons, and it would let certain permit holders — off-duty or retired law enforcement officers — to carry concealed weapons in school zones. </w:t>
      </w:r>
      <w:r w:rsidRPr="008E4ECD">
        <w:rPr>
          <w:rStyle w:val="StyleUnderline"/>
        </w:rPr>
        <w:t>When the bill passed the House</w:t>
      </w:r>
      <w:r w:rsidRPr="008E4ECD">
        <w:rPr>
          <w:sz w:val="16"/>
        </w:rPr>
        <w:t xml:space="preserve"> by 231 to 198 in December, </w:t>
      </w:r>
      <w:r w:rsidRPr="008E4ECD">
        <w:rPr>
          <w:rStyle w:val="StyleUnderline"/>
        </w:rPr>
        <w:t>NRA lobbyist Chris W. Cox called it “a watershed moment for Second Amendment rights” and the “culmination of a 30-year movement recognizing the right of all law-abiding Americans to defend themselves, and their loved ones, including when they cross state line</w:t>
      </w:r>
      <w:r w:rsidRPr="008E4ECD">
        <w:rPr>
          <w:sz w:val="16"/>
        </w:rPr>
        <w:t xml:space="preserve">s.” </w:t>
      </w:r>
      <w:r w:rsidRPr="008E4ECD">
        <w:rPr>
          <w:rStyle w:val="StyleUnderline"/>
        </w:rPr>
        <w:t>House Majority Whip</w:t>
      </w:r>
      <w:r w:rsidRPr="008E4ECD">
        <w:rPr>
          <w:sz w:val="16"/>
        </w:rPr>
        <w:t xml:space="preserve"> Steve Scalise (R-La.), the most seriously wounded victim of the Alexandria baseball field shooting last year, </w:t>
      </w:r>
      <w:r w:rsidRPr="008E4ECD">
        <w:rPr>
          <w:rStyle w:val="StyleUnderline"/>
        </w:rPr>
        <w:t xml:space="preserve">said that “concealed carry reciprocity will increase gun safety.” </w:t>
      </w:r>
      <w:r w:rsidRPr="008E4ECD">
        <w:rPr>
          <w:rStyle w:val="Emphasis"/>
        </w:rPr>
        <w:t xml:space="preserve">Many police chiefs do not see it that way. </w:t>
      </w:r>
      <w:r w:rsidRPr="008E4ECD">
        <w:rPr>
          <w:rStyle w:val="StyleUnderline"/>
        </w:rPr>
        <w:t>The main objection is that some states have devised strict requirements for concealed-carry permits</w:t>
      </w:r>
      <w:r w:rsidRPr="008E4ECD">
        <w:rPr>
          <w:sz w:val="16"/>
        </w:rPr>
        <w:t xml:space="preserve"> and do not want to defer to states that do not have similar rules. “</w:t>
      </w:r>
      <w:r w:rsidRPr="008E4ECD">
        <w:rPr>
          <w:rStyle w:val="StyleUnderline"/>
        </w:rPr>
        <w:t xml:space="preserve">Texas is a state that takes gun ownership seriously,” </w:t>
      </w:r>
      <w:r w:rsidRPr="008E4ECD">
        <w:rPr>
          <w:sz w:val="10"/>
          <w:szCs w:val="10"/>
        </w:rPr>
        <w:t>said Houston Police Chief Art Acevedo. Texas requires an applicant to receive training and demonstrate proficiency with a weapon before receiving a permit. “Until we have that kind of standard nationwide,” Acevedo said, “we should not be forced to accept reciprocity with places where any buffoon who has a pulse gets to carry a gun. We want a national standard. … It should not be a one-size-fits-all.” Acevedo noted that Texas recognizes concealed-carry permits from California, even though the two states may seem to have differing political outlooks, because each state’s criteria for issuing such permits satisfied the other. Louis M. Dekmar, the chief of the LaGrange, Ga., police and president of the IACP, noted that police do not have access to the national instant background check system, used by gun dealers before selling guns, so they cannot verify permits brought from out of state. He also said the chances of counterfeiting state permits would be great, given that “with today’s technology you can create some very sophisticated-looking documents.” “It’s clear,” Dekmar said, “that the policing community recognized this for the problems it would create.” Missouri is one of the 12 states with “constitutional carry,” but it also has concealed-carry permits, for use in the roughly 36 other states with which Missouri has reciprocity, Springfield, Mo., Police Chief Paul Williams said. “Which one of those is going to be honored if this bill is going to pass?” Williams asked.</w:t>
      </w:r>
      <w:r w:rsidRPr="008E4ECD">
        <w:rPr>
          <w:sz w:val="16"/>
        </w:rPr>
        <w:t xml:space="preserve"> “</w:t>
      </w:r>
      <w:r w:rsidRPr="008E4ECD">
        <w:rPr>
          <w:rStyle w:val="StyleUnderline"/>
        </w:rPr>
        <w:t>There are 50 states, and everybody has their own take on this</w:t>
      </w:r>
      <w:r w:rsidRPr="008E4ECD">
        <w:rPr>
          <w:sz w:val="16"/>
        </w:rPr>
        <w:t xml:space="preserve">,” Williams said. </w:t>
      </w:r>
      <w:r w:rsidRPr="008E4ECD">
        <w:rPr>
          <w:sz w:val="10"/>
          <w:szCs w:val="10"/>
        </w:rPr>
        <w:t>“To try to take that patchwork of laws that are already in place and say we’re going to do a one-size-fits-all, I don’t know how you do it. I fear there will be misunderstandings and confrontations between the public and law enforcement officers tasked with upholding this law, and it’s just a terrible idea.” In Massachusetts, simply owning a gun requires a permit approved by the local police chief. “That’s why Massachusetts has the lowest gun deaths of any state,” Boston Police Commissioner William Evans said. “Because we watch guns and who possesses them very closely. I think we have great gun laws, but it does us no good if we have reciprocity and everybody can come to the Boston Marathon carrying. I can’t believe with all the tragedies we have in this country, we want to open up the floodgates to more guns.”</w:t>
      </w:r>
      <w:r w:rsidRPr="008E4ECD">
        <w:rPr>
          <w:sz w:val="16"/>
        </w:rPr>
        <w:t xml:space="preserve"> </w:t>
      </w:r>
      <w:r w:rsidRPr="008E4ECD">
        <w:rPr>
          <w:rStyle w:val="StyleUnderline"/>
        </w:rPr>
        <w:t>The bill’s chief sponsor</w:t>
      </w:r>
      <w:r w:rsidRPr="008E4ECD">
        <w:rPr>
          <w:sz w:val="16"/>
        </w:rPr>
        <w:t xml:space="preserve"> is Rep. Richard Hudson (R-N.C.), </w:t>
      </w:r>
      <w:r w:rsidRPr="008E4ECD">
        <w:rPr>
          <w:rStyle w:val="StyleUnderline"/>
        </w:rPr>
        <w:t xml:space="preserve">who said when the bill passed in December, </w:t>
      </w:r>
      <w:r w:rsidRPr="008E4ECD">
        <w:rPr>
          <w:rStyle w:val="Emphasis"/>
        </w:rPr>
        <w:t>“for the overwhelming majority of Americans who support concealed-carry reciprocity, Christmas came early.”</w:t>
      </w:r>
      <w:r w:rsidRPr="008E4ECD">
        <w:rPr>
          <w:sz w:val="16"/>
        </w:rPr>
        <w:t xml:space="preserve"> </w:t>
      </w:r>
      <w:r w:rsidRPr="008E4ECD">
        <w:rPr>
          <w:rStyle w:val="StyleUnderline"/>
        </w:rPr>
        <w:t>In response to the police chiefs’ letter</w:t>
      </w:r>
      <w:r w:rsidRPr="008E4ECD">
        <w:rPr>
          <w:sz w:val="16"/>
        </w:rPr>
        <w:t xml:space="preserve">, </w:t>
      </w:r>
      <w:r w:rsidRPr="008E4ECD">
        <w:rPr>
          <w:rStyle w:val="StyleUnderline"/>
        </w:rPr>
        <w:t>Hudson’s spokeswoman</w:t>
      </w:r>
      <w:r w:rsidRPr="008E4ECD">
        <w:rPr>
          <w:sz w:val="16"/>
        </w:rPr>
        <w:t>, Tatum Gibson</w:t>
      </w:r>
      <w:r w:rsidRPr="008E4ECD">
        <w:rPr>
          <w:rStyle w:val="StyleUnderline"/>
        </w:rPr>
        <w:t>, said: “With all due respect, they are failing to recognize that concealed-carry reciprocity is already a well-established concept between many of these states</w:t>
      </w:r>
      <w:r w:rsidRPr="008E4ECD">
        <w:rPr>
          <w:sz w:val="16"/>
        </w:rPr>
        <w:t xml:space="preserve">. </w:t>
      </w:r>
      <w:r w:rsidRPr="008E4ECD">
        <w:rPr>
          <w:rStyle w:val="StyleUnderline"/>
        </w:rPr>
        <w:t>A North Carolina</w:t>
      </w:r>
      <w:r w:rsidRPr="008E4ECD">
        <w:rPr>
          <w:sz w:val="16"/>
        </w:rPr>
        <w:t xml:space="preserve"> [concealed carry] </w:t>
      </w:r>
      <w:r w:rsidRPr="008E4ECD">
        <w:rPr>
          <w:rStyle w:val="StyleUnderline"/>
        </w:rPr>
        <w:t>permit holder, for example, can legally carry a concealed weapon in 38 states, and the average state honors concealed carry permits from 32 other states</w:t>
      </w:r>
      <w:r w:rsidRPr="008E4ECD">
        <w:rPr>
          <w:sz w:val="16"/>
        </w:rPr>
        <w:t xml:space="preserve">.” </w:t>
      </w:r>
      <w:r w:rsidRPr="008E4ECD">
        <w:rPr>
          <w:rStyle w:val="StyleUnderline"/>
        </w:rPr>
        <w:t xml:space="preserve">Gibson also noted that </w:t>
      </w:r>
      <w:r w:rsidRPr="008E4ECD">
        <w:rPr>
          <w:rStyle w:val="Emphasis"/>
        </w:rPr>
        <w:t xml:space="preserve">another group </w:t>
      </w:r>
      <w:r w:rsidRPr="008E4ECD">
        <w:rPr>
          <w:rStyle w:val="StyleUnderline"/>
        </w:rPr>
        <w:t xml:space="preserve">of law enforcement officers, the attorneys general of 24 states, also </w:t>
      </w:r>
      <w:r w:rsidRPr="008E4ECD">
        <w:rPr>
          <w:rStyle w:val="Emphasis"/>
        </w:rPr>
        <w:t>sent a</w:t>
      </w:r>
      <w:hyperlink r:id="rId206" w:history="1">
        <w:r w:rsidRPr="008E4ECD">
          <w:rPr>
            <w:rStyle w:val="Emphasis"/>
          </w:rPr>
          <w:t xml:space="preserve"> letter to Congress</w:t>
        </w:r>
      </w:hyperlink>
      <w:r w:rsidRPr="008E4ECD">
        <w:rPr>
          <w:rStyle w:val="Emphasis"/>
        </w:rPr>
        <w:t xml:space="preserve"> supporting the bill</w:t>
      </w:r>
      <w:r w:rsidRPr="008E4ECD">
        <w:rPr>
          <w:sz w:val="16"/>
        </w:rPr>
        <w:t>. The signatories, all Republicans, noted that 10 states do not recognize any other states’ concealed-carry permits and that many more refuse to recognize them unless certain conditions are met. “</w:t>
      </w:r>
      <w:r w:rsidRPr="008E4ECD">
        <w:rPr>
          <w:rStyle w:val="StyleUnderline"/>
        </w:rPr>
        <w:t xml:space="preserve">The exercise of Congress’s power is particularly warranted” for concealed-carry reciprocity, the Republican attorneys general wrote, “because the states that refuse to allow law-abiding, nonresident visitors to carry concealed weapons place their occupants in greater danger — not less — from gun violence. </w:t>
      </w:r>
      <w:r w:rsidRPr="008E4ECD">
        <w:rPr>
          <w:sz w:val="16"/>
        </w:rPr>
        <w:t>These states leave citizens without any real option for self-defense, and so it is not surprising that they have been unable to show that their regulations reduce crime.”</w:t>
      </w:r>
    </w:p>
    <w:p w14:paraId="0096EDAE" w14:textId="77777777" w:rsidR="00210841" w:rsidRPr="008E4ECD" w:rsidRDefault="00210841" w:rsidP="00210841"/>
    <w:p w14:paraId="3928CEFA" w14:textId="77777777" w:rsidR="00210841" w:rsidRPr="008E4ECD" w:rsidRDefault="00210841" w:rsidP="00210841">
      <w:pPr>
        <w:pStyle w:val="Heading4"/>
        <w:rPr>
          <w:rFonts w:cs="Calibri"/>
        </w:rPr>
      </w:pPr>
      <w:r w:rsidRPr="008E4ECD">
        <w:rPr>
          <w:rFonts w:cs="Calibri"/>
        </w:rPr>
        <w:t xml:space="preserve">Public opposition </w:t>
      </w:r>
      <w:r w:rsidRPr="008E4ECD">
        <w:rPr>
          <w:rFonts w:cs="Calibri"/>
          <w:u w:val="single"/>
        </w:rPr>
        <w:t>doesn’t</w:t>
      </w:r>
      <w:r w:rsidRPr="008E4ECD">
        <w:rPr>
          <w:rFonts w:cs="Calibri"/>
        </w:rPr>
        <w:t xml:space="preserve"> matter – the NRA has a </w:t>
      </w:r>
      <w:r w:rsidRPr="008E4ECD">
        <w:rPr>
          <w:rFonts w:cs="Calibri"/>
          <w:u w:val="single"/>
        </w:rPr>
        <w:t>stronghold</w:t>
      </w:r>
      <w:r w:rsidRPr="008E4ECD">
        <w:rPr>
          <w:rFonts w:cs="Calibri"/>
        </w:rPr>
        <w:t xml:space="preserve"> over House members – it’s </w:t>
      </w:r>
      <w:r w:rsidRPr="008E4ECD">
        <w:rPr>
          <w:rFonts w:cs="Calibri"/>
          <w:u w:val="single"/>
        </w:rPr>
        <w:t>empirically</w:t>
      </w:r>
      <w:r w:rsidRPr="008E4ECD">
        <w:rPr>
          <w:rFonts w:cs="Calibri"/>
        </w:rPr>
        <w:t xml:space="preserve"> proven  </w:t>
      </w:r>
    </w:p>
    <w:p w14:paraId="6D993173" w14:textId="77777777" w:rsidR="00210841" w:rsidRPr="008E4ECD" w:rsidRDefault="00210841" w:rsidP="00210841">
      <w:r w:rsidRPr="008E4ECD">
        <w:rPr>
          <w:rStyle w:val="Style13ptBold"/>
        </w:rPr>
        <w:t xml:space="preserve">Webster 17 – </w:t>
      </w:r>
      <w:r w:rsidRPr="008E4ECD">
        <w:t xml:space="preserve">The director of the Johns Hopkins Center for Gun Policy and Research. [Daniel, “Gun Owners and Republicans don’t really want concealed carry reciprocity bill”, The Hill, 12/20/17, </w:t>
      </w:r>
      <w:hyperlink r:id="rId207" w:history="1">
        <w:r w:rsidRPr="008E4ECD">
          <w:rPr>
            <w:rStyle w:val="Hyperlink"/>
          </w:rPr>
          <w:t>https://thehill.com/blogs/congress-blog/politics/365543-gun-owners-and-republicans-dont-really-want-concealed-carry]//AV</w:t>
        </w:r>
      </w:hyperlink>
    </w:p>
    <w:p w14:paraId="290AEBE9" w14:textId="77777777" w:rsidR="00210841" w:rsidRPr="008E4ECD" w:rsidRDefault="00210841" w:rsidP="00210841"/>
    <w:p w14:paraId="2309091C" w14:textId="77777777" w:rsidR="00210841" w:rsidRPr="008E4ECD" w:rsidRDefault="00210841" w:rsidP="00210841">
      <w:pPr>
        <w:rPr>
          <w:sz w:val="16"/>
        </w:rPr>
      </w:pPr>
      <w:r w:rsidRPr="008E4ECD">
        <w:rPr>
          <w:sz w:val="16"/>
        </w:rPr>
        <w:t xml:space="preserve">Earlier this month, </w:t>
      </w:r>
      <w:r w:rsidRPr="008E4ECD">
        <w:rPr>
          <w:rStyle w:val="StyleUnderline"/>
        </w:rPr>
        <w:t>the House</w:t>
      </w:r>
      <w:r w:rsidRPr="008E4ECD">
        <w:rPr>
          <w:sz w:val="16"/>
        </w:rPr>
        <w:t xml:space="preserve"> of Representatives </w:t>
      </w:r>
      <w:r w:rsidRPr="008E4ECD">
        <w:rPr>
          <w:rStyle w:val="StyleUnderline"/>
        </w:rPr>
        <w:t>passed a piece of gun legislation that is at odds with the preferences of 83 percent of gun owners and 83 percent of Republicans. The issue on which they voted</w:t>
      </w:r>
      <w:r w:rsidRPr="008E4ECD">
        <w:rPr>
          <w:sz w:val="16"/>
        </w:rPr>
        <w:t xml:space="preserve"> — the </w:t>
      </w:r>
      <w:hyperlink r:id="rId208" w:history="1">
        <w:r w:rsidRPr="008E4ECD">
          <w:rPr>
            <w:rStyle w:val="Emphasis"/>
            <w:sz w:val="16"/>
          </w:rPr>
          <w:t>Concealed Carry</w:t>
        </w:r>
        <w:r w:rsidRPr="008E4ECD">
          <w:rPr>
            <w:rStyle w:val="Hyperlink"/>
            <w:sz w:val="16"/>
          </w:rPr>
          <w:t xml:space="preserve"> Reciprocity Act of 2017</w:t>
        </w:r>
      </w:hyperlink>
      <w:r w:rsidRPr="008E4ECD">
        <w:rPr>
          <w:sz w:val="16"/>
        </w:rPr>
        <w:t xml:space="preserve">, which passed the House by a vote of 231 to 198, </w:t>
      </w:r>
      <w:r w:rsidRPr="008E4ECD">
        <w:rPr>
          <w:rStyle w:val="StyleUnderline"/>
        </w:rPr>
        <w:t>is the National Rifle Association’s highest legislative priority</w:t>
      </w:r>
      <w:r w:rsidRPr="008E4ECD">
        <w:rPr>
          <w:sz w:val="16"/>
        </w:rPr>
        <w:t xml:space="preserve"> and will next be considered by the Senate. </w:t>
      </w:r>
      <w:r w:rsidRPr="008E4ECD">
        <w:rPr>
          <w:rStyle w:val="Emphasis"/>
        </w:rPr>
        <w:t>But while House members who voted to support this bill may gratify the ever-powerful gun lobby</w:t>
      </w:r>
      <w:r w:rsidRPr="008E4ECD">
        <w:rPr>
          <w:sz w:val="16"/>
        </w:rPr>
        <w:t xml:space="preserve">, </w:t>
      </w:r>
      <w:r w:rsidRPr="008E4ECD">
        <w:rPr>
          <w:rStyle w:val="Emphasis"/>
        </w:rPr>
        <w:t xml:space="preserve">they actually voted against the interests and wants of the majority of Republicans and gun owners. </w:t>
      </w:r>
      <w:r w:rsidRPr="008E4ECD">
        <w:rPr>
          <w:sz w:val="16"/>
        </w:rPr>
        <w:t xml:space="preserve">Currently, </w:t>
      </w:r>
      <w:r w:rsidRPr="008E4ECD">
        <w:rPr>
          <w:rStyle w:val="StyleUnderline"/>
        </w:rPr>
        <w:t>each state has its own rules about the legal requirements</w:t>
      </w:r>
      <w:r w:rsidRPr="008E4ECD">
        <w:rPr>
          <w:sz w:val="16"/>
        </w:rPr>
        <w:t xml:space="preserve"> for who can carry concealed firearms and which carry permits, if any, they honor from other states. </w:t>
      </w:r>
      <w:r w:rsidRPr="008E4ECD">
        <w:rPr>
          <w:rStyle w:val="StyleUnderline"/>
        </w:rPr>
        <w:t>But under federally-mandated concealed carry reciprocity</w:t>
      </w:r>
      <w:r w:rsidRPr="008E4ECD">
        <w:rPr>
          <w:sz w:val="16"/>
        </w:rPr>
        <w:t>, st</w:t>
      </w:r>
      <w:r w:rsidRPr="008E4ECD">
        <w:rPr>
          <w:rStyle w:val="StyleUnderline"/>
        </w:rPr>
        <w:t>ates such as Maryland, which has opted to allow law enforcement discretion</w:t>
      </w:r>
      <w:r w:rsidRPr="008E4ECD">
        <w:rPr>
          <w:sz w:val="16"/>
        </w:rPr>
        <w:t xml:space="preserve"> in issuing concealed carry permits and safety training requirements for permit holders, </w:t>
      </w:r>
      <w:r w:rsidRPr="008E4ECD">
        <w:rPr>
          <w:rStyle w:val="StyleUnderline"/>
        </w:rPr>
        <w:t>would be required to honor a permit granted by states such as Utah, which grants permits without discretion</w:t>
      </w:r>
      <w:r w:rsidRPr="008E4ECD">
        <w:rPr>
          <w:sz w:val="16"/>
        </w:rPr>
        <w:t xml:space="preserve"> or safety tests, even to out-of-state residents. Maryland would then have to allow the Utah permit holder to carry a concealed firearm everywhere within Maryland that a local permit holder may carry. In addition, </w:t>
      </w:r>
      <w:r w:rsidRPr="008E4ECD">
        <w:rPr>
          <w:rStyle w:val="StyleUnderline"/>
        </w:rPr>
        <w:t>the bill would allow residents from the 12 states where there are no requirements whatsoever for legal gun owners to carry concealed firearms to carry concealed guns in the other 38 states</w:t>
      </w:r>
      <w:r w:rsidRPr="008E4ECD">
        <w:rPr>
          <w:sz w:val="16"/>
        </w:rPr>
        <w:t xml:space="preserve"> that normally require permits.</w:t>
      </w:r>
    </w:p>
    <w:p w14:paraId="2CAF4B3E" w14:textId="77777777" w:rsidR="00210841" w:rsidRPr="008E4ECD" w:rsidRDefault="00210841" w:rsidP="00210841">
      <w:pPr>
        <w:rPr>
          <w:sz w:val="16"/>
        </w:rPr>
      </w:pPr>
    </w:p>
    <w:p w14:paraId="5BE65BB8" w14:textId="77777777" w:rsidR="00210841" w:rsidRPr="008E4ECD" w:rsidRDefault="00210841" w:rsidP="00210841">
      <w:pPr>
        <w:pStyle w:val="Heading4"/>
        <w:rPr>
          <w:rFonts w:cs="Calibri"/>
        </w:rPr>
      </w:pPr>
      <w:r w:rsidRPr="008E4ECD">
        <w:rPr>
          <w:rFonts w:cs="Calibri"/>
        </w:rPr>
        <w:t xml:space="preserve">Gun ownership is a </w:t>
      </w:r>
      <w:r w:rsidRPr="008E4ECD">
        <w:rPr>
          <w:rFonts w:cs="Calibri"/>
          <w:u w:val="single"/>
        </w:rPr>
        <w:t>volatile</w:t>
      </w:r>
      <w:r w:rsidRPr="008E4ECD">
        <w:rPr>
          <w:rFonts w:cs="Calibri"/>
        </w:rPr>
        <w:t xml:space="preserve"> subject in Congress – concealed carry has </w:t>
      </w:r>
      <w:r w:rsidRPr="008E4ECD">
        <w:rPr>
          <w:rFonts w:cs="Calibri"/>
          <w:u w:val="single"/>
        </w:rPr>
        <w:t>empirically</w:t>
      </w:r>
      <w:r w:rsidRPr="008E4ECD">
        <w:rPr>
          <w:rFonts w:cs="Calibri"/>
        </w:rPr>
        <w:t xml:space="preserve"> caused a </w:t>
      </w:r>
      <w:r w:rsidRPr="008E4ECD">
        <w:rPr>
          <w:rFonts w:cs="Calibri"/>
          <w:u w:val="single"/>
        </w:rPr>
        <w:t>showdown</w:t>
      </w:r>
      <w:r w:rsidRPr="008E4ECD">
        <w:rPr>
          <w:rFonts w:cs="Calibri"/>
        </w:rPr>
        <w:t xml:space="preserve"> in the senate. </w:t>
      </w:r>
    </w:p>
    <w:p w14:paraId="2F5985A6" w14:textId="77777777" w:rsidR="00210841" w:rsidRPr="008E4ECD" w:rsidRDefault="00210841" w:rsidP="00210841">
      <w:r w:rsidRPr="008E4ECD">
        <w:rPr>
          <w:rStyle w:val="Style13ptBold"/>
        </w:rPr>
        <w:t xml:space="preserve">Kroft 18 – </w:t>
      </w:r>
      <w:r w:rsidRPr="008E4ECD">
        <w:t xml:space="preserve">American journalist, best known as a long-time correspondent for 60 Minutes. His investigative reporting has garnered him acclaim that includes three Peabody Awards and nine Emmy awards, one of which was an Emmy for Lifetime Achievement.[Steve, “The Showdown over the concealed carry reciprocity act”, CBS News, 2/11/18, </w:t>
      </w:r>
      <w:hyperlink r:id="rId209" w:history="1">
        <w:r w:rsidRPr="008E4ECD">
          <w:rPr>
            <w:rStyle w:val="Hyperlink"/>
          </w:rPr>
          <w:t>https://www.cbsnews.com/news/concealed-carry-reciprocity-act-showdown/]//AV</w:t>
        </w:r>
      </w:hyperlink>
      <w:r w:rsidRPr="008E4ECD">
        <w:t xml:space="preserve"> </w:t>
      </w:r>
    </w:p>
    <w:p w14:paraId="1869090C" w14:textId="77777777" w:rsidR="00210841" w:rsidRPr="008E4ECD" w:rsidRDefault="00210841" w:rsidP="00210841"/>
    <w:p w14:paraId="108CDFBD" w14:textId="77777777" w:rsidR="00210841" w:rsidRPr="008E4ECD" w:rsidRDefault="00210841" w:rsidP="00210841">
      <w:pPr>
        <w:rPr>
          <w:sz w:val="16"/>
        </w:rPr>
      </w:pPr>
      <w:r w:rsidRPr="008E4ECD">
        <w:rPr>
          <w:rStyle w:val="Emphasis"/>
        </w:rPr>
        <w:t xml:space="preserve">Of all the political and cultural issues that divide red states from blue ones, none is more volatile than guns and who can carry them. </w:t>
      </w:r>
      <w:r w:rsidRPr="008E4ECD">
        <w:rPr>
          <w:sz w:val="16"/>
        </w:rPr>
        <w:t xml:space="preserve">Conservative rural states like Arizona and West Virginia allow almost anyone to carry a loaded firearm in public, while in urban states and big cities, it can be a felony. But </w:t>
      </w:r>
      <w:hyperlink r:id="rId210" w:tgtFrame="_blank" w:history="1">
        <w:r w:rsidRPr="008E4ECD">
          <w:rPr>
            <w:rStyle w:val="Hyperlink"/>
            <w:sz w:val="16"/>
          </w:rPr>
          <w:t>a piece of legislation</w:t>
        </w:r>
      </w:hyperlink>
      <w:r w:rsidRPr="008E4ECD">
        <w:rPr>
          <w:sz w:val="16"/>
        </w:rPr>
        <w:t xml:space="preserve"> quietly churning its way through Congress may change all that by making gun permits more like driver's licenses, transportable across state lines. If you are allowed to carry a concealed weapon in your home state, you would be allowed to carry it in all of them. </w:t>
      </w:r>
      <w:r w:rsidRPr="008E4ECD">
        <w:rPr>
          <w:rStyle w:val="StyleUnderline"/>
        </w:rPr>
        <w:t xml:space="preserve">The </w:t>
      </w:r>
      <w:r w:rsidRPr="008E4ECD">
        <w:rPr>
          <w:rStyle w:val="Emphasis"/>
        </w:rPr>
        <w:t>Concealed Carry</w:t>
      </w:r>
      <w:r w:rsidRPr="008E4ECD">
        <w:rPr>
          <w:rStyle w:val="StyleUnderline"/>
        </w:rPr>
        <w:t xml:space="preserve"> Reciprocity Act has already </w:t>
      </w:r>
      <w:r w:rsidRPr="008E4ECD">
        <w:rPr>
          <w:rStyle w:val="Emphasis"/>
        </w:rPr>
        <w:t>sailed through the House of Representatives</w:t>
      </w:r>
      <w:r w:rsidRPr="008E4ECD">
        <w:rPr>
          <w:rStyle w:val="StyleUnderline"/>
        </w:rPr>
        <w:t xml:space="preserve"> and has the full support of President Trump. </w:t>
      </w:r>
      <w:r w:rsidRPr="008E4ECD">
        <w:rPr>
          <w:rStyle w:val="Emphasis"/>
        </w:rPr>
        <w:t xml:space="preserve">It has roughly 40 co-sponsors in the Senate where a showdown is shaping up between the gun lobby and law enforcement over states' rights and the second amendment. </w:t>
      </w:r>
      <w:r w:rsidRPr="008E4ECD">
        <w:rPr>
          <w:sz w:val="16"/>
        </w:rPr>
        <w:t xml:space="preserve">This is the handgun counter at Van's Sporting Goods outside Jackson, Mississippi, a state with the fourth highest gun fatality rate in the country and some of the weakest gun laws. </w:t>
      </w:r>
      <w:r w:rsidRPr="008E4ECD">
        <w:rPr>
          <w:rStyle w:val="StyleUnderline"/>
        </w:rPr>
        <w:t>Pretty much anyone 18 years of age and not a convicted felon can carry one of these concealed weapons</w:t>
      </w:r>
      <w:r w:rsidRPr="008E4ECD">
        <w:rPr>
          <w:sz w:val="16"/>
        </w:rPr>
        <w:t xml:space="preserve"> here in their pocket, their pants or their purse for self-defense against muggers, carjackers and other assailants.</w:t>
      </w:r>
    </w:p>
    <w:p w14:paraId="077008FD" w14:textId="77777777" w:rsidR="00210841" w:rsidRPr="008E4ECD" w:rsidRDefault="00210841" w:rsidP="00210841">
      <w:pPr>
        <w:rPr>
          <w:sz w:val="16"/>
        </w:rPr>
      </w:pPr>
    </w:p>
    <w:p w14:paraId="701595A5" w14:textId="77777777" w:rsidR="00210841" w:rsidRPr="008E4ECD" w:rsidRDefault="00210841" w:rsidP="00210841">
      <w:pPr>
        <w:pStyle w:val="Heading4"/>
        <w:rPr>
          <w:rStyle w:val="Style13ptBold"/>
          <w:b/>
        </w:rPr>
      </w:pPr>
      <w:r w:rsidRPr="008E4ECD">
        <w:rPr>
          <w:rStyle w:val="Style13ptBold"/>
          <w:b/>
        </w:rPr>
        <w:t xml:space="preserve">The NRA has blocked every attempt at gun reform since 1994 – litany of examples proves the aff would cause major political infighting. </w:t>
      </w:r>
    </w:p>
    <w:p w14:paraId="071ABC94" w14:textId="77777777" w:rsidR="00210841" w:rsidRPr="008E4ECD" w:rsidRDefault="00210841" w:rsidP="00210841">
      <w:pPr>
        <w:rPr>
          <w:rStyle w:val="Style13ptBold"/>
          <w:b w:val="0"/>
          <w:szCs w:val="26"/>
        </w:rPr>
      </w:pPr>
      <w:r w:rsidRPr="008E4ECD">
        <w:rPr>
          <w:rStyle w:val="Style13ptBold"/>
        </w:rPr>
        <w:t xml:space="preserve">Thomas 18 – </w:t>
      </w:r>
      <w:r w:rsidRPr="008E4ECD">
        <w:t xml:space="preserve">Reporter for the Free Press. [Richard, “How They Voted: NRA Dominates Gun Voting in 115th Congress”, The Free Press, 8/14/18, </w:t>
      </w:r>
      <w:hyperlink r:id="rId211" w:history="1">
        <w:r w:rsidRPr="008E4ECD">
          <w:rPr>
            <w:rStyle w:val="Hyperlink"/>
            <w:rFonts w:eastAsiaTheme="majorEastAsia"/>
          </w:rPr>
          <w:t>https://www.mankatofreepress.com/news/local_news/how-they-voted-nra-dominates-gun-voting-in-115th-congress/article_d93ef94c-3f96-11e8-b717-f3ccdfeaa721.html</w:t>
        </w:r>
      </w:hyperlink>
      <w:r w:rsidRPr="008E4ECD">
        <w:t>]//AV</w:t>
      </w:r>
      <w:r w:rsidRPr="008E4ECD">
        <w:rPr>
          <w:rStyle w:val="Style13ptBold"/>
        </w:rPr>
        <w:t xml:space="preserve"> </w:t>
      </w:r>
      <w:r w:rsidRPr="008E4ECD">
        <w:rPr>
          <w:rStyle w:val="Style13ptBold"/>
          <w:b w:val="0"/>
          <w:szCs w:val="26"/>
        </w:rPr>
        <w:t xml:space="preserve"> </w:t>
      </w:r>
    </w:p>
    <w:p w14:paraId="27C120F4" w14:textId="77777777" w:rsidR="00210841" w:rsidRPr="008E4ECD" w:rsidRDefault="00210841" w:rsidP="00210841">
      <w:pPr>
        <w:rPr>
          <w:rStyle w:val="Style13ptBold"/>
          <w:b w:val="0"/>
          <w:sz w:val="24"/>
        </w:rPr>
      </w:pPr>
    </w:p>
    <w:p w14:paraId="371A0A68" w14:textId="77777777" w:rsidR="00210841" w:rsidRPr="008E4ECD" w:rsidRDefault="00210841" w:rsidP="00210841">
      <w:pPr>
        <w:rPr>
          <w:sz w:val="16"/>
        </w:rPr>
      </w:pPr>
      <w:r w:rsidRPr="008E4ECD">
        <w:rPr>
          <w:rStyle w:val="StyleUnderline"/>
        </w:rPr>
        <w:t>When Florida students rallied</w:t>
      </w:r>
      <w:r w:rsidRPr="008E4ECD">
        <w:rPr>
          <w:sz w:val="16"/>
        </w:rPr>
        <w:t xml:space="preserve"> hundreds of thousands of protesters near the U.S. Capitol in late March </w:t>
      </w:r>
      <w:r w:rsidRPr="008E4ECD">
        <w:rPr>
          <w:rStyle w:val="StyleUnderline"/>
        </w:rPr>
        <w:t xml:space="preserve">to advocate tougher gun-safety laws, they put their raw inexperience in the ways of Washington up against the battle-hardened </w:t>
      </w:r>
      <w:r w:rsidRPr="008E4ECD">
        <w:rPr>
          <w:rStyle w:val="Emphasis"/>
        </w:rPr>
        <w:t>National Rifle Association, a powerful lobbying machine with a long record of success in heading off legislation limiting gun rights</w:t>
      </w:r>
      <w:r w:rsidRPr="008E4ECD">
        <w:rPr>
          <w:sz w:val="16"/>
        </w:rPr>
        <w:t xml:space="preserve">. </w:t>
      </w:r>
      <w:r w:rsidRPr="008E4ECD">
        <w:rPr>
          <w:rStyle w:val="StyleUnderline"/>
        </w:rPr>
        <w:t>Survivors of the Feb.14 shootings</w:t>
      </w:r>
      <w:r w:rsidRPr="008E4ECD">
        <w:rPr>
          <w:sz w:val="16"/>
        </w:rPr>
        <w:t xml:space="preserve"> at Marjory Stoneman Douglas High School in Parkland, Florida, </w:t>
      </w:r>
      <w:r w:rsidRPr="008E4ECD">
        <w:rPr>
          <w:rStyle w:val="StyleUnderline"/>
        </w:rPr>
        <w:t xml:space="preserve">called on Congress to enact measures ranging from bans on bump stocks and semi-automatic assault weapons to raising to 21 the minimum age for gun purchases. </w:t>
      </w:r>
      <w:r w:rsidRPr="008E4ECD">
        <w:rPr>
          <w:rStyle w:val="Emphasis"/>
        </w:rPr>
        <w:t xml:space="preserve">But there was little indication </w:t>
      </w:r>
      <w:r w:rsidRPr="008E4ECD">
        <w:rPr>
          <w:sz w:val="16"/>
        </w:rPr>
        <w:t xml:space="preserve">before or after the Washington event </w:t>
      </w:r>
      <w:r w:rsidRPr="008E4ECD">
        <w:rPr>
          <w:rStyle w:val="Emphasis"/>
        </w:rPr>
        <w:t xml:space="preserve">that the Republican majority in Congress, which is heavily funded by the NRA and covets its approval, is prepared to take significant action. </w:t>
      </w:r>
      <w:r w:rsidRPr="008E4ECD">
        <w:rPr>
          <w:rStyle w:val="StyleUnderline"/>
        </w:rPr>
        <w:t xml:space="preserve">Most of the demonstrators’ legislative demands have been </w:t>
      </w:r>
      <w:r w:rsidRPr="008E4ECD">
        <w:rPr>
          <w:rStyle w:val="Emphasis"/>
        </w:rPr>
        <w:t>repeatedly debated and decisively rejected in House and Senate actions</w:t>
      </w:r>
      <w:r w:rsidRPr="008E4ECD">
        <w:rPr>
          <w:rStyle w:val="StyleUnderline"/>
        </w:rPr>
        <w:t xml:space="preserve"> dating at least to the early 2000s</w:t>
      </w:r>
      <w:r w:rsidRPr="008E4ECD">
        <w:rPr>
          <w:sz w:val="16"/>
        </w:rPr>
        <w:t xml:space="preserve">. But by seizing the national spotlight after a classmate’s AR-15 shooting spree took 17 lives at their school, the students added a fresh and powerful voice to the long-running national debate over Second Amendment issues. The students vowed to succeed where adult gun-safety activists have almost always failed, by channeling the passion of teenagers literally afraid of being gunned down at school into a nationwide electoral movement capable of registering masses of voters, getting them to the polls and swinging enough congressional races this fall to change the balance of power on Capitol Hill on gun issues. “We are not here for bread crumbs," MSD senior Delaney Tarr told the crowd in Washington. Lawmakers “know what is coming. They know that if there is no assault-weapons ban passed, then we will vote them out.” </w:t>
      </w:r>
      <w:r w:rsidRPr="008E4ECD">
        <w:rPr>
          <w:rStyle w:val="StyleUnderline"/>
        </w:rPr>
        <w:t xml:space="preserve">The NRA charged that in the Parkland aftermath, gun-limits forces were “exploiting tragedy to advance their political agenda ... attempting to capitalize on this tragedy to convince members of Congress and your state lawmakers to vote for their gun-control wish list.” </w:t>
      </w:r>
      <w:r w:rsidRPr="008E4ECD">
        <w:rPr>
          <w:sz w:val="16"/>
        </w:rPr>
        <w:t xml:space="preserve">If student activists survey federal gun disputes over the past quarter century, they will see that their side has indeed received crumbs for its efforts, prevailing on only three of the nearly four dozen roll-call votes held in the House and Senate on gun issues since 1995. And none of their wins resulted in changes to federal law. </w:t>
      </w:r>
      <w:r w:rsidRPr="008E4ECD">
        <w:rPr>
          <w:rStyle w:val="StyleUnderline"/>
        </w:rPr>
        <w:t xml:space="preserve">The </w:t>
      </w:r>
      <w:r w:rsidRPr="008E4ECD">
        <w:rPr>
          <w:rStyle w:val="Emphasis"/>
        </w:rPr>
        <w:t>NRA’s long policy reign in Washington has resulted, in part, in the enactment of measures that stripped the District of Columbia government of most its gun control</w:t>
      </w:r>
      <w:r w:rsidRPr="008E4ECD">
        <w:rPr>
          <w:rStyle w:val="StyleUnderline"/>
        </w:rPr>
        <w:t xml:space="preserve">s; awarded firearms manufacturers broad immunity against lawsuits; authorized airline pilots to carry firearms in the cockpit; allowed those in bankruptcy to keep possession of up to three firearms; authorized private citizens to carry guns on Amtrak and in national parks; and permitted firearms sales over the Internet. </w:t>
      </w:r>
      <w:r w:rsidRPr="008E4ECD">
        <w:rPr>
          <w:sz w:val="16"/>
        </w:rPr>
        <w:t xml:space="preserve">In 2013, in a vivid display of how it can influence judicial nominations, </w:t>
      </w:r>
      <w:r w:rsidRPr="008E4ECD">
        <w:rPr>
          <w:rStyle w:val="StyleUnderline"/>
        </w:rPr>
        <w:t xml:space="preserve">the NRA </w:t>
      </w:r>
      <w:r w:rsidRPr="008E4ECD">
        <w:rPr>
          <w:rStyle w:val="Emphasis"/>
        </w:rPr>
        <w:t>blocked President Obama's selection of Caitlin J. Halligan for a seat on the U.S. Court of Appeals for the District of Columbia</w:t>
      </w:r>
      <w:r w:rsidRPr="008E4ECD">
        <w:rPr>
          <w:rStyle w:val="StyleUnderline"/>
        </w:rPr>
        <w:t xml:space="preserve"> because nine years earlier, while solicitor general for New York State, she had asserted that gun manufacturers could be sued for the misuse of their products by third parties</w:t>
      </w:r>
      <w:r w:rsidRPr="008E4ECD">
        <w:rPr>
          <w:sz w:val="16"/>
        </w:rPr>
        <w:t xml:space="preserve">. And in policy wins that occurred without benefit of record votes and public scrutiny, </w:t>
      </w:r>
      <w:r w:rsidRPr="008E4ECD">
        <w:rPr>
          <w:rStyle w:val="StyleUnderline"/>
        </w:rPr>
        <w:t xml:space="preserve">NRA-backed lawmakers have repeatedly hemmed in the Bureau of Alcohol, Tobacco, Firearms and Explosives by limiting its budget, restricting its ability to gather records of gun sales and refusing to allow the Senate to confirm an ATF director. </w:t>
      </w:r>
      <w:r w:rsidRPr="008E4ECD">
        <w:rPr>
          <w:sz w:val="16"/>
        </w:rPr>
        <w:t xml:space="preserve">Moreover, </w:t>
      </w:r>
      <w:r w:rsidRPr="008E4ECD">
        <w:rPr>
          <w:rStyle w:val="StyleUnderline"/>
        </w:rPr>
        <w:t xml:space="preserve">the NRA and its congressional supporters have </w:t>
      </w:r>
      <w:r w:rsidRPr="008E4ECD">
        <w:rPr>
          <w:rStyle w:val="Emphasis"/>
        </w:rPr>
        <w:t>easily turned back the legislative challenges</w:t>
      </w:r>
      <w:r w:rsidRPr="008E4ECD">
        <w:rPr>
          <w:rStyle w:val="StyleUnderline"/>
        </w:rPr>
        <w:t xml:space="preserve"> that inevitably crop up after especially horrific mass shootings</w:t>
      </w:r>
      <w:r w:rsidRPr="008E4ECD">
        <w:rPr>
          <w:sz w:val="16"/>
        </w:rPr>
        <w:t xml:space="preserve"> including Newtown in 2012, San Bernardino In 2015, Orlando in 2016 and Sutherland Springs and Las Vegas in 2017. </w:t>
      </w:r>
      <w:r w:rsidRPr="008E4ECD">
        <w:rPr>
          <w:rStyle w:val="StyleUnderline"/>
        </w:rPr>
        <w:t xml:space="preserve">And no top-priority measure sought by gun-safety forces has become law since 1994, when 10-year bans on the sale and manufacture of high-capacity ammunition clips and some semi-automatic assault weapons were enacted. </w:t>
      </w:r>
      <w:r w:rsidRPr="008E4ECD">
        <w:rPr>
          <w:rStyle w:val="Emphasis"/>
        </w:rPr>
        <w:t>Those measures were allowed to expire in 2004.</w:t>
      </w:r>
      <w:r w:rsidRPr="008E4ECD">
        <w:rPr>
          <w:sz w:val="16"/>
        </w:rPr>
        <w:t xml:space="preserve"> This year, gun-control advocates scored a little-noticed win when Congress lifted a 22-year ban on federally conducted gun-violence research as part of a massive fiscal 2018 spending law. </w:t>
      </w:r>
      <w:r w:rsidRPr="008E4ECD">
        <w:rPr>
          <w:rStyle w:val="StyleUnderline"/>
        </w:rPr>
        <w:t>Here are summaries of all the gun votes conducted during the first 15 months of the 115th Congress</w:t>
      </w:r>
      <w:r w:rsidRPr="008E4ECD">
        <w:rPr>
          <w:sz w:val="16"/>
        </w:rPr>
        <w:t xml:space="preserve">, including six in the House and one in the Senate. All but one occurred before the Parkland shootings, and </w:t>
      </w:r>
      <w:r w:rsidRPr="008E4ECD">
        <w:rPr>
          <w:rStyle w:val="Emphasis"/>
        </w:rPr>
        <w:t xml:space="preserve">the NRA-backed side prevailed on each vote. </w:t>
      </w:r>
      <w:r w:rsidRPr="008E4ECD">
        <w:rPr>
          <w:sz w:val="16"/>
        </w:rPr>
        <w:t xml:space="preserve">In the House 1. </w:t>
      </w:r>
      <w:r w:rsidRPr="008E4ECD">
        <w:rPr>
          <w:rStyle w:val="StyleUnderline"/>
        </w:rPr>
        <w:t>Mental Issues, Gun Checks</w:t>
      </w:r>
      <w:r w:rsidRPr="008E4ECD">
        <w:rPr>
          <w:sz w:val="16"/>
        </w:rPr>
        <w:t xml:space="preserve">: The House on Feb. 2, 2017, voted, 235 for and 180 against, to nullify an Obama Administration rule designed to keep the mentally ill from passing federal background checks on gun purchases. Under the rule, the Social Security Administration was required to notify the FBI's National Instant Criminal Background Check System (NICS) of individuals receiving disability benefits on the basis of mental impairment. Foes said the rule cut against both disability and Second Amendment rights, while backers said it was only common sense to keep guns away from the deranged. </w:t>
      </w:r>
      <w:r w:rsidRPr="008E4ECD">
        <w:rPr>
          <w:rStyle w:val="StyleUnderline"/>
        </w:rPr>
        <w:t xml:space="preserve">Bob Goodlatte, R-Va., said the rule wrongly puts "the burden on individuals to prove that restoring their Second Amendment rights would not pose a danger to public safety" instead of on the government to prove the individual unfit to bear arms. </w:t>
      </w:r>
      <w:r w:rsidRPr="008E4ECD">
        <w:rPr>
          <w:sz w:val="16"/>
        </w:rPr>
        <w:t xml:space="preserve">Mike Thompson, D-Calif., said: "These are people with a severe mental illness who can't hold any kind of job or make any decisions about their affairs. So the law says very clearly that they shouldn't have a firearm." A yes vote was to send HJ Res 40 to the Senate, where it was adopted and sent to President Trump for his signature. 2. </w:t>
      </w:r>
      <w:r w:rsidRPr="008E4ECD">
        <w:rPr>
          <w:rStyle w:val="StyleUnderline"/>
        </w:rPr>
        <w:t>Gun Purchases, Veterans' Mental Health:</w:t>
      </w:r>
      <w:r w:rsidRPr="008E4ECD">
        <w:rPr>
          <w:sz w:val="16"/>
        </w:rPr>
        <w:t xml:space="preserve"> Voting 240 for and 175 against, the House on March 16, 2017, passed a bill that would require patient-by-patient judicial review before the Department of Veterans Affairs could submit the names of veterans with serious mental issues to the FBI's National Instant Criminal Background Check System (NICS) on gun purchasers. Such referrals now occur without judicial oversight. Under the bill (HR 1181), </w:t>
      </w:r>
      <w:r w:rsidRPr="008E4ECD">
        <w:rPr>
          <w:rStyle w:val="StyleUnderline"/>
        </w:rPr>
        <w:t>a judicial authority must rule the person "mentally defective" before any referral to the FBI.</w:t>
      </w:r>
      <w:r w:rsidRPr="008E4ECD">
        <w:rPr>
          <w:sz w:val="16"/>
        </w:rPr>
        <w:t xml:space="preserve"> Foes of the existing policy said it violates Second Amendment rights, while backers said it is common sense to keep guns away from a population afflicted by post-traumatic stress disorder (PTSD) and high rates of suicide. Ken Buck, R-Colo., said: "The decision to strip any constitutional right from anyone, most importantly our veterans ... needs to be made with due process." Mike Thompson, D-Calif., said it was "absolute stupidity" for the bill to "make it easier for veterans to take their own lives. I don't want to see another veteran become a statistic." A yes vote was to send the bill to the Senate, where it awaits action. 3. </w:t>
      </w:r>
      <w:r w:rsidRPr="008E4ECD">
        <w:rPr>
          <w:rStyle w:val="StyleUnderline"/>
        </w:rPr>
        <w:t>Proposed Committee on Gun Violence</w:t>
      </w:r>
      <w:r w:rsidRPr="008E4ECD">
        <w:rPr>
          <w:sz w:val="16"/>
        </w:rPr>
        <w:t xml:space="preserve">: </w:t>
      </w:r>
      <w:r w:rsidRPr="008E4ECD">
        <w:rPr>
          <w:rStyle w:val="StyleUnderline"/>
        </w:rPr>
        <w:t>The House</w:t>
      </w:r>
      <w:r w:rsidRPr="008E4ECD">
        <w:rPr>
          <w:sz w:val="16"/>
        </w:rPr>
        <w:t xml:space="preserve"> on Nov. 7, 2017, </w:t>
      </w:r>
      <w:r w:rsidRPr="008E4ECD">
        <w:rPr>
          <w:rStyle w:val="Emphasis"/>
        </w:rPr>
        <w:t>blocked</w:t>
      </w:r>
      <w:r w:rsidRPr="008E4ECD">
        <w:rPr>
          <w:sz w:val="16"/>
        </w:rPr>
        <w:t xml:space="preserve">, 233 for and 182 against, </w:t>
      </w:r>
      <w:r w:rsidRPr="008E4ECD">
        <w:rPr>
          <w:rStyle w:val="Emphasis"/>
        </w:rPr>
        <w:t>an attempt by Democrats to force floor debate on legislation</w:t>
      </w:r>
      <w:r w:rsidRPr="008E4ECD">
        <w:rPr>
          <w:sz w:val="16"/>
        </w:rPr>
        <w:t xml:space="preserve"> (H Res 367) </w:t>
      </w:r>
      <w:r w:rsidRPr="008E4ECD">
        <w:rPr>
          <w:rStyle w:val="StyleUnderline"/>
        </w:rPr>
        <w:t>that would establish the Select Committee for Gun Violence Prevention</w:t>
      </w:r>
      <w:r w:rsidRPr="008E4ECD">
        <w:rPr>
          <w:sz w:val="16"/>
        </w:rPr>
        <w:t xml:space="preserve"> comprised of six Republican and six Democratic members. Now in committee, the measure would probe the causes of mass shootings, exploring means of keeping guns out of the hands of domestic abusers and the mentally ill and tightening background checks on firearms purchasers, among other topics. The vote occurred two days after a shooting at First Baptist Church in Sutherland Springs, Texas, that left 26 persons dead and 20 wounded. Had Democrats prevailed on this vote, they would have had an opportunity to bring their legislation to the floor. Jim McGovern, D-Mass., said: "What will it take? If the deaths of those children in Sandy Hook Elementary School weren't enough for Congress to take action, if the 49 lives lost in Orlando weren't enough, if the 58 lives lost in Las Vegas weren't enough and if the 26 lives lost in Texas on Sunday aren't enough, then nothing may ever be enough for Congress to have the courage to do the right thing." Opponents did not speak on the issue. A yes vote opposed floor debate on the gun-committee measure. 4. </w:t>
      </w:r>
      <w:r w:rsidRPr="008E4ECD">
        <w:rPr>
          <w:rStyle w:val="Emphasis"/>
        </w:rPr>
        <w:t>Concealed-Carry</w:t>
      </w:r>
      <w:r w:rsidRPr="008E4ECD">
        <w:rPr>
          <w:sz w:val="16"/>
        </w:rPr>
        <w:t xml:space="preserve">, States' Rights: Voting 231 for and 198 against, the House on Dec. 6, 2017, sent the Senate a bill (HR 38) making it easier for travelers to carry concealed, loaded handguns from state to state. The bill would federalize the patchwork of state laws on concealed handguns. It does so by requiring every state to recognize every other state's concealed-carry permit or authority. In part, this would allow residents of the 12 states that do not require permits to legally carry concealed handguns in the many states that deny permits to domestic-abusers, stalkers and convicted felons. The bill also would tighten reporting requirements for the FBI's National Instant Criminal Background Check System. John Rutherford, R-Fla., said </w:t>
      </w:r>
      <w:r w:rsidRPr="008E4ECD">
        <w:rPr>
          <w:rStyle w:val="StyleUnderline"/>
        </w:rPr>
        <w:t>the bill ensures</w:t>
      </w:r>
      <w:r w:rsidRPr="008E4ECD">
        <w:rPr>
          <w:sz w:val="16"/>
        </w:rPr>
        <w:t xml:space="preserve"> that </w:t>
      </w:r>
      <w:r w:rsidRPr="008E4ECD">
        <w:rPr>
          <w:rStyle w:val="StyleUnderline"/>
        </w:rPr>
        <w:t xml:space="preserve">"law-abiding citizens can retain the constitutional right to bear arms legally across state lines and hopefully be able to stop a violent incident. None of our other constitutional rights stop at a state line. Our Second Amendment rights should not stop at that line either." </w:t>
      </w:r>
      <w:r w:rsidRPr="008E4ECD">
        <w:rPr>
          <w:sz w:val="16"/>
        </w:rPr>
        <w:t xml:space="preserve">Jamie Raskin, D-Md., said the bill "brings us down to the level of the lowest, most permissive laws in the country. My state doesn't give concealed carry permits to domestic abusers, to violent offenders and to dangerously unstable people. Don't drag us down to the lowest level. Protect states' rights." A yes vote was to send the bill to the Senate, where it awaits action. 5. </w:t>
      </w:r>
      <w:r w:rsidRPr="008E4ECD">
        <w:rPr>
          <w:rStyle w:val="StyleUnderline"/>
        </w:rPr>
        <w:t>Exemption for Violent Criminals</w:t>
      </w:r>
      <w:r w:rsidRPr="008E4ECD">
        <w:rPr>
          <w:sz w:val="16"/>
        </w:rPr>
        <w:t xml:space="preserve">: Voting 190 for and 236 against, the House on Dec. 6, 2017, refused to amend HR 38 (above) so that it would deny protection to concealed-carry permit holders who have been convicted of a violent crime within the preceding three years. Under the amendment, these individuals would be prevented from carrying a concealed, loaded handgun in any state other than their own whose laws would deny a permit based on a conviction for the same crime. Sponsor Mike Thompson, D-Calif., said a vote for his amendment "is a pro-states' rights, pro-Second Amendment and anti-criminal vote." </w:t>
      </w:r>
      <w:r w:rsidRPr="008E4ECD">
        <w:rPr>
          <w:rStyle w:val="StyleUnderline"/>
        </w:rPr>
        <w:t xml:space="preserve">Bob Goodlatte, R-Va., called the amendment </w:t>
      </w:r>
      <w:r w:rsidRPr="008E4ECD">
        <w:rPr>
          <w:rStyle w:val="Emphasis"/>
        </w:rPr>
        <w:t>a Democratic attempt "to hamper the passage of this important legislation</w:t>
      </w:r>
      <w:r w:rsidRPr="008E4ECD">
        <w:rPr>
          <w:rStyle w:val="StyleUnderline"/>
        </w:rPr>
        <w:t xml:space="preserve">." </w:t>
      </w:r>
      <w:r w:rsidRPr="008E4ECD">
        <w:rPr>
          <w:sz w:val="16"/>
        </w:rPr>
        <w:t xml:space="preserve">A yes vote was to add an exemption for violent criminals to the bill. 6. </w:t>
      </w:r>
      <w:r w:rsidRPr="008E4ECD">
        <w:rPr>
          <w:rStyle w:val="StyleUnderline"/>
        </w:rPr>
        <w:t>Post-Parkland Dispute Over Gun Bills</w:t>
      </w:r>
      <w:r w:rsidRPr="008E4ECD">
        <w:rPr>
          <w:sz w:val="16"/>
        </w:rPr>
        <w:t xml:space="preserve">: On a vote of 228 for and 184 against, </w:t>
      </w:r>
      <w:r w:rsidRPr="008E4ECD">
        <w:rPr>
          <w:rStyle w:val="StyleUnderline"/>
        </w:rPr>
        <w:t>the House</w:t>
      </w:r>
      <w:r w:rsidRPr="008E4ECD">
        <w:rPr>
          <w:sz w:val="16"/>
        </w:rPr>
        <w:t xml:space="preserve"> on Feb. 27, 2018, </w:t>
      </w:r>
      <w:r w:rsidRPr="008E4ECD">
        <w:rPr>
          <w:rStyle w:val="Emphasis"/>
        </w:rPr>
        <w:t xml:space="preserve">blocked a Democratic resolution calling on the House to debate two gun-safety bills. </w:t>
      </w:r>
      <w:r w:rsidRPr="008E4ECD">
        <w:rPr>
          <w:sz w:val="16"/>
        </w:rPr>
        <w:t xml:space="preserve">One (HR 3464) would prevent a firearms dealer from selling a weapon before completion of a federal background check. The second bill (HR 4240) would incentivize reporting to the National Instant Criminal Background System (NICS) and expand criminal and mental-health background checks to cover all firearms transactions except those among family members, friends and hunting partners. The latter provision would eliminate exemptions for certain purchases occurring at gun shows, over the Internet and through classified ads. </w:t>
      </w:r>
      <w:r w:rsidRPr="008E4ECD">
        <w:rPr>
          <w:rStyle w:val="StyleUnderline"/>
        </w:rPr>
        <w:t xml:space="preserve">This vote was conducted after </w:t>
      </w:r>
      <w:r w:rsidRPr="008E4ECD">
        <w:rPr>
          <w:rStyle w:val="Emphasis"/>
        </w:rPr>
        <w:t>Republican leaders</w:t>
      </w:r>
      <w:r w:rsidRPr="008E4ECD">
        <w:rPr>
          <w:rStyle w:val="StyleUnderline"/>
        </w:rPr>
        <w:t xml:space="preserve">, who control the House agenda, </w:t>
      </w:r>
      <w:r w:rsidRPr="008E4ECD">
        <w:rPr>
          <w:rStyle w:val="Emphasis"/>
        </w:rPr>
        <w:t>declined to immediately bring gun legislation to the floor</w:t>
      </w:r>
      <w:r w:rsidRPr="008E4ECD">
        <w:rPr>
          <w:rStyle w:val="StyleUnderline"/>
        </w:rPr>
        <w:t xml:space="preserve"> following a Feb. 14 mass shooting</w:t>
      </w:r>
      <w:r w:rsidRPr="008E4ECD">
        <w:rPr>
          <w:sz w:val="16"/>
        </w:rPr>
        <w:t xml:space="preserve"> at Marjory Stoneman Douglas High School in Parkland, Fla. </w:t>
      </w:r>
      <w:r w:rsidRPr="008E4ECD">
        <w:rPr>
          <w:rStyle w:val="Emphasis"/>
        </w:rPr>
        <w:t>The Democratic resolution was quashed by the presiding officer's ruling that it did not qualify under House rules as a "privileged question" entitled to floor action.</w:t>
      </w:r>
      <w:r w:rsidRPr="008E4ECD">
        <w:rPr>
          <w:sz w:val="16"/>
        </w:rPr>
        <w:t xml:space="preserve"> On the vote reported here, Republicans upheld that ruling after it was appealed by Democrats. Jim McGovern, D-Mass., said: “</w:t>
      </w:r>
      <w:r w:rsidRPr="008E4ECD">
        <w:rPr>
          <w:rStyle w:val="Emphasis"/>
        </w:rPr>
        <w:t>I would say to my colleagues who are beholden to the National Rifle Association: I get it. If you don’t want to stand up to them, that is fine</w:t>
      </w:r>
      <w:r w:rsidRPr="008E4ECD">
        <w:rPr>
          <w:sz w:val="16"/>
        </w:rPr>
        <w:t xml:space="preserve">. But don’t stand in the way of this House having a debate on these issues and having a vote. Let the American people see where everybody stands, Democrats and Republicans alike.” No member spoke on the other side of the issue. A yes vote was in opposition to allowing floor debate on the two bills. In the Senate 1. </w:t>
      </w:r>
      <w:r w:rsidRPr="008E4ECD">
        <w:rPr>
          <w:rStyle w:val="StyleUnderline"/>
        </w:rPr>
        <w:t>Mental Issues, Gun Checks</w:t>
      </w:r>
      <w:r w:rsidRPr="008E4ECD">
        <w:rPr>
          <w:sz w:val="16"/>
        </w:rPr>
        <w:t xml:space="preserve">: By a tally of 57 for and 43 against, </w:t>
      </w:r>
      <w:r w:rsidRPr="008E4ECD">
        <w:rPr>
          <w:rStyle w:val="StyleUnderline"/>
        </w:rPr>
        <w:t>the Senate</w:t>
      </w:r>
      <w:r w:rsidRPr="008E4ECD">
        <w:rPr>
          <w:sz w:val="16"/>
        </w:rPr>
        <w:t xml:space="preserve"> on Feb. 15, 2017, </w:t>
      </w:r>
      <w:r w:rsidRPr="008E4ECD">
        <w:rPr>
          <w:rStyle w:val="StyleUnderline"/>
        </w:rPr>
        <w:t>joined the House</w:t>
      </w:r>
      <w:r w:rsidRPr="008E4ECD">
        <w:rPr>
          <w:sz w:val="16"/>
        </w:rPr>
        <w:t xml:space="preserve"> (above) </w:t>
      </w:r>
      <w:r w:rsidRPr="008E4ECD">
        <w:rPr>
          <w:rStyle w:val="StyleUnderline"/>
        </w:rPr>
        <w:t>in voting to nullify a rule under which the</w:t>
      </w:r>
      <w:r w:rsidRPr="008E4ECD">
        <w:rPr>
          <w:sz w:val="16"/>
        </w:rPr>
        <w:t xml:space="preserve"> Social Security </w:t>
      </w:r>
      <w:r w:rsidRPr="008E4ECD">
        <w:rPr>
          <w:rStyle w:val="StyleUnderline"/>
        </w:rPr>
        <w:t>Administration was required to notify the FBI'</w:t>
      </w:r>
      <w:r w:rsidRPr="008E4ECD">
        <w:rPr>
          <w:sz w:val="16"/>
        </w:rPr>
        <w:t xml:space="preserve">s National Instant Criminal Background Check System (NICS) </w:t>
      </w:r>
      <w:r w:rsidRPr="008E4ECD">
        <w:rPr>
          <w:rStyle w:val="StyleUnderline"/>
        </w:rPr>
        <w:t>about persons receiving benefits due to serious mental issues, so that they could be prevented from buying firearms</w:t>
      </w:r>
      <w:r w:rsidRPr="008E4ECD">
        <w:rPr>
          <w:sz w:val="16"/>
        </w:rPr>
        <w:t>. Charles Grassley, R-Iowa, said: “Repealing this regulation will merely ensure that disabled citizens’ Second Amendment rights are, in fact, protected.” Dianne Feinstein, D-Calif., said: “</w:t>
      </w:r>
      <w:r w:rsidRPr="008E4ECD">
        <w:rPr>
          <w:rStyle w:val="Emphasis"/>
        </w:rPr>
        <w:t>It should shock the conscience of the American people the Senate is considering weakening our federal background check system in response to this unabated epidemic of (gun) violence</w:t>
      </w:r>
      <w:r w:rsidRPr="008E4ECD">
        <w:rPr>
          <w:sz w:val="16"/>
        </w:rPr>
        <w:t xml:space="preserve">.” </w:t>
      </w:r>
      <w:r w:rsidRPr="008E4ECD">
        <w:rPr>
          <w:rStyle w:val="Emphasis"/>
        </w:rPr>
        <w:t xml:space="preserve">A yes vote was to adopt a nullification measure </w:t>
      </w:r>
      <w:r w:rsidRPr="008E4ECD">
        <w:rPr>
          <w:sz w:val="16"/>
        </w:rPr>
        <w:t>(HJ Res 40)</w:t>
      </w:r>
      <w:r w:rsidRPr="008E4ECD">
        <w:rPr>
          <w:rStyle w:val="Emphasis"/>
        </w:rPr>
        <w:t xml:space="preserve"> that President Trump then signed into law</w:t>
      </w:r>
      <w:r w:rsidRPr="008E4ECD">
        <w:rPr>
          <w:sz w:val="16"/>
        </w:rPr>
        <w:t>.</w:t>
      </w:r>
    </w:p>
    <w:p w14:paraId="7D0E027B" w14:textId="77777777" w:rsidR="00210841" w:rsidRPr="008E4ECD" w:rsidRDefault="00210841" w:rsidP="00210841">
      <w:pPr>
        <w:rPr>
          <w:sz w:val="16"/>
        </w:rPr>
      </w:pPr>
    </w:p>
    <w:p w14:paraId="1D822C8F" w14:textId="77777777" w:rsidR="00210841" w:rsidRPr="008E4ECD" w:rsidRDefault="00210841" w:rsidP="00210841">
      <w:pPr>
        <w:pStyle w:val="Heading4"/>
        <w:rPr>
          <w:rFonts w:cs="Calibri"/>
        </w:rPr>
      </w:pPr>
      <w:r w:rsidRPr="008E4ECD">
        <w:rPr>
          <w:rFonts w:cs="Calibri"/>
          <w:u w:val="single"/>
        </w:rPr>
        <w:t>Successful lobbying</w:t>
      </w:r>
      <w:r w:rsidRPr="008E4ECD">
        <w:rPr>
          <w:rFonts w:cs="Calibri"/>
        </w:rPr>
        <w:t xml:space="preserve"> by the NRA has given them </w:t>
      </w:r>
      <w:r w:rsidRPr="008E4ECD">
        <w:rPr>
          <w:rFonts w:cs="Calibri"/>
          <w:u w:val="single"/>
        </w:rPr>
        <w:t>full control</w:t>
      </w:r>
      <w:r w:rsidRPr="008E4ECD">
        <w:rPr>
          <w:rFonts w:cs="Calibri"/>
        </w:rPr>
        <w:t xml:space="preserve"> – they </w:t>
      </w:r>
      <w:r w:rsidRPr="008E4ECD">
        <w:rPr>
          <w:rFonts w:cs="Calibri"/>
          <w:u w:val="single"/>
        </w:rPr>
        <w:t>outspend</w:t>
      </w:r>
      <w:r w:rsidRPr="008E4ECD">
        <w:rPr>
          <w:rFonts w:cs="Calibri"/>
        </w:rPr>
        <w:t xml:space="preserve"> gun control groups </w:t>
      </w:r>
      <w:r w:rsidRPr="008E4ECD">
        <w:rPr>
          <w:rFonts w:cs="Calibri"/>
          <w:u w:val="single"/>
        </w:rPr>
        <w:t>40:1</w:t>
      </w:r>
    </w:p>
    <w:p w14:paraId="25F437CD" w14:textId="77777777" w:rsidR="00210841" w:rsidRPr="008E4ECD" w:rsidRDefault="00210841" w:rsidP="00210841">
      <w:r w:rsidRPr="008E4ECD">
        <w:rPr>
          <w:rStyle w:val="Style13ptBold"/>
        </w:rPr>
        <w:t xml:space="preserve">Kessler 18 – </w:t>
      </w:r>
      <w:r w:rsidRPr="008E4ECD">
        <w:t xml:space="preserve">Investigative data journalist for Bloomberg Industry Group, previous Senior Producer for politics at CNN, and Knight-Bagehot Fellow at Columbia University. [Aaron, “Why the NRA is so powerful on Capitol Hill, by numbers”, CNN, 2/23/18, </w:t>
      </w:r>
    </w:p>
    <w:p w14:paraId="250D82C0" w14:textId="77777777" w:rsidR="00210841" w:rsidRPr="008E4ECD" w:rsidRDefault="00210841" w:rsidP="00210841">
      <w:hyperlink r:id="rId212" w:history="1">
        <w:r w:rsidRPr="008E4ECD">
          <w:rPr>
            <w:rStyle w:val="Hyperlink"/>
          </w:rPr>
          <w:t>https://www.cnn.com/2018/02/23/politics/nra-political-money-clout/index.html]//AV</w:t>
        </w:r>
      </w:hyperlink>
    </w:p>
    <w:p w14:paraId="125DB9F9" w14:textId="77777777" w:rsidR="00210841" w:rsidRPr="008E4ECD" w:rsidRDefault="00210841" w:rsidP="00210841"/>
    <w:p w14:paraId="30B43E1B" w14:textId="77777777" w:rsidR="00210841" w:rsidRPr="008E4ECD" w:rsidRDefault="00210841" w:rsidP="00210841">
      <w:pPr>
        <w:rPr>
          <w:sz w:val="16"/>
        </w:rPr>
      </w:pPr>
      <w:r w:rsidRPr="008E4ECD">
        <w:rPr>
          <w:rStyle w:val="Emphasis"/>
        </w:rPr>
        <w:t>When the National Rifle Association talks, large swaths of Capitol Hill listen</w:t>
      </w:r>
      <w:r w:rsidRPr="008E4ECD">
        <w:rPr>
          <w:sz w:val="16"/>
        </w:rPr>
        <w:t xml:space="preserve">. And </w:t>
      </w:r>
      <w:r w:rsidRPr="008E4ECD">
        <w:rPr>
          <w:rStyle w:val="StyleUnderline"/>
        </w:rPr>
        <w:t xml:space="preserve">when the NRA has aimed to block any new gun legislation in the wake of mass shootings, it's so far succeeded in thwarting such efforts. </w:t>
      </w:r>
      <w:r w:rsidRPr="008E4ECD">
        <w:rPr>
          <w:sz w:val="16"/>
        </w:rPr>
        <w:t>So</w:t>
      </w:r>
      <w:r w:rsidRPr="008E4ECD">
        <w:rPr>
          <w:rStyle w:val="StyleUnderline"/>
        </w:rPr>
        <w:t xml:space="preserve"> why does the group hold such sway? </w:t>
      </w:r>
      <w:r w:rsidRPr="008E4ECD">
        <w:rPr>
          <w:rStyle w:val="Emphasis"/>
        </w:rPr>
        <w:t xml:space="preserve">Partly because more than half of congressional incumbents have gotten money and organizational help from the group, with many members having long-standing financial relationships with the NRA that date back years. </w:t>
      </w:r>
      <w:r w:rsidRPr="008E4ECD">
        <w:rPr>
          <w:sz w:val="16"/>
        </w:rPr>
        <w:t xml:space="preserve">According to federal election data compiled by the nonprofit Center for Responsive Politics, eight </w:t>
      </w:r>
      <w:r w:rsidRPr="008E4ECD">
        <w:rPr>
          <w:rStyle w:val="StyleUnderline"/>
        </w:rPr>
        <w:t xml:space="preserve">lawmakers have been on the receiving end of </w:t>
      </w:r>
      <w:r w:rsidRPr="008E4ECD">
        <w:rPr>
          <w:rStyle w:val="Emphasis"/>
        </w:rPr>
        <w:t>at least $1 million in campaign contributions from the NRA</w:t>
      </w:r>
      <w:r w:rsidRPr="008E4ECD">
        <w:rPr>
          <w:rStyle w:val="StyleUnderline"/>
        </w:rPr>
        <w:t xml:space="preserve"> over the courses of their careers. </w:t>
      </w:r>
      <w:r w:rsidRPr="008E4ECD">
        <w:rPr>
          <w:sz w:val="16"/>
        </w:rPr>
        <w:t xml:space="preserve">Florida Republican Sen. Marco </w:t>
      </w:r>
      <w:r w:rsidRPr="008E4ECD">
        <w:rPr>
          <w:rStyle w:val="StyleUnderline"/>
        </w:rPr>
        <w:t>Rubio is among them. And when 17-year-old student</w:t>
      </w:r>
      <w:r w:rsidRPr="008E4ECD">
        <w:rPr>
          <w:sz w:val="16"/>
        </w:rPr>
        <w:t xml:space="preserve"> Cameron Kasky </w:t>
      </w:r>
      <w:r w:rsidRPr="008E4ECD">
        <w:rPr>
          <w:rStyle w:val="StyleUnderline"/>
        </w:rPr>
        <w:t>took the microphone</w:t>
      </w:r>
      <w:r w:rsidRPr="008E4ECD">
        <w:rPr>
          <w:sz w:val="16"/>
        </w:rPr>
        <w:t xml:space="preserve"> at CNN's town hall on Wednesday night </w:t>
      </w:r>
      <w:r w:rsidRPr="008E4ECD">
        <w:rPr>
          <w:rStyle w:val="StyleUnderline"/>
        </w:rPr>
        <w:t xml:space="preserve">to ask Rubio </w:t>
      </w:r>
      <w:r w:rsidRPr="008E4ECD">
        <w:rPr>
          <w:rStyle w:val="Emphasis"/>
        </w:rPr>
        <w:t>if he'd refuse to accept further campaign donations from the NRA</w:t>
      </w:r>
      <w:r w:rsidRPr="008E4ECD">
        <w:rPr>
          <w:rStyle w:val="StyleUnderline"/>
        </w:rPr>
        <w:t xml:space="preserve">, the senator hesitated. Then </w:t>
      </w:r>
      <w:r w:rsidRPr="008E4ECD">
        <w:rPr>
          <w:rStyle w:val="Emphasis"/>
        </w:rPr>
        <w:t>he gave his answer: no, he wouldn't refuse</w:t>
      </w:r>
      <w:r w:rsidRPr="008E4ECD">
        <w:rPr>
          <w:sz w:val="16"/>
        </w:rPr>
        <w:t xml:space="preserve">. </w:t>
      </w:r>
      <w:r w:rsidRPr="008E4ECD">
        <w:rPr>
          <w:rStyle w:val="Emphasis"/>
        </w:rPr>
        <w:t xml:space="preserve">His hesitancy shows how many in Congress have come to rely on the NRA's largesse to help them remain in office -- and their fear of crossing a group legendary for its ability to get its supporters out to vote. </w:t>
      </w:r>
      <w:r w:rsidRPr="008E4ECD">
        <w:rPr>
          <w:rStyle w:val="StyleUnderline"/>
        </w:rPr>
        <w:t>While large industries such as defense, health care and finance give more to federal candidates, so-called "single-issue" groups have always been a bit different</w:t>
      </w:r>
      <w:r w:rsidRPr="008E4ECD">
        <w:rPr>
          <w:sz w:val="16"/>
        </w:rPr>
        <w:t xml:space="preserve">. </w:t>
      </w:r>
      <w:r w:rsidRPr="008E4ECD">
        <w:rPr>
          <w:rStyle w:val="StyleUnderline"/>
        </w:rPr>
        <w:t xml:space="preserve">For them, it's not necessarily as much about outspending and outflanking other industry powers as </w:t>
      </w:r>
      <w:r w:rsidRPr="008E4ECD">
        <w:rPr>
          <w:rStyle w:val="Emphasis"/>
        </w:rPr>
        <w:t>it is how they compare with the other side</w:t>
      </w:r>
      <w:r w:rsidRPr="008E4ECD">
        <w:rPr>
          <w:rStyle w:val="StyleUnderline"/>
        </w:rPr>
        <w:t xml:space="preserve"> -- those advocating the opposite position</w:t>
      </w:r>
      <w:r w:rsidRPr="008E4ECD">
        <w:rPr>
          <w:sz w:val="16"/>
        </w:rPr>
        <w:t xml:space="preserve">. By that measure, </w:t>
      </w:r>
      <w:r w:rsidRPr="008E4ECD">
        <w:rPr>
          <w:rStyle w:val="Emphasis"/>
        </w:rPr>
        <w:t>the NRA and its allies aren't just winning, they've been dominating for years.</w:t>
      </w:r>
      <w:r w:rsidRPr="008E4ECD">
        <w:rPr>
          <w:sz w:val="16"/>
        </w:rPr>
        <w:t xml:space="preserve"> </w:t>
      </w:r>
      <w:r w:rsidRPr="008E4ECD">
        <w:rPr>
          <w:rStyle w:val="StyleUnderline"/>
        </w:rPr>
        <w:t>In the 2018 election cycle</w:t>
      </w:r>
      <w:r w:rsidRPr="008E4ECD">
        <w:rPr>
          <w:sz w:val="16"/>
        </w:rPr>
        <w:t xml:space="preserve"> so far, </w:t>
      </w:r>
      <w:r w:rsidRPr="008E4ECD">
        <w:rPr>
          <w:rStyle w:val="Emphasis"/>
        </w:rPr>
        <w:t>gun rights groups, including the NRA, have outspent the competition more than 40 to 1.</w:t>
      </w:r>
      <w:r w:rsidRPr="008E4ECD">
        <w:rPr>
          <w:sz w:val="16"/>
        </w:rPr>
        <w:t xml:space="preserve"> </w:t>
      </w:r>
      <w:r w:rsidRPr="008E4ECD">
        <w:rPr>
          <w:rStyle w:val="StyleUnderline"/>
        </w:rPr>
        <w:t>Gun rights groups have made nearly $600,000 in direct contributions and independent expenditures on behalf of congressional candidates</w:t>
      </w:r>
      <w:r w:rsidRPr="008E4ECD">
        <w:rPr>
          <w:sz w:val="16"/>
        </w:rPr>
        <w:t xml:space="preserve">, the data shows. Gun control groups? Barely $14,000. Now watch this: </w:t>
      </w:r>
      <w:r w:rsidRPr="008E4ECD">
        <w:rPr>
          <w:rStyle w:val="StyleUnderline"/>
        </w:rPr>
        <w:t xml:space="preserve">When you look at the long-term relationships that gun rights groups have built with members of Congress, you find that nearly $13 million has flowed into congressional campaigns from the gun rights side over the course of current lawmakers' careers. </w:t>
      </w:r>
      <w:r w:rsidRPr="008E4ECD">
        <w:rPr>
          <w:sz w:val="16"/>
        </w:rPr>
        <w:t xml:space="preserve">From gun control advocates, by comparison, the figure just over $570,000. </w:t>
      </w:r>
      <w:r w:rsidRPr="008E4ECD">
        <w:rPr>
          <w:rStyle w:val="Emphasis"/>
        </w:rPr>
        <w:t>The sheer breadth of campaign support provided by the NRA alone over the years helps explain just how deeply the organization is engrained in the election universe</w:t>
      </w:r>
      <w:r w:rsidRPr="008E4ECD">
        <w:rPr>
          <w:sz w:val="16"/>
        </w:rPr>
        <w:t xml:space="preserve">. </w:t>
      </w:r>
      <w:r w:rsidRPr="008E4ECD">
        <w:rPr>
          <w:rStyle w:val="Emphasis"/>
        </w:rPr>
        <w:t>Among</w:t>
      </w:r>
      <w:r w:rsidRPr="008E4ECD">
        <w:rPr>
          <w:rStyle w:val="Emphasis"/>
          <w:rFonts w:eastAsiaTheme="majorEastAsia"/>
        </w:rPr>
        <w:t xml:space="preserve"> </w:t>
      </w:r>
      <w:r w:rsidRPr="008E4ECD">
        <w:rPr>
          <w:rStyle w:val="Emphasis"/>
        </w:rPr>
        <w:t>the 535 current members of Congress in both the House and the Senate, 307 have received either direct campaign contributions from the NRA and its affiliates or benefited from independent NRA spending like advertising supporting their campaigns</w:t>
      </w:r>
      <w:r w:rsidRPr="008E4ECD">
        <w:rPr>
          <w:sz w:val="16"/>
        </w:rPr>
        <w:t xml:space="preserve">. Along with the eight current lawmakers who were on the receiving end of at least $1 million over their careers, </w:t>
      </w:r>
      <w:r w:rsidRPr="008E4ECD">
        <w:rPr>
          <w:rStyle w:val="Emphasis"/>
        </w:rPr>
        <w:t>39 saw $100,000 or more in NRA money flow their way, while 128 lawmakers saw $25,000 or more.</w:t>
      </w:r>
      <w:r w:rsidRPr="008E4ECD">
        <w:rPr>
          <w:sz w:val="16"/>
        </w:rPr>
        <w:t xml:space="preserve"> </w:t>
      </w:r>
      <w:r w:rsidRPr="008E4ECD">
        <w:rPr>
          <w:rStyle w:val="StyleUnderline"/>
        </w:rPr>
        <w:t>The top senator</w:t>
      </w:r>
      <w:r w:rsidRPr="008E4ECD">
        <w:rPr>
          <w:sz w:val="16"/>
        </w:rPr>
        <w:t xml:space="preserve"> on the list </w:t>
      </w:r>
      <w:r w:rsidRPr="008E4ECD">
        <w:rPr>
          <w:rStyle w:val="StyleUnderline"/>
        </w:rPr>
        <w:t>is North Carolina Republican</w:t>
      </w:r>
      <w:r w:rsidRPr="008E4ECD">
        <w:rPr>
          <w:sz w:val="16"/>
        </w:rPr>
        <w:t xml:space="preserve"> Thom </w:t>
      </w:r>
      <w:r w:rsidRPr="008E4ECD">
        <w:rPr>
          <w:rStyle w:val="StyleUnderline"/>
        </w:rPr>
        <w:t xml:space="preserve">Tillis, with </w:t>
      </w:r>
      <w:r w:rsidRPr="008E4ECD">
        <w:rPr>
          <w:rStyle w:val="Emphasis"/>
        </w:rPr>
        <w:t>nearly $2 million</w:t>
      </w:r>
      <w:r w:rsidRPr="008E4ECD">
        <w:rPr>
          <w:rStyle w:val="StyleUnderline"/>
        </w:rPr>
        <w:t xml:space="preserve">, while in the House, Colorado's Ken Buck </w:t>
      </w:r>
      <w:r w:rsidRPr="008E4ECD">
        <w:rPr>
          <w:rStyle w:val="Emphasis"/>
        </w:rPr>
        <w:t>topped $800,000</w:t>
      </w:r>
      <w:r w:rsidRPr="008E4ECD">
        <w:rPr>
          <w:rStyle w:val="StyleUnderline"/>
        </w:rPr>
        <w:t xml:space="preserve"> in NRA support. </w:t>
      </w:r>
      <w:r w:rsidRPr="008E4ECD">
        <w:rPr>
          <w:sz w:val="16"/>
        </w:rPr>
        <w:t xml:space="preserve">In fact, </w:t>
      </w:r>
      <w:r w:rsidRPr="008E4ECD">
        <w:rPr>
          <w:rStyle w:val="Emphasis"/>
        </w:rPr>
        <w:t>the data show that only six current Republican members of Congress have not received NRA contributions</w:t>
      </w:r>
      <w:r w:rsidRPr="008E4ECD">
        <w:rPr>
          <w:sz w:val="16"/>
        </w:rPr>
        <w:t xml:space="preserve">. On the flip side, there are 24 Democratic members who have received support from the NRA. </w:t>
      </w:r>
      <w:r w:rsidRPr="008E4ECD">
        <w:rPr>
          <w:rStyle w:val="StyleUnderline"/>
        </w:rPr>
        <w:t>The top Democratic recipient is 13-term</w:t>
      </w:r>
      <w:r w:rsidRPr="008E4ECD">
        <w:rPr>
          <w:sz w:val="16"/>
        </w:rPr>
        <w:t xml:space="preserve"> Rep. </w:t>
      </w:r>
      <w:r w:rsidRPr="008E4ECD">
        <w:rPr>
          <w:rStyle w:val="StyleUnderline"/>
        </w:rPr>
        <w:t>Sanford Bishop, of Georgia</w:t>
      </w:r>
      <w:r w:rsidRPr="008E4ECD">
        <w:rPr>
          <w:sz w:val="16"/>
        </w:rPr>
        <w:t xml:space="preserve">'s conservative 2nd District, </w:t>
      </w:r>
      <w:r w:rsidRPr="008E4ECD">
        <w:rPr>
          <w:rStyle w:val="StyleUnderline"/>
        </w:rPr>
        <w:t xml:space="preserve">who has seen about </w:t>
      </w:r>
      <w:r w:rsidRPr="008E4ECD">
        <w:rPr>
          <w:rStyle w:val="Emphasis"/>
        </w:rPr>
        <w:t>$50,000</w:t>
      </w:r>
      <w:r w:rsidRPr="008E4ECD">
        <w:rPr>
          <w:rStyle w:val="StyleUnderline"/>
        </w:rPr>
        <w:t xml:space="preserve"> in NRA support</w:t>
      </w:r>
      <w:r w:rsidRPr="008E4ECD">
        <w:rPr>
          <w:sz w:val="16"/>
        </w:rPr>
        <w:t xml:space="preserve"> over the course of his career. On his website, Bishop says he "promotes the values and morals of Southwest Georgians," which he says include guns. He also touts his "A+" rating from the NRA. Disparity in lobbying efforts as well When it comes to lobbying lawmakers and regulators, broader special interests like the defense industry, finance and health care, by contrast, spent considerably more than the NRA and its allies. Though those sectors are also much larger, with a myriad of interests. According to the Center for Responsive Politics, the defense industry spent more than $126 million on lobbying in 2017. The financial sector spent half a billion dollars on lobbying in 2017. But similarly to the campaign finance figures above, for lobbying on singular issues like guns, it's more about how you compare to the other side of your issue. t's here that </w:t>
      </w:r>
      <w:r w:rsidRPr="008E4ECD">
        <w:rPr>
          <w:rStyle w:val="Emphasis"/>
        </w:rPr>
        <w:t>the leverage of the NRA and other gun rights groups becomes fully evident</w:t>
      </w:r>
      <w:r w:rsidRPr="008E4ECD">
        <w:rPr>
          <w:sz w:val="16"/>
        </w:rPr>
        <w:t xml:space="preserve">. </w:t>
      </w:r>
      <w:r w:rsidRPr="008E4ECD">
        <w:rPr>
          <w:rStyle w:val="StyleUnderline"/>
        </w:rPr>
        <w:t>While they spent north of $10 million last year, those advocating the opposite -- gun control -- spent less than one-fifth as much.</w:t>
      </w:r>
      <w:r w:rsidRPr="008E4ECD">
        <w:rPr>
          <w:sz w:val="16"/>
        </w:rPr>
        <w:t xml:space="preserve"> The same is true going back at least five years. In fact, </w:t>
      </w:r>
      <w:r w:rsidRPr="008E4ECD">
        <w:rPr>
          <w:rStyle w:val="Emphasis"/>
        </w:rPr>
        <w:t xml:space="preserve">gun manufacturing companies spent an additional $1.4 million on their own to lobby against new restrictions, on top of the $10 million gun rights groups spent. </w:t>
      </w:r>
      <w:r w:rsidRPr="008E4ECD">
        <w:rPr>
          <w:sz w:val="16"/>
        </w:rPr>
        <w:t>Nearly as much as all pro-gun-control groups combined.</w:t>
      </w:r>
    </w:p>
    <w:p w14:paraId="0DBF5193" w14:textId="77777777" w:rsidR="00210841" w:rsidRPr="008E4ECD" w:rsidRDefault="00210841" w:rsidP="00210841">
      <w:pPr>
        <w:shd w:val="clear" w:color="auto" w:fill="FEFEFE"/>
        <w:rPr>
          <w:color w:val="262626"/>
        </w:rPr>
      </w:pPr>
    </w:p>
    <w:p w14:paraId="7FA93DFA" w14:textId="77777777" w:rsidR="00210841" w:rsidRPr="008E4ECD" w:rsidRDefault="00210841" w:rsidP="00210841">
      <w:pPr>
        <w:pStyle w:val="Heading4"/>
        <w:rPr>
          <w:rStyle w:val="Style13ptBold"/>
          <w:b/>
        </w:rPr>
      </w:pPr>
      <w:r w:rsidRPr="008E4ECD">
        <w:rPr>
          <w:rStyle w:val="Style13ptBold"/>
          <w:b/>
        </w:rPr>
        <w:t xml:space="preserve">The NRA views any reform as setting a dangerous precedent in which Dems will ask for more – concealed carry is uniquely salient, and there’s a laundry list of reasons as to why Congress members won’t cross the NRA  </w:t>
      </w:r>
    </w:p>
    <w:p w14:paraId="1ABBAE43" w14:textId="77777777" w:rsidR="00210841" w:rsidRPr="008E4ECD" w:rsidRDefault="00210841" w:rsidP="00210841">
      <w:r w:rsidRPr="008E4ECD">
        <w:rPr>
          <w:rStyle w:val="Style13ptBold"/>
        </w:rPr>
        <w:t xml:space="preserve">Timmons 18 – </w:t>
      </w:r>
      <w:r w:rsidRPr="008E4ECD">
        <w:t xml:space="preserve">Previous White House and Asia correspondent at Quartz News. DC Economics Editor at Reuters and NYU graduate. [Heather, “How the NRA won the obedience of the U.S. government”, Quartz News, 3/2/18, </w:t>
      </w:r>
      <w:hyperlink r:id="rId213" w:history="1">
        <w:r w:rsidRPr="008E4ECD">
          <w:rPr>
            <w:rStyle w:val="Hyperlink"/>
            <w:rFonts w:eastAsiaTheme="majorEastAsia"/>
          </w:rPr>
          <w:t>https://qz.com/1214787/how-the-nras-money-forces-republicans-to-fight-gun-control/</w:t>
        </w:r>
        <w:r w:rsidRPr="008E4ECD">
          <w:rPr>
            <w:rStyle w:val="Hyperlink"/>
          </w:rPr>
          <w:t>]//AV</w:t>
        </w:r>
      </w:hyperlink>
    </w:p>
    <w:p w14:paraId="2D18FF5B" w14:textId="77777777" w:rsidR="00210841" w:rsidRPr="008E4ECD" w:rsidRDefault="00210841" w:rsidP="00210841"/>
    <w:p w14:paraId="330916AF" w14:textId="77777777" w:rsidR="00210841" w:rsidRPr="008E4ECD" w:rsidRDefault="00210841" w:rsidP="00210841">
      <w:pPr>
        <w:rPr>
          <w:rStyle w:val="Emphasis"/>
        </w:rPr>
      </w:pPr>
      <w:r w:rsidRPr="008E4ECD">
        <w:rPr>
          <w:sz w:val="16"/>
        </w:rPr>
        <w:t xml:space="preserve">The National Rifle Association’s black-carpeted booth was packed last week at the Conservative Political Action Conference in Maryland. Just days earlier, a school shooter in Parkland, Florida had killed seventeen people. Khaki-wearing college students and denim jacket-clad retirees gathered under prominent photos of NRA spokeswoman Dana Loesch and CEO Wayne LaPierre. Hanging T-shirts proclaimed “NRA: Freedom’s safest place.” The bank of laptops flanked by credit card machines in the new member signup area was particularly busy. Lines formed of people waiting to sign up, some peeling bills out of their wallets to pay the special $20 annual fee, a 50% discount on the regular rate. </w:t>
      </w:r>
      <w:r w:rsidRPr="008E4ECD">
        <w:rPr>
          <w:rStyle w:val="StyleUnderline"/>
        </w:rPr>
        <w:t xml:space="preserve">Asked why they were joining the powerful gun lobby, some </w:t>
      </w:r>
      <w:r w:rsidRPr="008E4ECD">
        <w:rPr>
          <w:rStyle w:val="Emphasis"/>
        </w:rPr>
        <w:t>first-time members said they felt the NRA had been unfairly maligned</w:t>
      </w:r>
      <w:r w:rsidRPr="008E4ECD">
        <w:rPr>
          <w:rStyle w:val="StyleUnderline"/>
        </w:rPr>
        <w:t xml:space="preserve"> after the Florida shooting. </w:t>
      </w:r>
      <w:r w:rsidRPr="008E4ECD">
        <w:rPr>
          <w:rStyle w:val="Emphasis"/>
        </w:rPr>
        <w:t xml:space="preserve">Did it matter that companies were </w:t>
      </w:r>
      <w:hyperlink r:id="rId214" w:history="1">
        <w:r w:rsidRPr="008E4ECD">
          <w:rPr>
            <w:rStyle w:val="Emphasis"/>
            <w:rFonts w:eastAsiaTheme="majorEastAsia"/>
          </w:rPr>
          <w:t xml:space="preserve">cancelling </w:t>
        </w:r>
        <w:r w:rsidRPr="008E4ECD">
          <w:rPr>
            <w:rStyle w:val="StyleUnderline"/>
            <w:rFonts w:eastAsiaTheme="majorEastAsia"/>
          </w:rPr>
          <w:t xml:space="preserve">special </w:t>
        </w:r>
        <w:r w:rsidRPr="008E4ECD">
          <w:rPr>
            <w:rStyle w:val="Emphasis"/>
            <w:rFonts w:eastAsiaTheme="majorEastAsia"/>
          </w:rPr>
          <w:t>discounts</w:t>
        </w:r>
      </w:hyperlink>
      <w:r w:rsidRPr="008E4ECD">
        <w:rPr>
          <w:rStyle w:val="Emphasis"/>
        </w:rPr>
        <w:t xml:space="preserve"> for NRA members, in the wake of public outrage</w:t>
      </w:r>
      <w:r w:rsidRPr="008E4ECD">
        <w:rPr>
          <w:rStyle w:val="StyleUnderline"/>
        </w:rPr>
        <w:t xml:space="preserve"> over the Florida shooting? “</w:t>
      </w:r>
      <w:r w:rsidRPr="008E4ECD">
        <w:rPr>
          <w:rStyle w:val="Emphasis"/>
        </w:rPr>
        <w:t>No</w:t>
      </w:r>
      <w:r w:rsidRPr="008E4ECD">
        <w:rPr>
          <w:sz w:val="16"/>
        </w:rPr>
        <w:t xml:space="preserve">,” answered Linda Petrou and Mary Fleming, two new members from North Carolina, with a laugh. “We don’t even know what the benefits are,” Fleming said. Overall, NRA members make up only 1.5% of the US population. In fact, </w:t>
      </w:r>
      <w:hyperlink r:id="rId215" w:history="1">
        <w:r w:rsidRPr="008E4ECD">
          <w:rPr>
            <w:rStyle w:val="Hyperlink"/>
            <w:rFonts w:eastAsiaTheme="majorEastAsia"/>
            <w:sz w:val="16"/>
          </w:rPr>
          <w:t>80% of American gun owners are not NRA members.</w:t>
        </w:r>
      </w:hyperlink>
      <w:r w:rsidRPr="008E4ECD">
        <w:rPr>
          <w:sz w:val="16"/>
        </w:rPr>
        <w:t xml:space="preserve"> Yet </w:t>
      </w:r>
      <w:r w:rsidRPr="008E4ECD">
        <w:rPr>
          <w:rStyle w:val="StyleUnderline"/>
        </w:rPr>
        <w:t xml:space="preserve">the organization wields an outsized influence in the US debate over gun control, and has significantly shaped the US gun laws, through an </w:t>
      </w:r>
      <w:r w:rsidRPr="008E4ECD">
        <w:rPr>
          <w:rStyle w:val="Emphasis"/>
        </w:rPr>
        <w:t xml:space="preserve">aggressive attack mentality, sophisticated marketing, relentless political lobbying and </w:t>
      </w:r>
      <w:hyperlink r:id="rId216" w:history="1">
        <w:r w:rsidRPr="008E4ECD">
          <w:rPr>
            <w:rStyle w:val="Emphasis"/>
            <w:rFonts w:eastAsiaTheme="majorEastAsia"/>
          </w:rPr>
          <w:t>big money.</w:t>
        </w:r>
      </w:hyperlink>
      <w:r w:rsidRPr="008E4ECD">
        <w:rPr>
          <w:sz w:val="16"/>
        </w:rPr>
        <w:t xml:space="preserve"> On Feb. 28, Donald </w:t>
      </w:r>
      <w:r w:rsidRPr="008E4ECD">
        <w:rPr>
          <w:rStyle w:val="StyleUnderline"/>
        </w:rPr>
        <w:t xml:space="preserve">Trump made an </w:t>
      </w:r>
      <w:hyperlink r:id="rId217" w:history="1">
        <w:r w:rsidRPr="008E4ECD">
          <w:rPr>
            <w:rStyle w:val="StyleUnderline"/>
            <w:rFonts w:eastAsiaTheme="majorEastAsia"/>
          </w:rPr>
          <w:t>unexpected public push</w:t>
        </w:r>
      </w:hyperlink>
      <w:r w:rsidRPr="008E4ECD">
        <w:rPr>
          <w:rStyle w:val="StyleUnderline"/>
        </w:rPr>
        <w:t xml:space="preserve"> for “comprehensive” gun safety laws, and mocked Congress members for being “petrified” of the NRA</w:t>
      </w:r>
      <w:r w:rsidRPr="008E4ECD">
        <w:rPr>
          <w:sz w:val="16"/>
        </w:rPr>
        <w:t xml:space="preserve">. But as a huge recipient of NRA cash in the 2016 election, astride a White House ricocheting from </w:t>
      </w:r>
      <w:hyperlink r:id="rId218" w:history="1">
        <w:r w:rsidRPr="008E4ECD">
          <w:rPr>
            <w:rStyle w:val="Hyperlink"/>
            <w:rFonts w:eastAsiaTheme="majorEastAsia"/>
            <w:sz w:val="16"/>
          </w:rPr>
          <w:t>one crisis</w:t>
        </w:r>
      </w:hyperlink>
      <w:r w:rsidRPr="008E4ECD">
        <w:rPr>
          <w:sz w:val="16"/>
        </w:rPr>
        <w:t xml:space="preserve"> to another, it’s unclear that he can be any more effective than past presidents at changing the equation. </w:t>
      </w:r>
      <w:r w:rsidRPr="008E4ECD">
        <w:rPr>
          <w:rStyle w:val="StyleUnderline"/>
        </w:rPr>
        <w:t>The NRA quickly dismissed Trump’s push as a publicity stunt. While the “meeting made for great TV, the gun-control proposals discussed would make for bad policy that would not keep our children safe,” NRA spokesperson Jennifer Baker said in an email</w:t>
      </w:r>
      <w:r w:rsidRPr="008E4ECD">
        <w:rPr>
          <w:sz w:val="16"/>
        </w:rPr>
        <w:t xml:space="preserve">. “Instead of punishing law-abiding gun owners for the acts of a deranged lunatic our leaders should pass meaningful proposals that would prevent the dangerously mentally ill from accessing firearms and actually prevent future tragedies.” </w:t>
      </w:r>
      <w:r w:rsidRPr="008E4ECD">
        <w:rPr>
          <w:rStyle w:val="StyleUnderline"/>
        </w:rPr>
        <w:t xml:space="preserve">Late on March 2, NRA lobbyist Chris Cox </w:t>
      </w:r>
      <w:hyperlink r:id="rId219" w:history="1">
        <w:r w:rsidRPr="008E4ECD">
          <w:rPr>
            <w:rStyle w:val="StyleUnderline"/>
            <w:rFonts w:eastAsiaTheme="majorEastAsia"/>
          </w:rPr>
          <w:t>bragged on Twitter</w:t>
        </w:r>
      </w:hyperlink>
      <w:r w:rsidRPr="008E4ECD">
        <w:rPr>
          <w:rStyle w:val="StyleUnderline"/>
        </w:rPr>
        <w:t xml:space="preserve"> about a “great meeting” with Trump in the White House. </w:t>
      </w:r>
      <w:r w:rsidRPr="008E4ECD">
        <w:rPr>
          <w:rStyle w:val="Emphasis"/>
        </w:rPr>
        <w:t>Trump, he said, doesn’t want gun control.</w:t>
      </w:r>
      <w:r w:rsidRPr="008E4ECD">
        <w:rPr>
          <w:sz w:val="16"/>
        </w:rPr>
        <w:t xml:space="preserve"> </w:t>
      </w:r>
      <w:r w:rsidRPr="008E4ECD">
        <w:rPr>
          <w:rStyle w:val="Emphasis"/>
        </w:rPr>
        <w:t xml:space="preserve">“Good (Great) meeting in the Oval Office tonight with the NRA!,” </w:t>
      </w:r>
      <w:hyperlink r:id="rId220" w:history="1">
        <w:r w:rsidRPr="008E4ECD">
          <w:rPr>
            <w:rStyle w:val="Emphasis"/>
            <w:rFonts w:eastAsiaTheme="majorEastAsia"/>
          </w:rPr>
          <w:t>Trump himself tweeted</w:t>
        </w:r>
      </w:hyperlink>
      <w:r w:rsidRPr="008E4ECD">
        <w:rPr>
          <w:sz w:val="16"/>
        </w:rPr>
        <w:t xml:space="preserve">. Statistics: America’s gun-control majority The US is the </w:t>
      </w:r>
      <w:hyperlink r:id="rId221" w:history="1">
        <w:r w:rsidRPr="008E4ECD">
          <w:rPr>
            <w:rStyle w:val="Hyperlink"/>
            <w:rFonts w:eastAsiaTheme="majorEastAsia"/>
            <w:sz w:val="16"/>
          </w:rPr>
          <w:t>deadliest developed country</w:t>
        </w:r>
      </w:hyperlink>
      <w:r w:rsidRPr="008E4ECD">
        <w:rPr>
          <w:sz w:val="16"/>
        </w:rPr>
        <w:t xml:space="preserve"> in the world, when it comes to firearm deaths. From the outside, it might look like the US is evenly divided between people rallying behind the NRA and its critics. But it’s not a 50/50 split. </w:t>
      </w:r>
      <w:r w:rsidRPr="008E4ECD">
        <w:rPr>
          <w:rStyle w:val="Emphasis"/>
        </w:rPr>
        <w:t>Despite the abundance of real and fictional guns in American culture, nearly 70% of US households don’t own any gun at all, and most gun owners say new laws to make America safer could be passed without taking away their rights</w:t>
      </w:r>
      <w:r w:rsidRPr="008E4ECD">
        <w:rPr>
          <w:sz w:val="16"/>
        </w:rPr>
        <w:t xml:space="preserve">. Far fewer Americans own guns than they did in the late 1970s, according to a </w:t>
      </w:r>
      <w:hyperlink r:id="rId222" w:history="1">
        <w:r w:rsidRPr="008E4ECD">
          <w:rPr>
            <w:rStyle w:val="Hyperlink"/>
            <w:rFonts w:eastAsiaTheme="majorEastAsia"/>
            <w:sz w:val="16"/>
          </w:rPr>
          <w:t>University of Chicago project</w:t>
        </w:r>
      </w:hyperlink>
      <w:r w:rsidRPr="008E4ECD">
        <w:rPr>
          <w:sz w:val="16"/>
        </w:rPr>
        <w:t xml:space="preserve"> that’s been grilling Americans about all aspects of their lives for over four decades. The overall number of guns have increased, though, indicating that the minority of households that do own guns are buying more and more. Even before the massacre in Parkland, Florida, 60% of Americans </w:t>
      </w:r>
      <w:hyperlink r:id="rId223" w:history="1">
        <w:r w:rsidRPr="008E4ECD">
          <w:rPr>
            <w:rStyle w:val="Hyperlink"/>
            <w:rFonts w:eastAsiaTheme="majorEastAsia"/>
            <w:sz w:val="16"/>
          </w:rPr>
          <w:t>supported stronger gun laws.</w:t>
        </w:r>
      </w:hyperlink>
      <w:r w:rsidRPr="008E4ECD">
        <w:rPr>
          <w:sz w:val="16"/>
        </w:rPr>
        <w:t xml:space="preserve"> Most answered yes when asked whether greater gun control could be enacted without violating their right to bear arms—including most of those in gun-owning households. Since the Florida shooting, overall approval for stronger gun laws has risen slightly,</w:t>
      </w:r>
      <w:hyperlink r:id="rId224" w:history="1">
        <w:r w:rsidRPr="008E4ECD">
          <w:rPr>
            <w:rStyle w:val="Hyperlink"/>
            <w:rFonts w:eastAsiaTheme="majorEastAsia"/>
            <w:sz w:val="16"/>
          </w:rPr>
          <w:t xml:space="preserve"> to 66%.</w:t>
        </w:r>
      </w:hyperlink>
      <w:r w:rsidRPr="008E4ECD">
        <w:rPr>
          <w:sz w:val="16"/>
        </w:rPr>
        <w:t xml:space="preserve"> The Parkland students have taken the issue head on, </w:t>
      </w:r>
      <w:hyperlink r:id="rId225" w:history="1">
        <w:r w:rsidRPr="008E4ECD">
          <w:rPr>
            <w:rStyle w:val="Hyperlink"/>
            <w:rFonts w:eastAsiaTheme="majorEastAsia"/>
            <w:sz w:val="16"/>
          </w:rPr>
          <w:t>gun safety groups</w:t>
        </w:r>
      </w:hyperlink>
      <w:r w:rsidRPr="008E4ECD">
        <w:rPr>
          <w:sz w:val="16"/>
        </w:rPr>
        <w:t xml:space="preserve"> are seeing a big uptick in interest, and conservative-leaning gun-owning groups, including </w:t>
      </w:r>
      <w:hyperlink r:id="rId226" w:history="1">
        <w:r w:rsidRPr="008E4ECD">
          <w:rPr>
            <w:rStyle w:val="Hyperlink"/>
            <w:rFonts w:eastAsiaTheme="majorEastAsia"/>
            <w:sz w:val="16"/>
          </w:rPr>
          <w:t>#VetsForGunReform</w:t>
        </w:r>
      </w:hyperlink>
      <w:r w:rsidRPr="008E4ECD">
        <w:rPr>
          <w:sz w:val="16"/>
        </w:rPr>
        <w:t xml:space="preserve"> and the </w:t>
      </w:r>
      <w:hyperlink r:id="rId227" w:history="1">
        <w:r w:rsidRPr="008E4ECD">
          <w:rPr>
            <w:rStyle w:val="Hyperlink"/>
            <w:rFonts w:eastAsiaTheme="majorEastAsia"/>
            <w:sz w:val="16"/>
          </w:rPr>
          <w:t>Veterans Coalition for Common Sense</w:t>
        </w:r>
      </w:hyperlink>
      <w:r w:rsidRPr="008E4ECD">
        <w:rPr>
          <w:sz w:val="16"/>
        </w:rPr>
        <w:t xml:space="preserve"> are calling for more restrictive gun laws. </w:t>
      </w:r>
      <w:r w:rsidRPr="008E4ECD">
        <w:rPr>
          <w:rStyle w:val="Emphasis"/>
        </w:rPr>
        <w:t>Popular demand for gun safety regulations has been thwarted by Congress, in the past</w:t>
      </w:r>
      <w:r w:rsidRPr="008E4ECD">
        <w:rPr>
          <w:sz w:val="16"/>
        </w:rPr>
        <w:t xml:space="preserve">. A year after the 1999 Columbine High School shooting that killed 13, 66% of people questioned in </w:t>
      </w:r>
      <w:hyperlink r:id="rId228" w:history="1">
        <w:r w:rsidRPr="008E4ECD">
          <w:rPr>
            <w:rStyle w:val="Hyperlink"/>
            <w:rFonts w:eastAsiaTheme="majorEastAsia"/>
            <w:sz w:val="16"/>
          </w:rPr>
          <w:t>a Pew Research poll</w:t>
        </w:r>
      </w:hyperlink>
      <w:r w:rsidRPr="008E4ECD">
        <w:rPr>
          <w:sz w:val="16"/>
        </w:rPr>
        <w:t xml:space="preserve"> said gun control was more important than protecting gun owners’ rights; and </w:t>
      </w:r>
      <w:hyperlink r:id="rId229" w:history="1">
        <w:r w:rsidRPr="008E4ECD">
          <w:rPr>
            <w:rStyle w:val="Hyperlink"/>
            <w:rFonts w:eastAsiaTheme="majorEastAsia"/>
            <w:sz w:val="16"/>
          </w:rPr>
          <w:t>support jumped for gun control</w:t>
        </w:r>
      </w:hyperlink>
      <w:r w:rsidRPr="008E4ECD">
        <w:rPr>
          <w:sz w:val="16"/>
        </w:rPr>
        <w:t xml:space="preserve"> after the 2012 Sandy Hook elementary school shooting that killed 26. Federal laws proposed after both massacres died in Congress. Overall, </w:t>
      </w:r>
      <w:r w:rsidRPr="008E4ECD">
        <w:rPr>
          <w:rStyle w:val="Emphasis"/>
        </w:rPr>
        <w:t xml:space="preserve">the majority of Americans support gun control. So why have their elected representatives refused to pass meaningful gun control legislation for over 20 years? How the NRA spends its money </w:t>
      </w:r>
      <w:r w:rsidRPr="008E4ECD">
        <w:rPr>
          <w:sz w:val="16"/>
        </w:rPr>
        <w:t>T</w:t>
      </w:r>
      <w:r w:rsidRPr="008E4ECD">
        <w:rPr>
          <w:rStyle w:val="StyleUnderline"/>
        </w:rPr>
        <w:t xml:space="preserve">he NRA and its associated political action committees spent </w:t>
      </w:r>
      <w:r w:rsidRPr="008E4ECD">
        <w:rPr>
          <w:rStyle w:val="Emphasis"/>
        </w:rPr>
        <w:t>over $50 million</w:t>
      </w:r>
      <w:r w:rsidRPr="008E4ECD">
        <w:rPr>
          <w:rStyle w:val="StyleUnderline"/>
        </w:rPr>
        <w:t xml:space="preserve"> on the 2016 election</w:t>
      </w:r>
      <w:r w:rsidRPr="008E4ECD">
        <w:rPr>
          <w:sz w:val="16"/>
        </w:rPr>
        <w:t>, as</w:t>
      </w:r>
      <w:hyperlink r:id="rId230" w:history="1">
        <w:r w:rsidRPr="008E4ECD">
          <w:rPr>
            <w:rStyle w:val="Hyperlink"/>
            <w:rFonts w:eastAsiaTheme="majorEastAsia"/>
            <w:sz w:val="16"/>
          </w:rPr>
          <w:t xml:space="preserve"> Quartz reported earlier</w:t>
        </w:r>
      </w:hyperlink>
      <w:r w:rsidRPr="008E4ECD">
        <w:rPr>
          <w:sz w:val="16"/>
        </w:rPr>
        <w:t xml:space="preserve">. </w:t>
      </w:r>
      <w:r w:rsidRPr="008E4ECD">
        <w:rPr>
          <w:rStyle w:val="StyleUnderline"/>
        </w:rPr>
        <w:t>That’s just what the group has to report to the Federal Election Commission</w:t>
      </w:r>
      <w:r w:rsidRPr="008E4ECD">
        <w:rPr>
          <w:sz w:val="16"/>
        </w:rPr>
        <w:t xml:space="preserve">, however. </w:t>
      </w:r>
      <w:r w:rsidRPr="008E4ECD">
        <w:rPr>
          <w:rStyle w:val="StyleUnderline"/>
        </w:rPr>
        <w:t xml:space="preserve">A 2016 internal audit showed the group </w:t>
      </w:r>
      <w:hyperlink r:id="rId231" w:history="1">
        <w:r w:rsidRPr="008E4ECD">
          <w:rPr>
            <w:rStyle w:val="Emphasis"/>
            <w:rFonts w:eastAsiaTheme="majorEastAsia"/>
          </w:rPr>
          <w:t>spent a total $75 million</w:t>
        </w:r>
      </w:hyperlink>
      <w:r w:rsidRPr="008E4ECD">
        <w:rPr>
          <w:rStyle w:val="Emphasis"/>
        </w:rPr>
        <w:t xml:space="preserve"> </w:t>
      </w:r>
      <w:r w:rsidRPr="008E4ECD">
        <w:rPr>
          <w:rStyle w:val="StyleUnderline"/>
        </w:rPr>
        <w:t xml:space="preserve">on legislative and public affairs in 2016. </w:t>
      </w:r>
      <w:r w:rsidRPr="008E4ECD">
        <w:rPr>
          <w:sz w:val="16"/>
        </w:rPr>
        <w:t xml:space="preserve">The amount of money the firearms industry (which is mostly represented by the NRA) reports for election spending is dwarfed by the overall reported lobbying spend from industries like health care, real estate, or oil and gas, </w:t>
      </w:r>
      <w:hyperlink r:id="rId232" w:history="1">
        <w:r w:rsidRPr="008E4ECD">
          <w:rPr>
            <w:rStyle w:val="Hyperlink"/>
            <w:rFonts w:eastAsiaTheme="majorEastAsia"/>
            <w:sz w:val="16"/>
          </w:rPr>
          <w:t>according to the Center for Responsive Politics</w:t>
        </w:r>
      </w:hyperlink>
      <w:r w:rsidRPr="008E4ECD">
        <w:rPr>
          <w:sz w:val="16"/>
        </w:rPr>
        <w:t>, a non-profit that tracks campaign finance. But relative to the gun industry’s size, it spends much more than other major industries: The pharmaceutical industry, which earned</w:t>
      </w:r>
      <w:hyperlink r:id="rId233" w:history="1">
        <w:r w:rsidRPr="008E4ECD">
          <w:rPr>
            <w:rStyle w:val="Hyperlink"/>
            <w:rFonts w:eastAsiaTheme="majorEastAsia"/>
            <w:sz w:val="16"/>
          </w:rPr>
          <w:t xml:space="preserve"> an estimated $450 billion</w:t>
        </w:r>
      </w:hyperlink>
      <w:r w:rsidRPr="008E4ECD">
        <w:rPr>
          <w:sz w:val="16"/>
        </w:rPr>
        <w:t xml:space="preserve"> in revenue in 2016, </w:t>
      </w:r>
      <w:hyperlink r:id="rId234" w:history="1">
        <w:r w:rsidRPr="008E4ECD">
          <w:rPr>
            <w:rStyle w:val="Hyperlink"/>
            <w:rFonts w:eastAsiaTheme="majorEastAsia"/>
            <w:sz w:val="16"/>
          </w:rPr>
          <w:t>spent almost $43 million</w:t>
        </w:r>
      </w:hyperlink>
      <w:r w:rsidRPr="008E4ECD">
        <w:rPr>
          <w:sz w:val="16"/>
        </w:rPr>
        <w:t xml:space="preserve"> in that year’s election—including contributions from major drug manufacturers like Pfizer and AstraZeneca. The NRA spent millions of dollars more, but the US gun industry earned only an </w:t>
      </w:r>
      <w:hyperlink r:id="rId235" w:history="1">
        <w:r w:rsidRPr="008E4ECD">
          <w:rPr>
            <w:rStyle w:val="Hyperlink"/>
            <w:rFonts w:eastAsiaTheme="majorEastAsia"/>
            <w:sz w:val="16"/>
          </w:rPr>
          <w:t>estimated $9 billion</w:t>
        </w:r>
      </w:hyperlink>
      <w:r w:rsidRPr="008E4ECD">
        <w:rPr>
          <w:sz w:val="16"/>
        </w:rPr>
        <w:t xml:space="preserve"> in revenue. </w:t>
      </w:r>
      <w:r w:rsidRPr="008E4ECD">
        <w:rPr>
          <w:rStyle w:val="Emphasis"/>
        </w:rPr>
        <w:t>Unlike many other industry-focused lobby groups, the NRA spends with a laser-like focus, boosting pro-gun politicians who are almost always Republicans, and running attack ads on politicians support who gun control, usually Democrats</w:t>
      </w:r>
      <w:r w:rsidRPr="008E4ECD">
        <w:rPr>
          <w:sz w:val="16"/>
        </w:rPr>
        <w:t xml:space="preserve">. In fact, </w:t>
      </w:r>
      <w:r w:rsidRPr="008E4ECD">
        <w:rPr>
          <w:rStyle w:val="StyleUnderline"/>
        </w:rPr>
        <w:t>the NRA spent more than twice as much money, ($34.5 million) in 2016 on negative advertising against Democrats who might demand stronger gun laws than it did on positive advertising for Trump and other Republicans ($14.5 million).</w:t>
      </w:r>
      <w:r w:rsidRPr="008E4ECD">
        <w:rPr>
          <w:sz w:val="16"/>
        </w:rPr>
        <w:t xml:space="preserve"> In the pharmaceutical industry, by comparison, almost $20 million of 2016’s campaign spend went to Democrats, with the rest to Republicans—because companies are hoping to be in the good graces of whoever gets elected. Other industries that spend millions on campaigns to one political party, like, say, the oil and gas industry, are usually offset by donations from another field, like pro-environment groups. There are some gun control groups campaigning and lobbying, but they </w:t>
      </w:r>
      <w:hyperlink r:id="rId236" w:history="1">
        <w:r w:rsidRPr="008E4ECD">
          <w:rPr>
            <w:rStyle w:val="Hyperlink"/>
            <w:rFonts w:eastAsiaTheme="majorEastAsia"/>
            <w:sz w:val="16"/>
          </w:rPr>
          <w:t>spent just $1.7 million</w:t>
        </w:r>
      </w:hyperlink>
      <w:r w:rsidRPr="008E4ECD">
        <w:rPr>
          <w:sz w:val="16"/>
        </w:rPr>
        <w:t xml:space="preserve"> during the 2016 election. Where all of the NRA’s money comes from, exactly, remains opaque. As a 501(c)(4) non-profit </w:t>
      </w:r>
      <w:hyperlink r:id="rId237" w:history="1">
        <w:r w:rsidRPr="008E4ECD">
          <w:rPr>
            <w:rStyle w:val="Hyperlink"/>
            <w:rFonts w:eastAsiaTheme="majorEastAsia"/>
            <w:sz w:val="16"/>
          </w:rPr>
          <w:t>social welfare organization</w:t>
        </w:r>
      </w:hyperlink>
      <w:r w:rsidRPr="008E4ECD">
        <w:rPr>
          <w:sz w:val="16"/>
        </w:rPr>
        <w:t xml:space="preserve">, the NRA doesn’t have to disclose its donors. Membership dues like those collected at the conservative convention last week make up </w:t>
      </w:r>
      <w:hyperlink r:id="rId238" w:history="1">
        <w:r w:rsidRPr="008E4ECD">
          <w:rPr>
            <w:rStyle w:val="Hyperlink"/>
            <w:rFonts w:eastAsiaTheme="majorEastAsia"/>
            <w:sz w:val="16"/>
          </w:rPr>
          <w:t>a portion of their funds</w:t>
        </w:r>
      </w:hyperlink>
      <w:r w:rsidRPr="008E4ECD">
        <w:rPr>
          <w:sz w:val="16"/>
        </w:rPr>
        <w:t xml:space="preserve">, and </w:t>
      </w:r>
      <w:hyperlink r:id="rId239" w:history="1">
        <w:r w:rsidRPr="008E4ECD">
          <w:rPr>
            <w:rStyle w:val="Hyperlink"/>
            <w:rFonts w:eastAsiaTheme="majorEastAsia"/>
            <w:sz w:val="16"/>
          </w:rPr>
          <w:t>“Ring of Freedom” donors</w:t>
        </w:r>
      </w:hyperlink>
      <w:r w:rsidRPr="008E4ECD">
        <w:rPr>
          <w:sz w:val="16"/>
        </w:rPr>
        <w:t xml:space="preserve"> like the </w:t>
      </w:r>
      <w:hyperlink r:id="rId240" w:history="1">
        <w:r w:rsidRPr="008E4ECD">
          <w:rPr>
            <w:rStyle w:val="Hyperlink"/>
            <w:rFonts w:eastAsiaTheme="majorEastAsia"/>
            <w:sz w:val="16"/>
          </w:rPr>
          <w:t>Brownell</w:t>
        </w:r>
      </w:hyperlink>
      <w:r w:rsidRPr="008E4ECD">
        <w:rPr>
          <w:sz w:val="16"/>
        </w:rPr>
        <w:t xml:space="preserve"> family, which owns Brownells, an Iowa firearms distributor, or the gun-making </w:t>
      </w:r>
      <w:hyperlink r:id="rId241" w:history="1">
        <w:r w:rsidRPr="008E4ECD">
          <w:rPr>
            <w:rStyle w:val="Hyperlink"/>
            <w:rFonts w:eastAsiaTheme="majorEastAsia"/>
            <w:sz w:val="16"/>
          </w:rPr>
          <w:t>Beretta</w:t>
        </w:r>
      </w:hyperlink>
      <w:r w:rsidRPr="008E4ECD">
        <w:rPr>
          <w:sz w:val="16"/>
        </w:rPr>
        <w:t xml:space="preserve"> family, are also big contributors. Then there are advertisers in the NRA’s magazines, like Illinois gun company </w:t>
      </w:r>
      <w:hyperlink r:id="rId242" w:history="1">
        <w:r w:rsidRPr="008E4ECD">
          <w:rPr>
            <w:rStyle w:val="Hyperlink"/>
            <w:rFonts w:eastAsiaTheme="majorEastAsia"/>
            <w:sz w:val="16"/>
          </w:rPr>
          <w:t>Springfield Armory.</w:t>
        </w:r>
      </w:hyperlink>
      <w:r w:rsidRPr="008E4ECD">
        <w:rPr>
          <w:sz w:val="16"/>
        </w:rPr>
        <w:t xml:space="preserve"> </w:t>
      </w:r>
      <w:r w:rsidRPr="008E4ECD">
        <w:rPr>
          <w:rStyle w:val="Emphasis"/>
        </w:rPr>
        <w:t>Because its legislative arm, NRA ILA, regularly lobbies Congress</w:t>
      </w:r>
      <w:r w:rsidRPr="008E4ECD">
        <w:rPr>
          <w:sz w:val="16"/>
        </w:rPr>
        <w:t xml:space="preserve">, however, it does file quarterly lobbying reports with the </w:t>
      </w:r>
      <w:hyperlink r:id="rId243" w:history="1">
        <w:r w:rsidRPr="008E4ECD">
          <w:rPr>
            <w:rStyle w:val="Hyperlink"/>
            <w:rFonts w:eastAsiaTheme="majorEastAsia"/>
            <w:sz w:val="16"/>
          </w:rPr>
          <w:t>House</w:t>
        </w:r>
      </w:hyperlink>
      <w:r w:rsidRPr="008E4ECD">
        <w:rPr>
          <w:sz w:val="16"/>
        </w:rPr>
        <w:t xml:space="preserve"> and </w:t>
      </w:r>
      <w:hyperlink r:id="rId244" w:history="1">
        <w:r w:rsidRPr="008E4ECD">
          <w:rPr>
            <w:rStyle w:val="Hyperlink"/>
            <w:rFonts w:eastAsiaTheme="majorEastAsia"/>
            <w:sz w:val="16"/>
          </w:rPr>
          <w:t>Senate</w:t>
        </w:r>
      </w:hyperlink>
      <w:r w:rsidRPr="008E4ECD">
        <w:rPr>
          <w:sz w:val="16"/>
        </w:rPr>
        <w:t xml:space="preserve"> that show how much it is spending on politicians. </w:t>
      </w:r>
      <w:r w:rsidRPr="008E4ECD">
        <w:rPr>
          <w:rStyle w:val="Emphasis"/>
        </w:rPr>
        <w:t>The impact of all this cash has been profound in recent decades</w:t>
      </w:r>
      <w:r w:rsidRPr="008E4ECD">
        <w:rPr>
          <w:sz w:val="16"/>
        </w:rPr>
        <w:t xml:space="preserve">. </w:t>
      </w:r>
      <w:r w:rsidRPr="008E4ECD">
        <w:rPr>
          <w:rStyle w:val="StyleUnderline"/>
        </w:rPr>
        <w:t>Presidents have tried to pass sweeping gun safety laws before</w:t>
      </w:r>
      <w:r w:rsidRPr="008E4ECD">
        <w:rPr>
          <w:sz w:val="16"/>
        </w:rPr>
        <w:t xml:space="preserve">—in March of 2000, Bill Clinton signed what was expected to become an industry-wide agreement with Smith and Wesson, </w:t>
      </w:r>
      <w:r w:rsidRPr="008E4ECD">
        <w:rPr>
          <w:rStyle w:val="Emphasis"/>
        </w:rPr>
        <w:t xml:space="preserve">but </w:t>
      </w:r>
      <w:hyperlink r:id="rId245" w:history="1">
        <w:r w:rsidRPr="008E4ECD">
          <w:rPr>
            <w:rStyle w:val="Emphasis"/>
            <w:rFonts w:eastAsiaTheme="majorEastAsia"/>
          </w:rPr>
          <w:t>thanks to NRA influence</w:t>
        </w:r>
      </w:hyperlink>
      <w:r w:rsidRPr="008E4ECD">
        <w:rPr>
          <w:rStyle w:val="Emphasis"/>
        </w:rPr>
        <w:t xml:space="preserve"> it was unwound</w:t>
      </w:r>
      <w:r w:rsidRPr="008E4ECD">
        <w:rPr>
          <w:sz w:val="16"/>
        </w:rPr>
        <w:t xml:space="preserve"> after George W. Bush was elected later that year. Months after the Sandy Hook shooting, Barack </w:t>
      </w:r>
      <w:r w:rsidRPr="008E4ECD">
        <w:rPr>
          <w:rStyle w:val="StyleUnderline"/>
        </w:rPr>
        <w:t>Obama’s gun safety proposals failed to get enough votes in the Senate to clear the 60-vote threshold</w:t>
      </w:r>
      <w:r w:rsidRPr="008E4ECD">
        <w:rPr>
          <w:sz w:val="16"/>
        </w:rPr>
        <w:t>, despite polls showing 90% of the country supported universal background checks. “</w:t>
      </w:r>
      <w:r w:rsidRPr="008E4ECD">
        <w:rPr>
          <w:rStyle w:val="Emphasis"/>
        </w:rPr>
        <w:t>It came down to politics—the worry that that vocal minority of gun owners would come after them in future elections.</w:t>
      </w:r>
      <w:r w:rsidRPr="008E4ECD">
        <w:rPr>
          <w:sz w:val="16"/>
        </w:rPr>
        <w:t xml:space="preserve"> </w:t>
      </w:r>
      <w:r w:rsidRPr="008E4ECD">
        <w:rPr>
          <w:rStyle w:val="Emphasis"/>
        </w:rPr>
        <w:t>[Congress members] worried that the gun lobby would spend a lot of money and paint them as anti-Second Amendment</w:t>
      </w:r>
      <w:r w:rsidRPr="008E4ECD">
        <w:rPr>
          <w:sz w:val="16"/>
        </w:rPr>
        <w:t xml:space="preserve">,” Obama </w:t>
      </w:r>
      <w:hyperlink r:id="rId246" w:history="1">
        <w:r w:rsidRPr="008E4ECD">
          <w:rPr>
            <w:rStyle w:val="Hyperlink"/>
            <w:rFonts w:eastAsiaTheme="majorEastAsia"/>
            <w:sz w:val="16"/>
          </w:rPr>
          <w:t>said in a speech afterward</w:t>
        </w:r>
      </w:hyperlink>
      <w:r w:rsidRPr="008E4ECD">
        <w:rPr>
          <w:sz w:val="16"/>
        </w:rPr>
        <w:t xml:space="preserve">. “Is our democracy broken?,” Florida congressman Ted Deutch </w:t>
      </w:r>
      <w:hyperlink r:id="rId247" w:history="1">
        <w:r w:rsidRPr="008E4ECD">
          <w:rPr>
            <w:rStyle w:val="Hyperlink"/>
            <w:rFonts w:eastAsiaTheme="majorEastAsia"/>
            <w:sz w:val="16"/>
          </w:rPr>
          <w:t>said at a Feb. 22 town hall</w:t>
        </w:r>
      </w:hyperlink>
      <w:r w:rsidRPr="008E4ECD">
        <w:rPr>
          <w:sz w:val="16"/>
        </w:rPr>
        <w:t xml:space="preserve"> in response to a question from a Stoneman Douglas student whose sister had been killed in the high school shooting. “A little bit. A little bit, it is,” he said. “When any organization spends tens of millions of dollars promoting the interests of gun corporations to influence what happens in our elections, then yes, our democracy is a little broken.” </w:t>
      </w:r>
      <w:r w:rsidRPr="008E4ECD">
        <w:rPr>
          <w:rStyle w:val="Emphasis"/>
        </w:rPr>
        <w:t xml:space="preserve">In the last quarter of 2017 alone, the NRA spent over $900,000 lobbying members of Congress on 17 different bills, the group’s </w:t>
      </w:r>
      <w:hyperlink r:id="rId248" w:history="1">
        <w:r w:rsidRPr="008E4ECD">
          <w:rPr>
            <w:rStyle w:val="Emphasis"/>
            <w:rFonts w:eastAsiaTheme="majorEastAsia"/>
          </w:rPr>
          <w:t>last Senate disclosure shows</w:t>
        </w:r>
      </w:hyperlink>
      <w:r w:rsidRPr="008E4ECD">
        <w:rPr>
          <w:sz w:val="16"/>
        </w:rPr>
        <w:t xml:space="preserve">. </w:t>
      </w:r>
      <w:r w:rsidRPr="008E4ECD">
        <w:rPr>
          <w:rStyle w:val="StyleUnderline"/>
        </w:rPr>
        <w:t xml:space="preserve">Attack, attack, attack ads </w:t>
      </w:r>
      <w:r w:rsidRPr="008E4ECD">
        <w:rPr>
          <w:rStyle w:val="Emphasis"/>
        </w:rPr>
        <w:t xml:space="preserve">In the runup to elections, the NRA has also masterfully attacked candidates who support any gun control at all, even if they consider themselves defenders of the Second Amendment. </w:t>
      </w:r>
      <w:r w:rsidRPr="008E4ECD">
        <w:rPr>
          <w:sz w:val="16"/>
        </w:rPr>
        <w:t xml:space="preserve">In the 2016 election, </w:t>
      </w:r>
      <w:r w:rsidRPr="008E4ECD">
        <w:rPr>
          <w:rStyle w:val="StyleUnderline"/>
        </w:rPr>
        <w:t>the only politician the NRA spent more on campaigning against than Hillary Clinton was Deborah Ross, the North Carolina candidate for senator.</w:t>
      </w:r>
      <w:r w:rsidRPr="008E4ECD">
        <w:rPr>
          <w:sz w:val="16"/>
        </w:rPr>
        <w:t xml:space="preserve"> </w:t>
      </w:r>
      <w:r w:rsidRPr="008E4ECD">
        <w:rPr>
          <w:rStyle w:val="StyleUnderline"/>
        </w:rPr>
        <w:t>Ross</w:t>
      </w:r>
      <w:r w:rsidRPr="008E4ECD">
        <w:rPr>
          <w:sz w:val="16"/>
        </w:rPr>
        <w:t xml:space="preserve"> hardly seems the election’s most obvious target—a former civil rights lawyer who defended individual liberties for a career, and member of the state legislature for 10 years, she supports allowing “concealed carry” of guns to licensed owners. </w:t>
      </w:r>
      <w:r w:rsidRPr="008E4ECD">
        <w:rPr>
          <w:rStyle w:val="Emphasis"/>
        </w:rPr>
        <w:t xml:space="preserve">But as a state politician, she voted against allowing concealed carry in bars and restaurants where alcohol was served, earning her an “F” grade from the NRA, which ran ads that said “Defend your freedom, defeat Deborah Ross.” </w:t>
      </w:r>
      <w:r w:rsidRPr="008E4ECD">
        <w:rPr>
          <w:sz w:val="16"/>
        </w:rPr>
        <w:t>Ross, who got 45% of the vote to her opponents 51%, said she wasn’t surprised by the attacks. “</w:t>
      </w:r>
      <w:r w:rsidRPr="008E4ECD">
        <w:rPr>
          <w:rStyle w:val="Emphasis"/>
        </w:rPr>
        <w:t>The reason they don’t want me in Congress is that I won’t do what they want</w:t>
      </w:r>
      <w:r w:rsidRPr="008E4ECD">
        <w:rPr>
          <w:rStyle w:val="StyleUnderline"/>
        </w:rPr>
        <w:t xml:space="preserve">,” Ross said. </w:t>
      </w:r>
      <w:r w:rsidRPr="008E4ECD">
        <w:rPr>
          <w:rStyle w:val="Emphasis"/>
        </w:rPr>
        <w:t>The NRA’s influence on elections is one thing</w:t>
      </w:r>
      <w:r w:rsidRPr="008E4ECD">
        <w:rPr>
          <w:rStyle w:val="StyleUnderline"/>
        </w:rPr>
        <w:t>, Ross said. “</w:t>
      </w:r>
      <w:r w:rsidRPr="008E4ECD">
        <w:rPr>
          <w:rStyle w:val="Emphasis"/>
        </w:rPr>
        <w:t>The bigger issue is how they keep people they’ve helped to get elected in line</w:t>
      </w:r>
      <w:r w:rsidRPr="008E4ECD">
        <w:rPr>
          <w:rStyle w:val="StyleUnderline"/>
        </w:rPr>
        <w:t xml:space="preserve">,” she said. </w:t>
      </w:r>
      <w:r w:rsidRPr="008E4ECD">
        <w:rPr>
          <w:rStyle w:val="Emphasis"/>
        </w:rPr>
        <w:t xml:space="preserve">They “don’t give any wiggle room to the people who they support and they have a chokehold on them.” </w:t>
      </w:r>
      <w:r w:rsidRPr="008E4ECD">
        <w:rPr>
          <w:rStyle w:val="StyleUnderline"/>
        </w:rPr>
        <w:t>Republicans</w:t>
      </w:r>
      <w:r w:rsidRPr="008E4ECD">
        <w:rPr>
          <w:sz w:val="16"/>
        </w:rPr>
        <w:t xml:space="preserve"> elected to office with NRA money behind them fear being primaried in the next election, by another Republican candidate that the group stumps up millions to support instead, or they </w:t>
      </w:r>
      <w:r w:rsidRPr="008E4ECD">
        <w:rPr>
          <w:rStyle w:val="StyleUnderline"/>
        </w:rPr>
        <w:t>fear they could suffer the “wrath” of the group, Ross said. “Politicians don’t like to say no to people, and particularly to people who have done something for them</w:t>
      </w:r>
      <w:r w:rsidRPr="008E4ECD">
        <w:rPr>
          <w:sz w:val="16"/>
        </w:rPr>
        <w:t>,” she said. “</w:t>
      </w:r>
      <w:r w:rsidRPr="008E4ECD">
        <w:rPr>
          <w:rStyle w:val="Emphasis"/>
        </w:rPr>
        <w:t>If you give the Dems an inch, they are going to want two inches more</w:t>
      </w:r>
      <w:r w:rsidRPr="008E4ECD">
        <w:rPr>
          <w:sz w:val="16"/>
        </w:rPr>
        <w:t xml:space="preserve">.” </w:t>
      </w:r>
      <w:r w:rsidRPr="008E4ECD">
        <w:rPr>
          <w:rStyle w:val="Emphasis"/>
        </w:rPr>
        <w:t>The reason the NRA is so adamant about fighting absolutely every gun control law is their fear that even small concessions could lead to huge changes</w:t>
      </w:r>
      <w:r w:rsidRPr="008E4ECD">
        <w:rPr>
          <w:sz w:val="16"/>
        </w:rPr>
        <w:t xml:space="preserve">, explains one conservative activist who works with big-money Republican donors. “If you give the Dems an inch, they are going to want two inches more,” he said. </w:t>
      </w:r>
      <w:r w:rsidRPr="008E4ECD">
        <w:rPr>
          <w:rStyle w:val="Emphasis"/>
        </w:rPr>
        <w:t xml:space="preserve">Some conservatives “want to join the consensus” on common sense gun laws, he said, but “you know the left is just going to keep coming and coming.” </w:t>
      </w:r>
      <w:r w:rsidRPr="008E4ECD">
        <w:rPr>
          <w:sz w:val="16"/>
        </w:rPr>
        <w:t xml:space="preserve">Trump’s actions in the coming days may test the organization’s influence. He has </w:t>
      </w:r>
      <w:hyperlink r:id="rId249" w:history="1">
        <w:r w:rsidRPr="008E4ECD">
          <w:rPr>
            <w:rStyle w:val="Hyperlink"/>
            <w:rFonts w:eastAsiaTheme="majorEastAsia"/>
            <w:sz w:val="16"/>
          </w:rPr>
          <w:t>pledged to cross the NRA</w:t>
        </w:r>
      </w:hyperlink>
      <w:r w:rsidRPr="008E4ECD">
        <w:rPr>
          <w:sz w:val="16"/>
        </w:rPr>
        <w:t xml:space="preserve"> on several issues, including raising the age for assault rifle purchases to 21 and strengthening background checks. After Trump’s Oval Office meeting with NRA representatives on March 3, White House press secretary Sarah Huckabee walked back some of Trump’s promises, saying he supports stronger background checks, but not universal ones, and suggesting age limits for gun purchases might be easier to pass on a state level than a federal one. Mobilizing its membership </w:t>
      </w:r>
      <w:r w:rsidRPr="008E4ECD">
        <w:rPr>
          <w:rStyle w:val="StyleUnderline"/>
        </w:rPr>
        <w:t>Just as important as the money it spends on lobbying and ads</w:t>
      </w:r>
      <w:r w:rsidRPr="008E4ECD">
        <w:rPr>
          <w:sz w:val="16"/>
        </w:rPr>
        <w:t xml:space="preserve">, </w:t>
      </w:r>
      <w:r w:rsidRPr="008E4ECD">
        <w:rPr>
          <w:rStyle w:val="StyleUnderline"/>
        </w:rPr>
        <w:t>is the way</w:t>
      </w:r>
      <w:r w:rsidRPr="008E4ECD">
        <w:rPr>
          <w:rStyle w:val="Emphasis"/>
        </w:rPr>
        <w:t xml:space="preserve"> </w:t>
      </w:r>
      <w:r w:rsidRPr="008E4ECD">
        <w:rPr>
          <w:rStyle w:val="StyleUnderline"/>
        </w:rPr>
        <w:t>the NRA</w:t>
      </w:r>
      <w:r w:rsidRPr="008E4ECD">
        <w:rPr>
          <w:rStyle w:val="Emphasis"/>
        </w:rPr>
        <w:t xml:space="preserve"> energizes its base to urge politicians already in office to vote down gun safety legislation, and to pressure manufacturers not to agree to new safety measures</w:t>
      </w:r>
      <w:r w:rsidRPr="008E4ECD">
        <w:rPr>
          <w:sz w:val="16"/>
        </w:rPr>
        <w:t xml:space="preserve">. </w:t>
      </w:r>
      <w:r w:rsidRPr="008E4ECD">
        <w:rPr>
          <w:rStyle w:val="StyleUnderline"/>
        </w:rPr>
        <w:t>Members are urged to send letters, make calls, and sometimes march.</w:t>
      </w:r>
      <w:r w:rsidRPr="008E4ECD">
        <w:rPr>
          <w:sz w:val="16"/>
        </w:rPr>
        <w:t xml:space="preserve"> A </w:t>
      </w:r>
      <w:hyperlink r:id="rId250" w:history="1">
        <w:r w:rsidRPr="008E4ECD">
          <w:rPr>
            <w:rStyle w:val="Hyperlink"/>
            <w:rFonts w:eastAsiaTheme="majorEastAsia"/>
            <w:sz w:val="16"/>
          </w:rPr>
          <w:t>September 2017 missive</w:t>
        </w:r>
      </w:hyperlink>
      <w:r w:rsidRPr="008E4ECD">
        <w:rPr>
          <w:sz w:val="16"/>
        </w:rPr>
        <w:t xml:space="preserve"> from the legislative arm, for example, encourages members to tell House representatives to vote for the “Concealed Carry Reciprocity Act,” which allows gun owners to take their weapons across state lines. “They have the money. But we have the numbers,” it says, despite the fact that </w:t>
      </w:r>
      <w:hyperlink r:id="rId251" w:history="1">
        <w:r w:rsidRPr="008E4ECD">
          <w:rPr>
            <w:rStyle w:val="Hyperlink"/>
            <w:rFonts w:eastAsiaTheme="majorEastAsia"/>
            <w:sz w:val="16"/>
          </w:rPr>
          <w:t>polls</w:t>
        </w:r>
      </w:hyperlink>
      <w:r w:rsidRPr="008E4ECD">
        <w:rPr>
          <w:sz w:val="16"/>
        </w:rPr>
        <w:t xml:space="preserve"> and spending data show the opposite is true. “That’s why no gun owner can afford to sit out this fight.” The bill </w:t>
      </w:r>
      <w:hyperlink r:id="rId252" w:history="1">
        <w:r w:rsidRPr="008E4ECD">
          <w:rPr>
            <w:rStyle w:val="Hyperlink"/>
            <w:rFonts w:eastAsiaTheme="majorEastAsia"/>
            <w:sz w:val="16"/>
          </w:rPr>
          <w:t>passed the House</w:t>
        </w:r>
      </w:hyperlink>
      <w:r w:rsidRPr="008E4ECD">
        <w:rPr>
          <w:sz w:val="16"/>
        </w:rPr>
        <w:t xml:space="preserve"> 231-198. The way the NRA activates its base strongly resembles the American Association of Retired Persons, the 38-million strong group for retired people, says Dan Cassino, a political science professor at Fairleigh Dickinson University, and the head of experimental research at </w:t>
      </w:r>
      <w:hyperlink r:id="rId253" w:history="1">
        <w:r w:rsidRPr="008E4ECD">
          <w:rPr>
            <w:rStyle w:val="Hyperlink"/>
            <w:rFonts w:eastAsiaTheme="majorEastAsia"/>
            <w:sz w:val="16"/>
          </w:rPr>
          <w:t>PublicMind</w:t>
        </w:r>
      </w:hyperlink>
      <w:r w:rsidRPr="008E4ECD">
        <w:rPr>
          <w:sz w:val="16"/>
        </w:rPr>
        <w:t xml:space="preserve">. Both organizations are effective influencers of sitting politicians, because Congress members rely on protests, town halls, and, and direct interaction to understand their constituents. </w:t>
      </w:r>
      <w:r w:rsidRPr="008E4ECD">
        <w:rPr>
          <w:rStyle w:val="StyleUnderline"/>
        </w:rPr>
        <w:t xml:space="preserve">After Smith and Wesson pledged to make guns safer, its CEO got </w:t>
      </w:r>
      <w:r w:rsidRPr="008E4ECD">
        <w:rPr>
          <w:rStyle w:val="Emphasis"/>
        </w:rPr>
        <w:t>death threats.</w:t>
      </w:r>
      <w:r w:rsidRPr="008E4ECD">
        <w:rPr>
          <w:sz w:val="16"/>
        </w:rPr>
        <w:t xml:space="preserve"> Members of Congress “have very little data and are incredibly risk adverse,” Cassino said. “When they get a lot of calls on an issue, that overrides” everything else, he said. </w:t>
      </w:r>
      <w:r w:rsidRPr="008E4ECD">
        <w:rPr>
          <w:rStyle w:val="StyleUnderline"/>
        </w:rPr>
        <w:t xml:space="preserve">NRA members also been </w:t>
      </w:r>
      <w:r w:rsidRPr="008E4ECD">
        <w:rPr>
          <w:rStyle w:val="Emphasis"/>
        </w:rPr>
        <w:t>mobilized against companies.</w:t>
      </w:r>
      <w:r w:rsidRPr="008E4ECD">
        <w:rPr>
          <w:rStyle w:val="StyleUnderline"/>
        </w:rPr>
        <w:t xml:space="preserve"> After Smith and Wesson made its agreement </w:t>
      </w:r>
      <w:r w:rsidRPr="008E4ECD">
        <w:rPr>
          <w:sz w:val="16"/>
        </w:rPr>
        <w:t xml:space="preserve">with President Clinton, </w:t>
      </w:r>
      <w:r w:rsidRPr="008E4ECD">
        <w:rPr>
          <w:rStyle w:val="StyleUnderline"/>
        </w:rPr>
        <w:t>NRA joined a boycott that tanked the company’s sales, and resulted in it being sold off for a fraction of what its assets were worth.</w:t>
      </w:r>
      <w:r w:rsidRPr="008E4ECD">
        <w:rPr>
          <w:sz w:val="16"/>
        </w:rPr>
        <w:t xml:space="preserve"> The CEO at the time got </w:t>
      </w:r>
      <w:hyperlink r:id="rId254" w:anchor="v=onepage&amp;q=ED%20shultz%20death%20threats%20and%20NRA&amp;f=false" w:history="1">
        <w:r w:rsidRPr="008E4ECD">
          <w:rPr>
            <w:rStyle w:val="Hyperlink"/>
            <w:rFonts w:eastAsiaTheme="majorEastAsia"/>
            <w:sz w:val="16"/>
          </w:rPr>
          <w:t>anonymous death threats</w:t>
        </w:r>
      </w:hyperlink>
      <w:r w:rsidRPr="008E4ECD">
        <w:rPr>
          <w:sz w:val="16"/>
        </w:rPr>
        <w:t xml:space="preserve">. NRA members are strident supporters of the group. In 1968, as the FBI was investigating whether the NRA should register as a lobbying organization, one sent a telegram, complaining of the “flagrant Gestapo authority of the FBI investigation of the NRA” to his local Congress member, the </w:t>
      </w:r>
      <w:hyperlink r:id="rId255" w:history="1">
        <w:r w:rsidRPr="008E4ECD">
          <w:rPr>
            <w:rStyle w:val="Hyperlink"/>
            <w:rFonts w:eastAsiaTheme="majorEastAsia"/>
            <w:sz w:val="16"/>
          </w:rPr>
          <w:t>FBI’s online records show</w:t>
        </w:r>
      </w:hyperlink>
      <w:r w:rsidRPr="008E4ECD">
        <w:rPr>
          <w:sz w:val="16"/>
        </w:rPr>
        <w:t xml:space="preserve"> (page 12). The NRA is “under attack for spurious reasons,” said the new NRA member Petrou at CPAC. Rather than blame the NRA for the Florida school massacre, she said, Americans should be trying to recreate the traditional family values and the close-knit neighborhoods it used to have. None of the gunmen in the US’s recent mass shootings were NRA members, added Fleming. Fueled by “freedom” and fear </w:t>
      </w:r>
      <w:r w:rsidRPr="008E4ECD">
        <w:rPr>
          <w:rStyle w:val="StyleUnderline"/>
        </w:rPr>
        <w:t xml:space="preserve">While the NRA directs millions of dollars towards political campaigns and steers calls to Congress, the group has used savvy marketing tactics to position itself as an authority on the role of guns in American society. </w:t>
      </w:r>
      <w:r w:rsidRPr="008E4ECD">
        <w:rPr>
          <w:sz w:val="16"/>
        </w:rPr>
        <w:t xml:space="preserve">Since 2004, the company’s advertising agency, Oklahoma’s Ackerman McQueen, has been producing a NRA “news agency” for the group, as </w:t>
      </w:r>
      <w:hyperlink r:id="rId256" w:history="1">
        <w:r w:rsidRPr="008E4ECD">
          <w:rPr>
            <w:rStyle w:val="Hyperlink"/>
            <w:rFonts w:eastAsiaTheme="majorEastAsia"/>
            <w:sz w:val="16"/>
          </w:rPr>
          <w:t>Quartz wrote earlier</w:t>
        </w:r>
      </w:hyperlink>
      <w:r w:rsidRPr="008E4ECD">
        <w:rPr>
          <w:sz w:val="16"/>
        </w:rPr>
        <w:t xml:space="preserve">. Dedicated to “the most comprehensive video coverage of Second Amendment issues, events and culture,” the channel presents guns as a symbol of American freedom, and a core conservative identifier—while marketing weapons and accessories. Its women’s channel, for example, produces Love at First Shot, a program to introduce women to guns and “the shooting lifestyle, from cooking to concealed carry:” </w:t>
      </w:r>
      <w:r w:rsidRPr="008E4ECD">
        <w:rPr>
          <w:rStyle w:val="StyleUnderline"/>
        </w:rPr>
        <w:t>Other NRA videos focus on stoking anxiety and division in the United States</w:t>
      </w:r>
      <w:r w:rsidRPr="008E4ECD">
        <w:rPr>
          <w:sz w:val="16"/>
        </w:rPr>
        <w:t xml:space="preserve">. In </w:t>
      </w:r>
      <w:hyperlink r:id="rId257" w:history="1">
        <w:r w:rsidRPr="008E4ECD">
          <w:rPr>
            <w:rStyle w:val="Hyperlink"/>
            <w:rFonts w:eastAsiaTheme="majorEastAsia"/>
            <w:sz w:val="16"/>
          </w:rPr>
          <w:t>one controversial video</w:t>
        </w:r>
      </w:hyperlink>
      <w:r w:rsidRPr="008E4ECD">
        <w:rPr>
          <w:sz w:val="16"/>
        </w:rPr>
        <w:t xml:space="preserve">, </w:t>
      </w:r>
      <w:r w:rsidRPr="008E4ECD">
        <w:rPr>
          <w:rStyle w:val="StyleUnderline"/>
        </w:rPr>
        <w:t>spokeswoman Loesh seems to advocate violence against anyone who protests Trump’s policies, or disagrees with NRA members</w:t>
      </w:r>
      <w:r w:rsidRPr="008E4ECD">
        <w:rPr>
          <w:sz w:val="16"/>
        </w:rPr>
        <w:t xml:space="preserve">. Criticism was harsh, even from some NRA members. “Such fear-based incitements to hate and violence are the province of cowards,” three US military veterans </w:t>
      </w:r>
      <w:hyperlink r:id="rId258" w:history="1">
        <w:r w:rsidRPr="008E4ECD">
          <w:rPr>
            <w:rStyle w:val="Hyperlink"/>
            <w:rFonts w:eastAsiaTheme="majorEastAsia"/>
            <w:sz w:val="16"/>
          </w:rPr>
          <w:t>wrote in response</w:t>
        </w:r>
      </w:hyperlink>
      <w:r w:rsidRPr="008E4ECD">
        <w:rPr>
          <w:sz w:val="16"/>
        </w:rPr>
        <w:t xml:space="preserve">. “The truth is that the NRA is engaging in shameless fear tactics to increase membership so they can put more money into the pockets of politicians in Washington so firearms manufactures can increase sales resulting in profits and returns to shareholders.” </w:t>
      </w:r>
      <w:r w:rsidRPr="008E4ECD">
        <w:rPr>
          <w:rStyle w:val="Emphasis"/>
        </w:rPr>
        <w:t xml:space="preserve">Fear of gun restrictions appear to </w:t>
      </w:r>
      <w:hyperlink r:id="rId259" w:history="1">
        <w:r w:rsidRPr="008E4ECD">
          <w:rPr>
            <w:rStyle w:val="Emphasis"/>
            <w:rFonts w:eastAsiaTheme="majorEastAsia"/>
          </w:rPr>
          <w:t>drive gun sales</w:t>
        </w:r>
      </w:hyperlink>
      <w:r w:rsidRPr="008E4ECD">
        <w:rPr>
          <w:rStyle w:val="Emphasis"/>
        </w:rPr>
        <w:t xml:space="preserve"> and fill NRA membership rolls</w:t>
      </w:r>
      <w:r w:rsidRPr="008E4ECD">
        <w:rPr>
          <w:sz w:val="16"/>
        </w:rPr>
        <w:t xml:space="preserve">. </w:t>
      </w:r>
      <w:r w:rsidRPr="008E4ECD">
        <w:rPr>
          <w:rStyle w:val="StyleUnderline"/>
        </w:rPr>
        <w:t>After the 2012 Sandy Hook massacre</w:t>
      </w:r>
      <w:r w:rsidRPr="008E4ECD">
        <w:rPr>
          <w:sz w:val="16"/>
        </w:rPr>
        <w:t xml:space="preserve"> killed 20 children and six teachers, </w:t>
      </w:r>
      <w:r w:rsidRPr="008E4ECD">
        <w:rPr>
          <w:rStyle w:val="Emphasis"/>
        </w:rPr>
        <w:t>the</w:t>
      </w:r>
      <w:hyperlink r:id="rId260" w:history="1">
        <w:r w:rsidRPr="008E4ECD">
          <w:rPr>
            <w:rStyle w:val="Emphasis"/>
            <w:rFonts w:eastAsiaTheme="majorEastAsia"/>
          </w:rPr>
          <w:t xml:space="preserve"> organization claimed that 100,000 new members joined</w:t>
        </w:r>
      </w:hyperlink>
      <w:r w:rsidRPr="008E4ECD">
        <w:rPr>
          <w:rStyle w:val="Emphasis"/>
        </w:rPr>
        <w:t xml:space="preserve"> in 18 days</w:t>
      </w:r>
      <w:r w:rsidRPr="008E4ECD">
        <w:rPr>
          <w:sz w:val="16"/>
        </w:rPr>
        <w:t xml:space="preserve">. (The NRA </w:t>
      </w:r>
      <w:hyperlink r:id="rId261" w:history="1">
        <w:r w:rsidRPr="008E4ECD">
          <w:rPr>
            <w:rStyle w:val="Hyperlink"/>
            <w:rFonts w:eastAsiaTheme="majorEastAsia"/>
            <w:sz w:val="16"/>
          </w:rPr>
          <w:t>doesn’t regularly</w:t>
        </w:r>
      </w:hyperlink>
      <w:r w:rsidRPr="008E4ECD">
        <w:rPr>
          <w:sz w:val="16"/>
        </w:rPr>
        <w:t xml:space="preserve"> make its member numbers public, and what it does disclose </w:t>
      </w:r>
      <w:hyperlink r:id="rId262" w:history="1">
        <w:r w:rsidRPr="008E4ECD">
          <w:rPr>
            <w:rStyle w:val="Hyperlink"/>
            <w:rFonts w:eastAsiaTheme="majorEastAsia"/>
            <w:sz w:val="16"/>
          </w:rPr>
          <w:t>is disputed</w:t>
        </w:r>
      </w:hyperlink>
      <w:r w:rsidRPr="008E4ECD">
        <w:rPr>
          <w:sz w:val="16"/>
        </w:rPr>
        <w:t xml:space="preserve">.) </w:t>
      </w:r>
      <w:r w:rsidRPr="008E4ECD">
        <w:rPr>
          <w:rStyle w:val="StyleUnderline"/>
        </w:rPr>
        <w:t>Two weeks after the Florida shooting</w:t>
      </w:r>
      <w:r w:rsidRPr="008E4ECD">
        <w:rPr>
          <w:sz w:val="16"/>
        </w:rPr>
        <w:t xml:space="preserve">, on Feb. 27, </w:t>
      </w:r>
      <w:r w:rsidRPr="008E4ECD">
        <w:rPr>
          <w:rStyle w:val="StyleUnderline"/>
        </w:rPr>
        <w:t>the NRA published a new, ominous short video clip</w:t>
      </w:r>
      <w:r w:rsidRPr="008E4ECD">
        <w:rPr>
          <w:sz w:val="16"/>
        </w:rPr>
        <w:t xml:space="preserve"> on its </w:t>
      </w:r>
      <w:hyperlink r:id="rId263" w:history="1">
        <w:r w:rsidRPr="008E4ECD">
          <w:rPr>
            <w:rStyle w:val="Hyperlink"/>
            <w:rFonts w:eastAsiaTheme="majorEastAsia"/>
            <w:sz w:val="16"/>
          </w:rPr>
          <w:t>Facebook page</w:t>
        </w:r>
      </w:hyperlink>
      <w:r w:rsidRPr="008E4ECD">
        <w:rPr>
          <w:sz w:val="16"/>
        </w:rPr>
        <w:t xml:space="preserve"> (which has nearly two million followers): </w:t>
      </w:r>
      <w:r w:rsidRPr="008E4ECD">
        <w:rPr>
          <w:rStyle w:val="StyleUnderline"/>
        </w:rPr>
        <w:t>To all American gun owners, THIS IS A WAKE UP CALL</w:t>
      </w:r>
      <w:r w:rsidRPr="008E4ECD">
        <w:rPr>
          <w:sz w:val="16"/>
        </w:rPr>
        <w:t>,” text over the video reads, as horror-movie music plays in the background. “</w:t>
      </w:r>
      <w:r w:rsidRPr="008E4ECD">
        <w:rPr>
          <w:rStyle w:val="Emphasis"/>
        </w:rPr>
        <w:t>We’re under attack</w:t>
      </w:r>
      <w:r w:rsidRPr="008E4ECD">
        <w:rPr>
          <w:sz w:val="16"/>
        </w:rPr>
        <w:t xml:space="preserve">.” It has been viewed more than 630,000 times already. </w:t>
      </w:r>
      <w:r w:rsidRPr="008E4ECD">
        <w:rPr>
          <w:rStyle w:val="Emphasis"/>
        </w:rPr>
        <w:t xml:space="preserve">Hundreds </w:t>
      </w:r>
      <w:r w:rsidRPr="008E4ECD">
        <w:rPr>
          <w:sz w:val="16"/>
        </w:rPr>
        <w:t xml:space="preserve">of commentators underneath the clip </w:t>
      </w:r>
      <w:r w:rsidRPr="008E4ECD">
        <w:rPr>
          <w:rStyle w:val="Emphasis"/>
        </w:rPr>
        <w:t>said they’re renewing their memberships, or signing up anew.</w:t>
      </w:r>
    </w:p>
    <w:p w14:paraId="7EB7FC21" w14:textId="77777777" w:rsidR="00210841" w:rsidRPr="008E4ECD" w:rsidRDefault="00210841" w:rsidP="00210841"/>
    <w:p w14:paraId="735085E8" w14:textId="7ECA3C20" w:rsidR="00210841" w:rsidRPr="008E4ECD" w:rsidRDefault="00210841" w:rsidP="00210841">
      <w:pPr>
        <w:pStyle w:val="Heading3"/>
        <w:rPr>
          <w:rFonts w:cs="Calibri"/>
        </w:rPr>
      </w:pPr>
      <w:r>
        <w:rPr>
          <w:rFonts w:cs="Calibri"/>
        </w:rPr>
        <w:t xml:space="preserve">Link – Climate Laws </w:t>
      </w:r>
    </w:p>
    <w:p w14:paraId="732E024D" w14:textId="77777777" w:rsidR="00210841" w:rsidRPr="008E4ECD" w:rsidRDefault="00210841" w:rsidP="00210841">
      <w:pPr>
        <w:pStyle w:val="Heading4"/>
        <w:rPr>
          <w:rFonts w:cs="Calibri"/>
        </w:rPr>
      </w:pPr>
      <w:r w:rsidRPr="008E4ECD">
        <w:rPr>
          <w:rFonts w:cs="Calibri"/>
        </w:rPr>
        <w:t xml:space="preserve">Climate policy has </w:t>
      </w:r>
      <w:r w:rsidRPr="008E4ECD">
        <w:rPr>
          <w:rFonts w:cs="Calibri"/>
          <w:u w:val="single"/>
        </w:rPr>
        <w:t>historically</w:t>
      </w:r>
      <w:r w:rsidRPr="008E4ECD">
        <w:rPr>
          <w:rFonts w:cs="Calibri"/>
        </w:rPr>
        <w:t xml:space="preserve"> been a </w:t>
      </w:r>
      <w:r w:rsidRPr="008E4ECD">
        <w:rPr>
          <w:rFonts w:cs="Calibri"/>
          <w:u w:val="single"/>
        </w:rPr>
        <w:t>divisive</w:t>
      </w:r>
      <w:r w:rsidRPr="008E4ECD">
        <w:rPr>
          <w:rFonts w:cs="Calibri"/>
        </w:rPr>
        <w:t xml:space="preserve"> issue that causes </w:t>
      </w:r>
      <w:r w:rsidRPr="008E4ECD">
        <w:rPr>
          <w:rFonts w:cs="Calibri"/>
          <w:u w:val="single"/>
        </w:rPr>
        <w:t>gridlock</w:t>
      </w:r>
      <w:r w:rsidRPr="008E4ECD">
        <w:rPr>
          <w:rFonts w:cs="Calibri"/>
        </w:rPr>
        <w:t xml:space="preserve"> and congressional </w:t>
      </w:r>
      <w:r w:rsidRPr="008E4ECD">
        <w:rPr>
          <w:rFonts w:cs="Calibri"/>
          <w:u w:val="single"/>
        </w:rPr>
        <w:t>in-fighting</w:t>
      </w:r>
      <w:r w:rsidRPr="008E4ECD">
        <w:rPr>
          <w:rFonts w:cs="Calibri"/>
        </w:rPr>
        <w:t xml:space="preserve"> </w:t>
      </w:r>
    </w:p>
    <w:p w14:paraId="471B28E7" w14:textId="77777777" w:rsidR="00210841" w:rsidRPr="008E4ECD" w:rsidRDefault="00210841" w:rsidP="00210841">
      <w:r w:rsidRPr="008E4ECD">
        <w:rPr>
          <w:rStyle w:val="Style13ptBold"/>
        </w:rPr>
        <w:t xml:space="preserve">Cochrane **and Friedman 20 – </w:t>
      </w:r>
      <w:r w:rsidRPr="008E4ECD">
        <w:t xml:space="preserve">reporter in the Washington bureau of The New York Times, covering Congress **AND reporter on the climate desk and prior Washington bureau chief for The Oakland Tribune and later The Los Angeles Daily News. [Emily **and Lisa, “House Democrats Push Environmental Bills, but Victories are Few”, New York Times, 1/10/20, </w:t>
      </w:r>
      <w:hyperlink r:id="rId264" w:history="1">
        <w:r w:rsidRPr="008E4ECD">
          <w:rPr>
            <w:rStyle w:val="Hyperlink"/>
            <w:rFonts w:eastAsiaTheme="majorEastAsia"/>
          </w:rPr>
          <w:t>https://www.nytimes.com/2020/01/10/us/politics/environment-climate-democrats-congress.html</w:t>
        </w:r>
        <w:r w:rsidRPr="008E4ECD">
          <w:rPr>
            <w:rStyle w:val="Hyperlink"/>
          </w:rPr>
          <w:t>]//AV</w:t>
        </w:r>
      </w:hyperlink>
    </w:p>
    <w:p w14:paraId="77FCF32A" w14:textId="77777777" w:rsidR="00210841" w:rsidRPr="008E4ECD" w:rsidRDefault="00210841" w:rsidP="00210841">
      <w:pPr>
        <w:rPr>
          <w:rStyle w:val="Style13ptBold"/>
          <w:b w:val="0"/>
          <w:sz w:val="24"/>
        </w:rPr>
      </w:pPr>
    </w:p>
    <w:p w14:paraId="3E099CE0" w14:textId="77777777" w:rsidR="00210841" w:rsidRPr="008E4ECD" w:rsidRDefault="00210841" w:rsidP="00210841">
      <w:pPr>
        <w:rPr>
          <w:rStyle w:val="Style13ptBold"/>
          <w:b w:val="0"/>
          <w:sz w:val="16"/>
        </w:rPr>
      </w:pPr>
      <w:r w:rsidRPr="008E4ECD">
        <w:rPr>
          <w:sz w:val="16"/>
        </w:rPr>
        <w:t xml:space="preserve">Speaker Nancy Pelosi delivered a triumphant message on Friday as the House moved </w:t>
      </w:r>
      <w:r w:rsidRPr="008E4ECD">
        <w:rPr>
          <w:rStyle w:val="StyleUnderline"/>
        </w:rPr>
        <w:t>on legislation, long sought by environmentalists</w:t>
      </w:r>
      <w:r w:rsidRPr="008E4ECD">
        <w:rPr>
          <w:sz w:val="16"/>
        </w:rPr>
        <w:t xml:space="preserve">, to force the Environmental Protection Agency to regulate toxic chemicals that can contaminate drinking water. “The Trump Administration’s E.P.A. is breaking its own promises every day that it delays and puts polluters ahead of the American people,” she said before 24 Republicans joined all but one Democrat to pass the act, 247 to 159, on the chemicals, </w:t>
      </w:r>
      <w:hyperlink r:id="rId265" w:tgtFrame="_blank" w:history="1">
        <w:r w:rsidRPr="008E4ECD">
          <w:rPr>
            <w:rStyle w:val="Hyperlink"/>
            <w:rFonts w:eastAsiaTheme="majorEastAsia"/>
            <w:sz w:val="16"/>
          </w:rPr>
          <w:t>known as PFAS</w:t>
        </w:r>
      </w:hyperlink>
      <w:r w:rsidRPr="008E4ECD">
        <w:rPr>
          <w:sz w:val="16"/>
        </w:rPr>
        <w:t xml:space="preserve">. “In stark contrast, the House is taking action.” But the measure, </w:t>
      </w:r>
      <w:hyperlink r:id="rId266" w:anchor="latestSummary-content" w:tgtFrame="_blank" w:history="1">
        <w:r w:rsidRPr="008E4ECD">
          <w:rPr>
            <w:rStyle w:val="Hyperlink"/>
            <w:rFonts w:eastAsiaTheme="majorEastAsia"/>
            <w:sz w:val="16"/>
          </w:rPr>
          <w:t>the PFAS Action Act</w:t>
        </w:r>
      </w:hyperlink>
      <w:r w:rsidRPr="008E4ECD">
        <w:rPr>
          <w:sz w:val="16"/>
        </w:rPr>
        <w:t xml:space="preserve">, </w:t>
      </w:r>
      <w:r w:rsidRPr="008E4ECD">
        <w:rPr>
          <w:rStyle w:val="StyleUnderline"/>
        </w:rPr>
        <w:t xml:space="preserve">already has a </w:t>
      </w:r>
      <w:hyperlink r:id="rId267" w:tgtFrame="_blank" w:history="1">
        <w:r w:rsidRPr="008E4ECD">
          <w:rPr>
            <w:rStyle w:val="StyleUnderline"/>
          </w:rPr>
          <w:t>veto threat looming over it</w:t>
        </w:r>
      </w:hyperlink>
      <w:r w:rsidRPr="008E4ECD">
        <w:rPr>
          <w:rStyle w:val="StyleUnderline"/>
        </w:rPr>
        <w:t xml:space="preserve">, and its prospects in the Senate, like those of other House bills addressing environmental regulation and climate change, are </w:t>
      </w:r>
      <w:r w:rsidRPr="008E4ECD">
        <w:rPr>
          <w:rStyle w:val="Emphasis"/>
        </w:rPr>
        <w:t>slim to none</w:t>
      </w:r>
      <w:r w:rsidRPr="008E4ECD">
        <w:rPr>
          <w:sz w:val="16"/>
        </w:rPr>
        <w:t xml:space="preserve">. In the meantime, </w:t>
      </w:r>
      <w:r w:rsidRPr="008E4ECD">
        <w:rPr>
          <w:rStyle w:val="StyleUnderline"/>
        </w:rPr>
        <w:t xml:space="preserve">critical legislation passed in the Christmas rush last month was signed into law, with </w:t>
      </w:r>
      <w:r w:rsidRPr="008E4ECD">
        <w:rPr>
          <w:sz w:val="16"/>
        </w:rPr>
        <w:t xml:space="preserve">environmental provisions and </w:t>
      </w:r>
      <w:r w:rsidRPr="008E4ECD">
        <w:rPr>
          <w:rStyle w:val="StyleUnderline"/>
        </w:rPr>
        <w:t xml:space="preserve">climate change measures </w:t>
      </w:r>
      <w:r w:rsidRPr="008E4ECD">
        <w:rPr>
          <w:rStyle w:val="Emphasis"/>
        </w:rPr>
        <w:t>watered down or omitted altogether</w:t>
      </w:r>
      <w:r w:rsidRPr="008E4ECD">
        <w:rPr>
          <w:sz w:val="16"/>
        </w:rPr>
        <w:t>. “</w:t>
      </w:r>
      <w:r w:rsidRPr="008E4ECD">
        <w:rPr>
          <w:rStyle w:val="StyleUnderline"/>
        </w:rPr>
        <w:t>If you really want to understand what Congress’s true priorities are, you look at must-pass legislation</w:t>
      </w:r>
      <w:r w:rsidRPr="008E4ECD">
        <w:rPr>
          <w:sz w:val="16"/>
        </w:rPr>
        <w:t xml:space="preserve"> — you look at what they give up and what they double down on,” said Representative Alexandria Ocasio-Cortez, Democrat of New York and one of her caucus’s most outspoken climate advocates. “</w:t>
      </w:r>
      <w:r w:rsidRPr="008E4ECD">
        <w:rPr>
          <w:rStyle w:val="StyleUnderline"/>
        </w:rPr>
        <w:t xml:space="preserve">And if you look at must-pass legislation, </w:t>
      </w:r>
      <w:r w:rsidRPr="008E4ECD">
        <w:rPr>
          <w:rStyle w:val="Emphasis"/>
        </w:rPr>
        <w:t>this Congress is engaged in climate denial</w:t>
      </w:r>
      <w:r w:rsidRPr="008E4ECD">
        <w:rPr>
          <w:sz w:val="16"/>
        </w:rPr>
        <w:t xml:space="preserve">.” </w:t>
      </w:r>
      <w:r w:rsidRPr="008E4ECD">
        <w:rPr>
          <w:rStyle w:val="StyleUnderline"/>
        </w:rPr>
        <w:t xml:space="preserve">On the surface, House Democrats have diligently stressed their commitment to the environment. </w:t>
      </w:r>
      <w:r w:rsidRPr="008E4ECD">
        <w:rPr>
          <w:sz w:val="16"/>
        </w:rPr>
        <w:t xml:space="preserve">They have held more than 120 hearings, championed legislation meant to curb planet-warming emissions and created a select committee on climate change. On Thursday, Ms. Pelosi, in teasing the release of a long-awaited infrastructure package, said it would be the House’s “most current initiative on the climate.” </w:t>
      </w:r>
      <w:r w:rsidRPr="008E4ECD">
        <w:rPr>
          <w:rStyle w:val="Emphasis"/>
        </w:rPr>
        <w:t>But their record of legislative victories is thin</w:t>
      </w:r>
      <w:r w:rsidRPr="008E4ECD">
        <w:rPr>
          <w:sz w:val="16"/>
        </w:rPr>
        <w:t>. Essential legislation — a crucial military policy bill, two voluminous funding packages and an overhaul of the North American Free Trade Agreement — has passed the House, but without far-reaching environmental provisions. Even a relatively minor provision, the extension of a tax credit for the purchase of electric vehicles, was dropped from a package of tax-credit extensions at the insistence of the White House before Congress approved them last year. “</w:t>
      </w:r>
      <w:r w:rsidRPr="008E4ECD">
        <w:rPr>
          <w:rStyle w:val="StyleUnderline"/>
        </w:rPr>
        <w:t>We didn’t have leadership in the Democratic Party that was ultimately willing to call the president’s bluff and say, ‘You really want to shut down the government over renewable energy? Take your best shot</w:t>
      </w:r>
      <w:r w:rsidRPr="008E4ECD">
        <w:rPr>
          <w:sz w:val="16"/>
        </w:rPr>
        <w:t xml:space="preserve">,’” said Michael Brune, the executive director of the Sierra Club. </w:t>
      </w:r>
      <w:r w:rsidRPr="008E4ECD">
        <w:rPr>
          <w:rStyle w:val="StyleUnderline"/>
        </w:rPr>
        <w:t xml:space="preserve">Democratic leaders and lawmakers involved in the negotiations said the legislation they secured was the best they could get. The administration has </w:t>
      </w:r>
      <w:r w:rsidRPr="008E4ECD">
        <w:rPr>
          <w:rStyle w:val="Emphasis"/>
        </w:rPr>
        <w:t>prioritized undoing environmental regulations</w:t>
      </w:r>
      <w:r w:rsidRPr="008E4ECD">
        <w:rPr>
          <w:rStyle w:val="StyleUnderline"/>
        </w:rPr>
        <w:t xml:space="preserve">, and the </w:t>
      </w:r>
      <w:r w:rsidRPr="008E4ECD">
        <w:rPr>
          <w:rStyle w:val="Emphasis"/>
        </w:rPr>
        <w:t>Senate majority leader</w:t>
      </w:r>
      <w:r w:rsidRPr="008E4ECD">
        <w:rPr>
          <w:sz w:val="16"/>
        </w:rPr>
        <w:t>, Mitch McConnell of Kentucky,</w:t>
      </w:r>
      <w:r w:rsidRPr="008E4ECD">
        <w:rPr>
          <w:rFonts w:eastAsiaTheme="majorEastAsia"/>
          <w:sz w:val="16"/>
        </w:rPr>
        <w:t xml:space="preserve"> </w:t>
      </w:r>
      <w:r w:rsidRPr="008E4ECD">
        <w:rPr>
          <w:rStyle w:val="StyleUnderline"/>
        </w:rPr>
        <w:t xml:space="preserve">has </w:t>
      </w:r>
      <w:r w:rsidRPr="008E4ECD">
        <w:rPr>
          <w:rStyle w:val="Emphasis"/>
        </w:rPr>
        <w:t xml:space="preserve">made a career of defending his state’s coal industry. </w:t>
      </w:r>
      <w:r w:rsidRPr="008E4ECD">
        <w:rPr>
          <w:rStyle w:val="StyleUnderline"/>
        </w:rPr>
        <w:t>The Republican position on climate change remains “absurd</w:t>
      </w:r>
      <w:r w:rsidRPr="008E4ECD">
        <w:rPr>
          <w:sz w:val="16"/>
        </w:rPr>
        <w:t xml:space="preserve">,” said Representative Frank Pallone Jr., Democrat of New Jersey, who is the chairman of the House Energy and Commerce Committee and an architect of </w:t>
      </w:r>
      <w:hyperlink r:id="rId268" w:tgtFrame="_blank" w:history="1">
        <w:r w:rsidRPr="008E4ECD">
          <w:rPr>
            <w:rStyle w:val="Hyperlink"/>
            <w:rFonts w:eastAsiaTheme="majorEastAsia"/>
            <w:sz w:val="16"/>
          </w:rPr>
          <w:t>another piece of climate legislation</w:t>
        </w:r>
      </w:hyperlink>
      <w:r w:rsidRPr="008E4ECD">
        <w:rPr>
          <w:sz w:val="16"/>
        </w:rPr>
        <w:t xml:space="preserve"> introduced this week. But allowing the government to shut down or failing to act on a trade deal stuffed with other Democratic priorities were prices too high to pay for futile showdowns, they argue. Such spectacles would have jeopardized their House majority and doomed their campaigns to reclaim the White House and Senate. “</w:t>
      </w:r>
      <w:r w:rsidRPr="008E4ECD">
        <w:rPr>
          <w:rStyle w:val="StyleUnderline"/>
        </w:rPr>
        <w:t>We’re the responsible party aren’t we?” said Representative Kathy Castor, Democrat of Florida, who leads the House Select Committee on the Climate Crisis. “No, we’re not going to shut down government.</w:t>
      </w:r>
      <w:r w:rsidRPr="008E4ECD">
        <w:rPr>
          <w:sz w:val="16"/>
        </w:rPr>
        <w:t xml:space="preserve"> But we will live to fight another day.” </w:t>
      </w:r>
      <w:r w:rsidRPr="008E4ECD">
        <w:rPr>
          <w:rStyle w:val="Emphasis"/>
        </w:rPr>
        <w:t>That approach has exacerbated tensions between the liberal and moderate wings of the Democratic Party</w:t>
      </w:r>
      <w:r w:rsidRPr="008E4ECD">
        <w:rPr>
          <w:sz w:val="16"/>
        </w:rPr>
        <w:t xml:space="preserve">. </w:t>
      </w:r>
      <w:r w:rsidRPr="008E4ECD">
        <w:rPr>
          <w:rStyle w:val="StyleUnderline"/>
        </w:rPr>
        <w:t>It has also elevated fears among climate activists that Democrats</w:t>
      </w:r>
      <w:r w:rsidRPr="008E4ECD">
        <w:rPr>
          <w:sz w:val="16"/>
        </w:rPr>
        <w:t xml:space="preserve">, for all their passionate speeches, </w:t>
      </w:r>
      <w:r w:rsidRPr="008E4ECD">
        <w:rPr>
          <w:rStyle w:val="StyleUnderline"/>
        </w:rPr>
        <w:t xml:space="preserve">will not reduce fossil fuel consumption if they win the White House. </w:t>
      </w:r>
      <w:r w:rsidRPr="008E4ECD">
        <w:rPr>
          <w:sz w:val="16"/>
        </w:rPr>
        <w:t xml:space="preserve">The Sierra Club is already </w:t>
      </w:r>
      <w:hyperlink r:id="rId269" w:tgtFrame="_blank" w:history="1">
        <w:r w:rsidRPr="008E4ECD">
          <w:rPr>
            <w:rStyle w:val="Hyperlink"/>
            <w:rFonts w:eastAsiaTheme="majorEastAsia"/>
            <w:sz w:val="16"/>
          </w:rPr>
          <w:t>threatening to support primary challengers</w:t>
        </w:r>
      </w:hyperlink>
      <w:r w:rsidRPr="008E4ECD">
        <w:rPr>
          <w:sz w:val="16"/>
        </w:rPr>
        <w:t xml:space="preserve"> against House Democrats they believe have failed the movement. “We can blame Republicans all day long, but I believe we accept some responsibility in this as well,” Ms. Ocasio-Cortez said. Ms. Castor was not so sure. On </w:t>
      </w:r>
      <w:hyperlink r:id="rId270" w:history="1">
        <w:r w:rsidRPr="008E4ECD">
          <w:rPr>
            <w:rStyle w:val="Hyperlink"/>
            <w:rFonts w:eastAsiaTheme="majorEastAsia"/>
            <w:sz w:val="16"/>
          </w:rPr>
          <w:t>the tax legislation</w:t>
        </w:r>
      </w:hyperlink>
      <w:r w:rsidRPr="008E4ECD">
        <w:rPr>
          <w:sz w:val="16"/>
        </w:rPr>
        <w:t xml:space="preserve"> Congress approved last month, she said the blame rested with the White House, which demanded the removal of tax credits for electric vehicles. Ms. Castor said Democrats fought for those and other clean energy credits “till the very end.” </w:t>
      </w:r>
      <w:r w:rsidRPr="008E4ECD">
        <w:rPr>
          <w:rStyle w:val="StyleUnderline"/>
        </w:rPr>
        <w:t xml:space="preserve">Democrats </w:t>
      </w:r>
      <w:r w:rsidRPr="008E4ECD">
        <w:rPr>
          <w:rStyle w:val="Emphasis"/>
        </w:rPr>
        <w:t>refused to include technical adjustments to</w:t>
      </w:r>
      <w:r w:rsidRPr="008E4ECD">
        <w:rPr>
          <w:sz w:val="16"/>
        </w:rPr>
        <w:t xml:space="preserve"> Mr. </w:t>
      </w:r>
      <w:r w:rsidRPr="008E4ECD">
        <w:rPr>
          <w:rStyle w:val="Emphasis"/>
        </w:rPr>
        <w:t>Trump’s 2017 tax law because Republicans would not budge on renewable-energy tax credits</w:t>
      </w:r>
      <w:r w:rsidRPr="008E4ECD">
        <w:rPr>
          <w:rStyle w:val="StyleUnderline"/>
        </w:rPr>
        <w:t>, according to a person familiar with the negotiations. On the North American trade deal,</w:t>
      </w:r>
      <w:r w:rsidRPr="008E4ECD">
        <w:rPr>
          <w:sz w:val="16"/>
        </w:rPr>
        <w:t xml:space="preserve"> which is awaiting a vote in the Senate, </w:t>
      </w:r>
      <w:r w:rsidRPr="008E4ECD">
        <w:rPr>
          <w:rStyle w:val="StyleUnderline"/>
        </w:rPr>
        <w:t xml:space="preserve">talks included at least one </w:t>
      </w:r>
      <w:r w:rsidRPr="008E4ECD">
        <w:rPr>
          <w:rStyle w:val="Emphasis"/>
        </w:rPr>
        <w:t>heated match</w:t>
      </w:r>
      <w:r w:rsidRPr="008E4ECD">
        <w:rPr>
          <w:rStyle w:val="StyleUnderline"/>
        </w:rPr>
        <w:t xml:space="preserve"> over Democratic language taken from the Paris climate accord</w:t>
      </w:r>
      <w:r w:rsidRPr="008E4ECD">
        <w:rPr>
          <w:sz w:val="16"/>
        </w:rPr>
        <w:t xml:space="preserve">, according to one person familiar with the exchange. Democrats did not win that one, but negotiators did agree to some tougher environmental provisions, including the establishment of attachés in Mexico City solely for the purpose of monitoring Mexico’s environmental laws and regulations. Still, at least one Senate Democrat plans to vote against the trade deal because provisions such as those are not focused enough on climate change. “The measure is, are we meeting the urgency of the moment?” asked that senator, Sheldon Whitehouse of Rhode Island. “And we’re not even close.” Senator Bernie Sanders, independent of Vermont, also said he would vote no on the legislation over the climate issue. Climate activists say Democrats are failing to recognize that good policy fights make good politics. Climate change consistently </w:t>
      </w:r>
      <w:hyperlink r:id="rId271" w:tgtFrame="_blank" w:history="1">
        <w:r w:rsidRPr="008E4ECD">
          <w:rPr>
            <w:rStyle w:val="Hyperlink"/>
            <w:rFonts w:eastAsiaTheme="majorEastAsia"/>
            <w:sz w:val="16"/>
          </w:rPr>
          <w:t>polls in the top two issues</w:t>
        </w:r>
      </w:hyperlink>
      <w:r w:rsidRPr="008E4ECD">
        <w:rPr>
          <w:sz w:val="16"/>
        </w:rPr>
        <w:t xml:space="preserve"> for Democratic voters. “</w:t>
      </w:r>
      <w:r w:rsidRPr="008E4ECD">
        <w:rPr>
          <w:rStyle w:val="StyleUnderline"/>
        </w:rPr>
        <w:t xml:space="preserve">It’s baffling that Democratic leaders didn’t listen to their constituents and try to hold the line. They seem stuck in the past and </w:t>
      </w:r>
      <w:r w:rsidRPr="008E4ECD">
        <w:rPr>
          <w:rStyle w:val="Emphasis"/>
        </w:rPr>
        <w:t>out of touch with the kind of leadership people want</w:t>
      </w:r>
      <w:r w:rsidRPr="008E4ECD">
        <w:rPr>
          <w:sz w:val="16"/>
        </w:rPr>
        <w:t>,” said Varshini Prakash, a founder of the Sunrise Movement, a youth-led climate group Democrats and environmental activists are most irate over the party’s failure to pass controls on</w:t>
      </w:r>
      <w:hyperlink r:id="rId272" w:tgtFrame="_blank" w:history="1">
        <w:r w:rsidRPr="008E4ECD">
          <w:rPr>
            <w:rStyle w:val="Hyperlink"/>
            <w:rFonts w:eastAsiaTheme="majorEastAsia"/>
            <w:sz w:val="16"/>
          </w:rPr>
          <w:t xml:space="preserve"> PFAS</w:t>
        </w:r>
      </w:hyperlink>
      <w:r w:rsidRPr="008E4ECD">
        <w:rPr>
          <w:sz w:val="16"/>
        </w:rPr>
        <w:t xml:space="preserve"> chemicals in the annual defense policy bill. “</w:t>
      </w:r>
      <w:r w:rsidRPr="008E4ECD">
        <w:rPr>
          <w:rStyle w:val="StyleUnderline"/>
        </w:rPr>
        <w:t>It was their big chance to leverage their political power to get some standards that would require the E.P.A. to regulate PFAS as a hazardous substance</w:t>
      </w:r>
      <w:r w:rsidRPr="008E4ECD">
        <w:rPr>
          <w:sz w:val="16"/>
        </w:rPr>
        <w:t>,” said Mary Greene, the deputy director of the Environmental Integrity Project. Of Friday’s bill passage, she said, “</w:t>
      </w:r>
      <w:r w:rsidRPr="008E4ECD">
        <w:rPr>
          <w:rStyle w:val="StyleUnderline"/>
        </w:rPr>
        <w:t xml:space="preserve">It’s dead in the water. It’s a gesture and an empty one.” </w:t>
      </w:r>
      <w:r w:rsidRPr="008E4ECD">
        <w:rPr>
          <w:sz w:val="16"/>
        </w:rPr>
        <w:t xml:space="preserve">Representative Debbie Dingell, Democrat of Michigan and a leader in the fight against such “forever chemicals,” said her party “pushed until the end.” But, she said, “the Senate had very strong feelings about what they were going to allow.” Some lawmakers and congressional staff said anger over the watering down of the PFAS provisions in the defense policy bill ultimately led to the passage of Friday’s narrower measure. Representative Adam Smith, Democrat of Washington and chairman of the House Armed Services Committee, was unapologetic about his negotiations with President Trump, Mr. McConnell and Senator James Inhofe, Republican of Oklahoma and the chairman of the Senate Armed Services Committee — all opponents of stricter environmental regulations. “Throughout the negotiations, I failed in one way: I was unable to turn President Trump, Leader McConnell and Chairman Inhofe into Democrats and convince them to suddenly accept all of the provisions they despise,” he </w:t>
      </w:r>
      <w:hyperlink r:id="rId273" w:tgtFrame="_blank" w:history="1">
        <w:r w:rsidRPr="008E4ECD">
          <w:rPr>
            <w:rStyle w:val="Hyperlink"/>
            <w:rFonts w:eastAsiaTheme="majorEastAsia"/>
            <w:sz w:val="16"/>
          </w:rPr>
          <w:t>said</w:t>
        </w:r>
      </w:hyperlink>
      <w:r w:rsidRPr="008E4ECD">
        <w:rPr>
          <w:sz w:val="16"/>
        </w:rPr>
        <w:t xml:space="preserve">. </w:t>
      </w:r>
      <w:r w:rsidRPr="008E4ECD">
        <w:rPr>
          <w:rStyle w:val="StyleUnderline"/>
        </w:rPr>
        <w:t xml:space="preserve">Ms. Ocasio-Cortez chalked up the string of climate and environment losses to her party’s “natural risk aversion.” </w:t>
      </w:r>
      <w:r w:rsidRPr="008E4ECD">
        <w:rPr>
          <w:sz w:val="16"/>
        </w:rPr>
        <w:t>Environmental issues — particularly ones that touch low-income communities and communities of color — are “profoundly uniting areas for the caucus, and we gave them up,” she said. “</w:t>
      </w:r>
      <w:r w:rsidRPr="008E4ECD">
        <w:rPr>
          <w:rStyle w:val="Emphasis"/>
        </w:rPr>
        <w:t xml:space="preserve">People say this isn’t the hill we want to die on,” </w:t>
      </w:r>
      <w:r w:rsidRPr="008E4ECD">
        <w:rPr>
          <w:rStyle w:val="StyleUnderline"/>
        </w:rPr>
        <w:t>she added, “but we’re going to die if we don’t do something about it</w:t>
      </w:r>
      <w:r w:rsidRPr="008E4ECD">
        <w:rPr>
          <w:rStyle w:val="Emphasis"/>
        </w:rPr>
        <w:t>.”</w:t>
      </w:r>
      <w:r w:rsidRPr="008E4ECD">
        <w:rPr>
          <w:rStyle w:val="Style13ptBold"/>
          <w:b w:val="0"/>
          <w:sz w:val="16"/>
        </w:rPr>
        <w:t xml:space="preserve"> </w:t>
      </w:r>
    </w:p>
    <w:p w14:paraId="11D418B7" w14:textId="77777777" w:rsidR="00210841" w:rsidRPr="008E4ECD" w:rsidRDefault="00210841" w:rsidP="00210841">
      <w:pPr>
        <w:rPr>
          <w:rStyle w:val="Style13ptBold"/>
          <w:b w:val="0"/>
          <w:sz w:val="24"/>
        </w:rPr>
      </w:pPr>
    </w:p>
    <w:p w14:paraId="10C4E812" w14:textId="77777777" w:rsidR="00210841" w:rsidRPr="00D0484D" w:rsidRDefault="00210841" w:rsidP="00210841">
      <w:pPr>
        <w:pStyle w:val="Heading4"/>
        <w:rPr>
          <w:rStyle w:val="Style13ptBold"/>
          <w:b/>
        </w:rPr>
      </w:pPr>
      <w:r w:rsidRPr="00D0484D">
        <w:rPr>
          <w:rStyle w:val="Style13ptBold"/>
          <w:b/>
        </w:rPr>
        <w:t>Lobbying and general GOP division ensures fights post-plan</w:t>
      </w:r>
    </w:p>
    <w:p w14:paraId="6D07A7DE" w14:textId="77777777" w:rsidR="00210841" w:rsidRPr="008E4ECD" w:rsidRDefault="00210841" w:rsidP="00210841">
      <w:pPr>
        <w:rPr>
          <w:rStyle w:val="Style13ptBold"/>
        </w:rPr>
      </w:pPr>
      <w:r w:rsidRPr="008E4ECD">
        <w:rPr>
          <w:rStyle w:val="Style13ptBold"/>
        </w:rPr>
        <w:t xml:space="preserve">Beitsch 20 – </w:t>
      </w:r>
      <w:r w:rsidRPr="008E4ECD">
        <w:t xml:space="preserve">Reporter at The Hill. [Rebecca, “GOP climate plan faces pushback – from Republicans”, The Hill, 2/15/20, </w:t>
      </w:r>
      <w:hyperlink r:id="rId274" w:history="1">
        <w:r w:rsidRPr="008E4ECD">
          <w:rPr>
            <w:rStyle w:val="Hyperlink"/>
            <w:rFonts w:eastAsiaTheme="majorEastAsia"/>
          </w:rPr>
          <w:t>https://thehill.com/policy/energy-environment/483187-gop-climate-plan-faces-pushback-from-republicans</w:t>
        </w:r>
        <w:r w:rsidRPr="008E4ECD">
          <w:rPr>
            <w:rStyle w:val="Hyperlink"/>
          </w:rPr>
          <w:t>]//AV</w:t>
        </w:r>
      </w:hyperlink>
    </w:p>
    <w:p w14:paraId="59BFEBBA" w14:textId="77777777" w:rsidR="00210841" w:rsidRPr="008E4ECD" w:rsidRDefault="00210841" w:rsidP="00210841">
      <w:pPr>
        <w:rPr>
          <w:rStyle w:val="Style13ptBold"/>
          <w:b w:val="0"/>
          <w:sz w:val="24"/>
        </w:rPr>
      </w:pPr>
    </w:p>
    <w:p w14:paraId="32C336FB" w14:textId="77777777" w:rsidR="00210841" w:rsidRPr="008E4ECD" w:rsidRDefault="00210841" w:rsidP="00210841">
      <w:pPr>
        <w:rPr>
          <w:sz w:val="16"/>
        </w:rPr>
      </w:pPr>
      <w:r w:rsidRPr="008E4ECD">
        <w:rPr>
          <w:rStyle w:val="StyleUnderline"/>
        </w:rPr>
        <w:t xml:space="preserve">Republicans’ new climate plan was meant to show voters the party cares about climate change, but it’s also illustrating the difficult tightrope the GOP walks on green issues as it faces </w:t>
      </w:r>
      <w:r w:rsidRPr="008E4ECD">
        <w:rPr>
          <w:rStyle w:val="Emphasis"/>
        </w:rPr>
        <w:t xml:space="preserve">internal pushback. </w:t>
      </w:r>
      <w:r w:rsidRPr="008E4ECD">
        <w:rPr>
          <w:rStyle w:val="StyleUnderline"/>
        </w:rPr>
        <w:t>House Minority Leader</w:t>
      </w:r>
      <w:r w:rsidRPr="008E4ECD">
        <w:rPr>
          <w:sz w:val="16"/>
        </w:rPr>
        <w:t xml:space="preserve"> </w:t>
      </w:r>
      <w:hyperlink r:id="rId275" w:history="1">
        <w:r w:rsidRPr="008E4ECD">
          <w:rPr>
            <w:rStyle w:val="Hyperlink"/>
            <w:rFonts w:eastAsiaTheme="majorEastAsia"/>
            <w:sz w:val="16"/>
          </w:rPr>
          <w:t>Kevin McCarthy</w:t>
        </w:r>
      </w:hyperlink>
      <w:r w:rsidRPr="008E4ECD">
        <w:rPr>
          <w:sz w:val="16"/>
        </w:rPr>
        <w:t xml:space="preserve"> (R-Calif.) </w:t>
      </w:r>
      <w:hyperlink r:id="rId276" w:tgtFrame="_blank" w:history="1">
        <w:r w:rsidRPr="008E4ECD">
          <w:rPr>
            <w:rStyle w:val="StyleUnderline"/>
          </w:rPr>
          <w:t>rolled out the legislative package</w:t>
        </w:r>
      </w:hyperlink>
      <w:r w:rsidRPr="008E4ECD">
        <w:rPr>
          <w:sz w:val="16"/>
        </w:rPr>
        <w:t xml:space="preserve"> Wednesday, </w:t>
      </w:r>
      <w:r w:rsidRPr="008E4ECD">
        <w:rPr>
          <w:rStyle w:val="Emphasis"/>
        </w:rPr>
        <w:t xml:space="preserve">flanked by some of the party’s most active lawmakers on energy and environment issues. </w:t>
      </w:r>
      <w:r w:rsidRPr="008E4ECD">
        <w:rPr>
          <w:sz w:val="16"/>
        </w:rPr>
        <w:t xml:space="preserve">“The Democrats have trained everybody to think that the only people who care about climate change are the ones who engage in hysterical alarmism or engage in real high-minded but ultimately false aspirations of ‘we’re going to decrease this much’... but they forget about the actual solutions,” said Rep. </w:t>
      </w:r>
      <w:hyperlink r:id="rId277" w:history="1">
        <w:r w:rsidRPr="008E4ECD">
          <w:rPr>
            <w:rStyle w:val="Hyperlink"/>
            <w:rFonts w:eastAsiaTheme="majorEastAsia"/>
            <w:sz w:val="16"/>
          </w:rPr>
          <w:t>Dan Crenshaw</w:t>
        </w:r>
      </w:hyperlink>
      <w:r w:rsidRPr="008E4ECD">
        <w:rPr>
          <w:sz w:val="16"/>
        </w:rPr>
        <w:t xml:space="preserve"> (R-Texas), who is leading a bill on carbon capture research and development. But </w:t>
      </w:r>
      <w:r w:rsidRPr="008E4ECD">
        <w:rPr>
          <w:rStyle w:val="StyleUnderline"/>
        </w:rPr>
        <w:t>the bill was immediately condemned by the powerful Club for Growth PAC and elicited grumbles from a handful of lawmakers</w:t>
      </w:r>
      <w:r w:rsidRPr="008E4ECD">
        <w:rPr>
          <w:sz w:val="16"/>
        </w:rPr>
        <w:t>. “</w:t>
      </w:r>
      <w:r w:rsidRPr="008E4ECD">
        <w:rPr>
          <w:rStyle w:val="StyleUnderline"/>
        </w:rPr>
        <w:t>The next step needs to be the trash can for this stuff,” said</w:t>
      </w:r>
      <w:r w:rsidRPr="008E4ECD">
        <w:rPr>
          <w:sz w:val="16"/>
        </w:rPr>
        <w:t xml:space="preserve"> Rep. </w:t>
      </w:r>
      <w:hyperlink r:id="rId278" w:history="1">
        <w:r w:rsidRPr="008E4ECD">
          <w:rPr>
            <w:rStyle w:val="StyleUnderline"/>
          </w:rPr>
          <w:t>Thomas Massie</w:t>
        </w:r>
      </w:hyperlink>
      <w:r w:rsidRPr="008E4ECD">
        <w:rPr>
          <w:sz w:val="16"/>
        </w:rPr>
        <w:t xml:space="preserve"> (R-Ky.), </w:t>
      </w:r>
      <w:r w:rsidRPr="008E4ECD">
        <w:rPr>
          <w:rStyle w:val="StyleUnderline"/>
        </w:rPr>
        <w:t xml:space="preserve">who has advocated for more carbon in the atmosphere, arguing it will spur plant growth. </w:t>
      </w:r>
      <w:r w:rsidRPr="008E4ECD">
        <w:rPr>
          <w:sz w:val="16"/>
        </w:rPr>
        <w:t xml:space="preserve">In the first of three eventual proposals, the package focuses on carbon capture, hoping to sequester pollution by planting trees and expanding tax credits for and boosting research on technology that helps remove carbon as energy is produced. </w:t>
      </w:r>
      <w:r w:rsidRPr="008E4ECD">
        <w:rPr>
          <w:rStyle w:val="StyleUnderline"/>
        </w:rPr>
        <w:t>The legislation hasn't been embraced by environmental groups, who argue it’s not a serious solution to climate change. And it’s gotten a tepid response at best from Democrats</w:t>
      </w:r>
      <w:r w:rsidRPr="008E4ECD">
        <w:rPr>
          <w:sz w:val="16"/>
        </w:rPr>
        <w:t xml:space="preserve"> who, despite their concerns about the approach, have scheduled a hearing for the tree legislation. But </w:t>
      </w:r>
      <w:r w:rsidRPr="008E4ECD">
        <w:rPr>
          <w:rStyle w:val="StyleUnderline"/>
        </w:rPr>
        <w:t xml:space="preserve">the conservative Club for Growth has pegged it as “stifling liberal environmental taxes, regulations, and subsidies” while </w:t>
      </w:r>
      <w:r w:rsidRPr="008E4ECD">
        <w:rPr>
          <w:rStyle w:val="Emphasis"/>
        </w:rPr>
        <w:t xml:space="preserve">threatening to withhold support from any lawmaker who backs it. </w:t>
      </w:r>
      <w:r w:rsidRPr="008E4ECD">
        <w:rPr>
          <w:sz w:val="16"/>
        </w:rPr>
        <w:t>“</w:t>
      </w:r>
      <w:r w:rsidRPr="008E4ECD">
        <w:rPr>
          <w:rStyle w:val="StyleUnderline"/>
        </w:rPr>
        <w:t>Besides hurting our economy, these measures will not make a single environmentalist vote for a Republican and only alienate conservatives across the country,” the group wrote</w:t>
      </w:r>
      <w:r w:rsidRPr="008E4ECD">
        <w:rPr>
          <w:sz w:val="16"/>
        </w:rPr>
        <w:t xml:space="preserve"> in a statement. </w:t>
      </w:r>
      <w:r w:rsidRPr="008E4ECD">
        <w:rPr>
          <w:rStyle w:val="StyleUnderline"/>
        </w:rPr>
        <w:t xml:space="preserve">Massie is likewise concerned Republicans are falling into a trap, being pushed by Democrats to address issues that are </w:t>
      </w:r>
      <w:r w:rsidRPr="008E4ECD">
        <w:rPr>
          <w:rStyle w:val="Emphasis"/>
        </w:rPr>
        <w:t>unpopular within the GOP base.</w:t>
      </w:r>
      <w:r w:rsidRPr="008E4ECD">
        <w:rPr>
          <w:sz w:val="16"/>
        </w:rPr>
        <w:t xml:space="preserve"> “Moderate Republicans are doing what they do when Democrats introduce a gun bill. They feel like they have to introduce their own gun bill even though constituents don’t want it and it won't make them safe,” he said. </w:t>
      </w:r>
      <w:r w:rsidRPr="008E4ECD">
        <w:rPr>
          <w:rStyle w:val="StyleUnderline"/>
        </w:rPr>
        <w:t xml:space="preserve">One GOP aide told The Hill that </w:t>
      </w:r>
      <w:r w:rsidRPr="008E4ECD">
        <w:rPr>
          <w:rStyle w:val="Emphasis"/>
        </w:rPr>
        <w:t>the bill shouldn’t be thought of as the Republicans’ effort, as many members of the broader conference have concerns.</w:t>
      </w:r>
      <w:r w:rsidRPr="008E4ECD">
        <w:rPr>
          <w:sz w:val="16"/>
        </w:rPr>
        <w:t xml:space="preserve"> But Matt Gorman, a Republican strategist, said whisper campaign aside, he sees little political downside for members who chose to support </w:t>
      </w:r>
      <w:r w:rsidRPr="008E4ECD">
        <w:rPr>
          <w:rStyle w:val="StyleUnderline"/>
        </w:rPr>
        <w:t>the legislation</w:t>
      </w:r>
      <w:r w:rsidRPr="008E4ECD">
        <w:rPr>
          <w:sz w:val="16"/>
        </w:rPr>
        <w:t xml:space="preserve">, even if it </w:t>
      </w:r>
      <w:r w:rsidRPr="008E4ECD">
        <w:rPr>
          <w:rStyle w:val="Emphasis"/>
        </w:rPr>
        <w:t>means losing</w:t>
      </w:r>
      <w:r w:rsidRPr="008E4ECD">
        <w:rPr>
          <w:sz w:val="16"/>
        </w:rPr>
        <w:t xml:space="preserve"> some </w:t>
      </w:r>
      <w:r w:rsidRPr="008E4ECD">
        <w:rPr>
          <w:rStyle w:val="Emphasis"/>
        </w:rPr>
        <w:t>endorsements</w:t>
      </w:r>
      <w:r w:rsidRPr="008E4ECD">
        <w:rPr>
          <w:sz w:val="16"/>
        </w:rPr>
        <w:t>. “</w:t>
      </w:r>
      <w:r w:rsidRPr="008E4ECD">
        <w:rPr>
          <w:sz w:val="16"/>
          <w:szCs w:val="16"/>
        </w:rPr>
        <w:t xml:space="preserve">Outside groups don't get press off milquetoast statements, so when the rubber meets the road we’ll see if they follow through on their threat, but I think they hope they don't have to. The idea is to try and scare members from it,” Gorman said. McCarthy’s leadership on the effort gives Republicans easy cover, he added, and backing the legislation could be a good move for those in swing districts. “I think this is something that can show voters you’re taking action. I don't think voters at the end of the day are going to be voting against you because of this plan, no matter what people say,” Gorman said. Concerns expressed by hesitant members include spending money on tax breaks as well as government involvement in an effort that could be led by citizens. “I have no aversion to planting trees, I just don't think the government needs to be in that business,” Massie said. </w:t>
      </w:r>
      <w:r w:rsidRPr="008E4ECD">
        <w:rPr>
          <w:rStyle w:val="StyleUnderline"/>
        </w:rPr>
        <w:t>Other members fear the ultimate package would raise the costs of energy or focus too heavily on renewables</w:t>
      </w:r>
      <w:r w:rsidRPr="008E4ECD">
        <w:rPr>
          <w:sz w:val="16"/>
        </w:rPr>
        <w:t>. “</w:t>
      </w:r>
      <w:r w:rsidRPr="008E4ECD">
        <w:rPr>
          <w:sz w:val="10"/>
          <w:szCs w:val="10"/>
        </w:rPr>
        <w:t xml:space="preserve">Here's the problem: It can't be addressed this way,” said Rep. </w:t>
      </w:r>
      <w:hyperlink r:id="rId279" w:history="1">
        <w:r w:rsidRPr="008E4ECD">
          <w:rPr>
            <w:rStyle w:val="Hyperlink"/>
            <w:rFonts w:eastAsiaTheme="majorEastAsia"/>
            <w:sz w:val="10"/>
            <w:szCs w:val="10"/>
          </w:rPr>
          <w:t>Paul Gosar</w:t>
        </w:r>
      </w:hyperlink>
      <w:r w:rsidRPr="008E4ECD">
        <w:rPr>
          <w:sz w:val="10"/>
          <w:szCs w:val="10"/>
        </w:rPr>
        <w:t xml:space="preserve"> (R-Ariz.), adding that the country must rely on fossil fuels to ensure consistent electricity generation. “We’ve got to have an all-the-above type solution.” House Energy and Commerce Ranking Member </w:t>
      </w:r>
      <w:hyperlink r:id="rId280" w:history="1">
        <w:r w:rsidRPr="008E4ECD">
          <w:rPr>
            <w:rStyle w:val="Hyperlink"/>
            <w:rFonts w:eastAsiaTheme="majorEastAsia"/>
            <w:sz w:val="10"/>
            <w:szCs w:val="10"/>
          </w:rPr>
          <w:t>Greg Walden</w:t>
        </w:r>
      </w:hyperlink>
      <w:r w:rsidRPr="008E4ECD">
        <w:rPr>
          <w:sz w:val="10"/>
          <w:szCs w:val="10"/>
        </w:rPr>
        <w:t xml:space="preserve"> (R-Ore.), who helped roll out the bills, was surprised by some of the resistance. “Who’s against planting trees?” he asked. Walden sees the legislation as fully in line with GOP values. “They're positive, they fit in a conservative mantle. They're not regulatory, they're not taxes. They're good things we all ought to be able to embrace,” he said.</w:t>
      </w:r>
    </w:p>
    <w:p w14:paraId="0621110E" w14:textId="77777777" w:rsidR="00210841" w:rsidRPr="008E4ECD" w:rsidRDefault="00210841" w:rsidP="00210841"/>
    <w:p w14:paraId="3D97FFB5" w14:textId="77777777" w:rsidR="00210841" w:rsidRPr="008E4ECD" w:rsidRDefault="00210841" w:rsidP="00210841">
      <w:pPr>
        <w:pStyle w:val="Heading4"/>
        <w:rPr>
          <w:rFonts w:cs="Calibri"/>
        </w:rPr>
      </w:pPr>
      <w:r w:rsidRPr="008E4ECD">
        <w:rPr>
          <w:rFonts w:cs="Calibri"/>
          <w:u w:val="single"/>
        </w:rPr>
        <w:t>All</w:t>
      </w:r>
      <w:r w:rsidRPr="008E4ECD">
        <w:rPr>
          <w:rFonts w:cs="Calibri"/>
        </w:rPr>
        <w:t xml:space="preserve"> climate policy is seen as a </w:t>
      </w:r>
      <w:r w:rsidRPr="008E4ECD">
        <w:rPr>
          <w:rFonts w:cs="Calibri"/>
          <w:u w:val="single"/>
        </w:rPr>
        <w:t>direct</w:t>
      </w:r>
      <w:r w:rsidRPr="008E4ECD">
        <w:rPr>
          <w:rFonts w:cs="Calibri"/>
        </w:rPr>
        <w:t xml:space="preserve"> challenge to fossil fuel interests – </w:t>
      </w:r>
      <w:r w:rsidRPr="008E4ECD">
        <w:rPr>
          <w:rFonts w:cs="Calibri"/>
          <w:u w:val="single"/>
        </w:rPr>
        <w:t>internal division</w:t>
      </w:r>
      <w:r w:rsidRPr="008E4ECD">
        <w:rPr>
          <w:rFonts w:cs="Calibri"/>
        </w:rPr>
        <w:t xml:space="preserve"> and </w:t>
      </w:r>
      <w:r w:rsidRPr="008E4ECD">
        <w:rPr>
          <w:rFonts w:cs="Calibri"/>
          <w:u w:val="single"/>
        </w:rPr>
        <w:t>empirics</w:t>
      </w:r>
      <w:r w:rsidRPr="008E4ECD">
        <w:rPr>
          <w:rFonts w:cs="Calibri"/>
        </w:rPr>
        <w:t xml:space="preserve"> prove. </w:t>
      </w:r>
    </w:p>
    <w:p w14:paraId="0B399062" w14:textId="77777777" w:rsidR="00210841" w:rsidRPr="008E4ECD" w:rsidRDefault="00210841" w:rsidP="00210841">
      <w:r w:rsidRPr="008E4ECD">
        <w:rPr>
          <w:rStyle w:val="Style13ptBold"/>
        </w:rPr>
        <w:t xml:space="preserve">Aronoff 20 – </w:t>
      </w:r>
      <w:r w:rsidRPr="008E4ECD">
        <w:t xml:space="preserve">Staff writer at the New Republic. She previously served as the Communications Coordinator for the New Economy Coalition and co-founded of the Fossil Fuel Divestment Student Network as an undergraduate at Swarthmore College.[Kate, “Republicans’ Climate Change Plan Is Big Oil’s Climate Change Plan”, New Republic, 1/21/20, </w:t>
      </w:r>
      <w:hyperlink r:id="rId281" w:history="1">
        <w:r w:rsidRPr="008E4ECD">
          <w:rPr>
            <w:rStyle w:val="Hyperlink"/>
            <w:rFonts w:eastAsiaTheme="majorEastAsia"/>
          </w:rPr>
          <w:t>https://newrepublic.com/article/156269/republicans-climate-change-plan-big-oils-climate-change-plan</w:t>
        </w:r>
        <w:r w:rsidRPr="008E4ECD">
          <w:rPr>
            <w:rStyle w:val="Hyperlink"/>
          </w:rPr>
          <w:t>]//AV</w:t>
        </w:r>
      </w:hyperlink>
    </w:p>
    <w:p w14:paraId="3A64B9F9" w14:textId="77777777" w:rsidR="00210841" w:rsidRPr="008E4ECD" w:rsidRDefault="00210841" w:rsidP="00210841">
      <w:pPr>
        <w:rPr>
          <w:rStyle w:val="Style13ptBold"/>
          <w:b w:val="0"/>
          <w:sz w:val="24"/>
        </w:rPr>
      </w:pPr>
    </w:p>
    <w:p w14:paraId="453F4C0A" w14:textId="77777777" w:rsidR="00210841" w:rsidRPr="008E4ECD" w:rsidRDefault="00210841" w:rsidP="00210841">
      <w:pPr>
        <w:rPr>
          <w:rStyle w:val="StyleUnderline"/>
        </w:rPr>
      </w:pPr>
      <w:r w:rsidRPr="008E4ECD">
        <w:rPr>
          <w:sz w:val="16"/>
        </w:rPr>
        <w:t xml:space="preserve">On Tuesday, </w:t>
      </w:r>
      <w:r w:rsidRPr="008E4ECD">
        <w:rPr>
          <w:rStyle w:val="StyleUnderline"/>
        </w:rPr>
        <w:t>a pack of Republican Congressmen went public with a new suite of measures to fight global warming</w:t>
      </w:r>
      <w:r w:rsidRPr="008E4ECD">
        <w:rPr>
          <w:sz w:val="16"/>
        </w:rPr>
        <w:t xml:space="preserve">. Previewed by </w:t>
      </w:r>
      <w:hyperlink r:id="rId282" w:tgtFrame="_blank" w:history="1">
        <w:r w:rsidRPr="008E4ECD">
          <w:rPr>
            <w:rStyle w:val="Hyperlink"/>
            <w:rFonts w:eastAsiaTheme="majorEastAsia"/>
            <w:sz w:val="16"/>
          </w:rPr>
          <w:t>Axios</w:t>
        </w:r>
      </w:hyperlink>
      <w:r w:rsidRPr="008E4ECD">
        <w:rPr>
          <w:sz w:val="16"/>
        </w:rPr>
        <w:t xml:space="preserve">, the plan is being heralded as a “sea change” in how the party thinks about the potential end of the world. On closer look, while the announcement shows how far climate activists have managed to shift the conversation in Washington, </w:t>
      </w:r>
      <w:r w:rsidRPr="008E4ECD">
        <w:rPr>
          <w:rStyle w:val="StyleUnderline"/>
        </w:rPr>
        <w:t>it’s</w:t>
      </w:r>
      <w:r w:rsidRPr="008E4ECD">
        <w:rPr>
          <w:sz w:val="16"/>
        </w:rPr>
        <w:t xml:space="preserve"> also </w:t>
      </w:r>
      <w:r w:rsidRPr="008E4ECD">
        <w:rPr>
          <w:rStyle w:val="StyleUnderline"/>
        </w:rPr>
        <w:t xml:space="preserve">a package only a fossil fuel executive could love. It’s unlikely to pass, much less keep temperatures from rising. </w:t>
      </w:r>
      <w:r w:rsidRPr="008E4ECD">
        <w:rPr>
          <w:sz w:val="16"/>
        </w:rPr>
        <w:t xml:space="preserve">Besides fossil fuels, </w:t>
      </w:r>
      <w:r w:rsidRPr="008E4ECD">
        <w:rPr>
          <w:rStyle w:val="StyleUnderline"/>
        </w:rPr>
        <w:t xml:space="preserve">climate denial has been one of America’s most noxious exports—much of it </w:t>
      </w:r>
      <w:r w:rsidRPr="008E4ECD">
        <w:rPr>
          <w:rStyle w:val="Emphasis"/>
        </w:rPr>
        <w:t xml:space="preserve">bankrolled by the fossil fuel industry </w:t>
      </w:r>
      <w:r w:rsidRPr="008E4ECD">
        <w:rPr>
          <w:rStyle w:val="StyleUnderline"/>
        </w:rPr>
        <w:t>itself</w:t>
      </w:r>
      <w:r w:rsidRPr="008E4ECD">
        <w:rPr>
          <w:sz w:val="16"/>
        </w:rPr>
        <w:t xml:space="preserve">, leaders of which were </w:t>
      </w:r>
      <w:hyperlink r:id="rId283" w:tgtFrame="_blank" w:history="1">
        <w:r w:rsidRPr="008E4ECD">
          <w:rPr>
            <w:rStyle w:val="Hyperlink"/>
            <w:rFonts w:eastAsiaTheme="majorEastAsia"/>
            <w:sz w:val="16"/>
          </w:rPr>
          <w:t>fully</w:t>
        </w:r>
      </w:hyperlink>
      <w:r w:rsidRPr="008E4ECD">
        <w:rPr>
          <w:sz w:val="16"/>
        </w:rPr>
        <w:t xml:space="preserve"> </w:t>
      </w:r>
      <w:hyperlink r:id="rId284" w:tgtFrame="_blank" w:history="1">
        <w:r w:rsidRPr="008E4ECD">
          <w:rPr>
            <w:rStyle w:val="Hyperlink"/>
            <w:rFonts w:eastAsiaTheme="majorEastAsia"/>
            <w:sz w:val="16"/>
          </w:rPr>
          <w:t>aware</w:t>
        </w:r>
      </w:hyperlink>
      <w:r w:rsidRPr="008E4ECD">
        <w:rPr>
          <w:sz w:val="16"/>
        </w:rPr>
        <w:t xml:space="preserve"> of their contribution toward global warming. </w:t>
      </w:r>
      <w:r w:rsidRPr="008E4ECD">
        <w:rPr>
          <w:rStyle w:val="StyleUnderline"/>
        </w:rPr>
        <w:t>Having first found a home in the Republican Party, talking points from denier groups like the Heartland and Competitive Enterprise Institutes are now popping up in the mouths of right-wing parties and governments</w:t>
      </w:r>
      <w:r w:rsidRPr="008E4ECD">
        <w:rPr>
          <w:sz w:val="16"/>
        </w:rPr>
        <w:t xml:space="preserve"> from Germany to Australia. Many fossil fuel companies, though, also began to present themselves as part of the solution to climate change—a strategy which might, in theory, help avert more intense public or governmental attention. Starting in the 1990s, European </w:t>
      </w:r>
      <w:r w:rsidRPr="008E4ECD">
        <w:rPr>
          <w:rStyle w:val="StyleUnderline"/>
        </w:rPr>
        <w:t>fossil fuel producers like Shell and BP looked to shape the face of climate and energy policy rather than go to war with it, working with big greens like the Environmental Defense Fund to push their preferred solutions—like carbon markets, rather than more stringent emissions regulations</w:t>
      </w:r>
      <w:r w:rsidRPr="008E4ECD">
        <w:rPr>
          <w:sz w:val="16"/>
        </w:rPr>
        <w:t xml:space="preserve">—at the national and international level. The social media of virtually every major oil company talks up their commitments to </w:t>
      </w:r>
      <w:hyperlink r:id="rId285" w:tgtFrame="_blank" w:history="1">
        <w:r w:rsidRPr="008E4ECD">
          <w:rPr>
            <w:rStyle w:val="Hyperlink"/>
            <w:rFonts w:eastAsiaTheme="majorEastAsia"/>
            <w:sz w:val="16"/>
          </w:rPr>
          <w:t>electric vehicles</w:t>
        </w:r>
      </w:hyperlink>
      <w:r w:rsidRPr="008E4ECD">
        <w:rPr>
          <w:sz w:val="16"/>
        </w:rPr>
        <w:t xml:space="preserve">, </w:t>
      </w:r>
      <w:hyperlink r:id="rId286" w:tgtFrame="_blank" w:history="1">
        <w:r w:rsidRPr="008E4ECD">
          <w:rPr>
            <w:rStyle w:val="Hyperlink"/>
            <w:rFonts w:eastAsiaTheme="majorEastAsia"/>
            <w:sz w:val="16"/>
          </w:rPr>
          <w:t>wind and solar power</w:t>
        </w:r>
      </w:hyperlink>
      <w:r w:rsidRPr="008E4ECD">
        <w:rPr>
          <w:sz w:val="16"/>
        </w:rPr>
        <w:t xml:space="preserve"> and </w:t>
      </w:r>
      <w:hyperlink r:id="rId287" w:tgtFrame="_blank" w:history="1">
        <w:r w:rsidRPr="008E4ECD">
          <w:rPr>
            <w:rStyle w:val="Hyperlink"/>
            <w:rFonts w:eastAsiaTheme="majorEastAsia"/>
            <w:sz w:val="16"/>
          </w:rPr>
          <w:t>carbon pricing</w:t>
        </w:r>
      </w:hyperlink>
      <w:r w:rsidRPr="008E4ECD">
        <w:rPr>
          <w:sz w:val="16"/>
        </w:rPr>
        <w:t xml:space="preserve">. </w:t>
      </w:r>
      <w:r w:rsidRPr="008E4ECD">
        <w:rPr>
          <w:rStyle w:val="StyleUnderline"/>
        </w:rPr>
        <w:t>Several fossil fuel companies are now signed onto efforts like the Oil and Gas Climate Initiative, which tout companies’ ability to self-regulate.</w:t>
      </w:r>
      <w:r w:rsidRPr="008E4ECD">
        <w:rPr>
          <w:sz w:val="16"/>
        </w:rPr>
        <w:t xml:space="preserve"> The American Petroleum Institute (API)—a trade association for the oil and gas industry—has launched a climate-conscious ad buy dubbed </w:t>
      </w:r>
      <w:hyperlink r:id="rId288" w:tgtFrame="_blank" w:history="1">
        <w:r w:rsidRPr="008E4ECD">
          <w:rPr>
            <w:rStyle w:val="Hyperlink"/>
            <w:rFonts w:eastAsiaTheme="majorEastAsia"/>
            <w:sz w:val="16"/>
          </w:rPr>
          <w:t>We’re On It</w:t>
        </w:r>
      </w:hyperlink>
      <w:r w:rsidRPr="008E4ECD">
        <w:rPr>
          <w:sz w:val="16"/>
        </w:rPr>
        <w:t xml:space="preserve">, and has attempted to </w:t>
      </w:r>
      <w:hyperlink r:id="rId289" w:tgtFrame="_blank" w:history="1">
        <w:r w:rsidRPr="008E4ECD">
          <w:rPr>
            <w:rStyle w:val="Hyperlink"/>
            <w:rFonts w:eastAsiaTheme="majorEastAsia"/>
            <w:sz w:val="16"/>
          </w:rPr>
          <w:t>rebrand the sector</w:t>
        </w:r>
      </w:hyperlink>
      <w:r w:rsidRPr="008E4ECD">
        <w:rPr>
          <w:sz w:val="16"/>
        </w:rPr>
        <w:t xml:space="preserve"> as “natural gas and oil.” Earlier this month, API hinted that it could even start supporting climate bills that incentivize carbon capture and investments in low-carbon technologies. In contrast to “legislation that’s supported by far-right Republicans and far-left Democrats,” API CEO Mike Sommers told a </w:t>
      </w:r>
      <w:hyperlink r:id="rId290" w:tgtFrame="_blank" w:history="1">
        <w:r w:rsidRPr="008E4ECD">
          <w:rPr>
            <w:rStyle w:val="Hyperlink"/>
            <w:rFonts w:eastAsiaTheme="majorEastAsia"/>
            <w:sz w:val="16"/>
          </w:rPr>
          <w:t>press call</w:t>
        </w:r>
      </w:hyperlink>
      <w:r w:rsidRPr="008E4ECD">
        <w:rPr>
          <w:sz w:val="16"/>
        </w:rPr>
        <w:t xml:space="preserve"> earlier announcing the ad campaign that “it’s some place in the middle where we think we can meet and we can work together on this key priority.” Ask and ye shall receive. In an exclusive published Tuesday by Axios’s Amy Harder, </w:t>
      </w:r>
      <w:r w:rsidRPr="008E4ECD">
        <w:rPr>
          <w:rStyle w:val="StyleUnderline"/>
        </w:rPr>
        <w:t>Republican Representatives</w:t>
      </w:r>
      <w:r w:rsidRPr="008E4ECD">
        <w:rPr>
          <w:sz w:val="16"/>
        </w:rPr>
        <w:t xml:space="preserve"> Kevin McCarthy, Garret Graves and Bruce Westerman—</w:t>
      </w:r>
      <w:r w:rsidRPr="008E4ECD">
        <w:rPr>
          <w:rStyle w:val="StyleUnderline"/>
        </w:rPr>
        <w:t xml:space="preserve">two of whom have </w:t>
      </w:r>
      <w:hyperlink r:id="rId291" w:tgtFrame="_blank" w:history="1">
        <w:r w:rsidRPr="008E4ECD">
          <w:rPr>
            <w:rStyle w:val="StyleUnderline"/>
          </w:rPr>
          <w:t>taken donations from API this cycle</w:t>
        </w:r>
      </w:hyperlink>
      <w:r w:rsidRPr="008E4ECD">
        <w:rPr>
          <w:sz w:val="16"/>
        </w:rPr>
        <w:t>—</w:t>
      </w:r>
      <w:r w:rsidRPr="008E4ECD">
        <w:rPr>
          <w:rStyle w:val="StyleUnderline"/>
        </w:rPr>
        <w:t>previewed a suite of new measures aimed at countering the Green New Deal</w:t>
      </w:r>
      <w:r w:rsidRPr="008E4ECD">
        <w:rPr>
          <w:sz w:val="16"/>
        </w:rPr>
        <w:t xml:space="preserve">, focused on incentivizing carbon capture and investment in low-carbon technologies, as well as conservation. The policies would reduce taxes on companies that export clean energy, expand an existing tax credit for carbon capture and storage, double R&amp;D funding for energy, and </w:t>
      </w:r>
      <w:hyperlink r:id="rId292" w:tgtFrame="_blank" w:history="1">
        <w:r w:rsidRPr="008E4ECD">
          <w:rPr>
            <w:rStyle w:val="Hyperlink"/>
            <w:rFonts w:eastAsiaTheme="majorEastAsia"/>
            <w:sz w:val="16"/>
          </w:rPr>
          <w:t>plant a lot of trees</w:t>
        </w:r>
      </w:hyperlink>
      <w:r w:rsidRPr="008E4ECD">
        <w:rPr>
          <w:sz w:val="16"/>
        </w:rPr>
        <w:t xml:space="preserve"> to capture carbon dioxide. </w:t>
      </w:r>
      <w:r w:rsidRPr="008E4ECD">
        <w:rPr>
          <w:rStyle w:val="StyleUnderline"/>
        </w:rPr>
        <w:t>Their plan</w:t>
      </w:r>
      <w:r w:rsidRPr="008E4ECD">
        <w:rPr>
          <w:sz w:val="16"/>
        </w:rPr>
        <w:t xml:space="preserve">, as reviewed by Axios, </w:t>
      </w:r>
      <w:r w:rsidRPr="008E4ECD">
        <w:rPr>
          <w:rStyle w:val="StyleUnderline"/>
        </w:rPr>
        <w:t>is scant on details</w:t>
      </w:r>
      <w:r w:rsidRPr="008E4ECD">
        <w:rPr>
          <w:sz w:val="16"/>
        </w:rPr>
        <w:t xml:space="preserve">. </w:t>
      </w:r>
      <w:r w:rsidRPr="008E4ECD">
        <w:rPr>
          <w:rStyle w:val="StyleUnderline"/>
        </w:rPr>
        <w:t>It also steers clear of any binding emissions targets and reportedly includes support for natural gas</w:t>
      </w:r>
      <w:r w:rsidRPr="008E4ECD">
        <w:rPr>
          <w:sz w:val="16"/>
        </w:rPr>
        <w:t xml:space="preserve">. “It’s a mistake to set arbitrary targets like some folks are doing,” Graves told Harder. The blueprint is framed as a shift away from Republican climate denial. But, </w:t>
      </w:r>
      <w:r w:rsidRPr="008E4ECD">
        <w:rPr>
          <w:rStyle w:val="Emphasis"/>
        </w:rPr>
        <w:t xml:space="preserve">filled with oil and gas companies’ favorite climate policies, it’s unlikely to bring down emissions. </w:t>
      </w:r>
      <w:r w:rsidRPr="008E4ECD">
        <w:rPr>
          <w:rStyle w:val="StyleUnderline"/>
        </w:rPr>
        <w:t xml:space="preserve">Fossil fuel interests have been generous to </w:t>
      </w:r>
      <w:r w:rsidRPr="008E4ECD">
        <w:rPr>
          <w:sz w:val="16"/>
        </w:rPr>
        <w:t xml:space="preserve">Graves, </w:t>
      </w:r>
      <w:hyperlink r:id="rId293" w:tgtFrame="_blank" w:history="1">
        <w:r w:rsidRPr="008E4ECD">
          <w:rPr>
            <w:rStyle w:val="Hyperlink"/>
            <w:rFonts w:eastAsiaTheme="majorEastAsia"/>
            <w:sz w:val="16"/>
          </w:rPr>
          <w:t>whose state (</w:t>
        </w:r>
        <w:r w:rsidRPr="008E4ECD">
          <w:rPr>
            <w:rStyle w:val="StyleUnderline"/>
            <w:sz w:val="16"/>
          </w:rPr>
          <w:t>Louisiana</w:t>
        </w:r>
        <w:r w:rsidRPr="008E4ECD">
          <w:rPr>
            <w:rStyle w:val="Hyperlink"/>
            <w:rFonts w:eastAsiaTheme="majorEastAsia"/>
            <w:sz w:val="16"/>
          </w:rPr>
          <w:t>) is home to America’s first recognized climate refugees</w:t>
        </w:r>
      </w:hyperlink>
      <w:r w:rsidRPr="008E4ECD">
        <w:rPr>
          <w:sz w:val="16"/>
        </w:rPr>
        <w:t xml:space="preserve">. In 2019, he </w:t>
      </w:r>
      <w:r w:rsidRPr="008E4ECD">
        <w:rPr>
          <w:rStyle w:val="StyleUnderline"/>
        </w:rPr>
        <w:t xml:space="preserve">received donations of </w:t>
      </w:r>
      <w:hyperlink r:id="rId294" w:tgtFrame="_blank" w:history="1">
        <w:r w:rsidRPr="008E4ECD">
          <w:rPr>
            <w:rStyle w:val="StyleUnderline"/>
          </w:rPr>
          <w:t>$10,000</w:t>
        </w:r>
      </w:hyperlink>
      <w:hyperlink r:id="rId295" w:tgtFrame="_blank" w:history="1">
        <w:r w:rsidRPr="008E4ECD">
          <w:rPr>
            <w:rStyle w:val="StyleUnderline"/>
            <w:rFonts w:eastAsiaTheme="majorEastAsia"/>
          </w:rPr>
          <w:t xml:space="preserve"> </w:t>
        </w:r>
      </w:hyperlink>
      <w:hyperlink r:id="rId296" w:tgtFrame="_blank" w:history="1">
        <w:r w:rsidRPr="008E4ECD">
          <w:rPr>
            <w:rStyle w:val="StyleUnderline"/>
          </w:rPr>
          <w:t>each</w:t>
        </w:r>
      </w:hyperlink>
      <w:r w:rsidRPr="008E4ECD">
        <w:rPr>
          <w:rStyle w:val="StyleUnderline"/>
        </w:rPr>
        <w:t xml:space="preserve"> from Marathon Petroleum, </w:t>
      </w:r>
      <w:hyperlink r:id="rId297" w:tgtFrame="_blank" w:history="1">
        <w:r w:rsidRPr="008E4ECD">
          <w:rPr>
            <w:rStyle w:val="StyleUnderline"/>
          </w:rPr>
          <w:t>Entergy</w:t>
        </w:r>
      </w:hyperlink>
      <w:r w:rsidRPr="008E4ECD">
        <w:rPr>
          <w:rStyle w:val="StyleUnderline"/>
        </w:rPr>
        <w:t>, and NextEra Energy—the last two being power companies that have battled renewables at the state level. Since</w:t>
      </w:r>
      <w:r w:rsidRPr="008E4ECD">
        <w:rPr>
          <w:sz w:val="16"/>
        </w:rPr>
        <w:t xml:space="preserve"> his first run for Congress in </w:t>
      </w:r>
      <w:r w:rsidRPr="008E4ECD">
        <w:rPr>
          <w:rStyle w:val="StyleUnderline"/>
        </w:rPr>
        <w:t xml:space="preserve">2014, Graves has gotten more than half a million dollars from energy PACs. McCarthy’s </w:t>
      </w:r>
      <w:hyperlink r:id="rId298" w:tgtFrame="_blank" w:history="1">
        <w:r w:rsidRPr="008E4ECD">
          <w:rPr>
            <w:rStyle w:val="StyleUnderline"/>
          </w:rPr>
          <w:t>top funder</w:t>
        </w:r>
      </w:hyperlink>
      <w:r w:rsidRPr="008E4ECD">
        <w:rPr>
          <w:sz w:val="16"/>
        </w:rPr>
        <w:t xml:space="preserve"> this cycle </w:t>
      </w:r>
      <w:r w:rsidRPr="008E4ECD">
        <w:rPr>
          <w:rStyle w:val="StyleUnderline"/>
        </w:rPr>
        <w:t>has been Energy Transfer Partners, the pipeline company behind the Dakota Access Pipeline. He’s received $1.8 million from PACs linked to energy companies since 2005, with top donors including Chevron and Occidental Petroleum</w:t>
      </w:r>
      <w:r w:rsidRPr="008E4ECD">
        <w:rPr>
          <w:sz w:val="16"/>
        </w:rPr>
        <w:t xml:space="preserve">. </w:t>
      </w:r>
      <w:r w:rsidRPr="008E4ECD">
        <w:rPr>
          <w:rStyle w:val="StyleUnderline"/>
        </w:rPr>
        <w:t>Westerman has taken</w:t>
      </w:r>
      <w:r w:rsidRPr="008E4ECD">
        <w:rPr>
          <w:sz w:val="16"/>
        </w:rPr>
        <w:t xml:space="preserve"> a more modest </w:t>
      </w:r>
      <w:r w:rsidRPr="008E4ECD">
        <w:rPr>
          <w:rStyle w:val="StyleUnderline"/>
        </w:rPr>
        <w:t xml:space="preserve">$164,500 from oil and gas industry PACs. </w:t>
      </w:r>
      <w:r w:rsidRPr="008E4ECD">
        <w:rPr>
          <w:sz w:val="16"/>
        </w:rPr>
        <w:t xml:space="preserve">They aren’t the only ones trying to make Republican-led, oil company-friendly climate policy happen. The Climate Leadership Council—sponsored by ExxonMobil and BP—periodically pens op-eds in The </w:t>
      </w:r>
      <w:hyperlink r:id="rId299" w:tgtFrame="_blank" w:history="1">
        <w:r w:rsidRPr="008E4ECD">
          <w:rPr>
            <w:rStyle w:val="Hyperlink"/>
            <w:rFonts w:eastAsiaTheme="majorEastAsia"/>
            <w:sz w:val="16"/>
          </w:rPr>
          <w:t>Washington Post</w:t>
        </w:r>
      </w:hyperlink>
      <w:r w:rsidRPr="008E4ECD">
        <w:rPr>
          <w:sz w:val="16"/>
        </w:rPr>
        <w:t xml:space="preserve"> and The New York Times making the case that the road to tackling emissions runs through the fossil fuel industry and their favorite revenue-neutral carbon tax, which includes a provision to kneecap the EPA. “Most oil and gas companies recognize the threat of climate change and want to be part of the solution,” CLC chairman Ted Halstead wrote in a </w:t>
      </w:r>
      <w:hyperlink r:id="rId300" w:tgtFrame="_blank" w:history="1">
        <w:r w:rsidRPr="008E4ECD">
          <w:rPr>
            <w:rStyle w:val="Hyperlink"/>
            <w:rFonts w:eastAsiaTheme="majorEastAsia"/>
            <w:sz w:val="16"/>
          </w:rPr>
          <w:t>recent iteration</w:t>
        </w:r>
      </w:hyperlink>
      <w:r w:rsidRPr="008E4ECD">
        <w:rPr>
          <w:sz w:val="16"/>
        </w:rPr>
        <w:t xml:space="preserve"> in The New York Times this month. The “energy majors,” he argued, “are an indispensable part of any successful clean-energy transition.” </w:t>
      </w:r>
      <w:r w:rsidRPr="008E4ECD">
        <w:rPr>
          <w:rStyle w:val="StyleUnderline"/>
        </w:rPr>
        <w:t>Such public relations bluster doesn’t stand up to basic scrutiny. A new report</w:t>
      </w:r>
      <w:r w:rsidRPr="008E4ECD">
        <w:rPr>
          <w:sz w:val="16"/>
        </w:rPr>
        <w:t xml:space="preserve"> from the hardly progressive </w:t>
      </w:r>
      <w:hyperlink r:id="rId301" w:tgtFrame="_blank" w:history="1">
        <w:r w:rsidRPr="008E4ECD">
          <w:rPr>
            <w:rStyle w:val="Hyperlink"/>
            <w:rFonts w:eastAsiaTheme="majorEastAsia"/>
            <w:sz w:val="16"/>
          </w:rPr>
          <w:t>International Energy Agency</w:t>
        </w:r>
      </w:hyperlink>
      <w:r w:rsidRPr="008E4ECD">
        <w:rPr>
          <w:sz w:val="16"/>
        </w:rPr>
        <w:t xml:space="preserve"> </w:t>
      </w:r>
      <w:r w:rsidRPr="008E4ECD">
        <w:rPr>
          <w:rStyle w:val="StyleUnderline"/>
        </w:rPr>
        <w:t xml:space="preserve">finds that oil and gas companies have invested less than one percent of total capital expenditure outside of their core business model. These </w:t>
      </w:r>
      <w:r w:rsidRPr="008E4ECD">
        <w:rPr>
          <w:rStyle w:val="Emphasis"/>
        </w:rPr>
        <w:t xml:space="preserve">companies reliably </w:t>
      </w:r>
      <w:hyperlink r:id="rId302" w:tgtFrame="_blank" w:history="1">
        <w:r w:rsidRPr="008E4ECD">
          <w:rPr>
            <w:rStyle w:val="Emphasis"/>
          </w:rPr>
          <w:t>pour millions of dollars</w:t>
        </w:r>
      </w:hyperlink>
      <w:r w:rsidRPr="008E4ECD">
        <w:rPr>
          <w:rStyle w:val="Emphasis"/>
        </w:rPr>
        <w:t xml:space="preserve"> into fighting off </w:t>
      </w:r>
      <w:hyperlink r:id="rId303" w:tgtFrame="_blank" w:history="1">
        <w:r w:rsidRPr="008E4ECD">
          <w:rPr>
            <w:rStyle w:val="Emphasis"/>
          </w:rPr>
          <w:t>climate policies they disagree with</w:t>
        </w:r>
      </w:hyperlink>
      <w:r w:rsidRPr="008E4ECD">
        <w:rPr>
          <w:rStyle w:val="Emphasis"/>
        </w:rPr>
        <w:t xml:space="preserve"> (which is, to say, most of them).</w:t>
      </w:r>
      <w:r w:rsidRPr="008E4ECD">
        <w:rPr>
          <w:sz w:val="16"/>
        </w:rPr>
        <w:t xml:space="preserve"> What these conservative climate proposals mainly show is that at least some segment of the American right feels the need to have a good line on climate. That’s probably thanks to recent climate-fueled disasters, as well as increasing pressure from the left: calls for a Green New Deal, for example, and an upswing in activism by groups like the Sunrise Movement and youth climate strikers. Although </w:t>
      </w:r>
      <w:r w:rsidRPr="008E4ECD">
        <w:rPr>
          <w:rStyle w:val="Emphasis"/>
        </w:rPr>
        <w:t xml:space="preserve">support for climate action in the GOP </w:t>
      </w:r>
      <w:hyperlink r:id="rId304" w:tgtFrame="_blank" w:history="1">
        <w:r w:rsidRPr="008E4ECD">
          <w:rPr>
            <w:rStyle w:val="Emphasis"/>
          </w:rPr>
          <w:t>remains weak</w:t>
        </w:r>
      </w:hyperlink>
      <w:r w:rsidRPr="008E4ECD">
        <w:rPr>
          <w:sz w:val="16"/>
        </w:rPr>
        <w:t xml:space="preserve">, 52 percent of young Republicans think the government is doing too little on climate, along with 46 percent of women in the GOP, according to a </w:t>
      </w:r>
      <w:hyperlink r:id="rId305" w:tgtFrame="_blank" w:history="1">
        <w:r w:rsidRPr="008E4ECD">
          <w:rPr>
            <w:rStyle w:val="Hyperlink"/>
            <w:rFonts w:eastAsiaTheme="majorEastAsia"/>
            <w:sz w:val="16"/>
          </w:rPr>
          <w:t>Pew Research Center</w:t>
        </w:r>
      </w:hyperlink>
      <w:r w:rsidRPr="008E4ECD">
        <w:rPr>
          <w:sz w:val="16"/>
        </w:rPr>
        <w:t xml:space="preserve"> poll released in November. But </w:t>
      </w:r>
      <w:r w:rsidRPr="008E4ECD">
        <w:rPr>
          <w:rStyle w:val="Emphasis"/>
        </w:rPr>
        <w:t>if enterprising Republicans want to be loyal to their donors in the fossil fuel industry</w:t>
      </w:r>
      <w:r w:rsidRPr="008E4ECD">
        <w:rPr>
          <w:rStyle w:val="StyleUnderline"/>
        </w:rPr>
        <w:t>, the plan laid out in Axios this week may be the way of the future</w:t>
      </w:r>
      <w:r w:rsidRPr="008E4ECD">
        <w:rPr>
          <w:sz w:val="16"/>
        </w:rPr>
        <w:t xml:space="preserve">—conservative politicians embracing some suite of policies with a green veneer, but which demand little of the industries that have brought the world to this moment. </w:t>
      </w:r>
      <w:r w:rsidRPr="008E4ECD">
        <w:rPr>
          <w:rStyle w:val="StyleUnderline"/>
        </w:rPr>
        <w:t>Whether such proposals have any political future is a different question</w:t>
      </w:r>
      <w:r w:rsidRPr="008E4ECD">
        <w:rPr>
          <w:sz w:val="16"/>
        </w:rPr>
        <w:t xml:space="preserve">. </w:t>
      </w:r>
      <w:r w:rsidRPr="008E4ECD">
        <w:rPr>
          <w:rStyle w:val="StyleUnderline"/>
        </w:rPr>
        <w:t xml:space="preserve">There still </w:t>
      </w:r>
      <w:r w:rsidRPr="008E4ECD">
        <w:rPr>
          <w:rStyle w:val="Emphasis"/>
        </w:rPr>
        <w:t>isn’t much appetite for a moderate climate plan</w:t>
      </w:r>
      <w:r w:rsidRPr="008E4ECD">
        <w:rPr>
          <w:rStyle w:val="StyleUnderline"/>
        </w:rPr>
        <w:t xml:space="preserve">, </w:t>
      </w:r>
      <w:r w:rsidRPr="008E4ECD">
        <w:rPr>
          <w:rStyle w:val="Emphasis"/>
        </w:rPr>
        <w:t>whose backers over the years</w:t>
      </w:r>
      <w:r w:rsidRPr="008E4ECD">
        <w:rPr>
          <w:rStyle w:val="StyleUnderline"/>
        </w:rPr>
        <w:t xml:space="preserve">—including </w:t>
      </w:r>
      <w:hyperlink r:id="rId306" w:tgtFrame="_blank" w:history="1">
        <w:r w:rsidRPr="008E4ECD">
          <w:rPr>
            <w:rStyle w:val="StyleUnderline"/>
          </w:rPr>
          <w:t>Jeff Flake</w:t>
        </w:r>
      </w:hyperlink>
      <w:r w:rsidRPr="008E4ECD">
        <w:rPr>
          <w:rStyle w:val="StyleUnderline"/>
        </w:rPr>
        <w:t xml:space="preserve"> and </w:t>
      </w:r>
      <w:hyperlink r:id="rId307" w:tgtFrame="_blank" w:history="1">
        <w:r w:rsidRPr="008E4ECD">
          <w:rPr>
            <w:rStyle w:val="StyleUnderline"/>
          </w:rPr>
          <w:t>Carlos Curbelo</w:t>
        </w:r>
      </w:hyperlink>
      <w:r w:rsidRPr="008E4ECD">
        <w:rPr>
          <w:rStyle w:val="StyleUnderline"/>
        </w:rPr>
        <w:t>—</w:t>
      </w:r>
      <w:r w:rsidRPr="008E4ECD">
        <w:rPr>
          <w:rStyle w:val="Emphasis"/>
        </w:rPr>
        <w:t>have either left Congress or been booted out of office</w:t>
      </w:r>
      <w:r w:rsidRPr="008E4ECD">
        <w:rPr>
          <w:sz w:val="16"/>
        </w:rPr>
        <w:t xml:space="preserve">. The </w:t>
      </w:r>
      <w:r w:rsidRPr="008E4ECD">
        <w:rPr>
          <w:rStyle w:val="Emphasis"/>
        </w:rPr>
        <w:t>chances of such a plan passing is slim to none.</w:t>
      </w:r>
      <w:r w:rsidRPr="008E4ECD">
        <w:rPr>
          <w:sz w:val="16"/>
        </w:rPr>
        <w:t xml:space="preserve"> </w:t>
      </w:r>
      <w:r w:rsidRPr="008E4ECD">
        <w:rPr>
          <w:rStyle w:val="Emphasis"/>
        </w:rPr>
        <w:t>Any policy in line with the science</w:t>
      </w:r>
      <w:r w:rsidRPr="008E4ECD">
        <w:rPr>
          <w:sz w:val="16"/>
        </w:rPr>
        <w:t xml:space="preserve"> on climate change and emissions reduction, moreover, </w:t>
      </w:r>
      <w:r w:rsidRPr="008E4ECD">
        <w:rPr>
          <w:rStyle w:val="Emphasis"/>
        </w:rPr>
        <w:t>will constitute a direct challenge to the fossil fuel industry’s business model, premised as it is on exploring for and extracting as much dirty fuel as possible.</w:t>
      </w:r>
      <w:r w:rsidRPr="008E4ECD">
        <w:rPr>
          <w:sz w:val="16"/>
        </w:rPr>
        <w:t xml:space="preserve"> The IPCC’s </w:t>
      </w:r>
      <w:hyperlink r:id="rId308" w:tgtFrame="_blank" w:history="1">
        <w:r w:rsidRPr="008E4ECD">
          <w:rPr>
            <w:rStyle w:val="Hyperlink"/>
            <w:rFonts w:eastAsiaTheme="majorEastAsia"/>
            <w:sz w:val="16"/>
          </w:rPr>
          <w:t>Special Report</w:t>
        </w:r>
      </w:hyperlink>
      <w:r w:rsidRPr="008E4ECD">
        <w:rPr>
          <w:sz w:val="16"/>
        </w:rPr>
        <w:t xml:space="preserve"> on capping warming at 1.5 degrees Celsius finds that—barring colossal advancements in our ability to suck carbon out of the atmosphere—global coal, oil and gas use will need to decline by </w:t>
      </w:r>
      <w:hyperlink r:id="rId309" w:anchor="gs.3g1obl" w:tgtFrame="_blank" w:history="1">
        <w:r w:rsidRPr="008E4ECD">
          <w:rPr>
            <w:rStyle w:val="Hyperlink"/>
            <w:rFonts w:eastAsiaTheme="majorEastAsia"/>
            <w:sz w:val="16"/>
          </w:rPr>
          <w:t>97, 87 and 74 percent</w:t>
        </w:r>
      </w:hyperlink>
      <w:r w:rsidRPr="008E4ECD">
        <w:rPr>
          <w:sz w:val="16"/>
        </w:rPr>
        <w:t xml:space="preserve"> by 2050, respectively. Its authors recommend a “rapid, far-reaching and unprecedented changes in all aspects of society” to reach that goal. Thanks to industry pressure and tens of billions of dollars worth of subsidies, we’re headed in the opposite direction: Despite remarkable growth in the amount of renewables on the grid, fossil fuels still supply some 80 percent of America’s power. Planting trees, in other words, isn’t enough. And </w:t>
      </w:r>
      <w:r w:rsidRPr="008E4ECD">
        <w:rPr>
          <w:rStyle w:val="StyleUnderline"/>
        </w:rPr>
        <w:t>the kinds of clean fuel Republicans and their donors say they’re interested in supporting are dwarfed by the more traditional ones cooking the planet and lining their pockets.</w:t>
      </w:r>
    </w:p>
    <w:p w14:paraId="2854F985" w14:textId="77777777" w:rsidR="00210841" w:rsidRPr="008E4ECD" w:rsidRDefault="00210841" w:rsidP="00210841">
      <w:pPr>
        <w:rPr>
          <w:rStyle w:val="StyleUnderline"/>
        </w:rPr>
      </w:pPr>
    </w:p>
    <w:p w14:paraId="5EF52DA5" w14:textId="77777777" w:rsidR="00210841" w:rsidRPr="008E4ECD" w:rsidRDefault="00210841" w:rsidP="00210841">
      <w:pPr>
        <w:pStyle w:val="Heading4"/>
        <w:rPr>
          <w:rFonts w:cs="Calibri"/>
        </w:rPr>
      </w:pPr>
      <w:r w:rsidRPr="008E4ECD">
        <w:rPr>
          <w:rFonts w:cs="Calibri"/>
        </w:rPr>
        <w:t xml:space="preserve">Republicans </w:t>
      </w:r>
      <w:r w:rsidRPr="008E4ECD">
        <w:rPr>
          <w:rFonts w:cs="Calibri"/>
          <w:u w:val="single"/>
        </w:rPr>
        <w:t>hate</w:t>
      </w:r>
      <w:r w:rsidRPr="008E4ECD">
        <w:rPr>
          <w:rFonts w:cs="Calibri"/>
        </w:rPr>
        <w:t xml:space="preserve"> the aff – </w:t>
      </w:r>
      <w:r w:rsidRPr="008E4ECD">
        <w:rPr>
          <w:rFonts w:cs="Calibri"/>
          <w:u w:val="single"/>
        </w:rPr>
        <w:t>any</w:t>
      </w:r>
      <w:r w:rsidRPr="008E4ECD">
        <w:rPr>
          <w:rFonts w:cs="Calibri"/>
        </w:rPr>
        <w:t xml:space="preserve"> climate policy they have supported has </w:t>
      </w:r>
      <w:r w:rsidRPr="008E4ECD">
        <w:rPr>
          <w:rFonts w:cs="Calibri"/>
          <w:u w:val="single"/>
        </w:rPr>
        <w:t>nothing</w:t>
      </w:r>
      <w:r w:rsidRPr="008E4ECD">
        <w:rPr>
          <w:rFonts w:cs="Calibri"/>
        </w:rPr>
        <w:t xml:space="preserve"> to do with reducing emissions and is </w:t>
      </w:r>
      <w:r w:rsidRPr="008E4ECD">
        <w:rPr>
          <w:rFonts w:cs="Calibri"/>
          <w:u w:val="single"/>
        </w:rPr>
        <w:t>designed</w:t>
      </w:r>
      <w:r w:rsidRPr="008E4ECD">
        <w:rPr>
          <w:rFonts w:cs="Calibri"/>
        </w:rPr>
        <w:t xml:space="preserve"> to </w:t>
      </w:r>
      <w:r w:rsidRPr="008E4ECD">
        <w:rPr>
          <w:rFonts w:cs="Calibri"/>
          <w:u w:val="single"/>
        </w:rPr>
        <w:t>protect</w:t>
      </w:r>
      <w:r w:rsidRPr="008E4ECD">
        <w:rPr>
          <w:rFonts w:cs="Calibri"/>
        </w:rPr>
        <w:t xml:space="preserve"> their donors.  </w:t>
      </w:r>
    </w:p>
    <w:p w14:paraId="7EE4F3F8" w14:textId="77777777" w:rsidR="00210841" w:rsidRPr="008E4ECD" w:rsidRDefault="00210841" w:rsidP="00210841">
      <w:r w:rsidRPr="008E4ECD">
        <w:rPr>
          <w:rStyle w:val="Style13ptBold"/>
        </w:rPr>
        <w:t>Roberts 20</w:t>
      </w:r>
      <w:r w:rsidRPr="008E4ECD">
        <w:t xml:space="preserve"> – staff writer at Vox News with Master’s from University of Montanna. [David, “New conservative climate plans are neither conservative nor climate”, Vox News, 2/12/20, </w:t>
      </w:r>
      <w:hyperlink r:id="rId310" w:history="1">
        <w:r w:rsidRPr="008E4ECD">
          <w:rPr>
            <w:rStyle w:val="Hyperlink"/>
          </w:rPr>
          <w:t>https://www.vox.com/energy-and-environment/2020/2/5/21121935/climate-change-republicans-conservatives</w:t>
        </w:r>
      </w:hyperlink>
      <w:r w:rsidRPr="008E4ECD">
        <w:t xml:space="preserve">]//AV </w:t>
      </w:r>
    </w:p>
    <w:p w14:paraId="307079EA" w14:textId="77777777" w:rsidR="00210841" w:rsidRPr="008E4ECD" w:rsidRDefault="00210841" w:rsidP="00210841"/>
    <w:p w14:paraId="6601D38E" w14:textId="77777777" w:rsidR="00210841" w:rsidRPr="008E4ECD" w:rsidRDefault="00210841" w:rsidP="00210841">
      <w:pPr>
        <w:rPr>
          <w:sz w:val="16"/>
        </w:rPr>
      </w:pPr>
      <w:r w:rsidRPr="008E4ECD">
        <w:rPr>
          <w:rStyle w:val="StyleUnderline"/>
        </w:rPr>
        <w:t>There is a convenient story about Republicans and climate policy circulating</w:t>
      </w:r>
      <w:r w:rsidRPr="008E4ECD">
        <w:rPr>
          <w:sz w:val="16"/>
        </w:rPr>
        <w:t xml:space="preserve"> in Washington, DC, right now. It goes like this: </w:t>
      </w:r>
      <w:r w:rsidRPr="008E4ECD">
        <w:rPr>
          <w:rStyle w:val="StyleUnderline"/>
        </w:rPr>
        <w:t xml:space="preserve">After years of denying climate science and under pressure from young voters, Republicans </w:t>
      </w:r>
      <w:hyperlink r:id="rId311" w:history="1">
        <w:r w:rsidRPr="008E4ECD">
          <w:rPr>
            <w:rStyle w:val="StyleUnderline"/>
          </w:rPr>
          <w:t>have finally turned to the task</w:t>
        </w:r>
      </w:hyperlink>
      <w:r w:rsidRPr="008E4ECD">
        <w:rPr>
          <w:rStyle w:val="StyleUnderline"/>
        </w:rPr>
        <w:t xml:space="preserve"> of designing policy to address climate change</w:t>
      </w:r>
      <w:r w:rsidRPr="008E4ECD">
        <w:rPr>
          <w:sz w:val="16"/>
        </w:rPr>
        <w:t xml:space="preserve">. They are developing </w:t>
      </w:r>
      <w:hyperlink r:id="rId312" w:history="1">
        <w:r w:rsidRPr="008E4ECD">
          <w:rPr>
            <w:rStyle w:val="Hyperlink"/>
            <w:rFonts w:eastAsiaTheme="majorEastAsia"/>
            <w:sz w:val="16"/>
          </w:rPr>
          <w:t>measures in line with conservative ideals</w:t>
        </w:r>
      </w:hyperlink>
      <w:r w:rsidRPr="008E4ECD">
        <w:rPr>
          <w:sz w:val="16"/>
        </w:rPr>
        <w:t xml:space="preserve"> that will focus on markets, shrink the federal government, and avoid picking winners and losers. With such a policy offering, voters will have a choice between two different approaches to solving the climate crisis, rather than a choice between a party that wants to address the problem and one that doesn’t. </w:t>
      </w:r>
      <w:r w:rsidRPr="008E4ECD">
        <w:rPr>
          <w:rStyle w:val="StyleUnderline"/>
        </w:rPr>
        <w:t>This story is convenient for conservatives because they have exhausted the strategy of lying about climate science and need something new to replace it.</w:t>
      </w:r>
      <w:r w:rsidRPr="008E4ECD">
        <w:rPr>
          <w:sz w:val="16"/>
        </w:rPr>
        <w:t xml:space="preserve"> </w:t>
      </w:r>
      <w:r w:rsidRPr="008E4ECD">
        <w:rPr>
          <w:rStyle w:val="StyleUnderline"/>
        </w:rPr>
        <w:t>Denial has helped</w:t>
      </w:r>
      <w:r w:rsidRPr="008E4ECD">
        <w:rPr>
          <w:sz w:val="16"/>
        </w:rPr>
        <w:t xml:space="preserve"> confuse the conversation and </w:t>
      </w:r>
      <w:r w:rsidRPr="008E4ECD">
        <w:rPr>
          <w:rStyle w:val="StyleUnderline"/>
        </w:rPr>
        <w:t xml:space="preserve">delay action in the US for 30 years, but the tide of public opinion is finally </w:t>
      </w:r>
      <w:hyperlink r:id="rId313" w:history="1">
        <w:r w:rsidRPr="008E4ECD">
          <w:rPr>
            <w:rStyle w:val="StyleUnderline"/>
          </w:rPr>
          <w:t>turning against it</w:t>
        </w:r>
      </w:hyperlink>
      <w:r w:rsidRPr="008E4ECD">
        <w:rPr>
          <w:rStyle w:val="StyleUnderline"/>
        </w:rPr>
        <w:t xml:space="preserve"> — and so is the opinion of </w:t>
      </w:r>
      <w:hyperlink r:id="rId314" w:history="1">
        <w:r w:rsidRPr="008E4ECD">
          <w:rPr>
            <w:rStyle w:val="StyleUnderline"/>
          </w:rPr>
          <w:t>younger Republicans</w:t>
        </w:r>
      </w:hyperlink>
      <w:r w:rsidRPr="008E4ECD">
        <w:rPr>
          <w:sz w:val="16"/>
        </w:rPr>
        <w:t xml:space="preserve">. “Climate denial is a bad political strategy,” </w:t>
      </w:r>
      <w:hyperlink r:id="rId315" w:history="1">
        <w:r w:rsidRPr="008E4ECD">
          <w:rPr>
            <w:rStyle w:val="Hyperlink"/>
            <w:rFonts w:eastAsiaTheme="majorEastAsia"/>
            <w:sz w:val="16"/>
          </w:rPr>
          <w:t>says 37-year-old Rep. Matt Gaetz</w:t>
        </w:r>
      </w:hyperlink>
      <w:r w:rsidRPr="008E4ECD">
        <w:rPr>
          <w:sz w:val="16"/>
        </w:rPr>
        <w:t xml:space="preserve"> (R-FL). </w:t>
      </w:r>
      <w:r w:rsidRPr="008E4ECD">
        <w:rPr>
          <w:rStyle w:val="Emphasis"/>
        </w:rPr>
        <w:t>There is still a hard-core denialist faction</w:t>
      </w:r>
      <w:r w:rsidRPr="008E4ECD">
        <w:rPr>
          <w:sz w:val="16"/>
        </w:rPr>
        <w:t xml:space="preserve">, led by hapless clown and one-time Trump transition adviser Steve Milloy. But it has largely been banished, </w:t>
      </w:r>
      <w:hyperlink r:id="rId316" w:history="1">
        <w:r w:rsidRPr="008E4ECD">
          <w:rPr>
            <w:rStyle w:val="Hyperlink"/>
            <w:rFonts w:eastAsiaTheme="majorEastAsia"/>
            <w:sz w:val="16"/>
          </w:rPr>
          <w:t>pushed out of the White House</w:t>
        </w:r>
      </w:hyperlink>
      <w:r w:rsidRPr="008E4ECD">
        <w:rPr>
          <w:sz w:val="16"/>
        </w:rPr>
        <w:t xml:space="preserve">, its goofy plan to conduct a science show trial </w:t>
      </w:r>
      <w:hyperlink r:id="rId317" w:history="1">
        <w:r w:rsidRPr="008E4ECD">
          <w:rPr>
            <w:rStyle w:val="Hyperlink"/>
            <w:rFonts w:eastAsiaTheme="majorEastAsia"/>
            <w:sz w:val="16"/>
          </w:rPr>
          <w:t>rejected</w:t>
        </w:r>
      </w:hyperlink>
      <w:r w:rsidRPr="008E4ECD">
        <w:rPr>
          <w:sz w:val="16"/>
        </w:rPr>
        <w:t xml:space="preserve">. The strategy now, in the run-up to the 2020 election, is to appear to be doing something on climate. The story is also convenient for mainstream political reporters. Conventional political journalism is built around a both-sides model, in which the journalist’s role is to convey what one side said and what the other side said, offer quotes from their contrasting experts or spokespeople, and leave it to the audience to decide who is more convincing. That’s the model mainstream journalists applied to climate science for years, quoting people like Milloy as well as actual climate scientists. But after decades of effort on the part of climate scientists and advocates, journalists have mostly been cured of that habit. False balance on climate science has been radically reduced, at least in mainstream publications. That leaves “objective” reporters in a difficult situation, though — a story without two sides. For those reporters, word of GOP climate policy comes as a great relief. They can leave the one-sided science story and return to ground they know and understand: two sides with dueling policies, economists, experts, and think-tank reports. In other words, he said, she said. </w:t>
      </w:r>
      <w:r w:rsidRPr="008E4ECD">
        <w:rPr>
          <w:rStyle w:val="StyleUnderline"/>
        </w:rPr>
        <w:t>The story is convenient</w:t>
      </w:r>
      <w:r w:rsidRPr="008E4ECD">
        <w:rPr>
          <w:sz w:val="16"/>
        </w:rPr>
        <w:t xml:space="preserve"> for many denizens of the Beltway. </w:t>
      </w:r>
      <w:r w:rsidRPr="008E4ECD">
        <w:rPr>
          <w:rStyle w:val="StyleUnderline"/>
        </w:rPr>
        <w:t xml:space="preserve">There’s just one problem: </w:t>
      </w:r>
      <w:r w:rsidRPr="008E4ECD">
        <w:rPr>
          <w:rStyle w:val="Emphasis"/>
        </w:rPr>
        <w:t>It’s mostly horse shit.</w:t>
      </w:r>
      <w:r w:rsidRPr="008E4ECD">
        <w:rPr>
          <w:sz w:val="16"/>
        </w:rPr>
        <w:t xml:space="preserve"> </w:t>
      </w:r>
      <w:r w:rsidRPr="008E4ECD">
        <w:rPr>
          <w:rStyle w:val="StyleUnderline"/>
        </w:rPr>
        <w:t xml:space="preserve">The one thing it gets right is that </w:t>
      </w:r>
      <w:hyperlink r:id="rId318" w:history="1">
        <w:r w:rsidRPr="008E4ECD">
          <w:rPr>
            <w:rStyle w:val="StyleUnderline"/>
          </w:rPr>
          <w:t>Republicans are feeling pressure to change their public stance</w:t>
        </w:r>
      </w:hyperlink>
      <w:r w:rsidRPr="008E4ECD">
        <w:rPr>
          <w:rStyle w:val="StyleUnderline"/>
        </w:rPr>
        <w:t xml:space="preserve"> on climate change</w:t>
      </w:r>
      <w:r w:rsidRPr="008E4ECD">
        <w:rPr>
          <w:sz w:val="16"/>
        </w:rPr>
        <w:t xml:space="preserve">. </w:t>
      </w:r>
      <w:r w:rsidRPr="008E4ECD">
        <w:rPr>
          <w:rStyle w:val="StyleUnderline"/>
        </w:rPr>
        <w:t>They are groping about for rhetoric</w:t>
      </w:r>
      <w:r w:rsidRPr="008E4ECD">
        <w:rPr>
          <w:sz w:val="16"/>
        </w:rPr>
        <w:t xml:space="preserve"> and policies </w:t>
      </w:r>
      <w:r w:rsidRPr="008E4ECD">
        <w:rPr>
          <w:rStyle w:val="StyleUnderline"/>
        </w:rPr>
        <w:t xml:space="preserve">that not only can be plausibly said to address climate change but also </w:t>
      </w:r>
      <w:r w:rsidRPr="008E4ECD">
        <w:rPr>
          <w:rStyle w:val="Emphasis"/>
        </w:rPr>
        <w:t xml:space="preserve">don’t offend any large bloc of the current conservative coalition, especially the financially supportive and fossil fuel blocs. </w:t>
      </w:r>
      <w:r w:rsidRPr="008E4ECD">
        <w:rPr>
          <w:sz w:val="16"/>
        </w:rPr>
        <w:t xml:space="preserve">But in reality, </w:t>
      </w:r>
      <w:r w:rsidRPr="008E4ECD">
        <w:rPr>
          <w:rStyle w:val="StyleUnderline"/>
        </w:rPr>
        <w:t xml:space="preserve">the overlap between those things is pretty slim. And whatever you might say about that overlap, it is neither conservative nor serious climate policy. </w:t>
      </w:r>
      <w:r w:rsidRPr="008E4ECD">
        <w:rPr>
          <w:rStyle w:val="Emphasis"/>
        </w:rPr>
        <w:t xml:space="preserve">How to construct a climate plan that won’t upset your donors </w:t>
      </w:r>
      <w:r w:rsidRPr="008E4ECD">
        <w:rPr>
          <w:sz w:val="16"/>
        </w:rPr>
        <w:t xml:space="preserve">As Amy Harder </w:t>
      </w:r>
      <w:hyperlink r:id="rId319" w:history="1">
        <w:r w:rsidRPr="008E4ECD">
          <w:rPr>
            <w:rStyle w:val="Hyperlink"/>
            <w:rFonts w:eastAsiaTheme="majorEastAsia"/>
            <w:sz w:val="16"/>
          </w:rPr>
          <w:t>reports in Axios</w:t>
        </w:r>
      </w:hyperlink>
      <w:r w:rsidRPr="008E4ECD">
        <w:rPr>
          <w:sz w:val="16"/>
        </w:rPr>
        <w:t xml:space="preserve">, the newly revealed Republican climate push will feature three big (?) things: capturing carbon dioxide emissions, with a focus on </w:t>
      </w:r>
      <w:hyperlink r:id="rId320" w:history="1">
        <w:r w:rsidRPr="008E4ECD">
          <w:rPr>
            <w:rStyle w:val="Hyperlink"/>
            <w:rFonts w:eastAsiaTheme="majorEastAsia"/>
            <w:sz w:val="16"/>
          </w:rPr>
          <w:t>trees</w:t>
        </w:r>
      </w:hyperlink>
      <w:r w:rsidRPr="008E4ECD">
        <w:rPr>
          <w:sz w:val="16"/>
        </w:rPr>
        <w:t xml:space="preserve"> clean-energy innovation and funding conservation, with a focus on plastic This is all ... fine. It will be important to </w:t>
      </w:r>
      <w:hyperlink r:id="rId321" w:history="1">
        <w:r w:rsidRPr="008E4ECD">
          <w:rPr>
            <w:rStyle w:val="Hyperlink"/>
            <w:rFonts w:eastAsiaTheme="majorEastAsia"/>
            <w:sz w:val="16"/>
          </w:rPr>
          <w:t>develop and scale up carbon capture technology</w:t>
        </w:r>
      </w:hyperlink>
      <w:r w:rsidRPr="008E4ECD">
        <w:rPr>
          <w:sz w:val="16"/>
        </w:rPr>
        <w:t xml:space="preserve">. Trees are great; </w:t>
      </w:r>
      <w:hyperlink r:id="rId322" w:history="1">
        <w:r w:rsidRPr="008E4ECD">
          <w:rPr>
            <w:rStyle w:val="Hyperlink"/>
            <w:rFonts w:eastAsiaTheme="majorEastAsia"/>
            <w:sz w:val="16"/>
          </w:rPr>
          <w:t>reforestation is a worthy climate strategy</w:t>
        </w:r>
      </w:hyperlink>
      <w:r w:rsidRPr="008E4ECD">
        <w:rPr>
          <w:sz w:val="16"/>
        </w:rPr>
        <w:t>. (</w:t>
      </w:r>
      <w:r w:rsidRPr="008E4ECD">
        <w:rPr>
          <w:rStyle w:val="StyleUnderline"/>
        </w:rPr>
        <w:t xml:space="preserve">Republicans clearly think trees are a winner: </w:t>
      </w:r>
      <w:r w:rsidRPr="008E4ECD">
        <w:rPr>
          <w:sz w:val="16"/>
        </w:rPr>
        <w:t xml:space="preserve">They </w:t>
      </w:r>
      <w:hyperlink r:id="rId323" w:history="1">
        <w:r w:rsidRPr="008E4ECD">
          <w:rPr>
            <w:rStyle w:val="Hyperlink"/>
            <w:rFonts w:eastAsiaTheme="majorEastAsia"/>
            <w:sz w:val="16"/>
          </w:rPr>
          <w:t>featured prominently</w:t>
        </w:r>
      </w:hyperlink>
      <w:r w:rsidRPr="008E4ECD">
        <w:rPr>
          <w:sz w:val="16"/>
        </w:rPr>
        <w:t xml:space="preserve"> in Trump’s State of the Union speech and Rep. Bruce Westerman (R-AR) introduced the Trillion Trees Act on Wednesday.) As for innovation, Oklahoma Rep. Frank Lucas, the top Republican on the House Science and Technology Committee, recently </w:t>
      </w:r>
      <w:hyperlink r:id="rId324" w:history="1">
        <w:r w:rsidRPr="008E4ECD">
          <w:rPr>
            <w:rStyle w:val="Hyperlink"/>
            <w:rFonts w:eastAsiaTheme="majorEastAsia"/>
            <w:sz w:val="16"/>
          </w:rPr>
          <w:t>released a proposal</w:t>
        </w:r>
      </w:hyperlink>
      <w:r w:rsidRPr="008E4ECD">
        <w:rPr>
          <w:sz w:val="16"/>
        </w:rPr>
        <w:t xml:space="preserve"> that would double federal funding for basic science. Senate Republicans have </w:t>
      </w:r>
      <w:hyperlink r:id="rId325" w:history="1">
        <w:r w:rsidRPr="008E4ECD">
          <w:rPr>
            <w:rStyle w:val="Hyperlink"/>
            <w:rFonts w:eastAsiaTheme="majorEastAsia"/>
            <w:sz w:val="16"/>
          </w:rPr>
          <w:t>backed a bill</w:t>
        </w:r>
      </w:hyperlink>
      <w:r w:rsidRPr="008E4ECD">
        <w:rPr>
          <w:sz w:val="16"/>
        </w:rPr>
        <w:t xml:space="preserve"> that would increase funding for research in energy storage. That’s all good. </w:t>
      </w:r>
      <w:r w:rsidRPr="008E4ECD">
        <w:rPr>
          <w:rStyle w:val="StyleUnderline"/>
        </w:rPr>
        <w:t xml:space="preserve">Beyond that, though, when Republicans talk about “clean energy innovation,” they generally mean </w:t>
      </w:r>
      <w:hyperlink r:id="rId326" w:history="1">
        <w:r w:rsidRPr="008E4ECD">
          <w:rPr>
            <w:rStyle w:val="StyleUnderline"/>
          </w:rPr>
          <w:t>funding efforts by fossil fuel companies to clean up after themselves</w:t>
        </w:r>
      </w:hyperlink>
      <w:r w:rsidRPr="008E4ECD">
        <w:rPr>
          <w:sz w:val="16"/>
        </w:rPr>
        <w:t xml:space="preserve"> (specifically carbon capture, use, and storage). Regarding No. 3, “conservation,” well, it has nothing to do with climate change. </w:t>
      </w:r>
      <w:r w:rsidRPr="008E4ECD">
        <w:rPr>
          <w:rStyle w:val="StyleUnderline"/>
        </w:rPr>
        <w:t xml:space="preserve">This is a strange grab bag of policies. </w:t>
      </w:r>
      <w:r w:rsidRPr="008E4ECD">
        <w:rPr>
          <w:rStyle w:val="Emphasis"/>
        </w:rPr>
        <w:t xml:space="preserve">If you try to interpret it as a coherent response to climate change, your brain will explode. </w:t>
      </w:r>
      <w:r w:rsidRPr="008E4ECD">
        <w:rPr>
          <w:sz w:val="16"/>
        </w:rPr>
        <w:t xml:space="preserve">It makes much more sense if viewed as an attempt to simply have something to say when pressed on the vague issue of “climate and environment.” </w:t>
      </w:r>
      <w:r w:rsidRPr="008E4ECD">
        <w:rPr>
          <w:rStyle w:val="StyleUnderline"/>
        </w:rPr>
        <w:t xml:space="preserve">It’s meant to provide the media and disengaged voters with an “other side” on climate policy, </w:t>
      </w:r>
      <w:r w:rsidRPr="008E4ECD">
        <w:rPr>
          <w:rStyle w:val="Emphasis"/>
        </w:rPr>
        <w:t xml:space="preserve">without endorsing anything that might upset the fossil fuel companies with which the party is aligned. </w:t>
      </w:r>
      <w:r w:rsidRPr="008E4ECD">
        <w:rPr>
          <w:sz w:val="16"/>
        </w:rPr>
        <w:t xml:space="preserve">Notably, </w:t>
      </w:r>
      <w:r w:rsidRPr="008E4ECD">
        <w:rPr>
          <w:rStyle w:val="StyleUnderline"/>
        </w:rPr>
        <w:t xml:space="preserve">the plan includes nothing about solar and wind power, which replace coal and natural gas; nothing about electric vehicles, which replace gasoline vehicles; nothing about efficient buildings or heat pumps, which replace natural gas furnaces; nothing about hydrogen, which can help replace fossil fuels in </w:t>
      </w:r>
      <w:hyperlink r:id="rId327" w:history="1">
        <w:r w:rsidRPr="008E4ECD">
          <w:rPr>
            <w:rStyle w:val="StyleUnderline"/>
          </w:rPr>
          <w:t>industrial processes</w:t>
        </w:r>
      </w:hyperlink>
      <w:r w:rsidRPr="008E4ECD">
        <w:rPr>
          <w:rStyle w:val="StyleUnderline"/>
        </w:rPr>
        <w:t xml:space="preserve">. </w:t>
      </w:r>
      <w:r w:rsidRPr="008E4ECD">
        <w:rPr>
          <w:sz w:val="16"/>
        </w:rPr>
        <w:t xml:space="preserve">What could justify these strange priorities? </w:t>
      </w:r>
      <w:hyperlink r:id="rId328" w:history="1">
        <w:r w:rsidRPr="008E4ECD">
          <w:rPr>
            <w:rStyle w:val="Hyperlink"/>
            <w:rFonts w:eastAsiaTheme="majorEastAsia"/>
            <w:sz w:val="16"/>
          </w:rPr>
          <w:t>This is the argument Rep. Garret Graves</w:t>
        </w:r>
      </w:hyperlink>
      <w:r w:rsidRPr="008E4ECD">
        <w:rPr>
          <w:sz w:val="16"/>
        </w:rPr>
        <w:t xml:space="preserve">, a Louisiana Republican who is leading GOP climate efforts, uses: “Fossil fuels aren’t the enemy. It’s emissions. So let’s devise strategies that are based on emissions strategies, not based on eliminating fossil fuels.” This makes no sense if interpreted literally. </w:t>
      </w:r>
      <w:r w:rsidRPr="008E4ECD">
        <w:rPr>
          <w:rStyle w:val="StyleUnderline"/>
        </w:rPr>
        <w:t>The plan</w:t>
      </w:r>
      <w:r w:rsidRPr="008E4ECD">
        <w:rPr>
          <w:sz w:val="16"/>
        </w:rPr>
        <w:t xml:space="preserve"> Graves was talking about </w:t>
      </w:r>
      <w:r w:rsidRPr="008E4ECD">
        <w:rPr>
          <w:rStyle w:val="StyleUnderline"/>
        </w:rPr>
        <w:t xml:space="preserve">carefully </w:t>
      </w:r>
      <w:r w:rsidRPr="008E4ECD">
        <w:rPr>
          <w:rStyle w:val="Emphasis"/>
        </w:rPr>
        <w:t>avoids endorsing policies that directly go after emissions, such as a carbon tax or pollution regulations</w:t>
      </w:r>
      <w:r w:rsidRPr="008E4ECD">
        <w:rPr>
          <w:rStyle w:val="StyleUnderline"/>
        </w:rPr>
        <w:t>.</w:t>
      </w:r>
      <w:r w:rsidRPr="008E4ECD">
        <w:rPr>
          <w:sz w:val="16"/>
        </w:rPr>
        <w:t xml:space="preserve"> It avoids setting any particular targets for emission reductions. </w:t>
      </w:r>
      <w:r w:rsidRPr="008E4ECD">
        <w:rPr>
          <w:rStyle w:val="StyleUnderline"/>
        </w:rPr>
        <w:t>It avoids mention of most of the technologies and policies with the most potential to reduce emissions, like renewable energy and performance standards.</w:t>
      </w:r>
      <w:r w:rsidRPr="008E4ECD">
        <w:rPr>
          <w:sz w:val="16"/>
        </w:rPr>
        <w:t xml:space="preserve"> What Graves expressed is not determination to target emissions in general. Rather, </w:t>
      </w:r>
      <w:r w:rsidRPr="008E4ECD">
        <w:rPr>
          <w:rStyle w:val="Emphasis"/>
        </w:rPr>
        <w:t xml:space="preserve">he is committed to supporting ways for fossil fuel companies, his party’s most stalwart donors, to clean up their own emissions. </w:t>
      </w:r>
      <w:r w:rsidRPr="008E4ECD">
        <w:rPr>
          <w:rStyle w:val="StyleUnderline"/>
        </w:rPr>
        <w:t>Climate policy</w:t>
      </w:r>
      <w:r w:rsidRPr="008E4ECD">
        <w:rPr>
          <w:sz w:val="16"/>
        </w:rPr>
        <w:t xml:space="preserve">, he’s trying to say, </w:t>
      </w:r>
      <w:r w:rsidRPr="008E4ECD">
        <w:rPr>
          <w:rStyle w:val="StyleUnderline"/>
        </w:rPr>
        <w:t>need not involve shutting down, replacing, or even particularly inconveniencing fossil fuels. T</w:t>
      </w:r>
      <w:r w:rsidRPr="008E4ECD">
        <w:rPr>
          <w:rStyle w:val="Emphasis"/>
        </w:rPr>
        <w:t>hat is the core GOP climate message,</w:t>
      </w:r>
      <w:r w:rsidRPr="008E4ECD">
        <w:rPr>
          <w:rStyle w:val="StyleUnderline"/>
        </w:rPr>
        <w:t xml:space="preserve"> the reason the party is getting off the sidelines and into the game. </w:t>
      </w:r>
      <w:r w:rsidRPr="008E4ECD">
        <w:rPr>
          <w:rStyle w:val="Emphasis"/>
        </w:rPr>
        <w:t>It’s there to protect fossil fuels from climate policy</w:t>
      </w:r>
      <w:r w:rsidRPr="008E4ECD">
        <w:rPr>
          <w:rStyle w:val="StyleUnderline"/>
        </w:rPr>
        <w:t xml:space="preserve">. </w:t>
      </w:r>
      <w:r w:rsidRPr="008E4ECD">
        <w:rPr>
          <w:sz w:val="16"/>
        </w:rPr>
        <w:t xml:space="preserve">Quit saying “free market” in proximity to Republican climate policy Media reports on Republicans’ ongoing climate shift share a bad habit: They uncritically use the term “free market” to characterize GOP policies and ideas (see </w:t>
      </w:r>
      <w:hyperlink r:id="rId329" w:history="1">
        <w:r w:rsidRPr="008E4ECD">
          <w:rPr>
            <w:rStyle w:val="Hyperlink"/>
            <w:rFonts w:eastAsiaTheme="majorEastAsia"/>
            <w:sz w:val="16"/>
          </w:rPr>
          <w:t>this headline</w:t>
        </w:r>
      </w:hyperlink>
      <w:r w:rsidRPr="008E4ECD">
        <w:rPr>
          <w:sz w:val="16"/>
        </w:rPr>
        <w:t xml:space="preserve">, or </w:t>
      </w:r>
      <w:hyperlink r:id="rId330" w:history="1">
        <w:r w:rsidRPr="008E4ECD">
          <w:rPr>
            <w:rStyle w:val="Hyperlink"/>
            <w:rFonts w:eastAsiaTheme="majorEastAsia"/>
            <w:sz w:val="16"/>
          </w:rPr>
          <w:t>here</w:t>
        </w:r>
      </w:hyperlink>
      <w:r w:rsidRPr="008E4ECD">
        <w:rPr>
          <w:sz w:val="16"/>
        </w:rPr>
        <w:t xml:space="preserve">, or </w:t>
      </w:r>
      <w:hyperlink r:id="rId331" w:history="1">
        <w:r w:rsidRPr="008E4ECD">
          <w:rPr>
            <w:rStyle w:val="Hyperlink"/>
            <w:rFonts w:eastAsiaTheme="majorEastAsia"/>
            <w:sz w:val="16"/>
          </w:rPr>
          <w:t>here</w:t>
        </w:r>
      </w:hyperlink>
      <w:r w:rsidRPr="008E4ECD">
        <w:rPr>
          <w:sz w:val="16"/>
        </w:rPr>
        <w:t xml:space="preserve">). Discussing the policies in a column for the Port Charlotte Sun, former Rep. Carlos Curbelo, an early climate champion in the House, </w:t>
      </w:r>
      <w:hyperlink r:id="rId332" w:history="1">
        <w:r w:rsidRPr="008E4ECD">
          <w:rPr>
            <w:rStyle w:val="Hyperlink"/>
            <w:rFonts w:eastAsiaTheme="majorEastAsia"/>
            <w:sz w:val="16"/>
          </w:rPr>
          <w:t>references</w:t>
        </w:r>
      </w:hyperlink>
      <w:r w:rsidRPr="008E4ECD">
        <w:rPr>
          <w:sz w:val="16"/>
        </w:rPr>
        <w:t xml:space="preserve"> “the conservative principles of free markets and limited government.” I am calling a rhetorical foul. Nothing Republicans are proposing on climate policy bears any resemblance to those principles whatsoever. Free-market thinkers like Milton Friedman advocated for reduced government involvement in markets. He believed that the distributed decision-making of market actors was almost always superior to the decision-making of any handful of bureaucrats. Government shouldn’t be stepping in to hurt or help any particular business or technology. That’s where the alleged conservative opposition to “picking winners and losers” comes from. Governments should largely remain neutral; markets are supposed to pick. Over the years, the terms “free market” and “limited government,” like so many conservative principles, have devolved into little more than rhetorical tics, bits of sloganeering that bear no resemblance to actual conservative governance. </w:t>
      </w:r>
      <w:r w:rsidRPr="008E4ECD">
        <w:rPr>
          <w:rStyle w:val="StyleUnderline"/>
        </w:rPr>
        <w:t xml:space="preserve">What </w:t>
      </w:r>
      <w:r w:rsidRPr="008E4ECD">
        <w:rPr>
          <w:rStyle w:val="Emphasis"/>
        </w:rPr>
        <w:t>conservatives seem to have decided is that regulations, restrictions, or limitations</w:t>
      </w:r>
      <w:r w:rsidRPr="008E4ECD">
        <w:rPr>
          <w:rStyle w:val="StyleUnderline"/>
        </w:rPr>
        <w:t xml:space="preserve"> — an</w:t>
      </w:r>
      <w:r w:rsidRPr="008E4ECD">
        <w:rPr>
          <w:rStyle w:val="Emphasis"/>
        </w:rPr>
        <w:t xml:space="preserve">ything that might upset or inconvenience the corporations generating greenhouse gases — are the bad kind of big government </w:t>
      </w:r>
      <w:r w:rsidRPr="008E4ECD">
        <w:rPr>
          <w:sz w:val="16"/>
        </w:rPr>
        <w:t xml:space="preserve">and a bad way of picking winners and losers. Government subsidies, tax credits, and grants — anything that might benefit big corporations — is the good kind of big government and a good way of picking winners and losers. “Democrats like sticks and we like carrots,” </w:t>
      </w:r>
      <w:hyperlink r:id="rId333" w:history="1">
        <w:r w:rsidRPr="008E4ECD">
          <w:rPr>
            <w:rStyle w:val="Hyperlink"/>
            <w:rFonts w:eastAsiaTheme="majorEastAsia"/>
            <w:sz w:val="16"/>
          </w:rPr>
          <w:t>said Graves</w:t>
        </w:r>
      </w:hyperlink>
      <w:r w:rsidRPr="008E4ECD">
        <w:rPr>
          <w:sz w:val="16"/>
        </w:rPr>
        <w:t xml:space="preserve">. Washington Examiner </w:t>
      </w:r>
      <w:r w:rsidRPr="008E4ECD">
        <w:rPr>
          <w:rStyle w:val="StyleUnderline"/>
        </w:rPr>
        <w:t>reporter Josh Siegel</w:t>
      </w:r>
      <w:r w:rsidRPr="008E4ECD">
        <w:rPr>
          <w:sz w:val="16"/>
        </w:rPr>
        <w:t xml:space="preserve"> </w:t>
      </w:r>
      <w:r w:rsidRPr="008E4ECD">
        <w:rPr>
          <w:rStyle w:val="StyleUnderline"/>
        </w:rPr>
        <w:t xml:space="preserve">published a </w:t>
      </w:r>
      <w:hyperlink r:id="rId334" w:history="1">
        <w:r w:rsidRPr="008E4ECD">
          <w:rPr>
            <w:rStyle w:val="StyleUnderline"/>
          </w:rPr>
          <w:t>story</w:t>
        </w:r>
      </w:hyperlink>
      <w:r w:rsidRPr="008E4ECD">
        <w:rPr>
          <w:rStyle w:val="StyleUnderline"/>
        </w:rPr>
        <w:t xml:space="preserve"> about “how Republican climate advocates won over the conservatives in their party.” The article claims they</w:t>
      </w:r>
      <w:r w:rsidRPr="008E4ECD">
        <w:rPr>
          <w:sz w:val="16"/>
        </w:rPr>
        <w:t xml:space="preserve"> effectively </w:t>
      </w:r>
      <w:r w:rsidRPr="008E4ECD">
        <w:rPr>
          <w:rStyle w:val="StyleUnderline"/>
        </w:rPr>
        <w:t>did it by promising not to support either a carbon tax</w:t>
      </w:r>
      <w:r w:rsidRPr="008E4ECD">
        <w:rPr>
          <w:sz w:val="16"/>
        </w:rPr>
        <w:t xml:space="preserve"> (what liberals imagine when they think of conservative climate policy) </w:t>
      </w:r>
      <w:r w:rsidRPr="008E4ECD">
        <w:rPr>
          <w:rStyle w:val="Emphasis"/>
        </w:rPr>
        <w:t>or any regulations to limit the emissions of greenhouse gases</w:t>
      </w:r>
      <w:r w:rsidRPr="008E4ECD">
        <w:rPr>
          <w:sz w:val="16"/>
        </w:rPr>
        <w:t xml:space="preserve">. </w:t>
      </w:r>
      <w:r w:rsidRPr="008E4ECD">
        <w:rPr>
          <w:rStyle w:val="Emphasis"/>
        </w:rPr>
        <w:t>The plan would consist entirely of ... carrots, for the industries they favor</w:t>
      </w:r>
      <w:r w:rsidRPr="008E4ECD">
        <w:rPr>
          <w:sz w:val="16"/>
        </w:rPr>
        <w:t xml:space="preserve">. You can call a strategy composed entirely of government spending on various industries many things (say, “reverse-engineered not to offend fossil fuel companies”), but you can’t call it economically conservative. You can’t say it limits the government’s role in markets. And you can’t say it doesn’t pick winners and losers. It explicitly does. “They are messaging bills and all about the next election” The problem is, while Republicans may have found a strategy that can hold together at least some of their coalition, they haven’t found one that can meaningfully address climate change. There are plenty of models that show </w:t>
      </w:r>
      <w:hyperlink r:id="rId335" w:history="1">
        <w:r w:rsidRPr="008E4ECD">
          <w:rPr>
            <w:rStyle w:val="Hyperlink"/>
            <w:rFonts w:eastAsiaTheme="majorEastAsia"/>
            <w:sz w:val="16"/>
          </w:rPr>
          <w:t>we will need carbon capture</w:t>
        </w:r>
      </w:hyperlink>
      <w:r w:rsidRPr="008E4ECD">
        <w:rPr>
          <w:sz w:val="16"/>
        </w:rPr>
        <w:t xml:space="preserve"> (both industrial and natural) to supplement other efforts to reduce emissions. We probably can’t hit our mid-century targets without it. But there is no model in the world showing emissions falling fast enough with nothing but carbon capture, with fossil fuels continuing their current headlong expansion. </w:t>
      </w:r>
      <w:r w:rsidRPr="008E4ECD">
        <w:rPr>
          <w:rStyle w:val="StyleUnderline"/>
        </w:rPr>
        <w:t xml:space="preserve">The fossil fuels that remain behind after deep decarbonization, the ones that still need their emissions captured and buried, will be a small vestige of the current fossil fuel regime. </w:t>
      </w:r>
      <w:r w:rsidRPr="008E4ECD">
        <w:rPr>
          <w:sz w:val="16"/>
        </w:rPr>
        <w:t xml:space="preserve">That is what every credible model shows. That is the cold, hard truth at the heart of the climate dilemma: There is no avoiding the imperative to reduce fossil fuel combustion and the social and economic disruptions that come with it. </w:t>
      </w:r>
      <w:r w:rsidRPr="008E4ECD">
        <w:rPr>
          <w:rStyle w:val="StyleUnderline"/>
        </w:rPr>
        <w:t>Current Republican efforts to feign climate policy conspicuously fail to grapple with that truth. They do not take on fossil fuels; on the contrary, they are explicitly designed to support and protect fossil fuels.</w:t>
      </w:r>
      <w:r w:rsidRPr="008E4ECD">
        <w:rPr>
          <w:sz w:val="16"/>
        </w:rPr>
        <w:t xml:space="preserve"> It amounts to presenting side dishes as the main course and leaving out the entree entirely. It might work to get some both-sides coverage out of the media — that’s not very difficult. But </w:t>
      </w:r>
      <w:r w:rsidRPr="008E4ECD">
        <w:rPr>
          <w:rStyle w:val="StyleUnderline"/>
        </w:rPr>
        <w:t xml:space="preserve">nobody who understands </w:t>
      </w:r>
      <w:hyperlink r:id="rId336" w:history="1">
        <w:r w:rsidRPr="008E4ECD">
          <w:rPr>
            <w:rStyle w:val="StyleUnderline"/>
          </w:rPr>
          <w:t>the facts of climate change</w:t>
        </w:r>
      </w:hyperlink>
      <w:r w:rsidRPr="008E4ECD">
        <w:rPr>
          <w:rStyle w:val="StyleUnderline"/>
        </w:rPr>
        <w:t xml:space="preserve"> could possibly view this as a viable plan, or even a good-faith attempt at one.</w:t>
      </w:r>
      <w:r w:rsidRPr="008E4ECD">
        <w:rPr>
          <w:sz w:val="16"/>
        </w:rPr>
        <w:t xml:space="preserve"> As for its chances in the larger Republican political milieu? As usual, the most blunt and revealing assessment comes from the top. “</w:t>
      </w:r>
      <w:r w:rsidRPr="008E4ECD">
        <w:rPr>
          <w:rStyle w:val="StyleUnderline"/>
        </w:rPr>
        <w:t xml:space="preserve">These are [House Speaker] Kevin McCarthy’s bills,” a Trump administration official </w:t>
      </w:r>
      <w:hyperlink r:id="rId337" w:history="1">
        <w:r w:rsidRPr="008E4ECD">
          <w:rPr>
            <w:rStyle w:val="StyleUnderline"/>
          </w:rPr>
          <w:t>said</w:t>
        </w:r>
      </w:hyperlink>
      <w:r w:rsidRPr="008E4ECD">
        <w:rPr>
          <w:rStyle w:val="StyleUnderline"/>
        </w:rPr>
        <w:t xml:space="preserve">. “They are messaging bills and all about the next election, and that’s great.” </w:t>
      </w:r>
      <w:r w:rsidRPr="008E4ECD">
        <w:rPr>
          <w:sz w:val="16"/>
        </w:rPr>
        <w:t>Trump himself, the official added for emphasis, “is not particularly obsessed about climate change.”</w:t>
      </w:r>
    </w:p>
    <w:p w14:paraId="6F1DEEB6" w14:textId="77777777" w:rsidR="00210841" w:rsidRPr="008E4ECD" w:rsidRDefault="00210841" w:rsidP="00210841"/>
    <w:p w14:paraId="6A5BAD2F" w14:textId="77777777" w:rsidR="00210841" w:rsidRPr="008E4ECD" w:rsidRDefault="00210841" w:rsidP="00210841">
      <w:pPr>
        <w:pStyle w:val="Heading4"/>
        <w:rPr>
          <w:rFonts w:cs="Calibri"/>
        </w:rPr>
      </w:pPr>
      <w:r>
        <w:rPr>
          <w:rFonts w:cs="Calibri"/>
        </w:rPr>
        <w:t xml:space="preserve">The aff causes </w:t>
      </w:r>
      <w:r w:rsidRPr="003525EB">
        <w:rPr>
          <w:rFonts w:cs="Calibri"/>
          <w:u w:val="single"/>
        </w:rPr>
        <w:t>in-fighting</w:t>
      </w:r>
      <w:r>
        <w:rPr>
          <w:rFonts w:cs="Calibri"/>
        </w:rPr>
        <w:t xml:space="preserve"> and </w:t>
      </w:r>
      <w:r w:rsidRPr="003525EB">
        <w:rPr>
          <w:rFonts w:cs="Calibri"/>
          <w:u w:val="single"/>
        </w:rPr>
        <w:t>internal division</w:t>
      </w:r>
      <w:r>
        <w:rPr>
          <w:rFonts w:cs="Calibri"/>
        </w:rPr>
        <w:t xml:space="preserve"> among radical and moderate democrats. </w:t>
      </w:r>
    </w:p>
    <w:p w14:paraId="5A0FC1A9" w14:textId="77777777" w:rsidR="00210841" w:rsidRPr="008E4ECD" w:rsidRDefault="00210841" w:rsidP="00210841">
      <w:pPr>
        <w:rPr>
          <w:rStyle w:val="Style13ptBold"/>
        </w:rPr>
      </w:pPr>
      <w:r w:rsidRPr="008E4ECD">
        <w:rPr>
          <w:rStyle w:val="Style13ptBold"/>
        </w:rPr>
        <w:t xml:space="preserve">Mufson **and Grandoni 20 – </w:t>
      </w:r>
      <w:r w:rsidRPr="008E4ECD">
        <w:t xml:space="preserve">Washington Post reporter covering climate change with a B.A. in econ and political science from Yale University **AND Washington Post covering energy and environmental policy with a B.A. in economics and political science from Columbia University. [Steven **AND Dino, “House Democrats unveil ambitious climate package, steering toward a net-zero economy by 2050”, Washington Post, 6/30/20, </w:t>
      </w:r>
      <w:hyperlink r:id="rId338" w:history="1">
        <w:r w:rsidRPr="008E4ECD">
          <w:rPr>
            <w:rStyle w:val="Hyperlink"/>
            <w:rFonts w:eastAsiaTheme="majorEastAsia"/>
          </w:rPr>
          <w:t>https://www.washingtonpost.com/climate-environment/2020/06/30/pelosi-climate-plan/</w:t>
        </w:r>
        <w:r w:rsidRPr="008E4ECD">
          <w:rPr>
            <w:rStyle w:val="Hyperlink"/>
          </w:rPr>
          <w:t>]//AV</w:t>
        </w:r>
      </w:hyperlink>
    </w:p>
    <w:p w14:paraId="29854537" w14:textId="77777777" w:rsidR="00210841" w:rsidRPr="008E4ECD" w:rsidRDefault="00210841" w:rsidP="00210841">
      <w:pPr>
        <w:rPr>
          <w:rStyle w:val="Style13ptBold"/>
          <w:b w:val="0"/>
          <w:sz w:val="24"/>
        </w:rPr>
      </w:pPr>
    </w:p>
    <w:p w14:paraId="78BD1A21" w14:textId="77777777" w:rsidR="00210841" w:rsidRPr="005D2770" w:rsidRDefault="00210841" w:rsidP="00210841">
      <w:pPr>
        <w:rPr>
          <w:sz w:val="16"/>
        </w:rPr>
      </w:pPr>
      <w:r w:rsidRPr="005D2770">
        <w:rPr>
          <w:sz w:val="16"/>
        </w:rPr>
        <w:t xml:space="preserve">The nation’s automakers would manufacture only electric cars. Utilities would have to stop producing pollution linked to climate change. And the federal government would double its investment in mass transit. All this and more was proposed by House Democrats on Tuesday under a </w:t>
      </w:r>
      <w:hyperlink r:id="rId339" w:tgtFrame="_blank" w:history="1">
        <w:r w:rsidRPr="005D2770">
          <w:rPr>
            <w:rStyle w:val="Hyperlink"/>
            <w:rFonts w:eastAsiaTheme="majorEastAsia"/>
            <w:sz w:val="16"/>
          </w:rPr>
          <w:t>plan</w:t>
        </w:r>
      </w:hyperlink>
      <w:r w:rsidRPr="005D2770">
        <w:rPr>
          <w:sz w:val="16"/>
        </w:rPr>
        <w:t xml:space="preserve"> aimed at bringing the U.S. economy’s greenhouse gas emissions — including carbon dioxide and methane — to zero by 2050. </w:t>
      </w:r>
      <w:r w:rsidRPr="005D2770">
        <w:rPr>
          <w:rStyle w:val="StyleUnderline"/>
        </w:rPr>
        <w:t>House Speaker Nancy Pelosi</w:t>
      </w:r>
      <w:r w:rsidRPr="005D2770">
        <w:rPr>
          <w:sz w:val="16"/>
        </w:rPr>
        <w:t xml:space="preserve"> (D-Calif.) </w:t>
      </w:r>
      <w:r w:rsidRPr="005D2770">
        <w:rPr>
          <w:rStyle w:val="StyleUnderline"/>
        </w:rPr>
        <w:t>and Rep. Kathy Castor</w:t>
      </w:r>
      <w:r w:rsidRPr="005D2770">
        <w:rPr>
          <w:sz w:val="16"/>
        </w:rPr>
        <w:t xml:space="preserve"> (D-Fla.) </w:t>
      </w:r>
      <w:r w:rsidRPr="005D2770">
        <w:rPr>
          <w:rStyle w:val="StyleUnderline"/>
        </w:rPr>
        <w:t xml:space="preserve">released an ambitious package of climate proposals that calls for a combination of government mandates, tax incentives and new infrastructure. </w:t>
      </w:r>
      <w:r w:rsidRPr="005D2770">
        <w:rPr>
          <w:sz w:val="16"/>
        </w:rPr>
        <w:t xml:space="preserve">The proposals would mandate electric utilities be net-zero emitters of greenhouse gases by 2040 and automakers produce only electric cars by 2035. The 538-page plan also backs placing a price on carbon emissions, imposing tougher methane limits and boosting energy efficiency in buildings. Solar and wind tax credits would be extended through 2025, and the tax credit for electric vehicles would be expanded. </w:t>
      </w:r>
      <w:r w:rsidRPr="005D2770">
        <w:rPr>
          <w:rStyle w:val="StyleUnderline"/>
        </w:rPr>
        <w:t>The package has little chance of becoming law as long as Republicans control the Senate and President Trump occupies the White House</w:t>
      </w:r>
      <w:r w:rsidRPr="005D2770">
        <w:rPr>
          <w:sz w:val="16"/>
        </w:rPr>
        <w:t xml:space="preserve">, but Pelosi and Castor have put down a marker in the hopes that electoral victories by Democrats this year will change the political balance in Congress in 2021. “We’re going to press ahead with everything we can do in the near term,” said Castor, the chair of the </w:t>
      </w:r>
      <w:hyperlink r:id="rId340" w:tgtFrame="_blank" w:history="1">
        <w:r w:rsidRPr="005D2770">
          <w:rPr>
            <w:rStyle w:val="Hyperlink"/>
            <w:rFonts w:eastAsiaTheme="majorEastAsia"/>
            <w:sz w:val="16"/>
          </w:rPr>
          <w:t>House Select Committee on the Climate Crisis</w:t>
        </w:r>
      </w:hyperlink>
      <w:r w:rsidRPr="005D2770">
        <w:rPr>
          <w:sz w:val="16"/>
        </w:rPr>
        <w:t xml:space="preserve">. “But yes, it will provide a plan that can be taken off the shelf and adopted into law as soon as we are able to reconvene.” Speaking on the steps of the Capitol Tuesday, Pelosi </w:t>
      </w:r>
      <w:r w:rsidRPr="005D2770">
        <w:rPr>
          <w:rStyle w:val="StyleUnderline"/>
        </w:rPr>
        <w:t>called the report a “bold step for climate action</w:t>
      </w:r>
      <w:r w:rsidRPr="005D2770">
        <w:rPr>
          <w:sz w:val="16"/>
        </w:rPr>
        <w:t xml:space="preserve"> now.” “</w:t>
      </w:r>
      <w:r w:rsidRPr="005D2770">
        <w:rPr>
          <w:rStyle w:val="Emphasis"/>
        </w:rPr>
        <w:t>I wish it weren’t a fight</w:t>
      </w:r>
      <w:r w:rsidRPr="005D2770">
        <w:rPr>
          <w:rStyle w:val="StyleUnderline"/>
        </w:rPr>
        <w:t xml:space="preserve">,” she said of the </w:t>
      </w:r>
      <w:r w:rsidRPr="005D2770">
        <w:rPr>
          <w:rStyle w:val="Emphasis"/>
        </w:rPr>
        <w:t>resistance from Republicans</w:t>
      </w:r>
      <w:r w:rsidRPr="005D2770">
        <w:rPr>
          <w:rStyle w:val="StyleUnderline"/>
        </w:rPr>
        <w:t xml:space="preserve"> to the ideas from the Democratic majority on the committee</w:t>
      </w:r>
      <w:r w:rsidRPr="005D2770">
        <w:rPr>
          <w:sz w:val="16"/>
        </w:rPr>
        <w:t xml:space="preserve">. “I wish it were just a coming together.” She added: “We will turn this report into law.” The climate package comes as nearly two-thirds of Americans say the federal government should act more aggressively to combat climate change, </w:t>
      </w:r>
      <w:hyperlink r:id="rId341" w:tgtFrame="_blank" w:history="1">
        <w:r w:rsidRPr="005D2770">
          <w:rPr>
            <w:rStyle w:val="Hyperlink"/>
            <w:rFonts w:eastAsiaTheme="majorEastAsia"/>
            <w:sz w:val="16"/>
          </w:rPr>
          <w:t>according to a poll released by the Pew Research Center</w:t>
        </w:r>
      </w:hyperlink>
      <w:r w:rsidRPr="005D2770">
        <w:rPr>
          <w:sz w:val="16"/>
        </w:rPr>
        <w:t xml:space="preserve"> last week. In that survey, significant majorities backed policies that would plant huge numbers of trees, greater restrict power plant emissions, require more fuel-efficient cars and tax corporations based on their emissions. Still, </w:t>
      </w:r>
      <w:r w:rsidRPr="005D2770">
        <w:rPr>
          <w:rStyle w:val="StyleUnderline"/>
        </w:rPr>
        <w:t xml:space="preserve">the Democrats’ proposal comes with </w:t>
      </w:r>
      <w:r w:rsidRPr="008D3735">
        <w:rPr>
          <w:rStyle w:val="Emphasis"/>
        </w:rPr>
        <w:t>political risks</w:t>
      </w:r>
      <w:r w:rsidRPr="005D2770">
        <w:rPr>
          <w:rStyle w:val="StyleUnderline"/>
        </w:rPr>
        <w:t>. The far-reaching plan may not be ambitious enough for the Democratic Party’s left wing.</w:t>
      </w:r>
      <w:r w:rsidRPr="005D2770">
        <w:rPr>
          <w:sz w:val="16"/>
        </w:rPr>
        <w:t xml:space="preserve"> For example, the Green New Deal, </w:t>
      </w:r>
      <w:hyperlink r:id="rId342" w:tgtFrame="_blank" w:history="1">
        <w:r w:rsidRPr="005D2770">
          <w:rPr>
            <w:rStyle w:val="Hyperlink"/>
            <w:rFonts w:eastAsiaTheme="majorEastAsia"/>
            <w:sz w:val="16"/>
          </w:rPr>
          <w:t>put forward</w:t>
        </w:r>
      </w:hyperlink>
      <w:r w:rsidRPr="005D2770">
        <w:rPr>
          <w:sz w:val="16"/>
        </w:rPr>
        <w:t xml:space="preserve"> last year by Rep. Alexandria Ocasio-Cortez (D-N.Y.) and favored by progressives, calls for getting all of the nation’s power from renewable and zero-emission sources 10 years sooner than the plan from House Democrats. It includes other measures, such as a federal jobs guarantee, that are not in the committee’s proposal. Going into an election year, it is likely to be fodder for Republicans. The Republicans on the House Select Committee on the Climate Crisis issued a statement Tuesday that said the country should continue to produce oil and gas, along with renewable energy. The GOP also suggested that setting a goal of net zero emissions didn’t make sense as long as other countries continue to generate greenhouse gases. “Over 90 percent of all emissions will soon originate outside U.S. borders,” it said. “More than 105 percent of emissions growth will come from China and developing economies.” </w:t>
      </w:r>
      <w:r w:rsidRPr="005D2770">
        <w:rPr>
          <w:rStyle w:val="StyleUnderline"/>
        </w:rPr>
        <w:t>Republicans said it was “disappointing” that there would not be a formal markup, “preventing the opportunity for the select committee to endorse bipartisan recommendations</w:t>
      </w:r>
      <w:r w:rsidRPr="005D2770">
        <w:rPr>
          <w:sz w:val="16"/>
        </w:rPr>
        <w:t>.” “</w:t>
      </w:r>
      <w:r w:rsidRPr="005D2770">
        <w:rPr>
          <w:rStyle w:val="StyleUnderline"/>
        </w:rPr>
        <w:t>Public input has been pushed aside in favor of expedited Democratic partisanship</w:t>
      </w:r>
      <w:r w:rsidRPr="005D2770">
        <w:rPr>
          <w:sz w:val="16"/>
        </w:rPr>
        <w:t xml:space="preserve">,” the statement said. It also noted that the Democratic plan comes in the midst of a pandemic that has crippled the economy. “As a result of COVID-19, the nation is in a far different place than when the committee was formed last year," it said. Castor, citing U.N. scientists who say the world has </w:t>
      </w:r>
      <w:hyperlink r:id="rId343" w:tgtFrame="_blank" w:history="1">
        <w:r w:rsidRPr="005D2770">
          <w:rPr>
            <w:rStyle w:val="Hyperlink"/>
            <w:rFonts w:eastAsiaTheme="majorEastAsia"/>
            <w:sz w:val="16"/>
          </w:rPr>
          <w:t>precious little time</w:t>
        </w:r>
      </w:hyperlink>
      <w:r w:rsidRPr="005D2770">
        <w:rPr>
          <w:sz w:val="16"/>
        </w:rPr>
        <w:t xml:space="preserve"> to get emissions under control and head off devastating consequences, emphasized climate change is just as much of a crisis as the </w:t>
      </w:r>
      <w:hyperlink r:id="rId344" w:tgtFrame="_blank" w:history="1">
        <w:r w:rsidRPr="005D2770">
          <w:rPr>
            <w:rStyle w:val="Hyperlink"/>
            <w:rFonts w:eastAsiaTheme="majorEastAsia"/>
            <w:sz w:val="16"/>
          </w:rPr>
          <w:t>coronavirus</w:t>
        </w:r>
      </w:hyperlink>
      <w:r w:rsidRPr="005D2770">
        <w:rPr>
          <w:sz w:val="16"/>
        </w:rPr>
        <w:t xml:space="preserve">, a struggling economy and racial injustice. “People would say, ‘Well, why are you releasing this in the middle of covid and … protests?’” Castor said. “We can’t wait. We can’t wait any longer.” </w:t>
      </w:r>
      <w:r w:rsidRPr="005D2770">
        <w:rPr>
          <w:rStyle w:val="StyleUnderline"/>
        </w:rPr>
        <w:t xml:space="preserve">Pelosi reconvened the special climate change panel, which Republicans </w:t>
      </w:r>
      <w:r w:rsidRPr="005D2770">
        <w:rPr>
          <w:rStyle w:val="Emphasis"/>
        </w:rPr>
        <w:t>disbanded about a decade ago</w:t>
      </w:r>
      <w:r w:rsidRPr="005D2770">
        <w:rPr>
          <w:sz w:val="16"/>
        </w:rPr>
        <w:t>, after Democrats retook the House in 2018. The previous version of the committee laid the groundwork for a major climate bill during President Barack Obama’s first year in office that passed the House but died in the Senate.</w:t>
      </w:r>
    </w:p>
    <w:p w14:paraId="09A06B50" w14:textId="77777777" w:rsidR="00210841" w:rsidRPr="008E4ECD" w:rsidRDefault="00210841" w:rsidP="00210841"/>
    <w:p w14:paraId="6A419156" w14:textId="77777777" w:rsidR="00210841" w:rsidRPr="008E4ECD" w:rsidRDefault="00210841" w:rsidP="00210841"/>
    <w:p w14:paraId="70716FB3" w14:textId="77777777" w:rsidR="00210841" w:rsidRPr="008E4ECD" w:rsidRDefault="00210841" w:rsidP="00210841">
      <w:pPr>
        <w:pStyle w:val="Heading4"/>
        <w:rPr>
          <w:rFonts w:cs="Calibri"/>
        </w:rPr>
      </w:pPr>
      <w:r w:rsidRPr="008E4ECD">
        <w:rPr>
          <w:rFonts w:cs="Calibri"/>
        </w:rPr>
        <w:t xml:space="preserve">Republicans are </w:t>
      </w:r>
      <w:r w:rsidRPr="008E4ECD">
        <w:rPr>
          <w:rFonts w:cs="Calibri"/>
          <w:u w:val="single"/>
        </w:rPr>
        <w:t>outraged</w:t>
      </w:r>
      <w:r w:rsidRPr="008E4ECD">
        <w:rPr>
          <w:rFonts w:cs="Calibri"/>
        </w:rPr>
        <w:t xml:space="preserve"> by the plan – pro-environmental policies contradict </w:t>
      </w:r>
      <w:r w:rsidRPr="008E4ECD">
        <w:rPr>
          <w:rFonts w:cs="Calibri"/>
          <w:u w:val="single"/>
        </w:rPr>
        <w:t>personal interests.</w:t>
      </w:r>
      <w:r w:rsidRPr="008E4ECD">
        <w:rPr>
          <w:rFonts w:cs="Calibri"/>
        </w:rPr>
        <w:t xml:space="preserve"> </w:t>
      </w:r>
    </w:p>
    <w:p w14:paraId="4AD70F9A" w14:textId="77777777" w:rsidR="00210841" w:rsidRPr="008E4ECD" w:rsidRDefault="00210841" w:rsidP="00210841">
      <w:r w:rsidRPr="008E4ECD">
        <w:rPr>
          <w:rStyle w:val="Style13ptBold"/>
        </w:rPr>
        <w:t>Glawe 20</w:t>
      </w:r>
      <w:r w:rsidRPr="008E4ECD">
        <w:t xml:space="preserve"> – Independent journalist and researcher, formerly of the Midwest and Texas, now in the Low Country. He investigates police shootings and political corruption [Justin, “EXPOSED: Reps Pass Bills That Benefit Their Own Private Companies”, Real Sludge, 7/8/20, https://readsludge.com/2020/07/08/exposed-reps-pass-bills-that-benefit-their-own-private-companies/]//AV</w:t>
      </w:r>
    </w:p>
    <w:p w14:paraId="377E5E3D" w14:textId="77777777" w:rsidR="00210841" w:rsidRPr="008E4ECD" w:rsidRDefault="00210841" w:rsidP="00210841">
      <w:pPr>
        <w:rPr>
          <w:rStyle w:val="Emphasis"/>
        </w:rPr>
      </w:pPr>
      <w:r w:rsidRPr="008E4ECD">
        <w:rPr>
          <w:rStyle w:val="StyleUnderline"/>
        </w:rPr>
        <w:t>When Florida Republican Vern Buchanan introduced a bill in 2017 to lower federal income taxes on limited-liability corporations, he called it the Main Street Fairness Act, saying that small businesses shouldn’t have to “pay a higher tax rate than large corporations.”</w:t>
      </w:r>
      <w:r w:rsidRPr="008E4ECD">
        <w:rPr>
          <w:sz w:val="14"/>
        </w:rPr>
        <w:t xml:space="preserve"> </w:t>
      </w:r>
      <w:r w:rsidRPr="008E4ECD">
        <w:rPr>
          <w:sz w:val="14"/>
          <w:szCs w:val="14"/>
        </w:rPr>
        <w:t xml:space="preserve">What he didn’t say is that the </w:t>
      </w:r>
      <w:r w:rsidRPr="008E4ECD">
        <w:rPr>
          <w:rStyle w:val="Emphasis"/>
        </w:rPr>
        <w:t>bill would save him as much as $7.5 million in taxes on income from his own private companies</w:t>
      </w:r>
      <w:r w:rsidRPr="008E4ECD">
        <w:rPr>
          <w:sz w:val="14"/>
        </w:rPr>
        <w:t xml:space="preserve">, </w:t>
      </w:r>
      <w:r w:rsidRPr="008E4ECD">
        <w:rPr>
          <w:rStyle w:val="StyleUnderline"/>
        </w:rPr>
        <w:t xml:space="preserve">most of them LLCs. Buchanan is the president, director, member, or partner of 29 private companies, </w:t>
      </w:r>
      <w:r w:rsidRPr="008E4ECD">
        <w:rPr>
          <w:sz w:val="10"/>
          <w:szCs w:val="10"/>
        </w:rPr>
        <w:t>according to disclosures reviewed by Sludge</w:t>
      </w:r>
      <w:r w:rsidRPr="008E4ECD">
        <w:rPr>
          <w:rStyle w:val="StyleUnderline"/>
          <w:sz w:val="10"/>
          <w:szCs w:val="10"/>
        </w:rPr>
        <w:t>.</w:t>
      </w:r>
      <w:r w:rsidRPr="008E4ECD">
        <w:rPr>
          <w:rStyle w:val="StyleUnderline"/>
        </w:rPr>
        <w:t xml:space="preserve"> He earned more than $3.6 million from these businesses in 2018—and maybe as much as </w:t>
      </w:r>
      <w:r w:rsidRPr="008E4ECD">
        <w:rPr>
          <w:rStyle w:val="Emphasis"/>
        </w:rPr>
        <w:t>$20 million</w:t>
      </w:r>
      <w:r w:rsidRPr="008E4ECD">
        <w:rPr>
          <w:sz w:val="14"/>
        </w:rPr>
        <w:t xml:space="preserve">. But his day job isn’t any of those positions: it’s United States representative. Buchanan is far from the only member of Congress to have dual roles in public office and private business. Currently, </w:t>
      </w:r>
      <w:r w:rsidRPr="008E4ECD">
        <w:rPr>
          <w:rStyle w:val="Emphasis"/>
        </w:rPr>
        <w:t>92 House members hold positions with 326 private companies</w:t>
      </w:r>
      <w:r w:rsidRPr="008E4ECD">
        <w:rPr>
          <w:sz w:val="14"/>
        </w:rPr>
        <w:t xml:space="preserve">, </w:t>
      </w:r>
      <w:r w:rsidRPr="008E4ECD">
        <w:rPr>
          <w:sz w:val="10"/>
          <w:szCs w:val="10"/>
        </w:rPr>
        <w:t>Sludge found by reviewing the most recent annual financial disclosures filed by House representatives. (More than a dozen new members elected in 2018 were associated with more than a dozen companies, although their relationships with those companies remains unclear because they have not yet filed financial disclosures that cover 2019.) As millions of American struggle to pay bills and put food on the table after months of a shutdown put in place to slow the spread of the coronavirus</w:t>
      </w:r>
      <w:r w:rsidRPr="008E4ECD">
        <w:rPr>
          <w:sz w:val="14"/>
        </w:rPr>
        <w:t>,</w:t>
      </w:r>
      <w:r w:rsidRPr="008E4ECD">
        <w:rPr>
          <w:rStyle w:val="StyleUnderline"/>
        </w:rPr>
        <w:t xml:space="preserve"> the </w:t>
      </w:r>
      <w:r w:rsidRPr="008E4ECD">
        <w:rPr>
          <w:rStyle w:val="Emphasis"/>
        </w:rPr>
        <w:t>economic gap between citizens and their elected representatives</w:t>
      </w:r>
      <w:r w:rsidRPr="008E4ECD">
        <w:rPr>
          <w:rStyle w:val="StyleUnderline"/>
        </w:rPr>
        <w:t xml:space="preserve"> once again came into sharp focus recently</w:t>
      </w:r>
      <w:r w:rsidRPr="008E4ECD">
        <w:rPr>
          <w:sz w:val="14"/>
        </w:rPr>
        <w:t xml:space="preserve">. </w:t>
      </w:r>
      <w:r w:rsidRPr="008E4ECD">
        <w:rPr>
          <w:sz w:val="10"/>
          <w:szCs w:val="10"/>
        </w:rPr>
        <w:t xml:space="preserve">That’s thanks to scores of stock trades made by Senators Richard Burr (R-N.C.) and Kelly Loeffler (R-Ga.) who, after being briefed in January about the threat of the virus, went on a selling spree, dumping stocks in companies that would be hit hard by the economic shutdown. </w:t>
      </w:r>
      <w:r w:rsidRPr="008E4ECD">
        <w:rPr>
          <w:rStyle w:val="StyleUnderline"/>
        </w:rPr>
        <w:t>Burr and Loeffler’s questionable stock trades—</w:t>
      </w:r>
      <w:r w:rsidRPr="008E4ECD">
        <w:rPr>
          <w:sz w:val="14"/>
        </w:rPr>
        <w:t>for which prosecutors are investigating in the case of Burr, but have dropped the case against Loeffler</w:t>
      </w:r>
      <w:r w:rsidRPr="008E4ECD">
        <w:rPr>
          <w:rStyle w:val="StyleUnderline"/>
        </w:rPr>
        <w:t xml:space="preserve">—present a </w:t>
      </w:r>
      <w:r w:rsidRPr="008E4ECD">
        <w:rPr>
          <w:rStyle w:val="Emphasis"/>
        </w:rPr>
        <w:t>level of transparency that the companies tied to members of Congress do not</w:t>
      </w:r>
      <w:r w:rsidRPr="008E4ECD">
        <w:rPr>
          <w:rStyle w:val="StyleUnderline"/>
        </w:rPr>
        <w:t>.</w:t>
      </w:r>
      <w:r w:rsidRPr="008E4ECD">
        <w:rPr>
          <w:sz w:val="14"/>
        </w:rPr>
        <w:t xml:space="preserve"> Where Burr, Loeffler and all members of Congress must report individual stock transactions and disclose a broad outline of their financial situations, </w:t>
      </w:r>
      <w:r w:rsidRPr="008E4ECD">
        <w:rPr>
          <w:rStyle w:val="Emphasis"/>
        </w:rPr>
        <w:t>the private companies with which members are associated are much more opaque</w:t>
      </w:r>
      <w:r w:rsidRPr="008E4ECD">
        <w:rPr>
          <w:sz w:val="14"/>
        </w:rPr>
        <w:t xml:space="preserve">. Many </w:t>
      </w:r>
      <w:r w:rsidRPr="008E4ECD">
        <w:rPr>
          <w:rStyle w:val="StyleUnderline"/>
        </w:rPr>
        <w:t xml:space="preserve">members don’t report at all what the companies do or how they make money, presenting an </w:t>
      </w:r>
      <w:r w:rsidRPr="008E4ECD">
        <w:rPr>
          <w:rStyle w:val="Emphasis"/>
        </w:rPr>
        <w:t>ethical minefield of conflicts of interests</w:t>
      </w:r>
      <w:r w:rsidRPr="008E4ECD">
        <w:rPr>
          <w:sz w:val="14"/>
        </w:rPr>
        <w:t xml:space="preserve"> </w:t>
      </w:r>
      <w:r w:rsidRPr="008E4ECD">
        <w:rPr>
          <w:rStyle w:val="StyleUnderline"/>
        </w:rPr>
        <w:t xml:space="preserve">not yet fully examined by ethics officials, lawmakers, and good government groups. </w:t>
      </w:r>
      <w:r w:rsidRPr="008E4ECD">
        <w:rPr>
          <w:sz w:val="10"/>
          <w:szCs w:val="10"/>
        </w:rPr>
        <w:t>It’s not illegal or a blatant violation of House ethics rules for representatives to hold positions in private companies, although government ethics experts told Sludge that these representatives could easily violate House rules on outside income without anyone knowing. House rules prohibit members from earning more than 15 percent of their congressional salaries—$174,000 a year—from sources of “outside earned income.” Key to that prohibition is the word “earned,” said Craig Holman of Public Citizen, a Washington good government group. “Given the magnitude of the profits, pretty much any amount of personal services […] would probably qualify as earned income. But [Buchanan’s] financial disclosure statement doesn’t tell us whether he is providing any personal services,” Holman said. “It is conceivable that all this is just a passive form of income from investments and holdings, though if that were the case, it would seem Buchanan would just throw all these investments into a blind trust to be managed by someone else.” Conflicts of interest like Buchanan’s exist across the House, with a quarter of representatives holding positions at private companies. While many of Buchanan’s companies are related to real estate holdings and car dealerships, the companies associated with the other 91 members of Congress cover a wide range of industries, including agriculture, mining, finance, pharmaceuticals, and media, all of which are regulated by Congress and directly affected by its laws</w:t>
      </w:r>
      <w:r w:rsidRPr="008E4ECD">
        <w:rPr>
          <w:sz w:val="14"/>
        </w:rPr>
        <w:t xml:space="preserve">. </w:t>
      </w:r>
      <w:r w:rsidRPr="008E4ECD">
        <w:rPr>
          <w:rStyle w:val="StyleUnderline"/>
        </w:rPr>
        <w:t xml:space="preserve">All of this presents an astounding potential for </w:t>
      </w:r>
      <w:r w:rsidRPr="008E4ECD">
        <w:rPr>
          <w:rStyle w:val="Emphasis"/>
        </w:rPr>
        <w:t>conflicts of interest with representatives’ duties as public officials,</w:t>
      </w:r>
      <w:r w:rsidRPr="008E4ECD">
        <w:rPr>
          <w:sz w:val="14"/>
        </w:rPr>
        <w:t xml:space="preserve"> and in fact </w:t>
      </w:r>
      <w:r w:rsidRPr="008E4ECD">
        <w:rPr>
          <w:rStyle w:val="StyleUnderline"/>
        </w:rPr>
        <w:t xml:space="preserve">it is not uncommon for House members to work on advancing legislation that benefitting their businesses. Rep. Mike Conaway (R-Texas) is a staunch energy and oil man, who has </w:t>
      </w:r>
      <w:r w:rsidRPr="008E4ECD">
        <w:rPr>
          <w:rStyle w:val="Emphasis"/>
        </w:rPr>
        <w:t>blocked attempts to reduce carbon emissions while pushing to expand drilling</w:t>
      </w:r>
      <w:r w:rsidRPr="008E4ECD">
        <w:rPr>
          <w:sz w:val="14"/>
        </w:rPr>
        <w:t xml:space="preserve">. </w:t>
      </w:r>
      <w:r w:rsidRPr="008E4ECD">
        <w:rPr>
          <w:rStyle w:val="StyleUnderline"/>
        </w:rPr>
        <w:t>Conaway is also the vice president and president of three oil and gas exploration firms located in Midland, Texas</w:t>
      </w:r>
      <w:r w:rsidRPr="008E4ECD">
        <w:rPr>
          <w:sz w:val="14"/>
        </w:rPr>
        <w:t xml:space="preserve">, in the heart of the massive Permian Basin, which in 2019 became the top oil producer in the world. In April, </w:t>
      </w:r>
      <w:r w:rsidRPr="008E4ECD">
        <w:rPr>
          <w:rStyle w:val="StyleUnderline"/>
        </w:rPr>
        <w:t xml:space="preserve">Conaway sponsored legislation that would use </w:t>
      </w:r>
      <w:r w:rsidRPr="008E4ECD">
        <w:rPr>
          <w:rStyle w:val="Emphasis"/>
        </w:rPr>
        <w:t>$3 billion in taxpayer dollars to purchase crude oil from companies like his own.</w:t>
      </w:r>
      <w:r w:rsidRPr="008E4ECD">
        <w:rPr>
          <w:sz w:val="14"/>
        </w:rPr>
        <w:t xml:space="preserve"> That same month, </w:t>
      </w:r>
      <w:r w:rsidRPr="008E4ECD">
        <w:rPr>
          <w:rStyle w:val="StyleUnderline"/>
        </w:rPr>
        <w:t>Conaway pressed the Interior Department to eliminate royalties for oil companies working on federal land</w:t>
      </w:r>
      <w:r w:rsidRPr="008E4ECD">
        <w:rPr>
          <w:sz w:val="14"/>
        </w:rPr>
        <w:t xml:space="preserve">—a boon to the industry that was made official policy in May as part of sprawling efforts by the Trump administration and Republicans in congress </w:t>
      </w:r>
      <w:r w:rsidRPr="008E4ECD">
        <w:rPr>
          <w:rStyle w:val="StyleUnderline"/>
        </w:rPr>
        <w:t>to boost the oil industry and punish renewable energy. Rep. Mac Thornberry (R-Texas), member of two cattle companies, successfully added an amendment to the 2018 Farm Bill to provide more Department of Agriculture beef graders in cattle country</w:t>
      </w:r>
      <w:r w:rsidRPr="008E4ECD">
        <w:rPr>
          <w:sz w:val="14"/>
        </w:rPr>
        <w:t xml:space="preserve">, something that cattleman’s associations have been calling for for years. Rep. Bill </w:t>
      </w:r>
      <w:r w:rsidRPr="008E4ECD">
        <w:rPr>
          <w:rStyle w:val="StyleUnderline"/>
        </w:rPr>
        <w:t>Huizenga (R-Mich.) holds the top four positions at a family-run gravel and mining company, of which he owns 50 percent and made as much as $1 million in income from in 2018</w:t>
      </w:r>
      <w:r w:rsidRPr="008E4ECD">
        <w:rPr>
          <w:sz w:val="14"/>
        </w:rPr>
        <w:t xml:space="preserve">, according to his financial disclosure. Like Buchanan, Conaway, and Thornberry, Huizenga has also inserted his personal business interests into legislation he has worked on. In 2017, </w:t>
      </w:r>
      <w:r w:rsidRPr="008E4ECD">
        <w:rPr>
          <w:rStyle w:val="StyleUnderline"/>
        </w:rPr>
        <w:t>Huizenga authored a bill to allow resource extraction companies like his own to avoid disclosing payments made to foreign governments</w:t>
      </w:r>
      <w:r w:rsidRPr="008E4ECD">
        <w:rPr>
          <w:sz w:val="14"/>
        </w:rPr>
        <w:t xml:space="preserve">, as required by the Dodd-Frank Wall Street Reform and Consumer Protection Act. The bill later became law. The offices of Huizenga, Buchanan, Conaway and Thornberry did not respond to detailed questions about their companies and related legislation. </w:t>
      </w:r>
      <w:r w:rsidRPr="008E4ECD">
        <w:rPr>
          <w:rStyle w:val="Emphasis"/>
        </w:rPr>
        <w:t>Democrats aren’t completely immune from the potential self-dealing either,</w:t>
      </w:r>
      <w:r w:rsidRPr="008E4ECD">
        <w:rPr>
          <w:sz w:val="14"/>
        </w:rPr>
        <w:t xml:space="preserve"> although a Sludge analysis of their companies and sponsored legislation found no immediate and glaring conflicts of interest. If </w:t>
      </w:r>
      <w:r w:rsidRPr="008E4ECD">
        <w:rPr>
          <w:rStyle w:val="StyleUnderline"/>
        </w:rPr>
        <w:t>they’re guilty of anything, it’s that their companies—95 in all—aren’t easy to track down.</w:t>
      </w:r>
      <w:r w:rsidRPr="008E4ECD">
        <w:rPr>
          <w:sz w:val="14"/>
        </w:rPr>
        <w:t xml:space="preserve"> The closest any Democratic member comes to having a conflict of interest is Maryland’s David Trone, whose alcoholic beverage retailer is facing off against the federal government in the Supreme Court in an attempt to force states to allow him to expand what some consider to already be his company’s monopoly.</w:t>
      </w:r>
    </w:p>
    <w:p w14:paraId="05F21518" w14:textId="77777777" w:rsidR="00210841" w:rsidRPr="008E4ECD" w:rsidRDefault="00210841" w:rsidP="00210841"/>
    <w:p w14:paraId="331FDF69" w14:textId="77777777" w:rsidR="00210841" w:rsidRPr="008E4ECD" w:rsidRDefault="00210841" w:rsidP="00210841">
      <w:pPr>
        <w:pStyle w:val="Heading4"/>
        <w:rPr>
          <w:rFonts w:cs="Calibri"/>
        </w:rPr>
      </w:pPr>
      <w:r w:rsidRPr="008E4ECD">
        <w:rPr>
          <w:rFonts w:cs="Calibri"/>
        </w:rPr>
        <w:t xml:space="preserve">Special interests groups ensure </w:t>
      </w:r>
      <w:r w:rsidRPr="008E4ECD">
        <w:rPr>
          <w:rFonts w:cs="Calibri"/>
          <w:u w:val="single"/>
        </w:rPr>
        <w:t>political backlash</w:t>
      </w:r>
      <w:r w:rsidRPr="008E4ECD">
        <w:rPr>
          <w:rFonts w:cs="Calibri"/>
        </w:rPr>
        <w:t xml:space="preserve"> – they outspend enviro groups </w:t>
      </w:r>
      <w:r w:rsidRPr="008E4ECD">
        <w:rPr>
          <w:rFonts w:cs="Calibri"/>
          <w:u w:val="single"/>
        </w:rPr>
        <w:t>10:1</w:t>
      </w:r>
    </w:p>
    <w:p w14:paraId="68CA80A1" w14:textId="77777777" w:rsidR="00210841" w:rsidRPr="008E4ECD" w:rsidRDefault="00210841" w:rsidP="00210841">
      <w:r w:rsidRPr="008E4ECD">
        <w:rPr>
          <w:rStyle w:val="Style13ptBold"/>
        </w:rPr>
        <w:t>E360 Digest 18</w:t>
      </w:r>
      <w:r w:rsidRPr="008E4ECD">
        <w:t xml:space="preserve"> – Writing group that is part of Yale’s School of the Environment [E360, “Fossil Fuel Interests Have Outspent Environmental Advocates 10:1 on Climate Lobbying”, Yale Environment 360, 7/19/18, https://e360.yale.edu/digest/fossil-fuel-interests-have-outspent-environmental-advocates-101-on-climate-lobbying]//AV</w:t>
      </w:r>
    </w:p>
    <w:p w14:paraId="3BB59740" w14:textId="77777777" w:rsidR="00210841" w:rsidRPr="008E4ECD" w:rsidRDefault="00210841" w:rsidP="00210841">
      <w:pPr>
        <w:rPr>
          <w:rStyle w:val="Style13ptBold"/>
          <w:b w:val="0"/>
          <w:sz w:val="16"/>
        </w:rPr>
      </w:pPr>
      <w:r w:rsidRPr="008E4ECD">
        <w:rPr>
          <w:rStyle w:val="StyleUnderline"/>
        </w:rPr>
        <w:t xml:space="preserve">More than $2 billion was spent on lobbying climate change legislation in the United States </w:t>
      </w:r>
      <w:r w:rsidRPr="008E4ECD">
        <w:rPr>
          <w:sz w:val="16"/>
        </w:rPr>
        <w:t>from 2000 to 2016,</w:t>
      </w:r>
      <w:r w:rsidRPr="008E4ECD">
        <w:rPr>
          <w:rStyle w:val="StyleUnderline"/>
        </w:rPr>
        <w:t xml:space="preserve"> with the fossil fuel industry, transportation companies, and utilities </w:t>
      </w:r>
      <w:r w:rsidRPr="008E4ECD">
        <w:rPr>
          <w:rStyle w:val="Emphasis"/>
        </w:rPr>
        <w:t>outspending environmental groups and the renewable energy industry 10 to 1,</w:t>
      </w:r>
      <w:r w:rsidRPr="008E4ECD">
        <w:rPr>
          <w:rStyle w:val="StyleUnderline"/>
        </w:rPr>
        <w:t xml:space="preserve"> according to a new analysis </w:t>
      </w:r>
      <w:r w:rsidRPr="008E4ECD">
        <w:rPr>
          <w:sz w:val="16"/>
        </w:rPr>
        <w:t>published in the journal Climatic Change.</w:t>
      </w:r>
      <w:r w:rsidRPr="008E4ECD">
        <w:rPr>
          <w:rStyle w:val="StyleUnderline"/>
        </w:rPr>
        <w:t xml:space="preserve"> The amount of money spent influencing climate legislation represents 3.9 percent of total lobbying expenditures in the U.S. </w:t>
      </w:r>
      <w:r w:rsidRPr="008E4ECD">
        <w:rPr>
          <w:sz w:val="16"/>
        </w:rPr>
        <w:t>during this time period, according to environmental sociologist Robert Brulle of Drexel University, author of the new research. “</w:t>
      </w:r>
      <w:r w:rsidRPr="008E4ECD">
        <w:rPr>
          <w:rStyle w:val="Emphasis"/>
        </w:rPr>
        <w:t>Special interests dominate the conversation, all working for a particular advantage for their industry</w:t>
      </w:r>
      <w:r w:rsidRPr="008E4ECD">
        <w:rPr>
          <w:sz w:val="16"/>
        </w:rPr>
        <w:t xml:space="preserve">,” Brulle told ThinkProgress. “The common good is not represented.” Brulle analyzed nearly 2 million publicly available lobbying documents collected by the Center for Responsive Politics, a nonpartisan research group in Washington, D.C. that tracks money spent on U.S. elections and lobbying. He found more than 64,100 lobbying expenditure reports with keywords such as “climate change” and “carbon,” then divided them by industry. Climate-related lobbying in the United States between 2000 and 2016, by industry. Climate-related lobbying in the United States between 2000 and 2016, by industry. BRULLE ET AL. 2018 </w:t>
      </w:r>
      <w:r w:rsidRPr="008E4ECD">
        <w:rPr>
          <w:rStyle w:val="StyleUnderline"/>
        </w:rPr>
        <w:t xml:space="preserve">The </w:t>
      </w:r>
      <w:r w:rsidRPr="008E4ECD">
        <w:rPr>
          <w:rStyle w:val="Emphasis"/>
        </w:rPr>
        <w:t>electric utility sector</w:t>
      </w:r>
      <w:r w:rsidRPr="008E4ECD">
        <w:rPr>
          <w:rStyle w:val="StyleUnderline"/>
        </w:rPr>
        <w:t xml:space="preserve"> spent the most money on climate lobbying: $554 million </w:t>
      </w:r>
      <w:r w:rsidRPr="008E4ECD">
        <w:rPr>
          <w:sz w:val="16"/>
        </w:rPr>
        <w:t>between 2000 and 2016</w:t>
      </w:r>
      <w:r w:rsidRPr="008E4ECD">
        <w:rPr>
          <w:rStyle w:val="StyleUnderline"/>
        </w:rPr>
        <w:t xml:space="preserve">. The </w:t>
      </w:r>
      <w:r w:rsidRPr="008E4ECD">
        <w:rPr>
          <w:rStyle w:val="Emphasis"/>
        </w:rPr>
        <w:t>fossil fuel industry</w:t>
      </w:r>
      <w:r w:rsidRPr="008E4ECD">
        <w:rPr>
          <w:rStyle w:val="StyleUnderline"/>
        </w:rPr>
        <w:t xml:space="preserve"> spent $370 million, while the </w:t>
      </w:r>
      <w:r w:rsidRPr="008E4ECD">
        <w:rPr>
          <w:rStyle w:val="Emphasis"/>
        </w:rPr>
        <w:t>transportation industry, including airlines</w:t>
      </w:r>
      <w:r w:rsidRPr="008E4ECD">
        <w:rPr>
          <w:rStyle w:val="StyleUnderline"/>
        </w:rPr>
        <w:t>, spent $252 million</w:t>
      </w:r>
      <w:r w:rsidRPr="008E4ECD">
        <w:rPr>
          <w:sz w:val="16"/>
        </w:rPr>
        <w:t xml:space="preserve">. Combined, </w:t>
      </w:r>
      <w:r w:rsidRPr="008E4ECD">
        <w:rPr>
          <w:rStyle w:val="StyleUnderline"/>
        </w:rPr>
        <w:t xml:space="preserve">these three sectors account for more than </w:t>
      </w:r>
      <w:r w:rsidRPr="008E4ECD">
        <w:rPr>
          <w:rStyle w:val="Emphasis"/>
        </w:rPr>
        <w:t>56 percent of all climate-related lobbying expenditures</w:t>
      </w:r>
      <w:r w:rsidRPr="008E4ECD">
        <w:rPr>
          <w:sz w:val="16"/>
        </w:rPr>
        <w:t xml:space="preserve">. </w:t>
      </w:r>
      <w:r w:rsidRPr="008E4ECD">
        <w:rPr>
          <w:rStyle w:val="StyleUnderline"/>
        </w:rPr>
        <w:t xml:space="preserve">Environmental organizations, meanwhile, spent $48 million, representing </w:t>
      </w:r>
      <w:r w:rsidRPr="008E4ECD">
        <w:rPr>
          <w:rStyle w:val="Emphasis"/>
        </w:rPr>
        <w:t>2.3 percent of total climate lobbying</w:t>
      </w:r>
      <w:r w:rsidRPr="008E4ECD">
        <w:rPr>
          <w:rStyle w:val="StyleUnderline"/>
        </w:rPr>
        <w:t xml:space="preserve">, </w:t>
      </w:r>
      <w:r w:rsidRPr="008E4ECD">
        <w:rPr>
          <w:sz w:val="16"/>
        </w:rPr>
        <w:t>and</w:t>
      </w:r>
      <w:r w:rsidRPr="008E4ECD">
        <w:rPr>
          <w:rStyle w:val="StyleUnderline"/>
        </w:rPr>
        <w:t xml:space="preserve"> renewable energy groups spent $79 million, or </w:t>
      </w:r>
      <w:r w:rsidRPr="008E4ECD">
        <w:rPr>
          <w:rStyle w:val="Emphasis"/>
        </w:rPr>
        <w:t>3.8 percent</w:t>
      </w:r>
      <w:r w:rsidRPr="008E4ECD">
        <w:rPr>
          <w:sz w:val="16"/>
        </w:rPr>
        <w:t>. Other sectors such as agriculture, forestry, and business associations account for the remaining expenditures. Brulle warns</w:t>
      </w:r>
      <w:r w:rsidRPr="008E4ECD">
        <w:rPr>
          <w:rStyle w:val="StyleUnderline"/>
        </w:rPr>
        <w:t xml:space="preserve"> the $2 billion total spent on the fight over U.S. climate legislation is likely a </w:t>
      </w:r>
      <w:r w:rsidRPr="008E4ECD">
        <w:rPr>
          <w:rStyle w:val="Emphasis"/>
        </w:rPr>
        <w:t>conservative estimate</w:t>
      </w:r>
      <w:r w:rsidRPr="008E4ECD">
        <w:rPr>
          <w:sz w:val="16"/>
        </w:rPr>
        <w:t>. As the Huffington Post explains, federal rules only require that people who spend more than 20 percent of their time on lobbying activities submit disclosure forms. The total also doesn’t account for the money fossil fuel interests or other groups spent on public relations campaigns.</w:t>
      </w:r>
    </w:p>
    <w:p w14:paraId="40784845" w14:textId="77777777" w:rsidR="00210841" w:rsidRPr="008E4ECD" w:rsidRDefault="00210841" w:rsidP="00210841">
      <w:pPr>
        <w:rPr>
          <w:sz w:val="16"/>
        </w:rPr>
      </w:pPr>
      <w:r w:rsidRPr="008E4ECD">
        <w:rPr>
          <w:sz w:val="16"/>
        </w:rPr>
        <w:fldChar w:fldCharType="begin"/>
      </w:r>
      <w:r w:rsidRPr="008E4ECD">
        <w:rPr>
          <w:sz w:val="16"/>
        </w:rPr>
        <w:instrText xml:space="preserve"> INCLUDEPICTURE "/var/folders/7z/jmmd24nj14vfchm3z__0p9lh0000gn/T/com.microsoft.Word/WebArchiveCopyPasteTempFiles/ClimateLobbying_PieChart_BrulleClimaticChange_web.jpg" \* MERGEFORMATINET </w:instrText>
      </w:r>
      <w:r w:rsidRPr="008E4ECD">
        <w:rPr>
          <w:sz w:val="16"/>
        </w:rPr>
        <w:fldChar w:fldCharType="separate"/>
      </w:r>
      <w:r w:rsidRPr="008E4ECD">
        <w:rPr>
          <w:noProof/>
          <w:sz w:val="16"/>
        </w:rPr>
        <w:drawing>
          <wp:inline distT="0" distB="0" distL="0" distR="0" wp14:anchorId="36B9B5B6" wp14:editId="0D7CC6A9">
            <wp:extent cx="5320496" cy="2898396"/>
            <wp:effectExtent l="0" t="0" r="1270" b="0"/>
            <wp:docPr id="1" name="Picture 1" descr="Climate-related lobbying in the United States between 2000 and 2016, by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related lobbying in the United States between 2000 and 2016, by industry."/>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5378602" cy="2930050"/>
                    </a:xfrm>
                    <a:prstGeom prst="rect">
                      <a:avLst/>
                    </a:prstGeom>
                    <a:noFill/>
                    <a:ln>
                      <a:noFill/>
                    </a:ln>
                  </pic:spPr>
                </pic:pic>
              </a:graphicData>
            </a:graphic>
          </wp:inline>
        </w:drawing>
      </w:r>
      <w:r w:rsidRPr="008E4ECD">
        <w:rPr>
          <w:sz w:val="16"/>
        </w:rPr>
        <w:fldChar w:fldCharType="end"/>
      </w:r>
    </w:p>
    <w:p w14:paraId="6179469F" w14:textId="77777777" w:rsidR="00210841" w:rsidRPr="008E4ECD" w:rsidRDefault="00210841" w:rsidP="00210841"/>
    <w:p w14:paraId="04972D83" w14:textId="77777777" w:rsidR="00210841" w:rsidRPr="00F601E6" w:rsidRDefault="00210841" w:rsidP="00210841"/>
    <w:p w14:paraId="4942BBB1" w14:textId="77777777" w:rsidR="00C05DD4" w:rsidRPr="004E4EF8" w:rsidRDefault="00C05DD4" w:rsidP="00C05DD4"/>
    <w:p w14:paraId="20275FA0" w14:textId="73C5724D" w:rsidR="00C05DD4" w:rsidRDefault="003A6802" w:rsidP="003A6802">
      <w:pPr>
        <w:pStyle w:val="Heading1"/>
      </w:pPr>
      <w:r>
        <w:t>AFF</w:t>
      </w:r>
    </w:p>
    <w:p w14:paraId="4C65E53D" w14:textId="16F123DF" w:rsidR="003A6802" w:rsidRPr="00B07D94" w:rsidRDefault="003A6802" w:rsidP="003A6802">
      <w:pPr>
        <w:pStyle w:val="Heading3"/>
      </w:pPr>
      <w:r>
        <w:t xml:space="preserve">Link Turn – Medical Marijuana </w:t>
      </w:r>
    </w:p>
    <w:p w14:paraId="7C182EB2" w14:textId="77777777" w:rsidR="003A6802" w:rsidRDefault="003A6802" w:rsidP="003A6802">
      <w:pPr>
        <w:pStyle w:val="Heading4"/>
      </w:pPr>
      <w:r>
        <w:t xml:space="preserve">Medical marijuana is </w:t>
      </w:r>
      <w:r w:rsidRPr="00B70E06">
        <w:rPr>
          <w:i/>
          <w:u w:val="single"/>
        </w:rPr>
        <w:t>popular</w:t>
      </w:r>
      <w:r>
        <w:t xml:space="preserve"> and </w:t>
      </w:r>
      <w:r w:rsidRPr="00B70E06">
        <w:rPr>
          <w:i/>
          <w:u w:val="single"/>
        </w:rPr>
        <w:t>bipartisan</w:t>
      </w:r>
      <w:r>
        <w:t xml:space="preserve">- recent study proves </w:t>
      </w:r>
    </w:p>
    <w:p w14:paraId="46C46530" w14:textId="77777777" w:rsidR="003A6802" w:rsidRPr="00B70E06" w:rsidRDefault="003A6802" w:rsidP="003A6802">
      <w:pPr>
        <w:rPr>
          <w:rStyle w:val="Style13ptBold"/>
          <w:b w:val="0"/>
          <w:sz w:val="20"/>
          <w:szCs w:val="20"/>
        </w:rPr>
      </w:pPr>
      <w:r>
        <w:rPr>
          <w:rStyle w:val="Style13ptBold"/>
        </w:rPr>
        <w:t xml:space="preserve">Daniller 19 </w:t>
      </w:r>
      <w:r>
        <w:rPr>
          <w:rStyle w:val="Style13ptBold"/>
          <w:b w:val="0"/>
          <w:sz w:val="20"/>
          <w:szCs w:val="20"/>
        </w:rPr>
        <w:t xml:space="preserve">- </w:t>
      </w:r>
      <w:r w:rsidRPr="00B70E06">
        <w:rPr>
          <w:rStyle w:val="Style13ptBold"/>
          <w:b w:val="0"/>
          <w:sz w:val="20"/>
          <w:szCs w:val="20"/>
        </w:rPr>
        <w:t>a research associate focusing on politics at Pew Research Center.</w:t>
      </w:r>
      <w:r>
        <w:rPr>
          <w:rStyle w:val="Style13ptBold"/>
          <w:b w:val="0"/>
          <w:sz w:val="20"/>
          <w:szCs w:val="20"/>
        </w:rPr>
        <w:t xml:space="preserve"> (Andrew, “</w:t>
      </w:r>
      <w:r w:rsidRPr="00B70E06">
        <w:rPr>
          <w:rStyle w:val="Style13ptBold"/>
          <w:b w:val="0"/>
          <w:sz w:val="20"/>
          <w:szCs w:val="20"/>
        </w:rPr>
        <w:t>Two-thirds of Americans support marijuana legalization</w:t>
      </w:r>
      <w:r>
        <w:rPr>
          <w:rStyle w:val="Style13ptBold"/>
          <w:b w:val="0"/>
          <w:sz w:val="20"/>
          <w:szCs w:val="20"/>
        </w:rPr>
        <w:t xml:space="preserve">.” Pew Research. November 14, 2019. DOA: July 18, 2020. </w:t>
      </w:r>
      <w:hyperlink r:id="rId346" w:history="1">
        <w:r w:rsidRPr="00265344">
          <w:rPr>
            <w:rStyle w:val="Hyperlink"/>
            <w:sz w:val="20"/>
            <w:szCs w:val="20"/>
          </w:rPr>
          <w:t>https://www.pewresearch.org/fact-tank/2019/11/14/americans-support-marijuana-legalization/)//MGalian</w:t>
        </w:r>
      </w:hyperlink>
      <w:r>
        <w:rPr>
          <w:rStyle w:val="Style13ptBold"/>
          <w:b w:val="0"/>
          <w:sz w:val="20"/>
          <w:szCs w:val="20"/>
        </w:rPr>
        <w:t xml:space="preserve"> </w:t>
      </w:r>
    </w:p>
    <w:p w14:paraId="776ACC75" w14:textId="77777777" w:rsidR="003A6802" w:rsidRDefault="003A6802" w:rsidP="003A6802">
      <w:pPr>
        <w:rPr>
          <w:rStyle w:val="Emphasis"/>
        </w:rPr>
      </w:pPr>
      <w:r w:rsidRPr="003C00DB">
        <w:rPr>
          <w:sz w:val="16"/>
        </w:rPr>
        <w:t>Tw</w:t>
      </w:r>
      <w:r w:rsidRPr="00B70E06">
        <w:rPr>
          <w:u w:val="single"/>
        </w:rPr>
        <w:t xml:space="preserve">o-thirds of Americans say the use of marijuana should be legal, reflecting a </w:t>
      </w:r>
      <w:r w:rsidRPr="00B70E06">
        <w:rPr>
          <w:rStyle w:val="Emphasis"/>
        </w:rPr>
        <w:t>steady increase</w:t>
      </w:r>
      <w:r w:rsidRPr="00B70E06">
        <w:rPr>
          <w:u w:val="single"/>
        </w:rPr>
        <w:t xml:space="preserve"> over the past decade</w:t>
      </w:r>
      <w:r w:rsidRPr="003C00DB">
        <w:rPr>
          <w:sz w:val="16"/>
        </w:rPr>
        <w:t xml:space="preserve">, according to a new Pew Research Center survey. The share of U.S. adults who oppose legalization has fallen from 52% in 2010 to 32% today. Meanwhile, </w:t>
      </w:r>
      <w:r w:rsidRPr="00B70E06">
        <w:rPr>
          <w:u w:val="single"/>
        </w:rPr>
        <w:t>an overwhelming majority of U.S. adults</w:t>
      </w:r>
      <w:r w:rsidRPr="003C00DB">
        <w:rPr>
          <w:sz w:val="16"/>
        </w:rPr>
        <w:t xml:space="preserve"> (91%) </w:t>
      </w:r>
      <w:r w:rsidRPr="00B70E06">
        <w:rPr>
          <w:u w:val="single"/>
        </w:rPr>
        <w:t xml:space="preserve">say marijuana should be legal either for medical and recreational use </w:t>
      </w:r>
      <w:r w:rsidRPr="003C00DB">
        <w:rPr>
          <w:sz w:val="16"/>
        </w:rPr>
        <w:t xml:space="preserve">(59%) </w:t>
      </w:r>
      <w:r w:rsidRPr="00B70E06">
        <w:rPr>
          <w:u w:val="single"/>
        </w:rPr>
        <w:t>or that it should be legal just for medical use</w:t>
      </w:r>
      <w:r w:rsidRPr="003C00DB">
        <w:rPr>
          <w:sz w:val="16"/>
        </w:rPr>
        <w:t xml:space="preserve"> (32%). </w:t>
      </w:r>
      <w:r w:rsidRPr="00B70E06">
        <w:rPr>
          <w:rStyle w:val="Emphasis"/>
        </w:rPr>
        <w:t>Fewer than one-in-ten</w:t>
      </w:r>
      <w:r w:rsidRPr="003C00DB">
        <w:rPr>
          <w:sz w:val="16"/>
        </w:rPr>
        <w:t xml:space="preserve"> (8%) </w:t>
      </w:r>
      <w:r w:rsidRPr="00B70E06">
        <w:rPr>
          <w:rStyle w:val="Emphasis"/>
        </w:rPr>
        <w:t>prefer to keep marijuana illegal in all circumstances,</w:t>
      </w:r>
      <w:r w:rsidRPr="003C00DB">
        <w:rPr>
          <w:sz w:val="16"/>
        </w:rPr>
        <w:t xml:space="preserve"> according to the survey, conducted Sept. 3 to 15 on Pew Research Center’s American Trends Panel. As in the past, there are wide partisan and generational differences in views of marijuana legalization. </w:t>
      </w:r>
      <w:r w:rsidRPr="00B70E06">
        <w:rPr>
          <w:u w:val="single"/>
        </w:rPr>
        <w:t>Nearly eight-in-ten Democrats and Democratic-leaning independents</w:t>
      </w:r>
      <w:r w:rsidRPr="003C00DB">
        <w:rPr>
          <w:sz w:val="16"/>
        </w:rPr>
        <w:t xml:space="preserve"> (78%) </w:t>
      </w:r>
      <w:r w:rsidRPr="00B70E06">
        <w:rPr>
          <w:rStyle w:val="Emphasis"/>
        </w:rPr>
        <w:t>say marijuana use should be legal</w:t>
      </w:r>
      <w:r w:rsidRPr="003C00DB">
        <w:rPr>
          <w:sz w:val="16"/>
        </w:rPr>
        <w:t xml:space="preserve">. Republicans and Republican leaners are less supportive, with 55% in favor of legalization and 44% opposed. Majorities of Millennials (those born between 1981 and 1997), Generation X (born between 1965 and 1980) and Baby Boomers (born between 1946 and 1964) say the use of marijuana should be legal. Members of the Silent Generation (born between 1928 and 1945) continue to be the least supportive of legalization: Only 35% favor legalizing marijuana, while 64% are opposed. The generational divide in views of marijuana legalization exists within both party coalitions. Large majorities of Boomer (81%), Gen X (76%) and Millennial Democrats (78%) say the use of marijuana should be made legal, compared with 53% of Silent Generation Democrats who say this. </w:t>
      </w:r>
      <w:r w:rsidRPr="00B70E06">
        <w:rPr>
          <w:rStyle w:val="Emphasis"/>
        </w:rPr>
        <w:t>Millennial Republicans also broadly favor legalizing marijuana use</w:t>
      </w:r>
      <w:r w:rsidRPr="003C00DB">
        <w:rPr>
          <w:sz w:val="16"/>
        </w:rPr>
        <w:t xml:space="preserve">; in fact, </w:t>
      </w:r>
      <w:r w:rsidRPr="00B70E06">
        <w:rPr>
          <w:rStyle w:val="Emphasis"/>
        </w:rPr>
        <w:t>Republicans in this generation are almost as supportive of legalization as Millennial Democrats</w:t>
      </w:r>
      <w:r w:rsidRPr="003C00DB">
        <w:rPr>
          <w:sz w:val="16"/>
        </w:rPr>
        <w:t xml:space="preserve"> (</w:t>
      </w:r>
      <w:r w:rsidRPr="00B70E06">
        <w:rPr>
          <w:rStyle w:val="Emphasis"/>
        </w:rPr>
        <w:t>71% vs. 78%).</w:t>
      </w:r>
      <w:r w:rsidRPr="003C00DB">
        <w:rPr>
          <w:sz w:val="16"/>
        </w:rPr>
        <w:t xml:space="preserve"> Gen X and Boomer Republicans are more closely divided, with 55% of Gen X Republicans and 49% of Boomer Republicans favoring legalization. GOP members of the Silent Generation are the least likely to favor marijuana legalization: Just 21% say marijuana use should be legal, while three-quarters (76%) say it should not. Around nine-in-ten Americans favor legalization for recreational or medical purposes </w:t>
      </w:r>
      <w:r w:rsidRPr="003C00DB">
        <w:rPr>
          <w:u w:val="single"/>
        </w:rPr>
        <w:t xml:space="preserve">In addition to asking respondents about whether marijuana use should be legal in general, the Center asked a separate group of respondents about legalizing marijuana for medical and recreational use. Nearly </w:t>
      </w:r>
      <w:r w:rsidRPr="003C00DB">
        <w:rPr>
          <w:rStyle w:val="Emphasis"/>
        </w:rPr>
        <w:t>six-in-ten Americans</w:t>
      </w:r>
      <w:r w:rsidRPr="003C00DB">
        <w:rPr>
          <w:sz w:val="16"/>
        </w:rPr>
        <w:t xml:space="preserve"> (59%) </w:t>
      </w:r>
      <w:r w:rsidRPr="003C00DB">
        <w:rPr>
          <w:rStyle w:val="Emphasis"/>
        </w:rPr>
        <w:t>favor legalizing marijuana</w:t>
      </w:r>
      <w:r w:rsidRPr="003C00DB">
        <w:rPr>
          <w:sz w:val="16"/>
        </w:rPr>
        <w:t xml:space="preserve"> for medical and recreational use, while another 32% say it should be legal for medical use only. Only 8% say it should not be legal. </w:t>
      </w:r>
      <w:r w:rsidRPr="003C00DB">
        <w:rPr>
          <w:u w:val="single"/>
        </w:rPr>
        <w:t>About two-thirds of Democrats</w:t>
      </w:r>
      <w:r w:rsidRPr="003C00DB">
        <w:rPr>
          <w:sz w:val="16"/>
        </w:rPr>
        <w:t xml:space="preserve"> (68%) </w:t>
      </w:r>
      <w:r w:rsidRPr="003C00DB">
        <w:rPr>
          <w:u w:val="single"/>
        </w:rPr>
        <w:t>say marijuana should be legal for both medical and recreational use</w:t>
      </w:r>
      <w:r w:rsidRPr="003C00DB">
        <w:rPr>
          <w:sz w:val="16"/>
        </w:rPr>
        <w:t xml:space="preserve">, compared with 49% of Republicans. Republicans are more likely than Democrats to say it should be legal just for medical purposes (38% vs. 28%) or that it should not be legal at all (12% vs. 4%). Younger adults are somewhat more likely than older adults to say that marijuana use should be legal for both medical and recreational use. About two-thirds (69%) of those ages 18 to 29 say it should be legal for both types of use, compared with 48% of those ages 65 and older. Most adults 65 and over nonetheless favor legalization in some form. </w:t>
      </w:r>
      <w:r w:rsidRPr="003C00DB">
        <w:rPr>
          <w:rStyle w:val="Emphasis"/>
        </w:rPr>
        <w:t>The growth in public support for legal marijuana has come as a growing number of jurisdictions have legalized marijuana for medical or recreational purposes</w:t>
      </w:r>
      <w:r w:rsidRPr="003C00DB">
        <w:rPr>
          <w:sz w:val="16"/>
        </w:rPr>
        <w:t xml:space="preserve">. </w:t>
      </w:r>
      <w:r w:rsidRPr="003C00DB">
        <w:rPr>
          <w:u w:val="single"/>
        </w:rPr>
        <w:t>Eleven states and the District of Columbia have legalized the drug for recreational purposes.</w:t>
      </w:r>
      <w:r>
        <w:rPr>
          <w:u w:val="single"/>
        </w:rPr>
        <w:t xml:space="preserve"> </w:t>
      </w:r>
      <w:r w:rsidRPr="003C00DB">
        <w:rPr>
          <w:sz w:val="16"/>
        </w:rPr>
        <w:t xml:space="preserve">Meanwhile, 33 states – plus the District of Columbia, Guam, Puerto Rico, and the U.S. Virgin Islands – have legalized the drug for medical purposes, according to the National Conference of State Legislatures. </w:t>
      </w:r>
      <w:r w:rsidRPr="003C00DB">
        <w:rPr>
          <w:u w:val="single"/>
        </w:rPr>
        <w:t xml:space="preserve">Marijuana remains illegal under U.S. federal law. However, </w:t>
      </w:r>
      <w:r w:rsidRPr="003C00DB">
        <w:rPr>
          <w:rStyle w:val="Emphasis"/>
        </w:rPr>
        <w:t>several Democratic candidates for president have proposals to legalize or decriminalize marijuana use.</w:t>
      </w:r>
      <w:r>
        <w:rPr>
          <w:rStyle w:val="Emphasis"/>
        </w:rPr>
        <w:t xml:space="preserve"> </w:t>
      </w:r>
    </w:p>
    <w:p w14:paraId="5732A588" w14:textId="44B29E43" w:rsidR="003A6802" w:rsidRDefault="003A6802" w:rsidP="003A6802">
      <w:pPr>
        <w:pStyle w:val="Heading3"/>
      </w:pPr>
      <w:r>
        <w:t xml:space="preserve">Link Turn – Criminalizing Steroids </w:t>
      </w:r>
    </w:p>
    <w:p w14:paraId="4D052427" w14:textId="77777777" w:rsidR="003A6802" w:rsidRDefault="003A6802" w:rsidP="003A6802">
      <w:pPr>
        <w:pStyle w:val="Heading4"/>
      </w:pPr>
      <w:r>
        <w:t xml:space="preserve">Steroid legislation is </w:t>
      </w:r>
      <w:r w:rsidRPr="007B6401">
        <w:rPr>
          <w:i/>
          <w:u w:val="single"/>
        </w:rPr>
        <w:t>bipartisan</w:t>
      </w:r>
      <w:r>
        <w:t xml:space="preserve"> in congress and illustrates a </w:t>
      </w:r>
      <w:r w:rsidRPr="007B6401">
        <w:rPr>
          <w:i/>
          <w:u w:val="single"/>
        </w:rPr>
        <w:t>rare area</w:t>
      </w:r>
      <w:r>
        <w:t xml:space="preserve"> of collaboration that can overcome partisan deadlocks </w:t>
      </w:r>
    </w:p>
    <w:p w14:paraId="5948CC86" w14:textId="77777777" w:rsidR="003A6802" w:rsidRPr="00FA6AD7" w:rsidRDefault="003A6802" w:rsidP="003A6802">
      <w:pPr>
        <w:rPr>
          <w:rStyle w:val="Style13ptBold"/>
          <w:b w:val="0"/>
          <w:sz w:val="20"/>
          <w:szCs w:val="20"/>
        </w:rPr>
      </w:pPr>
      <w:r>
        <w:rPr>
          <w:rStyle w:val="Style13ptBold"/>
        </w:rPr>
        <w:t xml:space="preserve">MN 19 </w:t>
      </w:r>
      <w:r>
        <w:rPr>
          <w:rStyle w:val="Style13ptBold"/>
          <w:b w:val="0"/>
          <w:sz w:val="20"/>
          <w:szCs w:val="20"/>
        </w:rPr>
        <w:t xml:space="preserve">- </w:t>
      </w:r>
      <w:r w:rsidRPr="00B87173">
        <w:rPr>
          <w:rStyle w:val="Style13ptBold"/>
          <w:rFonts w:hint="eastAsia"/>
          <w:b w:val="0"/>
          <w:sz w:val="20"/>
          <w:szCs w:val="20"/>
        </w:rPr>
        <w:t>a newspaper that is printed and delivered to the Fort Dodge, Iowa, area. That area covers Buena Vista, Calhoun, Greene, Hamilton, Humboldt, Kossuth, Palo Alto, Pocahontas, Sac, Webster, and Wright counties. It was founded on July 31, 1856.The Messenger′s s</w:t>
      </w:r>
      <w:r w:rsidRPr="00B87173">
        <w:rPr>
          <w:rStyle w:val="Style13ptBold"/>
          <w:b w:val="0"/>
          <w:sz w:val="20"/>
          <w:szCs w:val="20"/>
        </w:rPr>
        <w:t>logan is: "Spend a few minutes with us ... 7 days a week!" In early May 2020, The Messenger began delivering the Sunday edition on Saturday, effectively merging Saturday and Sunday into a weekend edition.[1] According to the press release for the 2020 Iowa Newspaper Association Convention &amp; Trade Show, The Messenger is a 'Daily Class I, a newspaper published daily with a c</w:t>
      </w:r>
      <w:r>
        <w:rPr>
          <w:rStyle w:val="Style13ptBold"/>
          <w:b w:val="0"/>
          <w:sz w:val="20"/>
          <w:szCs w:val="20"/>
        </w:rPr>
        <w:t>irculation of 9,999 and under. (“</w:t>
      </w:r>
      <w:r w:rsidRPr="00B87173">
        <w:rPr>
          <w:rStyle w:val="Style13ptBold"/>
          <w:b w:val="0"/>
          <w:sz w:val="20"/>
          <w:szCs w:val="20"/>
        </w:rPr>
        <w:t>Partisan conflict isn’t the whole story</w:t>
      </w:r>
      <w:r>
        <w:rPr>
          <w:rStyle w:val="Style13ptBold"/>
          <w:b w:val="0"/>
          <w:sz w:val="20"/>
          <w:szCs w:val="20"/>
        </w:rPr>
        <w:t xml:space="preserve">.” Messenger News. November 24, 2019. DOA: July 23, 2020. </w:t>
      </w:r>
      <w:hyperlink r:id="rId347" w:history="1">
        <w:r w:rsidRPr="00265344">
          <w:rPr>
            <w:rStyle w:val="Hyperlink"/>
            <w:sz w:val="20"/>
            <w:szCs w:val="20"/>
          </w:rPr>
          <w:t>https://www.messengernews.net/opinion/editorial/2019/11/partisan-conflict-isnt-the-whole-story/)//MGalian</w:t>
        </w:r>
      </w:hyperlink>
      <w:r>
        <w:rPr>
          <w:rStyle w:val="Style13ptBold"/>
          <w:b w:val="0"/>
          <w:sz w:val="20"/>
          <w:szCs w:val="20"/>
        </w:rPr>
        <w:t xml:space="preserve"> </w:t>
      </w:r>
    </w:p>
    <w:p w14:paraId="78BED7B3" w14:textId="58DB2125" w:rsidR="003A6802" w:rsidRPr="003A6802" w:rsidRDefault="003A6802" w:rsidP="003A6802">
      <w:r w:rsidRPr="00F627E8">
        <w:rPr>
          <w:u w:val="single"/>
        </w:rPr>
        <w:t xml:space="preserve">A sampling of our nation’s </w:t>
      </w:r>
      <w:r w:rsidRPr="007B6401">
        <w:rPr>
          <w:sz w:val="16"/>
        </w:rPr>
        <w:t>newspapers and television</w:t>
      </w:r>
      <w:r w:rsidRPr="00F627E8">
        <w:rPr>
          <w:u w:val="single"/>
        </w:rPr>
        <w:t xml:space="preserve"> news</w:t>
      </w:r>
      <w:r w:rsidRPr="007B6401">
        <w:rPr>
          <w:sz w:val="16"/>
        </w:rPr>
        <w:t>casts</w:t>
      </w:r>
      <w:r w:rsidRPr="00F627E8">
        <w:rPr>
          <w:u w:val="single"/>
        </w:rPr>
        <w:t xml:space="preserve"> might lead the casual observer to conclude that harsh partisan rhetoric and deadlock are all that is happening in Congress.</w:t>
      </w:r>
      <w:r w:rsidRPr="007B6401">
        <w:rPr>
          <w:sz w:val="16"/>
        </w:rPr>
        <w:t xml:space="preserve"> It is certainly true that with an impeachment inquiry underway much of the focus of reporters and commentators is on the bitter disagreements related to that process. Additionally, long-term disagreements between our political parties regarding certain other issues generate a significant number of news stories that center on very major divisions of opinion. </w:t>
      </w:r>
      <w:r w:rsidRPr="00634128">
        <w:rPr>
          <w:u w:val="single"/>
        </w:rPr>
        <w:t xml:space="preserve">Fortunately, however, harsh disputes on some matters aren’t preventing some </w:t>
      </w:r>
      <w:r w:rsidRPr="00634128">
        <w:rPr>
          <w:rStyle w:val="Emphasis"/>
        </w:rPr>
        <w:t>important work from being accomplished in Congress.</w:t>
      </w:r>
      <w:r w:rsidRPr="007B6401">
        <w:rPr>
          <w:sz w:val="16"/>
        </w:rPr>
        <w:t xml:space="preserve"> </w:t>
      </w:r>
      <w:r w:rsidRPr="007B6401">
        <w:rPr>
          <w:u w:val="single"/>
        </w:rPr>
        <w:t xml:space="preserve">This is possible because a significant number of lawmakers set aside their areas of disagreement and make the effort to </w:t>
      </w:r>
      <w:r w:rsidRPr="007B6401">
        <w:rPr>
          <w:rStyle w:val="Emphasis"/>
        </w:rPr>
        <w:t>work collaboratively to achieve bipartisan solutions</w:t>
      </w:r>
      <w:r w:rsidRPr="007B6401">
        <w:rPr>
          <w:sz w:val="16"/>
        </w:rPr>
        <w:t xml:space="preserve"> to some important problems. Both of Iowa’s Republican U.S. senators — Charles </w:t>
      </w:r>
      <w:r w:rsidRPr="007B6401">
        <w:rPr>
          <w:u w:val="single"/>
        </w:rPr>
        <w:t>Grassley and</w:t>
      </w:r>
      <w:r w:rsidRPr="007B6401">
        <w:rPr>
          <w:sz w:val="16"/>
        </w:rPr>
        <w:t xml:space="preserve"> Joni </w:t>
      </w:r>
      <w:r w:rsidRPr="007B6401">
        <w:rPr>
          <w:u w:val="single"/>
        </w:rPr>
        <w:t>Ernst</w:t>
      </w:r>
      <w:r w:rsidRPr="007B6401">
        <w:rPr>
          <w:sz w:val="16"/>
        </w:rPr>
        <w:t xml:space="preserve"> — </w:t>
      </w:r>
      <w:r w:rsidRPr="007B6401">
        <w:rPr>
          <w:rStyle w:val="Emphasis"/>
        </w:rPr>
        <w:t>are superb examples of legislators who frequently partner with Democratic colleagues to hammer out policy solutions</w:t>
      </w:r>
      <w:r w:rsidRPr="007B6401">
        <w:rPr>
          <w:sz w:val="16"/>
        </w:rPr>
        <w:t xml:space="preserve"> that can command support in both political parties. </w:t>
      </w:r>
      <w:r w:rsidRPr="007B6401">
        <w:rPr>
          <w:u w:val="single"/>
        </w:rPr>
        <w:t xml:space="preserve">A good example is a bill just introduced by Grassley and </w:t>
      </w:r>
      <w:r w:rsidRPr="007B6401">
        <w:rPr>
          <w:sz w:val="16"/>
        </w:rPr>
        <w:t xml:space="preserve">Sen. Sheldon </w:t>
      </w:r>
      <w:r w:rsidRPr="007B6401">
        <w:rPr>
          <w:u w:val="single"/>
        </w:rPr>
        <w:t>Whitehouse</w:t>
      </w:r>
      <w:r w:rsidRPr="007B6401">
        <w:rPr>
          <w:sz w:val="16"/>
        </w:rPr>
        <w:t xml:space="preserve">, D-Rhode Island. </w:t>
      </w:r>
      <w:r w:rsidRPr="007B6401">
        <w:rPr>
          <w:rStyle w:val="Emphasis"/>
        </w:rPr>
        <w:t>It seeks to address a growing problem regarding synthetic variations of performance enhancing drugs</w:t>
      </w:r>
      <w:r w:rsidRPr="007B6401">
        <w:rPr>
          <w:sz w:val="16"/>
        </w:rPr>
        <w:t xml:space="preserve"> that are being marketed as dietary supplements to get around regulatory rules and law enforcement efforts. </w:t>
      </w:r>
      <w:r w:rsidRPr="007B6401">
        <w:rPr>
          <w:u w:val="single"/>
        </w:rPr>
        <w:t>These drugs are called selective androgen receptor modulators or</w:t>
      </w:r>
      <w:r w:rsidRPr="007B6401">
        <w:rPr>
          <w:sz w:val="16"/>
        </w:rPr>
        <w:t xml:space="preserve"> more briefly </w:t>
      </w:r>
      <w:r w:rsidRPr="007B6401">
        <w:rPr>
          <w:u w:val="single"/>
        </w:rPr>
        <w:t>SARMs</w:t>
      </w:r>
      <w:r w:rsidRPr="007B6401">
        <w:rPr>
          <w:sz w:val="16"/>
        </w:rPr>
        <w:t xml:space="preserve">. </w:t>
      </w:r>
      <w:r w:rsidRPr="007B6401">
        <w:rPr>
          <w:u w:val="single"/>
        </w:rPr>
        <w:t>They mimic the effects of controlled substances and their proliferation can potentially contribute to the nation’s substance abuse woes.</w:t>
      </w:r>
      <w:r>
        <w:rPr>
          <w:u w:val="single"/>
        </w:rPr>
        <w:t xml:space="preserve"> </w:t>
      </w:r>
      <w:r w:rsidRPr="007B6401">
        <w:rPr>
          <w:rStyle w:val="Emphasis"/>
        </w:rPr>
        <w:t>The two senators are working together to build support for their SARMs Control Act of 2019.</w:t>
      </w:r>
      <w:r w:rsidRPr="007B6401">
        <w:rPr>
          <w:sz w:val="16"/>
        </w:rPr>
        <w:t xml:space="preserve"> Essentially, </w:t>
      </w:r>
      <w:r w:rsidRPr="007B6401">
        <w:rPr>
          <w:u w:val="single"/>
        </w:rPr>
        <w:t>it closes the loopholes that have allowed these synthetic drugs to escape effective regulation.</w:t>
      </w:r>
      <w:r w:rsidRPr="007B6401">
        <w:rPr>
          <w:sz w:val="16"/>
        </w:rPr>
        <w:t xml:space="preserve"> “By placing SARMs on the same schedule as other anabolic steroids, </w:t>
      </w:r>
      <w:r w:rsidRPr="007B6401">
        <w:rPr>
          <w:u w:val="single"/>
        </w:rPr>
        <w:t xml:space="preserve">we’re ensuring a safer and more transparent marketplace. </w:t>
      </w:r>
      <w:r w:rsidRPr="007B6401">
        <w:rPr>
          <w:sz w:val="16"/>
        </w:rPr>
        <w:t xml:space="preserve">Most of these products are being sold as dietary supplements when they actually work like other steroids. This should not be the case. SARMs need to go through the proper channel to guarantee safety and efficacy. Consumers deserve to know any risks associated with these substances, and the correct scheduling coupled with further DEA oversight will ensure that,” Grassley said. </w:t>
      </w:r>
      <w:r w:rsidRPr="007B6401">
        <w:rPr>
          <w:rStyle w:val="Emphasis"/>
        </w:rPr>
        <w:t>This legislation makes sense.</w:t>
      </w:r>
      <w:r w:rsidRPr="007B6401">
        <w:rPr>
          <w:u w:val="single"/>
        </w:rPr>
        <w:t xml:space="preserve"> The key point here</w:t>
      </w:r>
      <w:r w:rsidRPr="007B6401">
        <w:rPr>
          <w:sz w:val="16"/>
        </w:rPr>
        <w:t xml:space="preserve">, however, </w:t>
      </w:r>
      <w:r w:rsidRPr="007B6401">
        <w:rPr>
          <w:rStyle w:val="Emphasis"/>
        </w:rPr>
        <w:t>is what the collaboration between Grassley and Whitehouse illustrates</w:t>
      </w:r>
      <w:r w:rsidRPr="007B6401">
        <w:rPr>
          <w:sz w:val="16"/>
        </w:rPr>
        <w:t xml:space="preserve">. </w:t>
      </w:r>
      <w:r w:rsidRPr="007B6401">
        <w:rPr>
          <w:u w:val="single"/>
        </w:rPr>
        <w:t xml:space="preserve">A Republican and a Democrat who have </w:t>
      </w:r>
      <w:r w:rsidRPr="007B6401">
        <w:rPr>
          <w:rStyle w:val="Emphasis"/>
        </w:rPr>
        <w:t>profound policy differences can be effective partners if they make an effort to look beyond their disagreements</w:t>
      </w:r>
      <w:r w:rsidRPr="007B6401">
        <w:rPr>
          <w:u w:val="single"/>
        </w:rPr>
        <w:t xml:space="preserve"> and achieve common purpose on other matters</w:t>
      </w:r>
      <w:r w:rsidRPr="007B6401">
        <w:rPr>
          <w:sz w:val="16"/>
        </w:rPr>
        <w:t xml:space="preserve">. That type of partnering was once quite common in Congress. Unfortunately, the partisan divide today has become extraordinarily bitter. </w:t>
      </w:r>
      <w:r w:rsidRPr="007B6401">
        <w:rPr>
          <w:u w:val="single"/>
        </w:rPr>
        <w:t>That has made lawmakers less willing to reach across the aisle to find areas where bipartisan agreements can occur. Doing so should be strongly encouraged.</w:t>
      </w:r>
      <w:r>
        <w:rPr>
          <w:u w:val="single"/>
        </w:rPr>
        <w:t xml:space="preserve"> </w:t>
      </w:r>
      <w:r w:rsidRPr="007B6401">
        <w:rPr>
          <w:u w:val="single"/>
        </w:rPr>
        <w:t xml:space="preserve">The Messenger applauds Grassley and Whitehouse for being willing to find areas of common purpose. </w:t>
      </w:r>
      <w:r w:rsidRPr="007B6401">
        <w:rPr>
          <w:sz w:val="16"/>
        </w:rPr>
        <w:t>We hope</w:t>
      </w:r>
      <w:r w:rsidRPr="007B6401">
        <w:rPr>
          <w:u w:val="single"/>
        </w:rPr>
        <w:t xml:space="preserve"> their collaboration on this bill </w:t>
      </w:r>
      <w:r w:rsidRPr="007B6401">
        <w:rPr>
          <w:rStyle w:val="Emphasis"/>
        </w:rPr>
        <w:t>will set an example that encourages their colleagues in Congress</w:t>
      </w:r>
      <w:r w:rsidRPr="007B6401">
        <w:rPr>
          <w:u w:val="single"/>
        </w:rPr>
        <w:t xml:space="preserve"> to find more opportunities for bipartisan solutions</w:t>
      </w:r>
      <w:r w:rsidRPr="007B6401">
        <w:rPr>
          <w:sz w:val="16"/>
        </w:rPr>
        <w:t xml:space="preserve"> to the nation’s problems. Our country is not well-served by the growth of partisan deadlock in Washington.</w:t>
      </w:r>
    </w:p>
    <w:p w14:paraId="246057E0" w14:textId="6E4A7CF1" w:rsidR="00B95F1F" w:rsidRDefault="00B95F1F" w:rsidP="00B95F1F">
      <w:pPr>
        <w:pStyle w:val="Heading3"/>
      </w:pPr>
      <w:r>
        <w:t xml:space="preserve">Link Turn – Collateral Consequences </w:t>
      </w:r>
    </w:p>
    <w:p w14:paraId="1F17E1A7" w14:textId="77777777" w:rsidR="00B95F1F" w:rsidRPr="001B46E1" w:rsidRDefault="00B95F1F" w:rsidP="00B95F1F">
      <w:pPr>
        <w:pStyle w:val="Heading4"/>
      </w:pPr>
      <w:r>
        <w:t xml:space="preserve">The plan is bipartisan – lawmakers recognize widespread public support </w:t>
      </w:r>
    </w:p>
    <w:p w14:paraId="72387CC3" w14:textId="77777777" w:rsidR="00B95F1F" w:rsidRDefault="00B95F1F" w:rsidP="00B95F1F">
      <w:pPr>
        <w:rPr>
          <w:rStyle w:val="Style13ptBold"/>
        </w:rPr>
      </w:pPr>
      <w:r>
        <w:rPr>
          <w:rStyle w:val="Style13ptBold"/>
        </w:rPr>
        <w:t>Amang 6/25/20</w:t>
      </w:r>
    </w:p>
    <w:p w14:paraId="7C172E69" w14:textId="77777777" w:rsidR="00B95F1F" w:rsidRPr="00FE0847" w:rsidRDefault="00B95F1F" w:rsidP="00B95F1F">
      <w:r w:rsidRPr="00FE0847">
        <w:t xml:space="preserve">(Akua, </w:t>
      </w:r>
      <w:r>
        <w:t>associate director for Criminal Justice Reform at American Progress, she works to advance progressive policy solutions that will ensure a more equitable justice system, while providing protections and opportunities for those who have been directly affected by the criminal justice system. Prior to joining American Progress, Amaning served as the legislative fellow for U.S. Rep. Mary Gay Scanlon (D-PA), where she worked on a number of legislative and policy matters under the member’s House Judiciary Committee portfolio. She also served as the Nancy Hale Social Policy Fellow at Third Way, a nonprofit think tank in Washington, D.C., where she worked in several issue areas, including immigration and policing reform. Amaning holds a Master of Law from American University’s Washington College of Law and a J.D. from Atlanta’s John Marshall Law School. She is also a proud alumna of the University of Miami, where she graduated with a B.A. in English literature.</w:t>
      </w:r>
      <w:r w:rsidRPr="00FE0847">
        <w:t xml:space="preserve">“Advancing Clean Slate: The Need for Automatic Record Clearance During the Coronavirus Pandemic,” pg online @ </w:t>
      </w:r>
      <w:hyperlink r:id="rId348" w:history="1">
        <w:r w:rsidRPr="00FE0847">
          <w:rPr>
            <w:rStyle w:val="Hyperlink"/>
          </w:rPr>
          <w:t>https://www.americanprogress.org/issues/criminal-justice/news/2020/06/25/486857/advancing-clean-slate-need-automatic-record-clearance-coronavirus-pandemic/</w:t>
        </w:r>
      </w:hyperlink>
      <w:r w:rsidRPr="00FE0847">
        <w:t xml:space="preserve"> //um-ef)</w:t>
      </w:r>
    </w:p>
    <w:p w14:paraId="205C6FCD" w14:textId="77777777" w:rsidR="00B95F1F" w:rsidRPr="00213E62" w:rsidRDefault="00B95F1F" w:rsidP="00B95F1F">
      <w:pPr>
        <w:rPr>
          <w:sz w:val="14"/>
        </w:rPr>
      </w:pPr>
      <w:r w:rsidRPr="00213E62">
        <w:rPr>
          <w:rStyle w:val="StyleUnderline"/>
        </w:rPr>
        <w:t>At a time when many are recognizing the need to reform the U.S. criminal justice system</w:t>
      </w:r>
      <w:r w:rsidRPr="00213E62">
        <w:rPr>
          <w:sz w:val="14"/>
        </w:rPr>
        <w:t xml:space="preserve">, </w:t>
      </w:r>
      <w:r w:rsidRPr="00213E62">
        <w:rPr>
          <w:rStyle w:val="Emphasis"/>
        </w:rPr>
        <w:t>momentum is gaining to implement an automated record-clearance process</w:t>
      </w:r>
      <w:r w:rsidRPr="00213E62">
        <w:rPr>
          <w:sz w:val="14"/>
        </w:rPr>
        <w:t xml:space="preserve"> that would resolve many of the burdensome challenges that come with petitioning a court. </w:t>
      </w:r>
      <w:r w:rsidRPr="00213E62">
        <w:rPr>
          <w:rStyle w:val="Emphasis"/>
        </w:rPr>
        <w:t>Support for clean slate measures is not only widespread but also bipartisan</w:t>
      </w:r>
      <w:r w:rsidRPr="00213E62">
        <w:rPr>
          <w:sz w:val="14"/>
        </w:rPr>
        <w:t xml:space="preserve">. Polling by GBA Strategies and the Center for American Progress finds that </w:t>
      </w:r>
      <w:r w:rsidRPr="00213E62">
        <w:rPr>
          <w:rStyle w:val="StyleUnderline"/>
        </w:rPr>
        <w:t>70 percent of Americans, across party lines, support</w:t>
      </w:r>
      <w:r w:rsidRPr="00213E62">
        <w:rPr>
          <w:sz w:val="14"/>
        </w:rPr>
        <w:t xml:space="preserve"> state </w:t>
      </w:r>
      <w:r w:rsidRPr="00213E62">
        <w:rPr>
          <w:rStyle w:val="StyleUnderline"/>
        </w:rPr>
        <w:t>legislation that would automatically clear qualifying records once someone remains crime-free</w:t>
      </w:r>
      <w:r w:rsidRPr="00213E62">
        <w:rPr>
          <w:sz w:val="14"/>
        </w:rPr>
        <w:t xml:space="preserve">. </w:t>
      </w:r>
      <w:r w:rsidRPr="001B46E1">
        <w:rPr>
          <w:rStyle w:val="Emphasis"/>
        </w:rPr>
        <w:t>State and federal lawmakers</w:t>
      </w:r>
      <w:r w:rsidRPr="00213E62">
        <w:rPr>
          <w:rStyle w:val="StyleUnderline"/>
        </w:rPr>
        <w:t>—</w:t>
      </w:r>
      <w:r w:rsidRPr="001B46E1">
        <w:rPr>
          <w:rStyle w:val="Emphasis"/>
        </w:rPr>
        <w:t>from both sides of the aisle</w:t>
      </w:r>
      <w:r w:rsidRPr="00213E62">
        <w:rPr>
          <w:rStyle w:val="StyleUnderline"/>
        </w:rPr>
        <w:t>—</w:t>
      </w:r>
      <w:r w:rsidRPr="001B46E1">
        <w:rPr>
          <w:rStyle w:val="Emphasis"/>
        </w:rPr>
        <w:t>have taken note of the public’s interest in clean slate reforms</w:t>
      </w:r>
      <w:r w:rsidRPr="00213E62">
        <w:rPr>
          <w:rStyle w:val="StyleUnderline"/>
        </w:rPr>
        <w:t xml:space="preserve"> and are beginning to advance these measures </w:t>
      </w:r>
      <w:r w:rsidRPr="00213E62">
        <w:rPr>
          <w:sz w:val="14"/>
        </w:rPr>
        <w:t>within their jurisdictions. During the current public health crisis and looming economic recession, it is vital that such policies are implemented quickly so that justice-involved individuals can access the essential life resources they need to survive and can contribute to the nation’s economy recovery.</w:t>
      </w:r>
    </w:p>
    <w:p w14:paraId="1539D67B" w14:textId="2D25EBF9" w:rsidR="00B95F1F" w:rsidRDefault="00B95F1F" w:rsidP="00B95F1F">
      <w:pPr>
        <w:pStyle w:val="Heading3"/>
      </w:pPr>
      <w:r>
        <w:t xml:space="preserve">Link Turn – Death Penalty </w:t>
      </w:r>
    </w:p>
    <w:p w14:paraId="66E5D957" w14:textId="77777777" w:rsidR="00B95F1F" w:rsidRDefault="00B95F1F" w:rsidP="00B95F1F">
      <w:pPr>
        <w:pStyle w:val="Heading4"/>
      </w:pPr>
      <w:r>
        <w:t>The death penalty receives bipartisan support in Congress – state abolition proves support</w:t>
      </w:r>
    </w:p>
    <w:p w14:paraId="1ACFC256" w14:textId="77777777" w:rsidR="00B95F1F" w:rsidRPr="004603B5" w:rsidRDefault="00B95F1F" w:rsidP="00B95F1F">
      <w:pPr>
        <w:rPr>
          <w:b/>
          <w:sz w:val="26"/>
        </w:rPr>
      </w:pPr>
      <w:r w:rsidRPr="00392FF2">
        <w:rPr>
          <w:rStyle w:val="Style13ptBold"/>
        </w:rPr>
        <w:t xml:space="preserve">The Economist 7/2 </w:t>
      </w:r>
      <w:r w:rsidRPr="00392FF2">
        <w:t>(The Economist, “American conservatives are pushing for the repeal of the death penalty”, 7/2/20, https://www.economist.com/united-states/2020/07/04/american-conservatives-are-pushing-for-the-repeal-of-the-death-penalty)</w:t>
      </w:r>
      <w:r>
        <w:t>ly</w:t>
      </w:r>
    </w:p>
    <w:p w14:paraId="2F5F2E04" w14:textId="77777777" w:rsidR="00B95F1F" w:rsidRPr="004603B5" w:rsidRDefault="00B95F1F" w:rsidP="00B95F1F">
      <w:pPr>
        <w:rPr>
          <w:sz w:val="16"/>
        </w:rPr>
      </w:pPr>
      <w:r w:rsidRPr="004603B5">
        <w:rPr>
          <w:u w:val="single"/>
        </w:rPr>
        <w:t>Could conservatives</w:t>
      </w:r>
      <w:r w:rsidRPr="004603B5">
        <w:rPr>
          <w:sz w:val="16"/>
        </w:rPr>
        <w:t xml:space="preserve">, who remain its staunchest supporters, </w:t>
      </w:r>
      <w:r w:rsidRPr="004603B5">
        <w:rPr>
          <w:u w:val="single"/>
        </w:rPr>
        <w:t>even turn against the death penalty?</w:t>
      </w:r>
      <w:r w:rsidRPr="004603B5">
        <w:rPr>
          <w:sz w:val="16"/>
        </w:rPr>
        <w:t xml:space="preserve"> Hannah Cox, of a national movement founded in 2013 to achieve that, calls Mr Trump’s administration “really remiss” and “out of step with grassroots” on the topic. Her outfit seeks repeal by states and has set up 15 chapters nationally. No longer is it taboo for conservatives to suggest the death penalty should be scrapped: “</w:t>
      </w:r>
      <w:r w:rsidRPr="004603B5">
        <w:rPr>
          <w:u w:val="single"/>
        </w:rPr>
        <w:t>There’s been a significant shift in culture</w:t>
      </w:r>
      <w:r w:rsidRPr="004603B5">
        <w:rPr>
          <w:sz w:val="16"/>
        </w:rPr>
        <w:t xml:space="preserve">, attitude,” she says. </w:t>
      </w:r>
      <w:r w:rsidRPr="004603B5">
        <w:rPr>
          <w:u w:val="single"/>
        </w:rPr>
        <w:t>Whereas a decade ago it was nearly impossible to get state Republicans to back repeal</w:t>
      </w:r>
      <w:r w:rsidRPr="004603B5">
        <w:rPr>
          <w:sz w:val="16"/>
        </w:rPr>
        <w:t xml:space="preserve">, </w:t>
      </w:r>
      <w:r w:rsidRPr="004603B5">
        <w:rPr>
          <w:u w:val="single"/>
        </w:rPr>
        <w:t>in the past two years Ms Cox counts ten such bills sponsored by them.</w:t>
      </w:r>
      <w:r>
        <w:rPr>
          <w:u w:val="single"/>
        </w:rPr>
        <w:t xml:space="preserve"> </w:t>
      </w:r>
      <w:r w:rsidRPr="004603B5">
        <w:rPr>
          <w:sz w:val="16"/>
        </w:rPr>
        <w:t xml:space="preserve">Partly as a result, states increasingly shun its use. Last year only seven of them, mostly in the South, killed a total of 22 prisoners. Just 33 new death sentences were handed down, one of the lowest tallies ever. </w:t>
      </w:r>
      <w:r w:rsidRPr="004603B5">
        <w:rPr>
          <w:u w:val="single"/>
        </w:rPr>
        <w:t>Last year Republican and Democratic legislators combined in New Hampshire to override their governor’s veto</w:t>
      </w:r>
      <w:r w:rsidRPr="004603B5">
        <w:rPr>
          <w:sz w:val="16"/>
        </w:rPr>
        <w:t xml:space="preserve">, </w:t>
      </w:r>
      <w:r w:rsidRPr="004603B5">
        <w:rPr>
          <w:u w:val="single"/>
        </w:rPr>
        <w:t xml:space="preserve">abolishing the death penalty </w:t>
      </w:r>
      <w:r w:rsidRPr="004603B5">
        <w:rPr>
          <w:sz w:val="16"/>
        </w:rPr>
        <w:t xml:space="preserve">there. In March Colorado’s governor signed legislation making it the 22nd state to end it. Utah, Nebraska, Wyoming and others have come close. California last year called a moratorium. Many others keep the option, but have not applied it for a decade or more. Jack Tate, </w:t>
      </w:r>
      <w:r w:rsidRPr="004603B5">
        <w:rPr>
          <w:u w:val="single"/>
        </w:rPr>
        <w:t>a state senator in Colorado, says his fellow Republicans came to see “a common-sense case, this policy ain’t working</w:t>
      </w:r>
      <w:r w:rsidRPr="004603B5">
        <w:rPr>
          <w:sz w:val="16"/>
        </w:rPr>
        <w:t xml:space="preserve">”. </w:t>
      </w:r>
      <w:r w:rsidRPr="004603B5">
        <w:rPr>
          <w:u w:val="single"/>
        </w:rPr>
        <w:t>One strand in the party</w:t>
      </w:r>
      <w:r w:rsidRPr="004603B5">
        <w:rPr>
          <w:sz w:val="16"/>
        </w:rPr>
        <w:t>, he says</w:t>
      </w:r>
      <w:r w:rsidRPr="004603B5">
        <w:rPr>
          <w:u w:val="single"/>
        </w:rPr>
        <w:t>, are pro-lifers</w:t>
      </w:r>
      <w:r w:rsidRPr="004603B5">
        <w:rPr>
          <w:sz w:val="16"/>
        </w:rPr>
        <w:t xml:space="preserve">, </w:t>
      </w:r>
      <w:r w:rsidRPr="004603B5">
        <w:rPr>
          <w:u w:val="single"/>
        </w:rPr>
        <w:t>especially Catholics</w:t>
      </w:r>
      <w:r w:rsidRPr="004603B5">
        <w:rPr>
          <w:sz w:val="16"/>
        </w:rPr>
        <w:t xml:space="preserve"> (their church now opposes its use), </w:t>
      </w:r>
      <w:r w:rsidRPr="004603B5">
        <w:rPr>
          <w:u w:val="single"/>
        </w:rPr>
        <w:t xml:space="preserve">who </w:t>
      </w:r>
      <w:r w:rsidRPr="004603B5">
        <w:rPr>
          <w:rStyle w:val="Emphasis"/>
        </w:rPr>
        <w:t>find it inconsistent to favour the death penalty but oppose abortion</w:t>
      </w:r>
      <w:r w:rsidRPr="004603B5">
        <w:rPr>
          <w:sz w:val="16"/>
        </w:rPr>
        <w:t xml:space="preserve">. Others, especially </w:t>
      </w:r>
      <w:r w:rsidRPr="004603B5">
        <w:rPr>
          <w:rStyle w:val="StyleUnderline"/>
        </w:rPr>
        <w:t xml:space="preserve">younger colleagues, warm to a </w:t>
      </w:r>
      <w:r w:rsidRPr="004603B5">
        <w:rPr>
          <w:rStyle w:val="Emphasis"/>
        </w:rPr>
        <w:t>libertarian view,</w:t>
      </w:r>
      <w:r w:rsidRPr="004603B5">
        <w:rPr>
          <w:rStyle w:val="StyleUnderline"/>
        </w:rPr>
        <w:t xml:space="preserve"> doubting “whether the state should have the power of life and death”, especially when executions don’t provide any “healing” for victims’ families </w:t>
      </w:r>
      <w:r w:rsidRPr="004603B5">
        <w:rPr>
          <w:sz w:val="16"/>
        </w:rPr>
        <w:t xml:space="preserve">and when, too often, legal mistakes are made. In overwhelmingly </w:t>
      </w:r>
      <w:r w:rsidRPr="004603B5">
        <w:rPr>
          <w:rStyle w:val="StyleUnderline"/>
        </w:rPr>
        <w:t>Republican Wyoming</w:t>
      </w:r>
      <w:r w:rsidRPr="004603B5">
        <w:rPr>
          <w:sz w:val="16"/>
        </w:rPr>
        <w:t xml:space="preserve"> a </w:t>
      </w:r>
      <w:r w:rsidRPr="004603B5">
        <w:rPr>
          <w:rStyle w:val="StyleUnderline"/>
        </w:rPr>
        <w:t>representative</w:t>
      </w:r>
      <w:r w:rsidRPr="004603B5">
        <w:rPr>
          <w:sz w:val="16"/>
        </w:rPr>
        <w:t xml:space="preserve">, Jared Olsen, last year </w:t>
      </w:r>
      <w:r w:rsidRPr="004603B5">
        <w:rPr>
          <w:rStyle w:val="StyleUnderline"/>
        </w:rPr>
        <w:t>got a repeal bill passed by the House;</w:t>
      </w:r>
      <w:r w:rsidRPr="004603B5">
        <w:rPr>
          <w:sz w:val="16"/>
        </w:rPr>
        <w:t xml:space="preserve"> it failed only narrowly in the Senate. </w:t>
      </w:r>
      <w:r w:rsidRPr="004603B5">
        <w:rPr>
          <w:rStyle w:val="StyleUnderline"/>
        </w:rPr>
        <w:t>He argued that capital punishment has become too costly and unequal.</w:t>
      </w:r>
      <w:r w:rsidRPr="004603B5">
        <w:rPr>
          <w:sz w:val="16"/>
        </w:rPr>
        <w:t xml:space="preserve"> </w:t>
      </w:r>
      <w:r w:rsidRPr="004603B5">
        <w:rPr>
          <w:rStyle w:val="StyleUnderline"/>
        </w:rPr>
        <w:t>Hordes of Republicans lined up to sponsor a new version of his bill,</w:t>
      </w:r>
      <w:r w:rsidRPr="004603B5">
        <w:rPr>
          <w:sz w:val="16"/>
        </w:rPr>
        <w:t xml:space="preserve"> suggesting it will fare well when reintroduced next year. Only wealthy counties pursue capital cases, he points out, because they typically require $1m or more to prosecute. (Just 2% of American counties have been responsible for more than half of all executions since 1976.)</w:t>
      </w:r>
    </w:p>
    <w:p w14:paraId="717521F2" w14:textId="2CCE6748" w:rsidR="00B95F1F" w:rsidRDefault="00B95F1F" w:rsidP="00B95F1F">
      <w:pPr>
        <w:pStyle w:val="Heading3"/>
      </w:pPr>
      <w:r>
        <w:t xml:space="preserve">Link turn – Mandatory Minimums </w:t>
      </w:r>
    </w:p>
    <w:p w14:paraId="35A44098" w14:textId="77777777" w:rsidR="00B95F1F" w:rsidRPr="000A43FF" w:rsidRDefault="00B95F1F" w:rsidP="00B95F1F">
      <w:pPr>
        <w:pStyle w:val="Heading4"/>
      </w:pPr>
      <w:r>
        <w:t>Mandatory minimums are bipartisan – even McConnell supports</w:t>
      </w:r>
    </w:p>
    <w:p w14:paraId="794ECE79" w14:textId="77777777" w:rsidR="00B95F1F" w:rsidRPr="000A43FF" w:rsidRDefault="00B95F1F" w:rsidP="00B95F1F">
      <w:r>
        <w:rPr>
          <w:rStyle w:val="Style13ptBold"/>
        </w:rPr>
        <w:t xml:space="preserve">Lau ’18 </w:t>
      </w:r>
      <w:r w:rsidRPr="00983773">
        <w:t>(</w:t>
      </w:r>
      <w:r w:rsidRPr="000A43FF">
        <w:t>Tim Lau is a staff writer with the Brennan Center’s editorial team. Lau reports and produces explanatory writing on issues including voting rights, campaign finance, criminal justice reform, and civil liberties., 11-7-2018, "Sentencing Reform Should Be a Top Post-Election Priority for Congress," Brennan Center for Justice, https://www.brennancenter.org/our-work/analysis-opinion/sentencing-reform-should-be-top-post-election-priority-congress</w:t>
      </w:r>
      <w:r>
        <w:t>)ly</w:t>
      </w:r>
    </w:p>
    <w:p w14:paraId="5F53EE31" w14:textId="77777777" w:rsidR="00B95F1F" w:rsidRDefault="00B95F1F" w:rsidP="00B95F1F">
      <w:pPr>
        <w:rPr>
          <w:rStyle w:val="StyleUnderline"/>
        </w:rPr>
      </w:pPr>
      <w:r w:rsidRPr="00DF7280">
        <w:rPr>
          <w:rStyle w:val="StyleUnderline"/>
        </w:rPr>
        <w:t>One</w:t>
      </w:r>
      <w:r w:rsidRPr="00DF7280">
        <w:rPr>
          <w:u w:val="single"/>
        </w:rPr>
        <w:t xml:space="preserve"> major </w:t>
      </w:r>
      <w:r w:rsidRPr="00DF7280">
        <w:rPr>
          <w:rStyle w:val="StyleUnderline"/>
        </w:rPr>
        <w:t>catalyst</w:t>
      </w:r>
      <w:r w:rsidRPr="0063715C">
        <w:rPr>
          <w:rStyle w:val="StyleUnderline"/>
        </w:rPr>
        <w:t xml:space="preserve"> for mass incarceration was</w:t>
      </w:r>
      <w:r w:rsidRPr="0063715C">
        <w:rPr>
          <w:sz w:val="16"/>
        </w:rPr>
        <w:t xml:space="preserve"> the creation of </w:t>
      </w:r>
      <w:r w:rsidRPr="0063715C">
        <w:rPr>
          <w:rStyle w:val="StyleUnderline"/>
        </w:rPr>
        <w:t>federal mandatory minimum sentences</w:t>
      </w:r>
      <w:r w:rsidRPr="0063715C">
        <w:rPr>
          <w:sz w:val="16"/>
        </w:rPr>
        <w:t xml:space="preserve">. These laws, which set fixed minimum sentences for certain crimes, have contributed to a surge in recent decades of unnecessarily harsh prison sentences. In addition, more than two thirds of federal prisoners serving a life sentence or virtual life sentence have been convicted of non-violent crimes. Not only are long prison sentences often unnecessarily harsh – they are also largely ineffective. Researchers have found that overly harsh sentences have done little to reduce crime. In fact, in some cases, longer prison stays can actually increase the likelihood of people returning to criminal activity. In addition, these sentences disproportionately impact people of color and low-income communities. Sentencing reform must be the starting point of any serious legislation for criminal justice reform. Ultimately, this should involve eliminating incarceration for lower-level crimes such as minor marijuana trafficking and immigration crimes. In the more immediate future, however, </w:t>
      </w:r>
      <w:r w:rsidRPr="0063715C">
        <w:rPr>
          <w:rStyle w:val="StyleUnderline"/>
        </w:rPr>
        <w:t>Congress should consider the sentencing provisions outlined in the Sentencing Reform and Corrections Act (SCRA)</w:t>
      </w:r>
      <w:r w:rsidRPr="0063715C">
        <w:rPr>
          <w:sz w:val="16"/>
        </w:rPr>
        <w:t xml:space="preserve">. </w:t>
      </w:r>
      <w:r w:rsidRPr="00762F09">
        <w:rPr>
          <w:u w:val="single"/>
        </w:rPr>
        <w:t xml:space="preserve">If enacted, the provisions would significantly lower the mandatory minimum sentences for people with prior non-violent drug convictions. </w:t>
      </w:r>
      <w:r w:rsidRPr="0063715C">
        <w:rPr>
          <w:sz w:val="16"/>
        </w:rPr>
        <w:t xml:space="preserve">The FIRST STEP Act is another criminal justice reform bill making its way through Congress. Advocates and lawmakers are working to amend it to include sentencing reform provisions – a promising development. The bill has earned the support of key Republicans, Democrats, and President Donald Trump. </w:t>
      </w:r>
      <w:r w:rsidRPr="006C085B">
        <w:rPr>
          <w:rStyle w:val="StyleUnderline"/>
        </w:rPr>
        <w:t>Congress should take advantage of this bipartisan support</w:t>
      </w:r>
      <w:r w:rsidRPr="0063715C">
        <w:rPr>
          <w:sz w:val="16"/>
        </w:rPr>
        <w:t xml:space="preserve"> by passing the FIRST STEP Act with robust sentencing reform added in. Several states, including Connecticut, South Carolina, and Ohio, have already enacted reforms to reduce mandatory minimum sentences. In these and other states, crime rates have fallen even as prison populations have decreased. </w:t>
      </w:r>
      <w:r w:rsidRPr="0063715C">
        <w:rPr>
          <w:rStyle w:val="StyleUnderline"/>
        </w:rPr>
        <w:t>Criminal justice reform is a rare point of bipartisan consensus</w:t>
      </w:r>
      <w:r w:rsidRPr="0063715C">
        <w:rPr>
          <w:sz w:val="16"/>
        </w:rPr>
        <w:t xml:space="preserve"> in today’s polarized climate. In fact, 71 percent of Americans surveyed – including a majority of Trump voters – agree that it’s important to reduce the country’s prison population. And </w:t>
      </w:r>
      <w:r w:rsidRPr="0063715C">
        <w:rPr>
          <w:rStyle w:val="StyleUnderline"/>
        </w:rPr>
        <w:t>there’s substantial support from key members of Congress</w:t>
      </w:r>
      <w:r w:rsidRPr="0063715C">
        <w:rPr>
          <w:sz w:val="16"/>
        </w:rPr>
        <w:t xml:space="preserve"> </w:t>
      </w:r>
      <w:r w:rsidRPr="0063715C">
        <w:rPr>
          <w:rStyle w:val="StyleUnderline"/>
        </w:rPr>
        <w:t>– both Republican and Democrat – for comprehensive reform</w:t>
      </w:r>
      <w:r w:rsidRPr="0063715C">
        <w:rPr>
          <w:sz w:val="16"/>
        </w:rPr>
        <w:t>. In fact, Senate Majority Leader Mitch</w:t>
      </w:r>
      <w:r w:rsidRPr="0063715C">
        <w:rPr>
          <w:rStyle w:val="StyleUnderline"/>
        </w:rPr>
        <w:t xml:space="preserve"> McConnell has signaled he would call a vote after the midterm election if more than 60 senators support the bill.</w:t>
      </w:r>
    </w:p>
    <w:p w14:paraId="31E5BFEB" w14:textId="77777777" w:rsidR="00B95F1F" w:rsidRPr="00D25A00" w:rsidRDefault="00B95F1F" w:rsidP="00B95F1F"/>
    <w:p w14:paraId="56006659" w14:textId="3FB54052" w:rsidR="00B95F1F" w:rsidRDefault="00B95F1F" w:rsidP="00B95F1F">
      <w:pPr>
        <w:pStyle w:val="Heading3"/>
      </w:pPr>
      <w:r>
        <w:t xml:space="preserve">Link Turn – Policing </w:t>
      </w:r>
    </w:p>
    <w:p w14:paraId="68634536" w14:textId="77777777" w:rsidR="00B95F1F" w:rsidRPr="00B235BA" w:rsidRDefault="00B95F1F" w:rsidP="00B95F1F">
      <w:pPr>
        <w:pStyle w:val="Heading4"/>
      </w:pPr>
      <w:r>
        <w:t>The plan is bipartisan</w:t>
      </w:r>
    </w:p>
    <w:p w14:paraId="43632380" w14:textId="77777777" w:rsidR="00B95F1F" w:rsidRPr="009869A1" w:rsidRDefault="00B95F1F" w:rsidP="00B95F1F">
      <w:r>
        <w:rPr>
          <w:rStyle w:val="Style13ptBold"/>
        </w:rPr>
        <w:t>Tolan and Hernandez 6/17/20</w:t>
      </w:r>
      <w:r>
        <w:t xml:space="preserve"> (Casey and Sergio, an investigative reporter at CNN and a Data Editor at CNN, June 17 2020, CNN,  “</w:t>
      </w:r>
      <w:r w:rsidRPr="00F65EE2">
        <w:t>As demand for police reform grows, military equipment program faces new scrutiny</w:t>
      </w:r>
      <w:r>
        <w:t>,”</w:t>
      </w:r>
      <w:r w:rsidRPr="00D02D30">
        <w:t xml:space="preserve"> </w:t>
      </w:r>
      <w:r w:rsidRPr="00F65EE2">
        <w:t>https://www.cnn.com/2020/06/17/politics/protests-police-reform-military-supplies-invs/index.html</w:t>
      </w:r>
      <w:r w:rsidRPr="00D77FCE">
        <w:t>/</w:t>
      </w:r>
      <w:r>
        <w:t>//veronica</w:t>
      </w:r>
    </w:p>
    <w:p w14:paraId="4D55BB24" w14:textId="77777777" w:rsidR="00B95F1F" w:rsidRPr="006608B7" w:rsidRDefault="00B95F1F" w:rsidP="00B95F1F">
      <w:pPr>
        <w:rPr>
          <w:sz w:val="16"/>
        </w:rPr>
      </w:pPr>
      <w:r w:rsidRPr="00BA1CA5">
        <w:rPr>
          <w:sz w:val="16"/>
        </w:rPr>
        <w:t>Cell phone videos from protests around the country in recent weeks have recorded scenes that seem like they're straight out of a warzone: Police officers decked out in body armor and gas masks, facing down protesters across tear gas-filled streets.  One reason why: Many</w:t>
      </w:r>
      <w:r w:rsidRPr="000E04BB">
        <w:rPr>
          <w:u w:val="single"/>
        </w:rPr>
        <w:t xml:space="preserve"> police departments are equipped with gear that comes directly from the US military.</w:t>
      </w:r>
      <w:r>
        <w:rPr>
          <w:u w:val="single"/>
        </w:rPr>
        <w:t xml:space="preserve"> </w:t>
      </w:r>
      <w:r w:rsidRPr="00BA1CA5">
        <w:rPr>
          <w:sz w:val="16"/>
        </w:rPr>
        <w:t xml:space="preserve">The </w:t>
      </w:r>
      <w:r w:rsidRPr="000E04BB">
        <w:rPr>
          <w:u w:val="single"/>
        </w:rPr>
        <w:t>Defense Department has sent at least $760 million worth of surplus military equipment to law enforcement agencies</w:t>
      </w:r>
      <w:r w:rsidRPr="00BA1CA5">
        <w:rPr>
          <w:sz w:val="16"/>
        </w:rPr>
        <w:t xml:space="preserve"> around the country </w:t>
      </w:r>
      <w:r w:rsidRPr="000E04BB">
        <w:rPr>
          <w:u w:val="single"/>
        </w:rPr>
        <w:t>since August 2017</w:t>
      </w:r>
      <w:r w:rsidRPr="00BA1CA5">
        <w:rPr>
          <w:sz w:val="16"/>
        </w:rPr>
        <w:t xml:space="preserve">, when President Trump lifted restrictions imposed on those transfers by his predecessor Barack Obama, a CNN analysis of federal data found.  </w:t>
      </w:r>
      <w:r w:rsidRPr="00795AB9">
        <w:rPr>
          <w:u w:val="single"/>
        </w:rPr>
        <w:t>That total, delivered through what's known as the 1033 Program, included more than $5.3 million worth of potentially protest-related military equipme</w:t>
      </w:r>
      <w:r w:rsidRPr="00BA1CA5">
        <w:rPr>
          <w:sz w:val="16"/>
        </w:rPr>
        <w:t xml:space="preserve">nt -- gear like riot shields, gas masks and tasers, as well as other equipment that law enforcement agencies told the DOD they were requesting to use during riots, protests, or other crowd control situations. (Some of the equipment may have been decommissioned or returned to the feds since the agencies received it.) Now, </w:t>
      </w:r>
      <w:r w:rsidRPr="000E04BB">
        <w:rPr>
          <w:u w:val="single"/>
        </w:rPr>
        <w:t xml:space="preserve">as debates over how to reform or defund police departments are growing around the country, the pipeline from the military to cops on the streets is facing a wave of renewed criticism, </w:t>
      </w:r>
      <w:r w:rsidRPr="00795AB9">
        <w:rPr>
          <w:rStyle w:val="Emphasis"/>
        </w:rPr>
        <w:t>with members of Congress from both parties pushing to change it or end the program altogether</w:t>
      </w:r>
      <w:r w:rsidRPr="000E04BB">
        <w:rPr>
          <w:u w:val="single"/>
        </w:rPr>
        <w:t>. </w:t>
      </w:r>
      <w:r w:rsidRPr="00BA1CA5">
        <w:rPr>
          <w:sz w:val="16"/>
        </w:rPr>
        <w:t xml:space="preserve"> </w:t>
      </w:r>
      <w:r w:rsidRPr="003744ED">
        <w:rPr>
          <w:u w:val="single"/>
        </w:rPr>
        <w:t>While Trump provoked a bipartisan backlash with his threat to deploy US troops to major cities, some of the police departments responding to protests and riots have already been equipped with the same gear soldiers might use. </w:t>
      </w:r>
      <w:r>
        <w:rPr>
          <w:u w:val="single"/>
        </w:rPr>
        <w:t xml:space="preserve"> </w:t>
      </w:r>
      <w:r w:rsidRPr="00BA1CA5">
        <w:rPr>
          <w:sz w:val="16"/>
        </w:rPr>
        <w:t>Terron Sims II, an Army veteran in Arlington, Virginia who's attended several recent protests, said some of the videos he's seen of officers rolling through their cities in mine-resistant vehicles remind him of the equipment he used while serving in Iraq.  "</w:t>
      </w:r>
      <w:r w:rsidRPr="00BA1CA5">
        <w:rPr>
          <w:sz w:val="16"/>
          <w:szCs w:val="16"/>
        </w:rPr>
        <w:t>It'd be one thing if you're fighting al Qaeda in the streets, but we're not,</w:t>
      </w:r>
      <w:r w:rsidRPr="00BA1CA5">
        <w:rPr>
          <w:sz w:val="16"/>
        </w:rPr>
        <w:t xml:space="preserve">" said Sims. "They're facing a peaceful crowd of folks exercising their constitutional rights. It's ridiculous."  </w:t>
      </w:r>
    </w:p>
    <w:p w14:paraId="6CF94584" w14:textId="77777777" w:rsidR="00B95F1F" w:rsidRPr="00224D5B" w:rsidRDefault="00B95F1F" w:rsidP="00B95F1F">
      <w:pPr>
        <w:pStyle w:val="Heading4"/>
      </w:pPr>
      <w:r>
        <w:t>Conservative senators are shifting from Trump’s perspective on CJR and supporting democratic pushes for police demilitarization</w:t>
      </w:r>
    </w:p>
    <w:p w14:paraId="31ECD94E" w14:textId="77777777" w:rsidR="00B95F1F" w:rsidRDefault="00B95F1F" w:rsidP="00B95F1F">
      <w:r>
        <w:rPr>
          <w:rStyle w:val="Style13ptBold"/>
        </w:rPr>
        <w:t>Edmondson 6/1/20</w:t>
      </w:r>
      <w:r>
        <w:t xml:space="preserve">--- (Catie, </w:t>
      </w:r>
      <w:r w:rsidRPr="00DE594C">
        <w:t>a reporter in the Washington bureau of The New York Times, covering Congress</w:t>
      </w:r>
      <w:r>
        <w:t>, June 1</w:t>
      </w:r>
      <w:r w:rsidRPr="00DE594C">
        <w:rPr>
          <w:vertAlign w:val="superscript"/>
        </w:rPr>
        <w:t>st</w:t>
      </w:r>
      <w:r>
        <w:t>, 2020, New York Times, “</w:t>
      </w:r>
      <w:r w:rsidRPr="00DE594C">
        <w:t>Lawmakers Begin Bipartisan Push to Cut Off Police Access to Military-Style Gear</w:t>
      </w:r>
      <w:r>
        <w:t xml:space="preserve">,” </w:t>
      </w:r>
      <w:hyperlink r:id="rId349" w:history="1">
        <w:r w:rsidRPr="00DE594C">
          <w:t xml:space="preserve"> </w:t>
        </w:r>
      </w:hyperlink>
      <w:r w:rsidRPr="006608B7">
        <w:t xml:space="preserve"> </w:t>
      </w:r>
      <w:r w:rsidRPr="006608B7">
        <w:rPr>
          <w:rStyle w:val="Hyperlink"/>
        </w:rPr>
        <w:t>https://www.nytimes.com/2020/06/01/us/politics/police-military-gear.html?auth=login-google</w:t>
      </w:r>
      <w:r>
        <w:rPr>
          <w:rStyle w:val="Hyperlink"/>
        </w:rPr>
        <w:t>)ly</w:t>
      </w:r>
    </w:p>
    <w:p w14:paraId="66596504" w14:textId="77777777" w:rsidR="00B95F1F" w:rsidRPr="001F03D2" w:rsidRDefault="00B95F1F" w:rsidP="00B95F1F">
      <w:pPr>
        <w:rPr>
          <w:u w:val="single"/>
        </w:rPr>
      </w:pPr>
      <w:r w:rsidRPr="006608B7">
        <w:rPr>
          <w:sz w:val="16"/>
        </w:rPr>
        <w:t xml:space="preserve">WASHINGTON — </w:t>
      </w:r>
      <w:r w:rsidRPr="00BA1CA5">
        <w:rPr>
          <w:rStyle w:val="Emphasis"/>
        </w:rPr>
        <w:t>Republicans and Democrats in Congress have begun a new push to shut down a Pentagon program that transfers military weaponry</w:t>
      </w:r>
      <w:r w:rsidRPr="005345B4">
        <w:rPr>
          <w:u w:val="single"/>
        </w:rPr>
        <w:t xml:space="preserve"> to local law enforcement departments, </w:t>
      </w:r>
      <w:r w:rsidRPr="00BA1CA5">
        <w:rPr>
          <w:rStyle w:val="Emphasis"/>
        </w:rPr>
        <w:t>as</w:t>
      </w:r>
      <w:r w:rsidRPr="005345B4">
        <w:rPr>
          <w:u w:val="single"/>
        </w:rPr>
        <w:t xml:space="preserve"> </w:t>
      </w:r>
      <w:r w:rsidRPr="005345B4">
        <w:rPr>
          <w:rStyle w:val="Emphasis"/>
        </w:rPr>
        <w:t>bipartisan urgency</w:t>
      </w:r>
      <w:r w:rsidRPr="005345B4">
        <w:rPr>
          <w:u w:val="single"/>
        </w:rPr>
        <w:t xml:space="preserve"> </w:t>
      </w:r>
      <w:r w:rsidRPr="00BA1CA5">
        <w:rPr>
          <w:rStyle w:val="Emphasis"/>
        </w:rPr>
        <w:t>builds</w:t>
      </w:r>
      <w:r w:rsidRPr="005345B4">
        <w:rPr>
          <w:u w:val="single"/>
        </w:rPr>
        <w:t xml:space="preserve"> to address the excessive use of force and the killings of unarmed black Americans by the police.</w:t>
      </w:r>
      <w:r>
        <w:rPr>
          <w:u w:val="single"/>
        </w:rPr>
        <w:t xml:space="preserve"> </w:t>
      </w:r>
      <w:r w:rsidRPr="006608B7">
        <w:rPr>
          <w:sz w:val="16"/>
        </w:rPr>
        <w:t>With protests turning violent across the country</w:t>
      </w:r>
      <w:r w:rsidRPr="005345B4">
        <w:rPr>
          <w:u w:val="single"/>
        </w:rPr>
        <w:t>, lawmakers are scrutinizing the Defense Department initiative</w:t>
      </w:r>
      <w:r w:rsidRPr="006608B7">
        <w:rPr>
          <w:sz w:val="16"/>
        </w:rPr>
        <w:t xml:space="preserve"> — curtailed by former President Barack Obama but revived by President Trump — t</w:t>
      </w:r>
      <w:r w:rsidRPr="005345B4">
        <w:rPr>
          <w:u w:val="single"/>
        </w:rPr>
        <w:t xml:space="preserve">hat furnishes police departments with equipment such as bayonets and grenade launchers. </w:t>
      </w:r>
      <w:r w:rsidRPr="006608B7">
        <w:rPr>
          <w:sz w:val="16"/>
        </w:rPr>
        <w:t xml:space="preserve">The move comes after several nights when officers wearing riot gear have been documented using pepper spray and rubber bullets on protesters, bystanders and journalists, often without warning or seemingly unprovoked. </w:t>
      </w:r>
      <w:r w:rsidRPr="005345B4">
        <w:rPr>
          <w:u w:val="single"/>
        </w:rPr>
        <w:t>The push stands in stark contrast to the reaction of Mr. Trump,</w:t>
      </w:r>
      <w:r w:rsidRPr="006608B7">
        <w:rPr>
          <w:sz w:val="16"/>
        </w:rPr>
        <w:t xml:space="preserve"> who has often encouraged rough tactics by law enforcement and spent Monday complaining privately to governors that they were not handling protesters aggressively enough.</w:t>
      </w:r>
      <w:r>
        <w:rPr>
          <w:u w:val="single"/>
        </w:rPr>
        <w:t xml:space="preserve"> </w:t>
      </w:r>
      <w:r w:rsidRPr="006608B7">
        <w:rPr>
          <w:sz w:val="16"/>
        </w:rPr>
        <w:t xml:space="preserve">“Mayors and governors must establish an overwhelming presence until the violence is quelled,” Mr. Trump said in remarks from the Rose Garden on Monday evening. “If a city or state refuses to take the actions necessary to defend the life and property of their residents, then I will deploy the United States military and quickly solve the problem for them.” </w:t>
      </w:r>
      <w:r w:rsidRPr="00DC3D3E">
        <w:rPr>
          <w:u w:val="single"/>
        </w:rPr>
        <w:t xml:space="preserve">On Capitol Hill, however, where Republicans often take their cues from the president, </w:t>
      </w:r>
      <w:r w:rsidRPr="00DC3D3E">
        <w:rPr>
          <w:rStyle w:val="Emphasis"/>
        </w:rPr>
        <w:t xml:space="preserve">most lawmakers had a different message </w:t>
      </w:r>
      <w:r w:rsidRPr="00DC3D3E">
        <w:rPr>
          <w:u w:val="single"/>
        </w:rPr>
        <w:t>as they focused on the immediate catalyst for the protests: George Floyd</w:t>
      </w:r>
      <w:r w:rsidRPr="006608B7">
        <w:rPr>
          <w:sz w:val="16"/>
        </w:rPr>
        <w:t xml:space="preserve">, a black man in Minneapolis who was killed after a police officer knelt on his neck for a prolonged period. “In no world whatsoever should arresting a man for an alleged minor infraction involve a police officer putting his knee on the man’s neck for nine minutes while he cries out ‘I can’t breathe’ and then goes silent,” Senator Mitch McConnell, Republican of Kentucky and the majority leader, said on Monday. “Our nation cannot deafen itself to the anger, the pain and the frustration of black Americans. Our nation needs to hear this.” </w:t>
      </w:r>
      <w:r w:rsidRPr="006608B7">
        <w:rPr>
          <w:rStyle w:val="Emphasis"/>
        </w:rPr>
        <w:t>Top lawmakers in</w:t>
      </w:r>
      <w:r w:rsidRPr="009A2BDB">
        <w:rPr>
          <w:u w:val="single"/>
        </w:rPr>
        <w:t xml:space="preserve"> </w:t>
      </w:r>
      <w:r w:rsidRPr="009A2BDB">
        <w:rPr>
          <w:rStyle w:val="Emphasis"/>
        </w:rPr>
        <w:t>both parties</w:t>
      </w:r>
      <w:r w:rsidRPr="009A2BDB">
        <w:rPr>
          <w:u w:val="single"/>
        </w:rPr>
        <w:t xml:space="preserve"> </w:t>
      </w:r>
      <w:r w:rsidRPr="006608B7">
        <w:rPr>
          <w:sz w:val="16"/>
        </w:rPr>
        <w:t xml:space="preserve">and on both sides of the Capitol </w:t>
      </w:r>
      <w:r w:rsidRPr="009A2BDB">
        <w:rPr>
          <w:u w:val="single"/>
        </w:rPr>
        <w:t>moved quickly last week to announce their intention to hold hearings on the use of excessive force by law enforcement and racial violence.</w:t>
      </w:r>
      <w:r>
        <w:rPr>
          <w:u w:val="single"/>
        </w:rPr>
        <w:t xml:space="preserve"> </w:t>
      </w:r>
      <w:r w:rsidRPr="001F03D2">
        <w:rPr>
          <w:u w:val="single"/>
        </w:rPr>
        <w:t>Senator Brian Schatz</w:t>
      </w:r>
      <w:r w:rsidRPr="006608B7">
        <w:rPr>
          <w:sz w:val="16"/>
        </w:rPr>
        <w:t xml:space="preserve">, Democrat of Hawaii, </w:t>
      </w:r>
      <w:r w:rsidRPr="001F03D2">
        <w:rPr>
          <w:u w:val="single"/>
        </w:rPr>
        <w:t>who has long pressed to limit the transfer of military-grade equipment to police departments, announced</w:t>
      </w:r>
      <w:r w:rsidRPr="006608B7">
        <w:rPr>
          <w:sz w:val="16"/>
        </w:rPr>
        <w:t xml:space="preserve"> that </w:t>
      </w:r>
      <w:r w:rsidRPr="001F03D2">
        <w:rPr>
          <w:u w:val="single"/>
        </w:rPr>
        <w:t>he would</w:t>
      </w:r>
      <w:r w:rsidRPr="006608B7">
        <w:rPr>
          <w:sz w:val="16"/>
        </w:rPr>
        <w:t xml:space="preserve"> move to </w:t>
      </w:r>
      <w:r w:rsidRPr="001F03D2">
        <w:rPr>
          <w:u w:val="single"/>
        </w:rPr>
        <w:t>include an amendment in the must-pass annual defense policy bill to shut down the program entirely.</w:t>
      </w:r>
      <w:r>
        <w:rPr>
          <w:u w:val="single"/>
        </w:rPr>
        <w:t xml:space="preserve"> </w:t>
      </w:r>
      <w:r w:rsidRPr="006608B7">
        <w:rPr>
          <w:sz w:val="16"/>
        </w:rPr>
        <w:t>“It is clear that many police departments are being outfitted as if they are going to war, and it is not working in terms of maintaining the peace,” Mr. Schatz said in an interview. “This is not the only thing we need to do, but as our country sees these images on television that remind us of some countries far, far away, it’s time to recalibrate this program. Just because the Department of Defense has excess weaponry doesn’t mean it will be put to good use.” Doug Stafford, Senator Rand Paul’s chief strategist, responded on Sunday night to Mr. Schatz’s idea: “We’ve being doing this one for years. Happy to help,” he wrote on Twitter. Mr. Paul has also been a longtime proponent of the demilitarization of local police and has previously teamed with Mr. Schatz to reform the Pentagon program, known as 1033.</w:t>
      </w:r>
      <w:r>
        <w:rPr>
          <w:rStyle w:val="StyleUnderline"/>
        </w:rPr>
        <w:t xml:space="preserve"> </w:t>
      </w:r>
      <w:r w:rsidRPr="006608B7">
        <w:rPr>
          <w:sz w:val="16"/>
        </w:rPr>
        <w:t xml:space="preserve">It is unclear how much support Mr. Schatz’s measure could receive in the Republican-controlled Senate. But in the House, </w:t>
      </w:r>
      <w:r w:rsidRPr="001F03D2">
        <w:rPr>
          <w:u w:val="single"/>
        </w:rPr>
        <w:t xml:space="preserve">Representative </w:t>
      </w:r>
      <w:r w:rsidRPr="006608B7">
        <w:rPr>
          <w:sz w:val="16"/>
        </w:rPr>
        <w:t xml:space="preserve">Ruben </w:t>
      </w:r>
      <w:r w:rsidRPr="001F03D2">
        <w:rPr>
          <w:u w:val="single"/>
        </w:rPr>
        <w:t>Gallego</w:t>
      </w:r>
      <w:r w:rsidRPr="006608B7">
        <w:rPr>
          <w:sz w:val="16"/>
        </w:rPr>
        <w:t xml:space="preserve">, Democrat of Arizona and a former Marine, </w:t>
      </w:r>
      <w:r w:rsidRPr="001F03D2">
        <w:rPr>
          <w:u w:val="single"/>
        </w:rPr>
        <w:t xml:space="preserve">said </w:t>
      </w:r>
      <w:r w:rsidRPr="006608B7">
        <w:rPr>
          <w:sz w:val="16"/>
        </w:rPr>
        <w:t xml:space="preserve">on Monday that </w:t>
      </w:r>
      <w:r w:rsidRPr="001F03D2">
        <w:rPr>
          <w:u w:val="single"/>
        </w:rPr>
        <w:t>he would introduce similar legislation, opening up the possibility that the measure could find additional traction in making its way into the final defense bill.</w:t>
      </w:r>
    </w:p>
    <w:p w14:paraId="0E8548EF" w14:textId="5279D384" w:rsidR="00B95F1F" w:rsidRDefault="00B95F1F" w:rsidP="00B95F1F">
      <w:pPr>
        <w:pStyle w:val="Heading3"/>
      </w:pPr>
      <w:r>
        <w:t xml:space="preserve">Link Turn – War on Drugs </w:t>
      </w:r>
    </w:p>
    <w:p w14:paraId="2A4BC3AE" w14:textId="77777777" w:rsidR="00B95F1F" w:rsidRDefault="00B95F1F" w:rsidP="00B95F1F">
      <w:pPr>
        <w:pStyle w:val="Heading4"/>
      </w:pPr>
      <w:r>
        <w:t>Even if approaches to opioid reform differ, there’s still bipartisan support</w:t>
      </w:r>
    </w:p>
    <w:p w14:paraId="379EAF4C" w14:textId="77777777" w:rsidR="00B95F1F" w:rsidRPr="00F2359E" w:rsidRDefault="00B95F1F" w:rsidP="00B95F1F">
      <w:pPr>
        <w:rPr>
          <w:rStyle w:val="Style13ptBold"/>
        </w:rPr>
      </w:pPr>
      <w:r>
        <w:rPr>
          <w:rStyle w:val="Style13ptBold"/>
        </w:rPr>
        <w:t xml:space="preserve">Vox ’20 </w:t>
      </w:r>
      <w:r w:rsidRPr="0004706A">
        <w:t>(German Lopez, “Joe Biden’s new plan to end the opioid epidemic is the most ambitious in the field,” 3/6/20, https://www.vox.com/policy-and-politics/2020/3/6/21167803/joe-biden-opioid-epidemic-plan-drug-overdoses)/ly</w:t>
      </w:r>
    </w:p>
    <w:p w14:paraId="5DB7BC37" w14:textId="77777777" w:rsidR="00B95F1F" w:rsidRDefault="00B95F1F" w:rsidP="00B95F1F">
      <w:pPr>
        <w:rPr>
          <w:sz w:val="16"/>
        </w:rPr>
      </w:pPr>
      <w:r w:rsidRPr="008B18FA">
        <w:rPr>
          <w:sz w:val="16"/>
        </w:rPr>
        <w:t xml:space="preserve">Looking toward the general election, Biden’s plan can also chip away at one of Trump’s potential advantages. </w:t>
      </w:r>
      <w:r w:rsidRPr="0025412B">
        <w:rPr>
          <w:u w:val="single"/>
        </w:rPr>
        <w:t>The president has a decent narrative on the opioid crisis</w:t>
      </w:r>
      <w:r w:rsidRPr="008B18FA">
        <w:rPr>
          <w:sz w:val="16"/>
        </w:rPr>
        <w:t xml:space="preserve">, largely because overdose deaths fell in 2018. This issue also may have helped Trump in 2016: Historian Kathleen Frydl found that many of the Ohio and Pennsylvania counties that went from former President Barack Obama to Trump that election year were hit particularly hard by the opioid crisis. But Trump also hasn’t actually done much about the opioid crisis. His administration has signed bills boosting funding by a few billion here and there, but the money has fallen far short of the tens of billions that experts say is necessary and the $125 billion Biden is now proposing. Despite Trump hyping up an emergency declaration about the opioid crisis, the Government Accountability Office found the declaration led to almost nothing. And Trump’s proposal to use the death penalty on drug dealers and build a wall at the US-Mexico border have been widely panned by experts as ineffective means to stop the flow of drugs. This is where a plan like Biden’s could come in. With a lot of communities still suffering from the brunt of the opioid crisis and a potentially rising stimulant epidemic, Biden could draw a contrast with Trump and, in the context of the ongoing primary, attempt to show he’s more prepared to take on the opioid crisis than Sanders is so far. More importantly, </w:t>
      </w:r>
      <w:r w:rsidRPr="00646714">
        <w:rPr>
          <w:rStyle w:val="Emphasis"/>
        </w:rPr>
        <w:t>the opioid crisis</w:t>
      </w:r>
      <w:r w:rsidRPr="0025412B">
        <w:rPr>
          <w:u w:val="single"/>
        </w:rPr>
        <w:t xml:space="preserve"> </w:t>
      </w:r>
      <w:r w:rsidRPr="00646714">
        <w:rPr>
          <w:rStyle w:val="Emphasis"/>
        </w:rPr>
        <w:t>is</w:t>
      </w:r>
      <w:r w:rsidRPr="0025412B">
        <w:rPr>
          <w:u w:val="single"/>
        </w:rPr>
        <w:t xml:space="preserve"> also </w:t>
      </w:r>
      <w:r w:rsidRPr="00646714">
        <w:rPr>
          <w:rStyle w:val="Emphasis"/>
        </w:rPr>
        <w:t>one</w:t>
      </w:r>
      <w:r w:rsidRPr="0025412B">
        <w:rPr>
          <w:u w:val="single"/>
        </w:rPr>
        <w:t xml:space="preserve"> </w:t>
      </w:r>
      <w:r w:rsidRPr="00646714">
        <w:rPr>
          <w:rStyle w:val="Emphasis"/>
        </w:rPr>
        <w:t>of the areas where there seems to be a real desire from both parties in Congress to get something done</w:t>
      </w:r>
      <w:r w:rsidRPr="0025412B">
        <w:rPr>
          <w:u w:val="single"/>
        </w:rPr>
        <w:t xml:space="preserve"> — and potentially save tens of thousands of lives in the process.</w:t>
      </w:r>
      <w:r w:rsidRPr="008B18FA">
        <w:rPr>
          <w:sz w:val="16"/>
        </w:rPr>
        <w:t xml:space="preserve"> Biden’s plan is quite long and detailed, but it effectively breaks down a response to the opioid crisis into five categories: boosting treatment, combating overprescription, holding drug companies accountable, reducing the flow of illicit drugs from other countries, and reforming the criminal justice system to stop incarcerating people for drug use. On treatment, Biden’s plan emphasizes the role of the Affordable Care Act in expanding access to addiction treatment. Researchers estimate that Obamacare expanded health care, including treatment, to hundreds of thousands of people with addictions, and a recent study linked Obamacare’s Medicaid expansion to a 6 percent fall in opioid overdose deaths. Biden promises to continue that trend by building on Obamacare, particularly with a public health insurance option that anyone could buy into.</w:t>
      </w:r>
    </w:p>
    <w:p w14:paraId="6CBC805D" w14:textId="77777777" w:rsidR="00B95F1F" w:rsidRPr="00806E72" w:rsidRDefault="00B95F1F" w:rsidP="00B95F1F">
      <w:pPr>
        <w:pStyle w:val="Heading4"/>
      </w:pPr>
      <w:r>
        <w:t xml:space="preserve">Support for opioid reform is overwhelmingly bipartisan </w:t>
      </w:r>
    </w:p>
    <w:p w14:paraId="16956FB1" w14:textId="77777777" w:rsidR="00B95F1F" w:rsidRPr="00806E72" w:rsidRDefault="00B95F1F" w:rsidP="00B95F1F">
      <w:pPr>
        <w:rPr>
          <w:rStyle w:val="Style13ptBold"/>
        </w:rPr>
      </w:pPr>
      <w:r>
        <w:rPr>
          <w:rStyle w:val="Style13ptBold"/>
        </w:rPr>
        <w:t xml:space="preserve">ACP ’18 – </w:t>
      </w:r>
      <w:r w:rsidRPr="00806E72">
        <w:t>(“Congress Takes Steps to Curb Opioid Epidemic,” American College of Physicians, 10/5/18, https://www.acponline.org/advocacy/acp-advocate/archive/october-5-2018/congress-takes-steps-to-curb-opioid-epidemic)ly</w:t>
      </w:r>
    </w:p>
    <w:p w14:paraId="7DEA8F2C" w14:textId="77777777" w:rsidR="00B95F1F" w:rsidRPr="00806E72" w:rsidRDefault="00B95F1F" w:rsidP="00B95F1F">
      <w:pPr>
        <w:rPr>
          <w:sz w:val="16"/>
        </w:rPr>
      </w:pPr>
      <w:r w:rsidRPr="00806E72">
        <w:rPr>
          <w:rStyle w:val="StyleUnderline"/>
        </w:rPr>
        <w:t xml:space="preserve">Though Congress may be divided on many issues, </w:t>
      </w:r>
      <w:r w:rsidRPr="00806E72">
        <w:rPr>
          <w:rStyle w:val="Emphasis"/>
        </w:rPr>
        <w:t>the House and Senate came together</w:t>
      </w:r>
      <w:r w:rsidRPr="00806E72">
        <w:rPr>
          <w:rStyle w:val="StyleUnderline"/>
        </w:rPr>
        <w:t xml:space="preserve"> in recent weeks </w:t>
      </w:r>
      <w:r w:rsidRPr="00806E72">
        <w:rPr>
          <w:rStyle w:val="Emphasis"/>
        </w:rPr>
        <w:t>in a bipartisan bid to devote more federal resources to halting the opioid epidemic</w:t>
      </w:r>
      <w:r w:rsidRPr="00806E72">
        <w:rPr>
          <w:sz w:val="16"/>
        </w:rPr>
        <w:t>. The American College of Physicians, which has advocated for the legislation, is pleased but believes more action is needed. “In general, ACP is supportive of the legislation,” said Brian Buckley, senior associate for legislative affairs. “</w:t>
      </w:r>
      <w:r w:rsidRPr="00806E72">
        <w:rPr>
          <w:rStyle w:val="StyleUnderline"/>
        </w:rPr>
        <w:t xml:space="preserve">We believe this bill makes important strides in combating the opioid epidemic through increased access to treatment programs for patients who abuse these substances, increasing education opportunities for physicians who prescribe opioids and removing barriers to ensure that our patients receive access to medications </w:t>
      </w:r>
      <w:r w:rsidRPr="00806E72">
        <w:rPr>
          <w:sz w:val="16"/>
        </w:rPr>
        <w:t xml:space="preserve">such as buprenorphine and naloxone to treat their addiction.” Still, more funding for research is needed, Buckley said, and Congress needs to make it easier to treat patients who are struggling with addiction. Opioid overdoses kill an average of 115 Americans every day, he said. </w:t>
      </w:r>
      <w:r w:rsidRPr="00806E72">
        <w:rPr>
          <w:rStyle w:val="StyleUnderline"/>
        </w:rPr>
        <w:t>The House and Senate both approved opioid bills in September</w:t>
      </w:r>
      <w:r w:rsidRPr="00806E72">
        <w:rPr>
          <w:sz w:val="16"/>
        </w:rPr>
        <w:t xml:space="preserve"> and then sent them to a conference committee to work out differences between the two versions. </w:t>
      </w:r>
      <w:r w:rsidRPr="00806E72">
        <w:rPr>
          <w:rStyle w:val="StyleUnderline"/>
        </w:rPr>
        <w:t>The House and Senate each overwhelmingly passed the revised version</w:t>
      </w:r>
      <w:r w:rsidRPr="00806E72">
        <w:rPr>
          <w:sz w:val="16"/>
        </w:rPr>
        <w:t xml:space="preserve">. “If this legislation can save one life, bring help to one person, that is what matters,” said House Speaker Paul Ryan, a Republican from Wisconsin, according to a report in The Hill. “It's going to do far more than that.” </w:t>
      </w:r>
      <w:r w:rsidRPr="00806E72">
        <w:rPr>
          <w:rStyle w:val="StyleUnderline"/>
        </w:rPr>
        <w:t>The Opioid Crisis Response Act of 2018</w:t>
      </w:r>
      <w:r w:rsidRPr="00806E72">
        <w:rPr>
          <w:sz w:val="16"/>
        </w:rPr>
        <w:t>, which follows up on the Comprehensive Addiction and Recovery Act in 2016, “</w:t>
      </w:r>
      <w:r w:rsidRPr="00806E72">
        <w:rPr>
          <w:rStyle w:val="StyleUnderline"/>
        </w:rPr>
        <w:t>contains a mix of law enforcement and public health measures</w:t>
      </w:r>
      <w:r w:rsidRPr="00806E72">
        <w:rPr>
          <w:sz w:val="16"/>
        </w:rPr>
        <w:t>, including one that aims to block deadly fentanyl from being imported through the mail and one that will allow more nurses to prescribe medication for opioid addiction,” The New York Times reported. “Another provision could make it easier for Medicaid recipients to get inpatient care for substance abuse over the next five years.”</w:t>
      </w:r>
    </w:p>
    <w:p w14:paraId="2A837BD4" w14:textId="77777777" w:rsidR="00B95F1F" w:rsidRPr="0090453F" w:rsidRDefault="00B95F1F" w:rsidP="00B95F1F"/>
    <w:p w14:paraId="11323CC6" w14:textId="77777777" w:rsidR="00B95F1F" w:rsidRPr="00D25A00" w:rsidRDefault="00B95F1F" w:rsidP="00B95F1F"/>
    <w:p w14:paraId="7BB13AFB" w14:textId="77777777" w:rsidR="00C05DD4" w:rsidRPr="00C05DD4" w:rsidRDefault="00C05DD4" w:rsidP="00C05DD4"/>
    <w:sectPr w:rsidR="00C05DD4" w:rsidRPr="00C05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0D0BA1"/>
    <w:multiLevelType w:val="multilevel"/>
    <w:tmpl w:val="8A9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9C0B50"/>
    <w:multiLevelType w:val="multilevel"/>
    <w:tmpl w:val="707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36243F"/>
    <w:multiLevelType w:val="multilevel"/>
    <w:tmpl w:val="5A6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E3687"/>
    <w:multiLevelType w:val="hybridMultilevel"/>
    <w:tmpl w:val="B5B6A60E"/>
    <w:lvl w:ilvl="0" w:tplc="43940B96">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05DD4"/>
    <w:rsid w:val="000139A3"/>
    <w:rsid w:val="00100833"/>
    <w:rsid w:val="00104529"/>
    <w:rsid w:val="00105942"/>
    <w:rsid w:val="00107396"/>
    <w:rsid w:val="00144A4C"/>
    <w:rsid w:val="00176AB0"/>
    <w:rsid w:val="00177B7D"/>
    <w:rsid w:val="0018322D"/>
    <w:rsid w:val="001B5776"/>
    <w:rsid w:val="001E527A"/>
    <w:rsid w:val="001F78CE"/>
    <w:rsid w:val="00210841"/>
    <w:rsid w:val="00251FC7"/>
    <w:rsid w:val="002855A7"/>
    <w:rsid w:val="002B146A"/>
    <w:rsid w:val="002B5E17"/>
    <w:rsid w:val="00315690"/>
    <w:rsid w:val="00316B75"/>
    <w:rsid w:val="00325646"/>
    <w:rsid w:val="00331A88"/>
    <w:rsid w:val="003460F2"/>
    <w:rsid w:val="0038158C"/>
    <w:rsid w:val="003902BA"/>
    <w:rsid w:val="003A09E2"/>
    <w:rsid w:val="003A6802"/>
    <w:rsid w:val="00407037"/>
    <w:rsid w:val="004605D6"/>
    <w:rsid w:val="00460763"/>
    <w:rsid w:val="00477643"/>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68AB"/>
    <w:rsid w:val="00A93661"/>
    <w:rsid w:val="00A95652"/>
    <w:rsid w:val="00AC0AB8"/>
    <w:rsid w:val="00AF53F5"/>
    <w:rsid w:val="00B33C6D"/>
    <w:rsid w:val="00B4508F"/>
    <w:rsid w:val="00B55AD5"/>
    <w:rsid w:val="00B8057C"/>
    <w:rsid w:val="00B95F1F"/>
    <w:rsid w:val="00BD6238"/>
    <w:rsid w:val="00BF593B"/>
    <w:rsid w:val="00BF773A"/>
    <w:rsid w:val="00BF7E81"/>
    <w:rsid w:val="00C05DD4"/>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0558"/>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8E6B"/>
  <w15:chartTrackingRefBased/>
  <w15:docId w15:val="{B704C842-CA9E-4B92-AA1B-1A0B6FAF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05DD4"/>
    <w:pPr>
      <w:spacing w:after="0" w:line="240" w:lineRule="auto"/>
    </w:pPr>
    <w:rPr>
      <w:rFonts w:ascii="Calibri" w:hAnsi="Calibri" w:cs="Calibri"/>
    </w:rPr>
  </w:style>
  <w:style w:type="paragraph" w:styleId="Heading1">
    <w:name w:val="heading 1"/>
    <w:aliases w:val="Pocket"/>
    <w:basedOn w:val="Normal"/>
    <w:next w:val="Normal"/>
    <w:link w:val="Heading1Char"/>
    <w:qFormat/>
    <w:rsid w:val="00C05D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5DD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05DD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05DD4"/>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C05D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5DD4"/>
  </w:style>
  <w:style w:type="character" w:customStyle="1" w:styleId="Heading1Char">
    <w:name w:val="Heading 1 Char"/>
    <w:aliases w:val="Pocket Char"/>
    <w:basedOn w:val="DefaultParagraphFont"/>
    <w:link w:val="Heading1"/>
    <w:rsid w:val="00C05D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5D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5DD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05DD4"/>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C05DD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5DD4"/>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C05DD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C05DD4"/>
    <w:rPr>
      <w:color w:val="auto"/>
      <w:u w:val="none"/>
    </w:rPr>
  </w:style>
  <w:style w:type="character" w:styleId="FollowedHyperlink">
    <w:name w:val="FollowedHyperlink"/>
    <w:basedOn w:val="DefaultParagraphFont"/>
    <w:uiPriority w:val="99"/>
    <w:semiHidden/>
    <w:unhideWhenUsed/>
    <w:rsid w:val="00C05DD4"/>
    <w:rPr>
      <w:color w:val="auto"/>
      <w:u w:val="none"/>
    </w:rPr>
  </w:style>
  <w:style w:type="paragraph" w:styleId="DocumentMap">
    <w:name w:val="Document Map"/>
    <w:basedOn w:val="Normal"/>
    <w:link w:val="DocumentMapChar"/>
    <w:uiPriority w:val="99"/>
    <w:semiHidden/>
    <w:unhideWhenUsed/>
    <w:rsid w:val="00C05D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5DD4"/>
    <w:rPr>
      <w:rFonts w:ascii="Lucida Grande" w:hAnsi="Lucida Grande" w:cs="Lucida Grande"/>
      <w:sz w:val="24"/>
    </w:rPr>
  </w:style>
  <w:style w:type="paragraph" w:styleId="NormalWeb">
    <w:name w:val="Normal (Web)"/>
    <w:basedOn w:val="Normal"/>
    <w:uiPriority w:val="99"/>
    <w:unhideWhenUsed/>
    <w:rsid w:val="00C05DD4"/>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C05DD4"/>
  </w:style>
  <w:style w:type="paragraph" w:customStyle="1" w:styleId="css-158dogj">
    <w:name w:val="css-158dogj"/>
    <w:basedOn w:val="Normal"/>
    <w:rsid w:val="00C05DD4"/>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C05DD4"/>
  </w:style>
  <w:style w:type="character" w:customStyle="1" w:styleId="css-dd5dyy">
    <w:name w:val="css-dd5dyy"/>
    <w:basedOn w:val="DefaultParagraphFont"/>
    <w:rsid w:val="00C05DD4"/>
  </w:style>
  <w:style w:type="paragraph" w:styleId="ListParagraph">
    <w:name w:val="List Paragraph"/>
    <w:basedOn w:val="Normal"/>
    <w:uiPriority w:val="34"/>
    <w:qFormat/>
    <w:rsid w:val="00C05DD4"/>
    <w:pPr>
      <w:ind w:left="720"/>
      <w:contextualSpacing/>
    </w:pPr>
  </w:style>
  <w:style w:type="paragraph" w:customStyle="1" w:styleId="byline">
    <w:name w:val="byline"/>
    <w:basedOn w:val="Normal"/>
    <w:rsid w:val="00C05DD4"/>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C05DD4"/>
    <w:rPr>
      <w:b/>
      <w:bCs/>
    </w:rPr>
  </w:style>
  <w:style w:type="character" w:customStyle="1" w:styleId="css-16f3y1r">
    <w:name w:val="css-16f3y1r"/>
    <w:basedOn w:val="DefaultParagraphFont"/>
    <w:rsid w:val="00C05DD4"/>
  </w:style>
  <w:style w:type="character" w:customStyle="1" w:styleId="css-cnj6d5">
    <w:name w:val="css-cnj6d5"/>
    <w:basedOn w:val="DefaultParagraphFont"/>
    <w:rsid w:val="00C05DD4"/>
  </w:style>
  <w:style w:type="paragraph" w:customStyle="1" w:styleId="m6253743507457395201ydpc2d74593western">
    <w:name w:val="m_6253743507457395201ydpc2d74593western"/>
    <w:basedOn w:val="Normal"/>
    <w:rsid w:val="00C05DD4"/>
    <w:pPr>
      <w:spacing w:before="100" w:beforeAutospacing="1" w:after="100" w:afterAutospacing="1"/>
    </w:pPr>
    <w:rPr>
      <w:rFonts w:ascii="Times New Roman" w:eastAsia="Times New Roman" w:hAnsi="Times New Roman" w:cs="Times New Roman"/>
      <w:sz w:val="24"/>
    </w:rPr>
  </w:style>
  <w:style w:type="character" w:styleId="UnresolvedMention">
    <w:name w:val="Unresolved Mention"/>
    <w:basedOn w:val="DefaultParagraphFont"/>
    <w:uiPriority w:val="99"/>
    <w:rsid w:val="00C05DD4"/>
    <w:rPr>
      <w:color w:val="605E5C"/>
      <w:shd w:val="clear" w:color="auto" w:fill="E1DFDD"/>
    </w:rPr>
  </w:style>
  <w:style w:type="character" w:customStyle="1" w:styleId="mvp-post-cat">
    <w:name w:val="mvp-post-cat"/>
    <w:basedOn w:val="DefaultParagraphFont"/>
    <w:rsid w:val="00C05DD4"/>
  </w:style>
  <w:style w:type="character" w:customStyle="1" w:styleId="mvp-post-date">
    <w:name w:val="mvp-post-date"/>
    <w:basedOn w:val="DefaultParagraphFont"/>
    <w:rsid w:val="00C05DD4"/>
  </w:style>
  <w:style w:type="character" w:customStyle="1" w:styleId="author-name">
    <w:name w:val="author-name"/>
    <w:basedOn w:val="DefaultParagraphFont"/>
    <w:rsid w:val="00C05DD4"/>
  </w:style>
  <w:style w:type="paragraph" w:customStyle="1" w:styleId="mvp-soc-mob-fb">
    <w:name w:val="mvp-soc-mob-fb"/>
    <w:basedOn w:val="Normal"/>
    <w:rsid w:val="00C05DD4"/>
    <w:pPr>
      <w:spacing w:before="100" w:beforeAutospacing="1" w:after="100" w:afterAutospacing="1"/>
    </w:pPr>
    <w:rPr>
      <w:rFonts w:ascii="Times New Roman" w:eastAsia="Times New Roman" w:hAnsi="Times New Roman" w:cs="Times New Roman"/>
      <w:sz w:val="24"/>
    </w:rPr>
  </w:style>
  <w:style w:type="character" w:customStyle="1" w:styleId="mvp-soc-mob-fb1">
    <w:name w:val="mvp-soc-mob-fb1"/>
    <w:basedOn w:val="DefaultParagraphFont"/>
    <w:rsid w:val="00C05DD4"/>
  </w:style>
  <w:style w:type="paragraph" w:customStyle="1" w:styleId="mvp-soc-mob-twit">
    <w:name w:val="mvp-soc-mob-twit"/>
    <w:basedOn w:val="Normal"/>
    <w:rsid w:val="00C05DD4"/>
    <w:pPr>
      <w:spacing w:before="100" w:beforeAutospacing="1" w:after="100" w:afterAutospacing="1"/>
    </w:pPr>
    <w:rPr>
      <w:rFonts w:ascii="Times New Roman" w:eastAsia="Times New Roman" w:hAnsi="Times New Roman" w:cs="Times New Roman"/>
      <w:sz w:val="24"/>
    </w:rPr>
  </w:style>
  <w:style w:type="paragraph" w:customStyle="1" w:styleId="mvp-soc-mob-pin">
    <w:name w:val="mvp-soc-mob-pin"/>
    <w:basedOn w:val="Normal"/>
    <w:rsid w:val="00C05DD4"/>
    <w:pPr>
      <w:spacing w:before="100" w:beforeAutospacing="1" w:after="100" w:afterAutospacing="1"/>
    </w:pPr>
    <w:rPr>
      <w:rFonts w:ascii="Times New Roman" w:eastAsia="Times New Roman" w:hAnsi="Times New Roman" w:cs="Times New Roman"/>
      <w:sz w:val="24"/>
    </w:rPr>
  </w:style>
  <w:style w:type="character" w:customStyle="1" w:styleId="whatsapp-but1">
    <w:name w:val="whatsapp-but1"/>
    <w:basedOn w:val="DefaultParagraphFont"/>
    <w:rsid w:val="00C05DD4"/>
  </w:style>
  <w:style w:type="paragraph" w:customStyle="1" w:styleId="mvp-soc-mob-what">
    <w:name w:val="mvp-soc-mob-what"/>
    <w:basedOn w:val="Normal"/>
    <w:rsid w:val="00C05DD4"/>
    <w:pPr>
      <w:spacing w:before="100" w:beforeAutospacing="1" w:after="100" w:afterAutospacing="1"/>
    </w:pPr>
    <w:rPr>
      <w:rFonts w:ascii="Times New Roman" w:eastAsia="Times New Roman" w:hAnsi="Times New Roman" w:cs="Times New Roman"/>
      <w:sz w:val="24"/>
    </w:rPr>
  </w:style>
  <w:style w:type="paragraph" w:customStyle="1" w:styleId="mvp-soc-mob-email">
    <w:name w:val="mvp-soc-mob-email"/>
    <w:basedOn w:val="Normal"/>
    <w:rsid w:val="00C05DD4"/>
    <w:pPr>
      <w:spacing w:before="100" w:beforeAutospacing="1" w:after="100" w:afterAutospacing="1"/>
    </w:pPr>
    <w:rPr>
      <w:rFonts w:ascii="Times New Roman" w:eastAsia="Times New Roman" w:hAnsi="Times New Roman" w:cs="Times New Roman"/>
      <w:sz w:val="24"/>
    </w:rPr>
  </w:style>
  <w:style w:type="paragraph" w:customStyle="1" w:styleId="endmarkenabled">
    <w:name w:val="endmarkenabled"/>
    <w:basedOn w:val="Normal"/>
    <w:rsid w:val="00C05DD4"/>
    <w:pPr>
      <w:spacing w:before="100" w:beforeAutospacing="1" w:after="100" w:afterAutospacing="1"/>
    </w:pPr>
    <w:rPr>
      <w:rFonts w:ascii="Times New Roman" w:eastAsia="Times New Roman" w:hAnsi="Times New Roman" w:cs="Times New Roman"/>
      <w:sz w:val="24"/>
    </w:rPr>
  </w:style>
  <w:style w:type="character" w:customStyle="1" w:styleId="related-itemeyebrow">
    <w:name w:val="related-item__eyebrow"/>
    <w:basedOn w:val="DefaultParagraphFont"/>
    <w:rsid w:val="00C05DD4"/>
  </w:style>
  <w:style w:type="character" w:customStyle="1" w:styleId="article-bylinename">
    <w:name w:val="article-byline__name"/>
    <w:basedOn w:val="DefaultParagraphFont"/>
    <w:rsid w:val="00C05DD4"/>
  </w:style>
  <w:style w:type="paragraph" w:customStyle="1" w:styleId="textbold">
    <w:name w:val="text bold"/>
    <w:basedOn w:val="Normal"/>
    <w:link w:val="Emphasis"/>
    <w:uiPriority w:val="7"/>
    <w:qFormat/>
    <w:rsid w:val="00C05DD4"/>
    <w:pPr>
      <w:ind w:left="720"/>
      <w:jc w:val="both"/>
    </w:pPr>
    <w:rPr>
      <w:b/>
      <w:iCs/>
      <w:u w:val="single"/>
    </w:rPr>
  </w:style>
  <w:style w:type="paragraph" w:customStyle="1" w:styleId="Card">
    <w:name w:val="Card"/>
    <w:aliases w:val="Debate Text,No Spacing11,No Spacing31,No Spacing22,No Spacing111,No Spacing3,No Spacing2,Read stuff,No Spacing111112,nonunderlined,No Spacing11211,No Spacing1,Note Level 2,Tag and Cite,Dont use,Very Small Text,card,No Spacing41"/>
    <w:basedOn w:val="Heading1"/>
    <w:link w:val="Hyperlink"/>
    <w:autoRedefine/>
    <w:uiPriority w:val="99"/>
    <w:qFormat/>
    <w:rsid w:val="00C05DD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C05DD4"/>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css-1baulvz">
    <w:name w:val="css-1baulvz"/>
    <w:basedOn w:val="DefaultParagraphFont"/>
    <w:rsid w:val="00C05DD4"/>
  </w:style>
  <w:style w:type="character" w:customStyle="1" w:styleId="footnote-num">
    <w:name w:val="footnote-num"/>
    <w:basedOn w:val="DefaultParagraphFont"/>
    <w:rsid w:val="00C05DD4"/>
  </w:style>
  <w:style w:type="paragraph" w:customStyle="1" w:styleId="gntarbp">
    <w:name w:val="gnt_ar_b_p"/>
    <w:basedOn w:val="Normal"/>
    <w:rsid w:val="00C05DD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ps.who.int/iris/bitstream/handle/10665/77745/9789241504744_eng.pdf;jsessionid=7D1C5EDDDBA1BD2402F0DA9FA59930E5?sequence=1" TargetMode="External"/><Relationship Id="rId299" Type="http://schemas.openxmlformats.org/officeDocument/2006/relationships/hyperlink" Target="https://www.washingtonpost.com/opinions/the-winning-republican-climate-solution-carbon-pricing/2020/01/16/d6921dc0-387b-11ea-bf30-ad313e4ec754_story.html" TargetMode="External"/><Relationship Id="rId21" Type="http://schemas.openxmlformats.org/officeDocument/2006/relationships/hyperlink" Target="https://twitter.com/LindseyGrahamSC/status/1071055734790676480" TargetMode="External"/><Relationship Id="rId63" Type="http://schemas.openxmlformats.org/officeDocument/2006/relationships/hyperlink" Target="https://www.annualreviews.org/doi/full/10.1146/annurev-criminol-032317-092458" TargetMode="External"/><Relationship Id="rId159" Type="http://schemas.openxmlformats.org/officeDocument/2006/relationships/hyperlink" Target="https://www.marijuanamoment.net/former-house-gop-leader-says-partisanship-may-sink-marijuana-reform/)//MGalian" TargetMode="External"/><Relationship Id="rId324" Type="http://schemas.openxmlformats.org/officeDocument/2006/relationships/hyperlink" Target="https://www.axios.com/republican-bill-double-science-funding-climate-change-b734c787-257a-49c3-87bb-0f9ff762d906.html" TargetMode="External"/><Relationship Id="rId170" Type="http://schemas.openxmlformats.org/officeDocument/2006/relationships/hyperlink" Target="https://www.pewresearch.org/fact-tank/2018/06/11/us-support-for-death-penalty-ticks-up-2018/" TargetMode="External"/><Relationship Id="rId226" Type="http://schemas.openxmlformats.org/officeDocument/2006/relationships/hyperlink" Target="https://twitter.com/hashtag/vetsforgunreform?src=hash&amp;lang=en" TargetMode="External"/><Relationship Id="rId268" Type="http://schemas.openxmlformats.org/officeDocument/2006/relationships/hyperlink" Target="https://energycommerce.house.gov/newsroom/press-releases/ec-leaders-release-framework-of-the-clean-future-act-a-bold-new-plan-to" TargetMode="External"/><Relationship Id="rId32" Type="http://schemas.openxmlformats.org/officeDocument/2006/relationships/hyperlink" Target="https://www.usatoday.com/story/news/politics/2018/12/10/push-congress-vote-criminal-justice-reform-bill/2211141002/" TargetMode="External"/><Relationship Id="rId74" Type="http://schemas.openxmlformats.org/officeDocument/2006/relationships/hyperlink" Target="https://www.politico.com/story/2014/07/cory-booker-rand-paul-team-up-108640" TargetMode="External"/><Relationship Id="rId128" Type="http://schemas.openxmlformats.org/officeDocument/2006/relationships/hyperlink" Target="http://nymag.com/intelligencer/2018/06/pro-choice-republicans-in-congress-are-nearly-extinct.html" TargetMode="External"/><Relationship Id="rId335" Type="http://schemas.openxmlformats.org/officeDocument/2006/relationships/hyperlink" Target="https://www.vox.com/energy-and-environment/2018/6/14/17445622/direct-air-capture-air-to-fuels-carbon-dioxide-engineering" TargetMode="External"/><Relationship Id="rId5" Type="http://schemas.openxmlformats.org/officeDocument/2006/relationships/webSettings" Target="webSettings.xml"/><Relationship Id="rId181" Type="http://schemas.openxmlformats.org/officeDocument/2006/relationships/hyperlink" Target="http://www.whodecidesinc.org/about-the-founder/" TargetMode="External"/><Relationship Id="rId237" Type="http://schemas.openxmlformats.org/officeDocument/2006/relationships/hyperlink" Target="https://www.irs.gov/charities-non-profits/other-non-profits/social-welfare-organizations" TargetMode="External"/><Relationship Id="rId279" Type="http://schemas.openxmlformats.org/officeDocument/2006/relationships/hyperlink" Target="https://thehill.com/people/paul-gosar" TargetMode="External"/><Relationship Id="rId43" Type="http://schemas.openxmlformats.org/officeDocument/2006/relationships/hyperlink" Target="https://pdfs.semanticscholar.org/9868/6bcad232454a7488129a9ede6906c1eab54b.pdf" TargetMode="External"/><Relationship Id="rId139" Type="http://schemas.openxmlformats.org/officeDocument/2006/relationships/hyperlink" Target="https://www.nytimes.com/interactive/2019/us/abortion-laws-states.html" TargetMode="External"/><Relationship Id="rId290" Type="http://schemas.openxmlformats.org/officeDocument/2006/relationships/hyperlink" Target="https://www.theguardian.com/business/2020/jan/08/oil-companies-climate-crisis-pr-spending" TargetMode="External"/><Relationship Id="rId304" Type="http://schemas.openxmlformats.org/officeDocument/2006/relationships/hyperlink" Target="https://climatecommunication.yale.edu/wp-content/uploads/2020/01/politics-global-warming-november-2019b.pdf" TargetMode="External"/><Relationship Id="rId346" Type="http://schemas.openxmlformats.org/officeDocument/2006/relationships/hyperlink" Target="https://www.pewresearch.org/fact-tank/2019/11/14/americans-support-marijuana-legalization/)//MGalian" TargetMode="External"/><Relationship Id="rId85" Type="http://schemas.openxmlformats.org/officeDocument/2006/relationships/hyperlink" Target="https://www.washingtonpost.com/" TargetMode="External"/><Relationship Id="rId150" Type="http://schemas.openxmlformats.org/officeDocument/2006/relationships/hyperlink" Target="https://www.congress.gov/115/bills/hconres80/BILLS-115hconres80ih.pdf" TargetMode="External"/><Relationship Id="rId192" Type="http://schemas.openxmlformats.org/officeDocument/2006/relationships/hyperlink" Target="https://www.nytimes.com/interactive/2019/climate/trump-environment-rollbacks.html" TargetMode="External"/><Relationship Id="rId206" Type="http://schemas.openxmlformats.org/officeDocument/2006/relationships/hyperlink" Target="https://www.ago.mo.gov/docs/default-source/press-releases/2017/2017-12-01-lettertocongressccr.pdf?sfvrsn=2" TargetMode="External"/><Relationship Id="rId248" Type="http://schemas.openxmlformats.org/officeDocument/2006/relationships/hyperlink" Target="https://soprweb.senate.gov/index.cfm?event=getFilingDetails&amp;filingID=E5008B6E-63BF-4E60-B94B-44AFDD457B88&amp;filingTypeID=78" TargetMode="External"/><Relationship Id="rId12" Type="http://schemas.openxmlformats.org/officeDocument/2006/relationships/hyperlink" Target="https://www.nbcnews.com/politics/congress/gop-sen-rand-paul-singles-out-mcconnell-criminal-justice-bill-n946136" TargetMode="External"/><Relationship Id="rId108" Type="http://schemas.openxmlformats.org/officeDocument/2006/relationships/hyperlink" Target="https://www.reuters.com/article/us-usa-guantanamo-costs/obama-makes-last-attempt-to-persuade-congress-to-close-guantanamo-idUSKCN0VW1NB" TargetMode="External"/><Relationship Id="rId315" Type="http://schemas.openxmlformats.org/officeDocument/2006/relationships/hyperlink" Target="https://www.washingtonexaminer.com/policy/energy/how-house-republicans-won-over-conservatives-to-gain-consensus-on-a-climate-agenda?rid=177947" TargetMode="External"/><Relationship Id="rId54" Type="http://schemas.openxmlformats.org/officeDocument/2006/relationships/hyperlink" Target="https://www.annualreviews.org/doi/full/10.1146/annurev-criminol-032317-092458" TargetMode="External"/><Relationship Id="rId96" Type="http://schemas.openxmlformats.org/officeDocument/2006/relationships/hyperlink" Target="https://www.nytimes.com/2020/06/25/us/politics/police-reforms-congress.html" TargetMode="External"/><Relationship Id="rId161" Type="http://schemas.openxmlformats.org/officeDocument/2006/relationships/hyperlink" Target="https://www.rollingstone.com/culture/culture-features/cannabis-weed-federal-legalization-crapo-graham-mcconnell-857036/)//MGalian" TargetMode="External"/><Relationship Id="rId217" Type="http://schemas.openxmlformats.org/officeDocument/2006/relationships/hyperlink" Target="https://www.cnn.com/2018/03/01/politics/trump-guns-meeting-analysis/index.html" TargetMode="External"/><Relationship Id="rId259" Type="http://schemas.openxmlformats.org/officeDocument/2006/relationships/hyperlink" Target="https://qz.com/971484/donald-trump-is-great-for-the-gun-lobby-and-terrible-for-gun-sales/" TargetMode="External"/><Relationship Id="rId23" Type="http://schemas.openxmlformats.org/officeDocument/2006/relationships/hyperlink" Target="http://www.cut50.org/response_to_cotton_article" TargetMode="External"/><Relationship Id="rId119" Type="http://schemas.openxmlformats.org/officeDocument/2006/relationships/hyperlink" Target="https://thehill.com/business-a-lobbying/business-a-lobbying/201289-adelson-finds-allies-on-gambling-ban" TargetMode="External"/><Relationship Id="rId270" Type="http://schemas.openxmlformats.org/officeDocument/2006/relationships/hyperlink" Target="https://www.nytimes.com/2019/12/17/business/congress-tax-breaks-debt.html" TargetMode="External"/><Relationship Id="rId326" Type="http://schemas.openxmlformats.org/officeDocument/2006/relationships/hyperlink" Target="https://www.vox.com/energy-and-environment/2019/1/4/18166400/republicans-climate-change-innovation-policy" TargetMode="External"/><Relationship Id="rId65" Type="http://schemas.openxmlformats.org/officeDocument/2006/relationships/hyperlink" Target="https://www.annualreviews.org/doi/full/10.1146/annurev-criminol-032317-092458" TargetMode="External"/><Relationship Id="rId130" Type="http://schemas.openxmlformats.org/officeDocument/2006/relationships/hyperlink" Target="http://www.washingtonpost.com/wp-dyn/content/article/2009/11/09/AR2009110902194.html?itid=lk_inline_manual_22" TargetMode="External"/><Relationship Id="rId172" Type="http://schemas.openxmlformats.org/officeDocument/2006/relationships/hyperlink" Target="https://www.theatlantic.com/politics/archive/2019/06/new-hampshire-helped-abolish-death-penalty/590803/" TargetMode="External"/><Relationship Id="rId228" Type="http://schemas.openxmlformats.org/officeDocument/2006/relationships/hyperlink" Target="http://www.people-press.org/2000/04/19/a-year-after-columbine-public-looks-to-parents-more-than-schools-to-prevent-violence/" TargetMode="External"/><Relationship Id="rId281" Type="http://schemas.openxmlformats.org/officeDocument/2006/relationships/hyperlink" Target="https://newrepublic.com/article/156269/republicans-climate-change-plan-big-oils-climate-change-plan%5d//AV" TargetMode="External"/><Relationship Id="rId337" Type="http://schemas.openxmlformats.org/officeDocument/2006/relationships/hyperlink" Target="https://www.washingtonexaminer.com/policy/energy/how-house-republicans-won-over-conservatives-to-gain-consensus-on-a-climate-agenda" TargetMode="External"/><Relationship Id="rId34" Type="http://schemas.openxmlformats.org/officeDocument/2006/relationships/hyperlink" Target="https://www.washingtonexaminer.com/news/congress/jared-kushner-mike-pence-sell-criminal-justice-reform-to-divided-senate-gop" TargetMode="External"/><Relationship Id="rId76" Type="http://schemas.openxmlformats.org/officeDocument/2006/relationships/hyperlink" Target="https://thehill.com/people/cory-booker" TargetMode="External"/><Relationship Id="rId141" Type="http://schemas.openxmlformats.org/officeDocument/2006/relationships/hyperlink" Target="https://news.gallup.com/poll/246278/abortion-trends-party.aspx?g_source=link_NEWSV9&amp;g_medium=TOPIC&amp;g_campaign=item_&amp;g_content=Abortion%2520Trends%2520by%2520Party%2520Identification" TargetMode="External"/><Relationship Id="rId7" Type="http://schemas.openxmlformats.org/officeDocument/2006/relationships/hyperlink" Target="https://twitter.com/pdmcleod/status/1072960054909960195" TargetMode="External"/><Relationship Id="rId183" Type="http://schemas.openxmlformats.org/officeDocument/2006/relationships/hyperlink" Target="https://www.law360.com/articles/1184431/death-penalty-return-may-undermine-criminal-justice-reform" TargetMode="External"/><Relationship Id="rId239" Type="http://schemas.openxmlformats.org/officeDocument/2006/relationships/hyperlink" Target="https://www.nraringoffreedom.com/" TargetMode="External"/><Relationship Id="rId250" Type="http://schemas.openxmlformats.org/officeDocument/2006/relationships/hyperlink" Target="https://www.nraila.org/articles/20170929/your-help-is-urgently-needed-to-ensure-congress-acts-on-pro-gun-legislation" TargetMode="External"/><Relationship Id="rId292" Type="http://schemas.openxmlformats.org/officeDocument/2006/relationships/hyperlink" Target="https://www.wired.com/story/trees-regenerative-agriculture-climate-change/" TargetMode="External"/><Relationship Id="rId306" Type="http://schemas.openxmlformats.org/officeDocument/2006/relationships/hyperlink" Target="https://thehill.com/policy/energy-environment/422152-gop-sen-jeff-flake-to-co-introduce-bipartisan-climate-bill" TargetMode="External"/><Relationship Id="rId45" Type="http://schemas.openxmlformats.org/officeDocument/2006/relationships/hyperlink" Target="https://www.annualreviews.org/doi/full/10.1146/annurev-criminol-032317-092458" TargetMode="External"/><Relationship Id="rId87" Type="http://schemas.openxmlformats.org/officeDocument/2006/relationships/hyperlink" Target="https://thehill.com/people/mike-michael-pence" TargetMode="External"/><Relationship Id="rId110" Type="http://schemas.openxmlformats.org/officeDocument/2006/relationships/hyperlink" Target="http://www.politico.com/blogs/under-the-radar/2015/11/lynch-douses-talk-of-obama-going-rogue-on-gitmo-closure-215981" TargetMode="External"/><Relationship Id="rId348" Type="http://schemas.openxmlformats.org/officeDocument/2006/relationships/hyperlink" Target="https://www.americanprogress.org/issues/criminal-justice/news/2020/06/25/486857/advancing-clean-slate-need-automatic-record-clearance-coronavirus-pandemic/" TargetMode="External"/><Relationship Id="rId152" Type="http://schemas.openxmlformats.org/officeDocument/2006/relationships/hyperlink" Target="https://legiscan.com/AL/text/HB96/id/1499275/Alabama-2017-HB96-Introduced.pdf" TargetMode="External"/><Relationship Id="rId194" Type="http://schemas.openxmlformats.org/officeDocument/2006/relationships/hyperlink" Target="https://www.lcv.org/wp-content/uploads/2020/02/Memo-PPP-SC-voters-on-climate-and-energy.pdf" TargetMode="External"/><Relationship Id="rId208" Type="http://schemas.openxmlformats.org/officeDocument/2006/relationships/hyperlink" Target="https://www.congress.gov/bill/115th-congress/house-bill/38" TargetMode="External"/><Relationship Id="rId261" Type="http://schemas.openxmlformats.org/officeDocument/2006/relationships/hyperlink" Target="https://www.seattletimes.com/nation-world/nation/nobody-knows-how-many-members-the-nra-has-but-its-tax-returns-offer-some-clues/" TargetMode="External"/><Relationship Id="rId14" Type="http://schemas.openxmlformats.org/officeDocument/2006/relationships/hyperlink" Target="https://www.vox.com/future-perfect/2018/12/3/18122392/first-step-act-criminal-justice-reform-bill-congress" TargetMode="External"/><Relationship Id="rId56" Type="http://schemas.openxmlformats.org/officeDocument/2006/relationships/hyperlink" Target="https://www.annualreviews.org/doi/full/10.1146/annurev-criminol-032317-092458" TargetMode="External"/><Relationship Id="rId317" Type="http://schemas.openxmlformats.org/officeDocument/2006/relationships/hyperlink" Target="https://www.eenews.net/stories/1060713373" TargetMode="External"/><Relationship Id="rId8" Type="http://schemas.openxmlformats.org/officeDocument/2006/relationships/hyperlink" Target="https://www.vox.com/future-perfect/2018/12/3/18122392/first-step-act-criminal-justice-reform-bill-congress" TargetMode="External"/><Relationship Id="rId98" Type="http://schemas.openxmlformats.org/officeDocument/2006/relationships/hyperlink" Target="https://www.nytimes.com/2020/06/06/us/police-unions-minneapolis-kroll.html" TargetMode="External"/><Relationship Id="rId121" Type="http://schemas.openxmlformats.org/officeDocument/2006/relationships/hyperlink" Target="https://www.timesunion.com/news/article/Immigration-issue-divides-House-GOP-12928746.php" TargetMode="External"/><Relationship Id="rId142" Type="http://schemas.openxmlformats.org/officeDocument/2006/relationships/hyperlink" Target="https://news.gallup.com/poll/1576/abortion.aspx" TargetMode="External"/><Relationship Id="rId163" Type="http://schemas.openxmlformats.org/officeDocument/2006/relationships/hyperlink" Target="https://www.politico.com/story/2019/09/09/marijuana-congress-1712973)//MGalian" TargetMode="External"/><Relationship Id="rId184" Type="http://schemas.openxmlformats.org/officeDocument/2006/relationships/hyperlink" Target="https://www.clarionledger.com/staff/4388303002/justin-vicory/" TargetMode="External"/><Relationship Id="rId219" Type="http://schemas.openxmlformats.org/officeDocument/2006/relationships/hyperlink" Target="https://twitter.com/ChrisCoxNRA/status/969393625611333632" TargetMode="External"/><Relationship Id="rId230" Type="http://schemas.openxmlformats.org/officeDocument/2006/relationships/hyperlink" Target="https://qz.com/1207851/parkland-shooting-the-nra-and-gun-lobby-invested-millions-in-trump-and-other-republicans-in-2016/" TargetMode="External"/><Relationship Id="rId251" Type="http://schemas.openxmlformats.org/officeDocument/2006/relationships/hyperlink" Target="http://thehill.com/blogs/congress-blog/politics/365543-gun-owners-and-republicans-dont-really-want-concealed-carry" TargetMode="External"/><Relationship Id="rId25" Type="http://schemas.openxmlformats.org/officeDocument/2006/relationships/hyperlink" Target="https://www.durbin.senate.gov/newsroom/press-releases/durbin-booker-harris-lewis-jackson-lee-statement-on-house-vote-on-prison-reform" TargetMode="External"/><Relationship Id="rId46" Type="http://schemas.openxmlformats.org/officeDocument/2006/relationships/hyperlink" Target="https://www.annualreviews.org/doi/full/10.1146/annurev-criminol-032317-092458" TargetMode="External"/><Relationship Id="rId67" Type="http://schemas.openxmlformats.org/officeDocument/2006/relationships/hyperlink" Target="https://www.politico.com/staff/eliana-johnson" TargetMode="External"/><Relationship Id="rId272" Type="http://schemas.openxmlformats.org/officeDocument/2006/relationships/hyperlink" Target="https://www.atsdr.cdc.gov/pfas/index.html" TargetMode="External"/><Relationship Id="rId293" Type="http://schemas.openxmlformats.org/officeDocument/2006/relationships/hyperlink" Target="https://www.independent.co.uk/news/world/americas/time-almost-up-island-louisiana-sinking-into-the-sea-american-indians-coastal-erosion-isle-de-jean-a8280401.html" TargetMode="External"/><Relationship Id="rId307" Type="http://schemas.openxmlformats.org/officeDocument/2006/relationships/hyperlink" Target="https://www.washingtonexaminer.com/policy/energy/carlos-curbelo-the-republican-whos-all-in-on-climate-change" TargetMode="External"/><Relationship Id="rId328" Type="http://schemas.openxmlformats.org/officeDocument/2006/relationships/hyperlink" Target="https://www.washingtonexaminer.com/policy/energy/how-house-republicans-won-over-conservatives-to-gain-consensus-on-a-climate-agenda" TargetMode="External"/><Relationship Id="rId349" Type="http://schemas.openxmlformats.org/officeDocument/2006/relationships/hyperlink" Target="https://www.pnas.org/content/115/37/9181//veronica" TargetMode="External"/><Relationship Id="rId88" Type="http://schemas.openxmlformats.org/officeDocument/2006/relationships/hyperlink" Target="https://thehill.com/blogs/congress-blog/politics/504992-if-democrats-want-criminal-justice-reform-they-should-work-with" TargetMode="External"/><Relationship Id="rId111" Type="http://schemas.openxmlformats.org/officeDocument/2006/relationships/hyperlink" Target="http://www.speaker.gov/sites/speaker.house.gov/files/JCSLetter_Gitmo.pdf" TargetMode="External"/><Relationship Id="rId132" Type="http://schemas.openxmlformats.org/officeDocument/2006/relationships/hyperlink" Target="https://www.reuters.com/article/us-usa-election-abortion/democrats-support-for-abortion-grows-low-election-priority-reuters-ipsos-poll-idUSKBN1KK297" TargetMode="External"/><Relationship Id="rId153" Type="http://schemas.openxmlformats.org/officeDocument/2006/relationships/hyperlink" Target="https://www.rand.org/content/dam/rand/pubs/research_reports/RR2400/RR2464/RAND_RR2464.pdf" TargetMode="External"/><Relationship Id="rId174" Type="http://schemas.openxmlformats.org/officeDocument/2006/relationships/hyperlink" Target="https://deathpenaltyinfo.org/death-row/overview" TargetMode="External"/><Relationship Id="rId195" Type="http://schemas.openxmlformats.org/officeDocument/2006/relationships/hyperlink" Target="https://www.aier.org/article/to-end-an-era-of-brutality/" TargetMode="External"/><Relationship Id="rId209" Type="http://schemas.openxmlformats.org/officeDocument/2006/relationships/hyperlink" Target="https://www.cbsnews.com/news/concealed-carry-reciprocity-act-showdown/%5d//AV" TargetMode="External"/><Relationship Id="rId220" Type="http://schemas.openxmlformats.org/officeDocument/2006/relationships/hyperlink" Target="https://twitter.com/realDonaldTrump/status/969408165308747777" TargetMode="External"/><Relationship Id="rId241" Type="http://schemas.openxmlformats.org/officeDocument/2006/relationships/hyperlink" Target="https://www.nraringoffreedom.com/our-members/ugo-and-monique-beretta/" TargetMode="External"/><Relationship Id="rId15" Type="http://schemas.openxmlformats.org/officeDocument/2006/relationships/hyperlink" Target="https://www.vox.com/future-perfect/2018/12/3/18122392/first-step-act-criminal-justice-reform-bill-congress" TargetMode="External"/><Relationship Id="rId36" Type="http://schemas.openxmlformats.org/officeDocument/2006/relationships/hyperlink" Target="https://www.vox.com/policy-and-politics/2017/6/6/15741986/senate-republicans-obamacare-repeal-vote-show-em-a-body" TargetMode="External"/><Relationship Id="rId57" Type="http://schemas.openxmlformats.org/officeDocument/2006/relationships/hyperlink" Target="https://www.annualreviews.org/doi/full/10.1146/annurev-criminol-032317-092458" TargetMode="External"/><Relationship Id="rId262" Type="http://schemas.openxmlformats.org/officeDocument/2006/relationships/hyperlink" Target="https://www.motherjones.com/crime-justice/2013/01/nra-membership-numbers/" TargetMode="External"/><Relationship Id="rId283" Type="http://schemas.openxmlformats.org/officeDocument/2006/relationships/hyperlink" Target="https://insideclimatenews.org/news/05042018/shell-knew-scientists-climate-change-risks-fossil-fuels-global-warming-company-documents-netherlands-lawsuits" TargetMode="External"/><Relationship Id="rId318" Type="http://schemas.openxmlformats.org/officeDocument/2006/relationships/hyperlink" Target="https://www.nytimes.com/2019/08/02/climate/climate-change-republicans.html" TargetMode="External"/><Relationship Id="rId339" Type="http://schemas.openxmlformats.org/officeDocument/2006/relationships/hyperlink" Target="https://climatecrisis.house.gov/report" TargetMode="External"/><Relationship Id="rId78" Type="http://schemas.openxmlformats.org/officeDocument/2006/relationships/hyperlink" Target="https://morningconsult.com/2018/11/29/trumps-brand-divides-democrats-on-criminal-justice-reform/" TargetMode="External"/><Relationship Id="rId99" Type="http://schemas.openxmlformats.org/officeDocument/2006/relationships/hyperlink" Target="https://www.nytimes.com/2020/06/25/us/politics/police-reforms-congress.html" TargetMode="External"/><Relationship Id="rId101" Type="http://schemas.openxmlformats.org/officeDocument/2006/relationships/hyperlink" Target="https://www.nytimes.com/2020/05/31/us/george-floyd-investigation.html" TargetMode="External"/><Relationship Id="rId122" Type="http://schemas.openxmlformats.org/officeDocument/2006/relationships/hyperlink" Target="https://www.cnn.com/2018/01/11/politics/donald-trump-immigration-gop/index.html)" TargetMode="External"/><Relationship Id="rId143" Type="http://schemas.openxmlformats.org/officeDocument/2006/relationships/hyperlink" Target="https://www.guttmacher.org/article/2019/05/unprecedented-wave-abortion-bans-urgent-call-action" TargetMode="External"/><Relationship Id="rId164" Type="http://schemas.openxmlformats.org/officeDocument/2006/relationships/hyperlink" Target="https://www.rollcall.com/2020/03/04/states-turn-to-unenforced-federal-law-to-slow-medical-marijuana-legalization/)//MGalian" TargetMode="External"/><Relationship Id="rId185" Type="http://schemas.openxmlformats.org/officeDocument/2006/relationships/hyperlink" Target="https://www.clarionledger.com/story/news/local/2018/05/29/jackson-council-pushing-body-cameras-police-but-when/458363002/" TargetMode="External"/><Relationship Id="rId350" Type="http://schemas.openxmlformats.org/officeDocument/2006/relationships/fontTable" Target="fontTable.xml"/><Relationship Id="rId9" Type="http://schemas.openxmlformats.org/officeDocument/2006/relationships/hyperlink" Target="https://www.cnn.com/2018/12/04/politics/criminal-justice-sentencing-bill-senate/index.html" TargetMode="External"/><Relationship Id="rId210" Type="http://schemas.openxmlformats.org/officeDocument/2006/relationships/hyperlink" Target="https://www.congress.gov/bill/115th-congress/house-bill/38" TargetMode="External"/><Relationship Id="rId26" Type="http://schemas.openxmlformats.org/officeDocument/2006/relationships/hyperlink" Target="https://www.politico.com/story/2018/11/29/warren-backs-senate-criminal-justice-bill-1031276" TargetMode="External"/><Relationship Id="rId231" Type="http://schemas.openxmlformats.org/officeDocument/2006/relationships/hyperlink" Target="https://www.opensecrets.org/news/2017/11/audit-shows-nra-spending-surged-100-million-amidst-pro-trump-push-in-2016/" TargetMode="External"/><Relationship Id="rId252" Type="http://schemas.openxmlformats.org/officeDocument/2006/relationships/hyperlink" Target="https://www.govtrack.us/congress/votes/115-2017/h663" TargetMode="External"/><Relationship Id="rId273" Type="http://schemas.openxmlformats.org/officeDocument/2006/relationships/hyperlink" Target="https://adamsmith.house.gov/2019/12/chairman-smith-corrects-the-record-on-the-fy20-ndaa" TargetMode="External"/><Relationship Id="rId294" Type="http://schemas.openxmlformats.org/officeDocument/2006/relationships/hyperlink" Target="https://www.opensecrets.org/members-of-congress/summary?cid=N00036135" TargetMode="External"/><Relationship Id="rId308" Type="http://schemas.openxmlformats.org/officeDocument/2006/relationships/hyperlink" Target="http://ipcc.ch/report/sr15/" TargetMode="External"/><Relationship Id="rId329" Type="http://schemas.openxmlformats.org/officeDocument/2006/relationships/hyperlink" Target="https://www.bloomberg.com/news/articles/2019-05-21/senate-gop-readies-climate-bills-in-bid-to-court-wary-democrats" TargetMode="External"/><Relationship Id="rId47" Type="http://schemas.openxmlformats.org/officeDocument/2006/relationships/hyperlink" Target="https://www.annualreviews.org/doi/full/10.1146/annurev-criminol-032317-092458" TargetMode="External"/><Relationship Id="rId68" Type="http://schemas.openxmlformats.org/officeDocument/2006/relationships/hyperlink" Target="https://www.politico.com/staff/elana-schor" TargetMode="External"/><Relationship Id="rId89" Type="http://schemas.openxmlformats.org/officeDocument/2006/relationships/hyperlink" Target="https://thehill.com/people/donald-trump" TargetMode="External"/><Relationship Id="rId112" Type="http://schemas.openxmlformats.org/officeDocument/2006/relationships/hyperlink" Target="https://www.nytimes.com/2019/05/31/nyregion/presidential-candidates-prostitution.html" TargetMode="External"/><Relationship Id="rId133" Type="http://schemas.openxmlformats.org/officeDocument/2006/relationships/hyperlink" Target="https://www.csmonitor.com/USA/Politics/2019/0409/Is-our-political-divide-at-heart-really-all-about-abortion" TargetMode="External"/><Relationship Id="rId154" Type="http://schemas.openxmlformats.org/officeDocument/2006/relationships/hyperlink" Target="https://www.vox.com/policy-and-politics/2018/4/12/17226680/senate-republicans-opioid-fentanyl-bill)//MGalian" TargetMode="External"/><Relationship Id="rId175" Type="http://schemas.openxmlformats.org/officeDocument/2006/relationships/hyperlink" Target="https://apps.texastribune.org/death-row/" TargetMode="External"/><Relationship Id="rId340" Type="http://schemas.openxmlformats.org/officeDocument/2006/relationships/hyperlink" Target="https://climatecrisis.house.gov/" TargetMode="External"/><Relationship Id="rId196" Type="http://schemas.openxmlformats.org/officeDocument/2006/relationships/hyperlink" Target="https://beta.washingtonpost.com/business/2019/09/16/trump-prepares-big-push-homelessness-white-house-floats-new-role-police/" TargetMode="External"/><Relationship Id="rId200" Type="http://schemas.openxmlformats.org/officeDocument/2006/relationships/hyperlink" Target="https://www.smartcitiesdive.com/news/leaders-wrestle-with-affordable-housing-crisis-after-years-wandering-in-th/528599/" TargetMode="External"/><Relationship Id="rId16" Type="http://schemas.openxmlformats.org/officeDocument/2006/relationships/hyperlink" Target="https://www.axios.com/donald-trump-criminal-justice-reform-jared-kushner-33869f13-706a-4de3-810e-fc5a537c732b.html" TargetMode="External"/><Relationship Id="rId221" Type="http://schemas.openxmlformats.org/officeDocument/2006/relationships/hyperlink" Target="https://qz.com/1212809/compare-us-mass-shootings-and-gun-control-to-germany-china-russia-switzerland-and-australia/" TargetMode="External"/><Relationship Id="rId242" Type="http://schemas.openxmlformats.org/officeDocument/2006/relationships/hyperlink" Target="http://www.springfield-armory.com/products/saint-ar-15-pistol-5-56/" TargetMode="External"/><Relationship Id="rId263" Type="http://schemas.openxmlformats.org/officeDocument/2006/relationships/hyperlink" Target="https://www.facebook.com/NRA/" TargetMode="External"/><Relationship Id="rId284" Type="http://schemas.openxmlformats.org/officeDocument/2006/relationships/hyperlink" Target="https://insideclimatenews.org/content/Exxon-The-Road-Not-Taken" TargetMode="External"/><Relationship Id="rId319" Type="http://schemas.openxmlformats.org/officeDocument/2006/relationships/hyperlink" Target="https://www.axios.com/climate-change-house-republicans-trees-plastic-3a6a5695-2f92-4173-8693-800500bef500.html" TargetMode="External"/><Relationship Id="rId37" Type="http://schemas.openxmlformats.org/officeDocument/2006/relationships/hyperlink" Target="https://www.lee.senate.gov/public/index.cfm/2018/11/sen-mike-lee-a-conservative-case-for-criminal-justice-reform" TargetMode="External"/><Relationship Id="rId58" Type="http://schemas.openxmlformats.org/officeDocument/2006/relationships/hyperlink" Target="https://www.annualreviews.org/doi/full/10.1146/annurev-criminol-032317-092458" TargetMode="External"/><Relationship Id="rId79" Type="http://schemas.openxmlformats.org/officeDocument/2006/relationships/hyperlink" Target="https://www.washingtonpost.com/" TargetMode="External"/><Relationship Id="rId102" Type="http://schemas.openxmlformats.org/officeDocument/2006/relationships/hyperlink" Target="https://www.nytimes.com/2020/06/25/us/politics/house-police-overhaul-bill.html" TargetMode="External"/><Relationship Id="rId123" Type="http://schemas.openxmlformats.org/officeDocument/2006/relationships/hyperlink" Target="https://www.washingtonpost.com/powerpost/get-so-close--and-nothing-happens-congresss-record-on-immigration-is-repeated-failures/2018/06/23/702660c0-7624-11e8-b4b7-308400242c2e_story.html?utm_term=.b4b98908404b" TargetMode="External"/><Relationship Id="rId144" Type="http://schemas.openxmlformats.org/officeDocument/2006/relationships/hyperlink" Target="https://www.firstthings.com/article/1996/05/005-the-america-we-seek-a-statement-of-pro-life-principle-and-concern" TargetMode="External"/><Relationship Id="rId330" Type="http://schemas.openxmlformats.org/officeDocument/2006/relationships/hyperlink" Target="https://psmag.com/environment/will-republican-climate-change-proposals-work" TargetMode="External"/><Relationship Id="rId90" Type="http://schemas.openxmlformats.org/officeDocument/2006/relationships/hyperlink" Target="https://www.theguardian.com/us-news/2018/dec/21/trump-prison-reform-first-step-act-signed-law" TargetMode="External"/><Relationship Id="rId165" Type="http://schemas.openxmlformats.org/officeDocument/2006/relationships/hyperlink" Target="https://www.wpr.org/state-senate-leader-fitzgerald-opposes-medical-marijuana-legislation)//MGalian" TargetMode="External"/><Relationship Id="rId186" Type="http://schemas.openxmlformats.org/officeDocument/2006/relationships/hyperlink" Target="https://www.clarionledger.com/story/news/local/2017/11/15/doj-targets-jackson-sanctuary-city-crackdown/868115001/" TargetMode="External"/><Relationship Id="rId351" Type="http://schemas.openxmlformats.org/officeDocument/2006/relationships/theme" Target="theme/theme1.xml"/><Relationship Id="rId211" Type="http://schemas.openxmlformats.org/officeDocument/2006/relationships/hyperlink" Target="https://www.mankatofreepress.com/news/local_news/how-they-voted-nra-dominates-gun-voting-in-115th-congress/article_d93ef94c-3f96-11e8-b717-f3ccdfeaa721.html" TargetMode="External"/><Relationship Id="rId232" Type="http://schemas.openxmlformats.org/officeDocument/2006/relationships/hyperlink" Target="https://www.opensecrets.org/overview/industries.php?cycle=2016" TargetMode="External"/><Relationship Id="rId253" Type="http://schemas.openxmlformats.org/officeDocument/2006/relationships/hyperlink" Target="http://view2.fdu.edu/publicmind/" TargetMode="External"/><Relationship Id="rId274" Type="http://schemas.openxmlformats.org/officeDocument/2006/relationships/hyperlink" Target="https://thehill.com/policy/energy-environment/483187-gop-climate-plan-faces-pushback-from-republicans%5d//AV" TargetMode="External"/><Relationship Id="rId295" Type="http://schemas.openxmlformats.org/officeDocument/2006/relationships/hyperlink" Target="https://www.opensecrets.org/members-of-congress/summary?cid=N00036135" TargetMode="External"/><Relationship Id="rId309" Type="http://schemas.openxmlformats.org/officeDocument/2006/relationships/hyperlink" Target="https://www.greentechmedia.com/articles/read/ipcc-renewables-85-electricity-worst-impacts-climate-change" TargetMode="External"/><Relationship Id="rId27" Type="http://schemas.openxmlformats.org/officeDocument/2006/relationships/hyperlink" Target="https://twitter.com/SenTomCotton/status/1072528068084948992" TargetMode="External"/><Relationship Id="rId48" Type="http://schemas.openxmlformats.org/officeDocument/2006/relationships/hyperlink" Target="https://www.annualreviews.org/doi/full/10.1146/annurev-criminol-032317-092458" TargetMode="External"/><Relationship Id="rId69" Type="http://schemas.openxmlformats.org/officeDocument/2006/relationships/hyperlink" Target="https://www.politico.com/story/2018/12/03/criminal-justice-reform-bill-trump-1035553" TargetMode="External"/><Relationship Id="rId113" Type="http://schemas.openxmlformats.org/officeDocument/2006/relationships/hyperlink" Target="https://www.cato-unbound.org/2013/12/04/ronald-weitzer/prostitution-legal-institution" TargetMode="External"/><Relationship Id="rId134" Type="http://schemas.openxmlformats.org/officeDocument/2006/relationships/hyperlink" Target="https://www.nytimes.com/2019/05/29/opinion/abortion-restrictions-politics.html" TargetMode="External"/><Relationship Id="rId320" Type="http://schemas.openxmlformats.org/officeDocument/2006/relationships/hyperlink" Target="https://www.foxnews.com/opinion/rep-bruce-westerman-carbon-capture-trees" TargetMode="External"/><Relationship Id="rId80" Type="http://schemas.openxmlformats.org/officeDocument/2006/relationships/hyperlink" Target="https://www.theatlantic.com/politics/archive/2019/01/shithole-countries/580054/" TargetMode="External"/><Relationship Id="rId155" Type="http://schemas.openxmlformats.org/officeDocument/2006/relationships/hyperlink" Target="https://www.marijuanamoment.net/mitch-mcconnell-and-other-gop-lawmakers-slam-marijuana-banking-provisions-in-coronavirus-bill/" TargetMode="External"/><Relationship Id="rId176" Type="http://schemas.openxmlformats.org/officeDocument/2006/relationships/hyperlink" Target="https://www.floridaphoenix.com/2019/06/04/more-prisoners-are-exonerated-from-floridas-death-row-than-anywhere-else-in-america/" TargetMode="External"/><Relationship Id="rId197" Type="http://schemas.openxmlformats.org/officeDocument/2006/relationships/hyperlink" Target="http://www.msnbc.com/rachel-maddow-show/trump-admin-homeless-were-not-rounding-people-or-anything-yet" TargetMode="External"/><Relationship Id="rId341" Type="http://schemas.openxmlformats.org/officeDocument/2006/relationships/hyperlink" Target="https://www.washingtonpost.com/climate-environment/2020/06/23/climate-change-poll-pew/?itid=lk_inline_manual_16" TargetMode="External"/><Relationship Id="rId201" Type="http://schemas.openxmlformats.org/officeDocument/2006/relationships/hyperlink" Target="https://www.smartcitiesdive.com/news/report-homelessness-up-12-in-los-angeles-county/556290/" TargetMode="External"/><Relationship Id="rId222" Type="http://schemas.openxmlformats.org/officeDocument/2006/relationships/hyperlink" Target="https://gssdataexplorer.norc.org/" TargetMode="External"/><Relationship Id="rId243" Type="http://schemas.openxmlformats.org/officeDocument/2006/relationships/hyperlink" Target="http://disclosures.house.gov/ld/ldsearch.aspx" TargetMode="External"/><Relationship Id="rId264" Type="http://schemas.openxmlformats.org/officeDocument/2006/relationships/hyperlink" Target="https://www.nytimes.com/2020/01/10/us/politics/environment-climate-democrats-congress.html%5d//AV" TargetMode="External"/><Relationship Id="rId285" Type="http://schemas.openxmlformats.org/officeDocument/2006/relationships/hyperlink" Target="https://twitter.com/exxonmobil/status/1215674032626053126" TargetMode="External"/><Relationship Id="rId17" Type="http://schemas.openxmlformats.org/officeDocument/2006/relationships/hyperlink" Target="http://insider.foxnews.com/2018/12/10/jared-kushner-joins-sean-hannity-exclusive-interview-trump-white-house" TargetMode="External"/><Relationship Id="rId38" Type="http://schemas.openxmlformats.org/officeDocument/2006/relationships/hyperlink" Target="https://www.lee.senate.gov/public/index.cfm/2018/11/sen-mike-lee-a-conservative-case-for-criminal-justice-reform" TargetMode="External"/><Relationship Id="rId59" Type="http://schemas.openxmlformats.org/officeDocument/2006/relationships/hyperlink" Target="https://www.annualreviews.org/doi/full/10.1146/annurev-criminol-032317-092458" TargetMode="External"/><Relationship Id="rId103" Type="http://schemas.openxmlformats.org/officeDocument/2006/relationships/hyperlink" Target="https://www.nytimes.com/2020/06/08/us/politics/democrats-police-misconduct-bill-protests.html" TargetMode="External"/><Relationship Id="rId124" Type="http://schemas.openxmlformats.org/officeDocument/2006/relationships/hyperlink" Target="https://rewire.news/article/2017/12/13/partisan-politics-hold-certainty-daca-recipients/" TargetMode="External"/><Relationship Id="rId310" Type="http://schemas.openxmlformats.org/officeDocument/2006/relationships/hyperlink" Target="https://www.vox.com/energy-and-environment/2020/2/5/21121935/climate-change-republicans-conservatives" TargetMode="External"/><Relationship Id="rId70" Type="http://schemas.openxmlformats.org/officeDocument/2006/relationships/hyperlink" Target="https://thehill.com/opinion/criminal-justice/468185-trumps-criminal-justice-reform-record-fraught-with-contradiction" TargetMode="External"/><Relationship Id="rId91" Type="http://schemas.openxmlformats.org/officeDocument/2006/relationships/hyperlink" Target="https://thehill.com/blogs/congress-blog/politics/Through%20his%20recent%20executive%20order,%20President%20Trump%20predicated%20grant%20funding%20on%20law%20enforcement%20agencies%20meeting%20new%20standards%20on%20use-of-force%20techniques" TargetMode="External"/><Relationship Id="rId145" Type="http://schemas.openxmlformats.org/officeDocument/2006/relationships/hyperlink" Target="https://twitter.com/AOC/status/1128890390982123522" TargetMode="External"/><Relationship Id="rId166" Type="http://schemas.openxmlformats.org/officeDocument/2006/relationships/hyperlink" Target="http://content.time.com/time/nation/article/0,8599,1703513,00.html)//MGalian" TargetMode="External"/><Relationship Id="rId187" Type="http://schemas.openxmlformats.org/officeDocument/2006/relationships/hyperlink" Target="https://www.nbcnews.com/politics/meet-the-press/trump-tries-sweep-away-all-came-him-n1231263" TargetMode="External"/><Relationship Id="rId331" Type="http://schemas.openxmlformats.org/officeDocument/2006/relationships/hyperlink" Target="https://www.washingtonexaminer.com/policy/energy/how-house-republicans-won-over-conservatives-to-gain-consensus-on-a-climate-agenda" TargetMode="External"/><Relationship Id="rId1" Type="http://schemas.openxmlformats.org/officeDocument/2006/relationships/customXml" Target="../customXml/item1.xml"/><Relationship Id="rId212" Type="http://schemas.openxmlformats.org/officeDocument/2006/relationships/hyperlink" Target="https://www.cnn.com/2018/02/23/politics/nra-political-money-clout/index.html%5d//AV" TargetMode="External"/><Relationship Id="rId233" Type="http://schemas.openxmlformats.org/officeDocument/2006/relationships/hyperlink" Target="http://pharmaceuticalcommerce.com/latest-news/us-drug-2016-sales-450-billion-moderate-single-digit-growth/" TargetMode="External"/><Relationship Id="rId254" Type="http://schemas.openxmlformats.org/officeDocument/2006/relationships/hyperlink" Target="https://books.google.com/books?id=DgXlZjWcKUUC&amp;pg=PA239&amp;lpg=PA239&amp;dq=ED+shultz+death+threats+and+NRA&amp;source=bl&amp;ots=0dzbp1_7Za&amp;sig=dbRY7YFQbcujchIsDj2RAFgOrz4&amp;hl=en&amp;sa=X&amp;ved=0ahUKEwiWvcaPhc7ZAhWNY98KHc6wDMEQ6AEIKjAB" TargetMode="External"/><Relationship Id="rId28" Type="http://schemas.openxmlformats.org/officeDocument/2006/relationships/hyperlink" Target="https://thehill.com/homenews/senate/420331-trump-tells-mcconnell-to-let-senate-vote-on-criminal-justice-reform" TargetMode="External"/><Relationship Id="rId49" Type="http://schemas.openxmlformats.org/officeDocument/2006/relationships/hyperlink" Target="https://www.annualreviews.org/doi/full/10.1146/annurev-criminol-032317-092458" TargetMode="External"/><Relationship Id="rId114" Type="http://schemas.openxmlformats.org/officeDocument/2006/relationships/hyperlink" Target="https://www.cato-unbound.org/2013/12/04/ronald-weitzer/prostitution-legal-institution" TargetMode="External"/><Relationship Id="rId275" Type="http://schemas.openxmlformats.org/officeDocument/2006/relationships/hyperlink" Target="https://thehill.com/people/kevin-mccarthy" TargetMode="External"/><Relationship Id="rId296" Type="http://schemas.openxmlformats.org/officeDocument/2006/relationships/hyperlink" Target="https://www.opensecrets.org/members-of-congress/summary?cid=N00036135" TargetMode="External"/><Relationship Id="rId300" Type="http://schemas.openxmlformats.org/officeDocument/2006/relationships/hyperlink" Target="https://www.nytimes.com/2020/01/09/opinion/renewable-energy-oil-companies.html" TargetMode="External"/><Relationship Id="rId60" Type="http://schemas.openxmlformats.org/officeDocument/2006/relationships/hyperlink" Target="https://www.annualreviews.org/doi/full/10.1146/annurev-criminol-032317-092458" TargetMode="External"/><Relationship Id="rId81" Type="http://schemas.openxmlformats.org/officeDocument/2006/relationships/hyperlink" Target="https://www.cnn.com/2019/07/27/politics/elijah-cummings-trump-baltimore/index.html" TargetMode="External"/><Relationship Id="rId135" Type="http://schemas.openxmlformats.org/officeDocument/2006/relationships/hyperlink" Target="https://www.people-press.org/2019/05/14/majority-of-public-favors-same-sex-marriage-but-divisions-persist/" TargetMode="External"/><Relationship Id="rId156" Type="http://schemas.openxmlformats.org/officeDocument/2006/relationships/hyperlink" Target="https://www.marijuanamoment.net/marijuana-banking-access-included-in-house-leaderships-coronavirus-relief-bill/" TargetMode="External"/><Relationship Id="rId177" Type="http://schemas.openxmlformats.org/officeDocument/2006/relationships/hyperlink" Target="https://www.naacpldf.org/wp-content/uploads/DRUSASpring2019.pdf" TargetMode="External"/><Relationship Id="rId198" Type="http://schemas.openxmlformats.org/officeDocument/2006/relationships/hyperlink" Target="https://nlihc.org/news/trump-considering-criminalizing-or-otherwise-harming-people-experiencing-homelessness" TargetMode="External"/><Relationship Id="rId321" Type="http://schemas.openxmlformats.org/officeDocument/2006/relationships/hyperlink" Target="https://www.vox.com/energy-and-environment/2019/10/2/20838646/climate-change-carbon-capture-enhanced-oil-recovery-eor" TargetMode="External"/><Relationship Id="rId342" Type="http://schemas.openxmlformats.org/officeDocument/2006/relationships/hyperlink" Target="https://www.washingtonpost.com/news/powerpost/paloma/the-energy-202/2019/02/07/the-energy-202-ocasio-cortez-markey-unveil-green-new-deal-with-backing-of-four-presidential-candidates/5c5b37cf1b326b66eb098641/?itid=lk_inline_manual_17" TargetMode="External"/><Relationship Id="rId202" Type="http://schemas.openxmlformats.org/officeDocument/2006/relationships/hyperlink" Target="https://www.smartcitiesdive.com/news/la-mayor-homelessness-is-the-most-complicated-issue-to-confront/558403/" TargetMode="External"/><Relationship Id="rId223" Type="http://schemas.openxmlformats.org/officeDocument/2006/relationships/hyperlink" Target="https://poll.qu.edu/national/release-detail?ReleaseID=2492" TargetMode="External"/><Relationship Id="rId244" Type="http://schemas.openxmlformats.org/officeDocument/2006/relationships/hyperlink" Target="https://soprweb.senate.gov/index.cfm?event=selectfields" TargetMode="External"/><Relationship Id="rId18" Type="http://schemas.openxmlformats.org/officeDocument/2006/relationships/hyperlink" Target="https://www.usatoday.com/story/opinion/2018/11/19/donald-trump-criminal-justice-reform-recidivism-jared-kushner-column/2047239002/" TargetMode="External"/><Relationship Id="rId39" Type="http://schemas.openxmlformats.org/officeDocument/2006/relationships/hyperlink" Target="https://www.politico.com/story/2018/12/10/john-cornyn-criminal-justice-reform-trump-1055290" TargetMode="External"/><Relationship Id="rId265" Type="http://schemas.openxmlformats.org/officeDocument/2006/relationships/hyperlink" Target="https://www.epa.gov/pfas/basic-information-pfas" TargetMode="External"/><Relationship Id="rId286" Type="http://schemas.openxmlformats.org/officeDocument/2006/relationships/hyperlink" Target="https://twitter.com/Shell/status/1218102622693023746" TargetMode="External"/><Relationship Id="rId50" Type="http://schemas.openxmlformats.org/officeDocument/2006/relationships/hyperlink" Target="https://www.annualreviews.org/doi/full/10.1146/annurev-criminol-032317-092458" TargetMode="External"/><Relationship Id="rId104" Type="http://schemas.openxmlformats.org/officeDocument/2006/relationships/hyperlink" Target="https://www.nytimes.com/2020/06/23/us/politics/qualified-immunity.html" TargetMode="External"/><Relationship Id="rId125" Type="http://schemas.openxmlformats.org/officeDocument/2006/relationships/hyperlink" Target="https://www.nytimes.com/2017/05/06/us/politics/congress-surveillance-nsa-privacy.html" TargetMode="External"/><Relationship Id="rId146" Type="http://schemas.openxmlformats.org/officeDocument/2006/relationships/hyperlink" Target="https://www.usatoday.com/story/news/2017/07/17/d-c-assisted-suicide-law-targeted-gop/485209001/" TargetMode="External"/><Relationship Id="rId167" Type="http://schemas.openxmlformats.org/officeDocument/2006/relationships/hyperlink" Target="https://core.ac.uk/download/pdf/56355383.pdf)//MGalian" TargetMode="External"/><Relationship Id="rId188" Type="http://schemas.openxmlformats.org/officeDocument/2006/relationships/hyperlink" Target="https://www.motherjones.com/environment/2020/02/trumps-environmental-rollbacks-are-deeply-unpopular-with-swing-voters/" TargetMode="External"/><Relationship Id="rId311" Type="http://schemas.openxmlformats.org/officeDocument/2006/relationships/hyperlink" Target="https://www.washingtonexaminer.com/policy/energy/how-house-republicans-won-over-conservatives-to-gain-consensus-on-a-climate-agenda?rid=177947" TargetMode="External"/><Relationship Id="rId332" Type="http://schemas.openxmlformats.org/officeDocument/2006/relationships/hyperlink" Target="https://www.yoursun.com/charlotte/opinion/columnists/column-recognizing-climate-change-is-smart-politics-and-good-economics/article_0f12aef6-3ee6-11ea-8816-534e632134f4.html" TargetMode="External"/><Relationship Id="rId71" Type="http://schemas.openxmlformats.org/officeDocument/2006/relationships/hyperlink" Target="https://thehill.com/people/sheldon-whitehouse" TargetMode="External"/><Relationship Id="rId92" Type="http://schemas.openxmlformats.org/officeDocument/2006/relationships/hyperlink" Target="https://thehill.com/people/tim-scott" TargetMode="External"/><Relationship Id="rId213" Type="http://schemas.openxmlformats.org/officeDocument/2006/relationships/hyperlink" Target="https://qz.com/1214787/how-the-nras-money-forces-republicans-to-fight-gun-control/%5d//AV" TargetMode="External"/><Relationship Id="rId234" Type="http://schemas.openxmlformats.org/officeDocument/2006/relationships/hyperlink" Target="https://www.opensecrets.org/industries/indus.php?ind=H04" TargetMode="External"/><Relationship Id="rId2" Type="http://schemas.openxmlformats.org/officeDocument/2006/relationships/numbering" Target="numbering.xml"/><Relationship Id="rId29" Type="http://schemas.openxmlformats.org/officeDocument/2006/relationships/hyperlink" Target="https://www.politico.com/story/2018/12/07/cruz-endorses-criminal-justice-reform-bill-1051013" TargetMode="External"/><Relationship Id="rId255" Type="http://schemas.openxmlformats.org/officeDocument/2006/relationships/hyperlink" Target="https://vault.fbi.gov/National%20Rifle%20Association%20%28NRA%29/National%20Rifle%20Association%20%28NRA%29%20Part%201%20of%203/view" TargetMode="External"/><Relationship Id="rId276" Type="http://schemas.openxmlformats.org/officeDocument/2006/relationships/hyperlink" Target="https://thehill.com/policy/energy-environment/482772-house-republicans-propose-carbon-capture-and-sequestration" TargetMode="External"/><Relationship Id="rId297" Type="http://schemas.openxmlformats.org/officeDocument/2006/relationships/hyperlink" Target="https://www.energyandpolicy.org/entergy-threatens-new-orleans-city-council/" TargetMode="External"/><Relationship Id="rId40" Type="http://schemas.openxmlformats.org/officeDocument/2006/relationships/hyperlink" Target="https://www.politico.com/story/2018/12/10/john-cornyn-criminal-justice-reform-trump-1055290" TargetMode="External"/><Relationship Id="rId115" Type="http://schemas.openxmlformats.org/officeDocument/2006/relationships/hyperlink" Target="https://www.nytimes.com/2019/10/17/us/washington-legal-prostitution.html" TargetMode="External"/><Relationship Id="rId136" Type="http://schemas.openxmlformats.org/officeDocument/2006/relationships/hyperlink" Target="https://www.pewresearch.org/fact-tank/2017/06/12/key-facts-about-race-and-marriage-50-years-after-loving-v-virginia/" TargetMode="External"/><Relationship Id="rId157" Type="http://schemas.openxmlformats.org/officeDocument/2006/relationships/hyperlink" Target="https://www.forbes.com/sites/kriskrane/2019/07/22/congressional-marijuana-hearing-highlights-fault-line-in-legalization-debate/" TargetMode="External"/><Relationship Id="rId178" Type="http://schemas.openxmlformats.org/officeDocument/2006/relationships/hyperlink" Target="http://archive.gao.gov/t2pbat11/140845.pdf" TargetMode="External"/><Relationship Id="rId301" Type="http://schemas.openxmlformats.org/officeDocument/2006/relationships/hyperlink" Target="https://www.iea.org/reports/the-oil-and-gas-industry-in-energy-transitions" TargetMode="External"/><Relationship Id="rId322" Type="http://schemas.openxmlformats.org/officeDocument/2006/relationships/hyperlink" Target="https://www.vox.com/2019/7/4/20681331/climate-change-solutions-trees-deforestation-reforestation" TargetMode="External"/><Relationship Id="rId343" Type="http://schemas.openxmlformats.org/officeDocument/2006/relationships/hyperlink" Target="https://www.washingtonpost.com/energy-environment/2018/10/08/world-has-only-years-get-climate-change-under-control-un-scientists-say/?itid=lk_inline_manual_27" TargetMode="External"/><Relationship Id="rId61" Type="http://schemas.openxmlformats.org/officeDocument/2006/relationships/hyperlink" Target="https://www.annualreviews.org/doi/full/10.1146/annurev-criminol-032317-092458" TargetMode="External"/><Relationship Id="rId82" Type="http://schemas.openxmlformats.org/officeDocument/2006/relationships/hyperlink" Target="https://thehill.com/people/elijah-cummings-0" TargetMode="External"/><Relationship Id="rId199" Type="http://schemas.openxmlformats.org/officeDocument/2006/relationships/hyperlink" Target="https://www.gov.ca.gov/wp-content/uploads/2019/09/9.16.19-Letter-to-President-Trump.pdf" TargetMode="External"/><Relationship Id="rId203" Type="http://schemas.openxmlformats.org/officeDocument/2006/relationships/hyperlink" Target="https://www.washingtonpost.com/news/true-crime/wp/2018/04/19/nations-police-chiefs-implore-congress-not-to-pass-concealed-carry-reciprocity-gun-law/%5d//AV" TargetMode="External"/><Relationship Id="rId19" Type="http://schemas.openxmlformats.org/officeDocument/2006/relationships/hyperlink" Target="https://www.axios.com/donald-trump-criminal-justice-reform-jared-kushner-33869f13-706a-4de3-810e-fc5a537c732b.html" TargetMode="External"/><Relationship Id="rId224" Type="http://schemas.openxmlformats.org/officeDocument/2006/relationships/hyperlink" Target="https://poll.qu.edu/national/release-detail?ReleaseID=2521" TargetMode="External"/><Relationship Id="rId245" Type="http://schemas.openxmlformats.org/officeDocument/2006/relationships/hyperlink" Target="https://qz.com/1215914/parkland-florida-school-shooting-smith-and-wesson-was-a-leader-in-gun-safety-until-the-nra-stepped-in/" TargetMode="External"/><Relationship Id="rId266" Type="http://schemas.openxmlformats.org/officeDocument/2006/relationships/hyperlink" Target="https://www.congress.gov/bill/116th-congress/house-bill/535/all-info" TargetMode="External"/><Relationship Id="rId287" Type="http://schemas.openxmlformats.org/officeDocument/2006/relationships/hyperlink" Target="https://twitter.com/BP_America/status/1219666040126181379" TargetMode="External"/><Relationship Id="rId30" Type="http://schemas.openxmlformats.org/officeDocument/2006/relationships/hyperlink" Target="https://dailycaller.com/2018/08/16/law-enforcement-donald-trump-criminal-justice-reform/" TargetMode="External"/><Relationship Id="rId105" Type="http://schemas.openxmlformats.org/officeDocument/2006/relationships/hyperlink" Target="https://www.politico.com/news/2020/06/03/congress-united-states-police-protests-296826" TargetMode="External"/><Relationship Id="rId126" Type="http://schemas.openxmlformats.org/officeDocument/2006/relationships/hyperlink" Target="https://thehill.com/policy/healthcare/482876-abortion-wars-flare-up-in-congress" TargetMode="External"/><Relationship Id="rId147" Type="http://schemas.openxmlformats.org/officeDocument/2006/relationships/hyperlink" Target="https://www.cdph.ca.gov/Programs/CHSI/CDPH%20Document%20Library/CDPH%20End%20of%20Life%20Option%20Act%20Report.pdf" TargetMode="External"/><Relationship Id="rId168" Type="http://schemas.openxmlformats.org/officeDocument/2006/relationships/hyperlink" Target="https://www.nytimes.com/2019/04/07/us/politics/death-penalty-democrats.html" TargetMode="External"/><Relationship Id="rId312" Type="http://schemas.openxmlformats.org/officeDocument/2006/relationships/hyperlink" Target="https://www.washingtonpost.com/climate-environment/can-republicans-turn-over-a-new-leaf-on-climate-change/2020/02/03/6a6a6bd8-4155-11ea-aa6a-083d01b3ed18_story.html" TargetMode="External"/><Relationship Id="rId333" Type="http://schemas.openxmlformats.org/officeDocument/2006/relationships/hyperlink" Target="https://www.washingtonexaminer.com/policy/energy/how-house-republicans-won-over-conservatives-to-gain-consensus-on-a-climate-agenda" TargetMode="External"/><Relationship Id="rId51" Type="http://schemas.openxmlformats.org/officeDocument/2006/relationships/hyperlink" Target="https://www.annualreviews.org/doi/full/10.1146/annurev-criminol-032317-092458" TargetMode="External"/><Relationship Id="rId72" Type="http://schemas.openxmlformats.org/officeDocument/2006/relationships/hyperlink" Target="https://thehill.com/people/john-cornyn" TargetMode="External"/><Relationship Id="rId93" Type="http://schemas.openxmlformats.org/officeDocument/2006/relationships/hyperlink" Target="https://www.congress.gov/bill/116th-congress/senate-bill/3985/text" TargetMode="External"/><Relationship Id="rId189" Type="http://schemas.openxmlformats.org/officeDocument/2006/relationships/hyperlink" Target="https://www.cnn.com/2017/01/26/politics/sutter-trump-environmentalist/index.html" TargetMode="External"/><Relationship Id="rId3" Type="http://schemas.openxmlformats.org/officeDocument/2006/relationships/styles" Target="styles.xml"/><Relationship Id="rId214" Type="http://schemas.openxmlformats.org/officeDocument/2006/relationships/hyperlink" Target="https://qz.com/1215137/the-nra-loses-the-support-of-united-americas-most-hated-legacy-airline/" TargetMode="External"/><Relationship Id="rId235" Type="http://schemas.openxmlformats.org/officeDocument/2006/relationships/hyperlink" Target="https://www.ibisworld.com/industry-trends/specialized-market-research-reports/consumer-goods-services/lifestyle-stores/gun-ammunition-stores.html" TargetMode="External"/><Relationship Id="rId256" Type="http://schemas.openxmlformats.org/officeDocument/2006/relationships/hyperlink" Target="https://qz.com/1214801/nra-advertising-agency-ackerman-mcqueen-built-a-media-empire-to-push-guns/" TargetMode="External"/><Relationship Id="rId277" Type="http://schemas.openxmlformats.org/officeDocument/2006/relationships/hyperlink" Target="https://thehill.com/people/daniel-crenshaw" TargetMode="External"/><Relationship Id="rId298" Type="http://schemas.openxmlformats.org/officeDocument/2006/relationships/hyperlink" Target="https://www.opensecrets.org/members-of-congress/summary?cid=N00028152&amp;cycle=CAREER" TargetMode="External"/><Relationship Id="rId116" Type="http://schemas.openxmlformats.org/officeDocument/2006/relationships/hyperlink" Target="https://www.amnesty.org/en/documents/pol30/4062/2016/en/" TargetMode="External"/><Relationship Id="rId137" Type="http://schemas.openxmlformats.org/officeDocument/2006/relationships/hyperlink" Target="https://www.oyez.org/cases/1964/496" TargetMode="External"/><Relationship Id="rId158" Type="http://schemas.openxmlformats.org/officeDocument/2006/relationships/hyperlink" Target="https://www.civilized.life/articles/republicans-preventing-marijuana-legalization/)//MGalian" TargetMode="External"/><Relationship Id="rId302" Type="http://schemas.openxmlformats.org/officeDocument/2006/relationships/hyperlink" Target="https://www.opensecrets.org/news/2019/09/fossil-fuel-industry-continues-to-dwarf-environmental-interests-in-election-related-spending/" TargetMode="External"/><Relationship Id="rId323" Type="http://schemas.openxmlformats.org/officeDocument/2006/relationships/hyperlink" Target="https://www.vox.com/2020/2/4/21123456/sotu-trump-trillion-trees-climate-change" TargetMode="External"/><Relationship Id="rId344" Type="http://schemas.openxmlformats.org/officeDocument/2006/relationships/hyperlink" Target="https://www.washingtonpost.com/health/2020/02/28/what-you-need-know-about-coronavirus/?itid=lk_inline_manual_27" TargetMode="External"/><Relationship Id="rId20" Type="http://schemas.openxmlformats.org/officeDocument/2006/relationships/hyperlink" Target="https://www.politico.com/story/2018/12/07/cruz-endorses-criminal-justice-reform-bill-1051013" TargetMode="External"/><Relationship Id="rId41" Type="http://schemas.openxmlformats.org/officeDocument/2006/relationships/hyperlink" Target="https://www.politico.com/story/2018/12/07/cruz-endorses-criminal-justice-reform-bill-1051013" TargetMode="External"/><Relationship Id="rId62" Type="http://schemas.openxmlformats.org/officeDocument/2006/relationships/hyperlink" Target="https://www.annualreviews.org/doi/full/10.1146/annurev-criminol-032317-092458" TargetMode="External"/><Relationship Id="rId83" Type="http://schemas.openxmlformats.org/officeDocument/2006/relationships/hyperlink" Target="https://www.cbsnews.com/news/trump-chicago-visit-speech-international-associates-of-chiefs-of-police-conference-today-live-stream-2019-10-28/" TargetMode="External"/><Relationship Id="rId179" Type="http://schemas.openxmlformats.org/officeDocument/2006/relationships/hyperlink" Target="https://www.clarionledger.com/story/news/2019/08/29/curtis-flowers-mississippi-supreme-court-seventh-new-trial-undecided-move-off-death-row-lawyer/2154055001/" TargetMode="External"/><Relationship Id="rId190" Type="http://schemas.openxmlformats.org/officeDocument/2006/relationships/hyperlink" Target="https://www.axios.com/swing-voters-trump-climate-change-3d073f96-12da-4329-9ea9-40b38e2a06e7.html" TargetMode="External"/><Relationship Id="rId204" Type="http://schemas.openxmlformats.org/officeDocument/2006/relationships/hyperlink" Target="https://www.congress.gov/115/bills/hr38/BILLS-115hr38rfs.pdf" TargetMode="External"/><Relationship Id="rId225" Type="http://schemas.openxmlformats.org/officeDocument/2006/relationships/hyperlink" Target="http://www.dailycamera.com/news/boulder/ci_31699782/boulder-chapter-moms-demand-numbers-grow.html" TargetMode="External"/><Relationship Id="rId246" Type="http://schemas.openxmlformats.org/officeDocument/2006/relationships/hyperlink" Target="http://swampland.time.com/2013/04/17/president-obamas-speech-on-gun-control-bill-defeat-transcript/" TargetMode="External"/><Relationship Id="rId267" Type="http://schemas.openxmlformats.org/officeDocument/2006/relationships/hyperlink" Target="https://www.whitehouse.gov/wp-content/uploads/2020/01/SAP_HR-535.pdf" TargetMode="External"/><Relationship Id="rId288" Type="http://schemas.openxmlformats.org/officeDocument/2006/relationships/hyperlink" Target="https://www.theguardian.com/business/2020/jan/08/oil-companies-climate-crisis-pr-spending" TargetMode="External"/><Relationship Id="rId106" Type="http://schemas.openxmlformats.org/officeDocument/2006/relationships/hyperlink" Target="https://thehill.com/business-a-lobbying/business-a-lobbying/216127-law-enforcement-lobbies-to-keep-gear" TargetMode="External"/><Relationship Id="rId127" Type="http://schemas.openxmlformats.org/officeDocument/2006/relationships/hyperlink" Target="https://www.washingtonpost.com/religion/2019/01/17/abortion-issue-is-more-polarized-than-ever-leading-some-view-march-life-republican-rally/" TargetMode="External"/><Relationship Id="rId313" Type="http://schemas.openxmlformats.org/officeDocument/2006/relationships/hyperlink" Target="https://grist.org/article/on-climate-change-younger-republicans-now-sound-like-democrats/" TargetMode="External"/><Relationship Id="rId10" Type="http://schemas.openxmlformats.org/officeDocument/2006/relationships/hyperlink" Target="https://thehill.com/homenews/senate/420352-gop-tensions-running-high-on-criminal-justice-bill" TargetMode="External"/><Relationship Id="rId31" Type="http://schemas.openxmlformats.org/officeDocument/2006/relationships/hyperlink" Target="https://www.politico.com/story/2016/01/criminal-justice-tom-cotton-218121" TargetMode="External"/><Relationship Id="rId52" Type="http://schemas.openxmlformats.org/officeDocument/2006/relationships/hyperlink" Target="https://www.annualreviews.org/doi/full/10.1146/annurev-criminol-032317-092458" TargetMode="External"/><Relationship Id="rId73" Type="http://schemas.openxmlformats.org/officeDocument/2006/relationships/hyperlink" Target="https://www.vox.com/2018/12/12/18131130/mitch-mcconnell-criminal-justice-reform" TargetMode="External"/><Relationship Id="rId94" Type="http://schemas.openxmlformats.org/officeDocument/2006/relationships/hyperlink" Target="https://thehill.com/people/nancy-pelosi" TargetMode="External"/><Relationship Id="rId148" Type="http://schemas.openxmlformats.org/officeDocument/2006/relationships/hyperlink" Target="https://news.gallup.com/poll/6754/views-doctorassisted-suicide-follow-religious-lines.aspx" TargetMode="External"/><Relationship Id="rId169" Type="http://schemas.openxmlformats.org/officeDocument/2006/relationships/hyperlink" Target="https://www.facingsouth.org/2019/09/momentum-abolish-death-penalty-picks-among-conservatives" TargetMode="External"/><Relationship Id="rId334" Type="http://schemas.openxmlformats.org/officeDocument/2006/relationships/hyperlink" Target="https://www.washingtonexaminer.com/policy/energy/how-house-republicans-won-over-conservatives-to-gain-consensus-on-a-climate-agenda" TargetMode="External"/><Relationship Id="rId4" Type="http://schemas.openxmlformats.org/officeDocument/2006/relationships/settings" Target="settings.xml"/><Relationship Id="rId180" Type="http://schemas.openxmlformats.org/officeDocument/2006/relationships/hyperlink" Target="https://www.theatlantic.com/politics/archive/2019/08/north-carolina-v-robinson-returned-death-row/596782/" TargetMode="External"/><Relationship Id="rId215" Type="http://schemas.openxmlformats.org/officeDocument/2006/relationships/hyperlink" Target="http://www.pewresearch.org/fact-tank/2017/07/05/among-gun-owners-nra-members-have-a-unique-set-of-views-and-experiences/" TargetMode="External"/><Relationship Id="rId236" Type="http://schemas.openxmlformats.org/officeDocument/2006/relationships/hyperlink" Target="https://www.opensecrets.org/industries/totals.php?cycle=2018&amp;ind=Q12" TargetMode="External"/><Relationship Id="rId257" Type="http://schemas.openxmlformats.org/officeDocument/2006/relationships/hyperlink" Target="https://qz.com/1018189/how-the-nras-newly-viral-ad-uses-they-to-further-us-political-polarization/" TargetMode="External"/><Relationship Id="rId278" Type="http://schemas.openxmlformats.org/officeDocument/2006/relationships/hyperlink" Target="https://thehill.com/people/thomas-massie" TargetMode="External"/><Relationship Id="rId303" Type="http://schemas.openxmlformats.org/officeDocument/2006/relationships/hyperlink" Target="https://theintercept.com/2018/11/01/bp-washington-state-carbon-tax-initiative/" TargetMode="External"/><Relationship Id="rId42" Type="http://schemas.openxmlformats.org/officeDocument/2006/relationships/hyperlink" Target="https://reason.com/blog/2018/12/07/trump-considers-tying-criminal-justice-r" TargetMode="External"/><Relationship Id="rId84" Type="http://schemas.openxmlformats.org/officeDocument/2006/relationships/hyperlink" Target="https://thehill.com/people/jeff-sessions" TargetMode="External"/><Relationship Id="rId138" Type="http://schemas.openxmlformats.org/officeDocument/2006/relationships/hyperlink" Target="https://www.oyez.org/cases/1971/70-18" TargetMode="External"/><Relationship Id="rId345" Type="http://schemas.openxmlformats.org/officeDocument/2006/relationships/image" Target="media/image1.jpeg"/><Relationship Id="rId191" Type="http://schemas.openxmlformats.org/officeDocument/2006/relationships/hyperlink" Target="https://engagious.com/swingvoters/" TargetMode="External"/><Relationship Id="rId205" Type="http://schemas.openxmlformats.org/officeDocument/2006/relationships/hyperlink" Target="https://www.washingtonpost.com/powerpost/house-passes-bill-to-let-gun-owners-to-carry-concealed-weapons-across-state-lines/2017/12/06/844bd7b2-dad2-11e7-a841-2066faf731ef_story.html?utm_term=.1bd40b69dfb7&amp;itid=lk_inline_manual_4" TargetMode="External"/><Relationship Id="rId247" Type="http://schemas.openxmlformats.org/officeDocument/2006/relationships/hyperlink" Target="https://www.cnn.com/2018/02/22/politics/cnn-town-hall-full-video-transcript/index.html" TargetMode="External"/><Relationship Id="rId107" Type="http://schemas.openxmlformats.org/officeDocument/2006/relationships/hyperlink" Target="https://www.nytimes.com/2016/09/17/us/politics/senate-dysfunction-blocks-bipartisan-criminal-justice-overhaul.html" TargetMode="External"/><Relationship Id="rId289" Type="http://schemas.openxmlformats.org/officeDocument/2006/relationships/hyperlink" Target="https://www.eenews.net/stories/1062022175" TargetMode="External"/><Relationship Id="rId11" Type="http://schemas.openxmlformats.org/officeDocument/2006/relationships/hyperlink" Target="https://www.scott.senate.gov/media-center/press-releases/scott-statement-on-white-house-criminal-justice-reform-announcement" TargetMode="External"/><Relationship Id="rId53" Type="http://schemas.openxmlformats.org/officeDocument/2006/relationships/hyperlink" Target="https://www.annualreviews.org/doi/full/10.1146/annurev-criminol-032317-092458" TargetMode="External"/><Relationship Id="rId149" Type="http://schemas.openxmlformats.org/officeDocument/2006/relationships/hyperlink" Target="https://lozierinstitute.org/current-bipartisan-opposition-to-assisted-suicide-2/" TargetMode="External"/><Relationship Id="rId314" Type="http://schemas.openxmlformats.org/officeDocument/2006/relationships/hyperlink" Target="https://grist.org/article/on-climate-change-younger-republicans-now-sound-like-democrats/" TargetMode="External"/><Relationship Id="rId95" Type="http://schemas.openxmlformats.org/officeDocument/2006/relationships/hyperlink" Target="https://www.nbcnews.com/politics/congress/trying-get-away-murder-george-floyd-pelosi-bashes-senate-gop-n1231967" TargetMode="External"/><Relationship Id="rId160" Type="http://schemas.openxmlformats.org/officeDocument/2006/relationships/hyperlink" Target="https://www.forbes.com/sites/mikeadams/2019/11/19/sorry-congress-probably-isnt-going-to-legalize-marijuana-this-year/" TargetMode="External"/><Relationship Id="rId216" Type="http://schemas.openxmlformats.org/officeDocument/2006/relationships/hyperlink" Target="https://qz.com/1085077/mercers-vs-kochs-vs-adelsons-the-three-ultra-rich-families-battling-for-control-of-the-republican-party/" TargetMode="External"/><Relationship Id="rId258" Type="http://schemas.openxmlformats.org/officeDocument/2006/relationships/hyperlink" Target="https://www.thedailybeast.com/the-nra-has-entered-the-province-of-cowards" TargetMode="External"/><Relationship Id="rId22" Type="http://schemas.openxmlformats.org/officeDocument/2006/relationships/hyperlink" Target="https://twitter.com/SenTomCotton/status/1070120873837899781" TargetMode="External"/><Relationship Id="rId64" Type="http://schemas.openxmlformats.org/officeDocument/2006/relationships/hyperlink" Target="https://www.annualreviews.org/doi/full/10.1146/annurev-criminol-032317-092458" TargetMode="External"/><Relationship Id="rId118" Type="http://schemas.openxmlformats.org/officeDocument/2006/relationships/hyperlink" Target="https://www.worldwithoutexploitation.org/about" TargetMode="External"/><Relationship Id="rId325" Type="http://schemas.openxmlformats.org/officeDocument/2006/relationships/hyperlink" Target="https://www.bloomberg.com/news/articles/2019-05-21/senate-gop-readies-climate-bills-in-bid-to-court-wary-democrats" TargetMode="External"/><Relationship Id="rId171" Type="http://schemas.openxmlformats.org/officeDocument/2006/relationships/hyperlink" Target="https://www.pewresearch.org/fact-tank/2019/05/15/facts-about-us-political-independents/" TargetMode="External"/><Relationship Id="rId227" Type="http://schemas.openxmlformats.org/officeDocument/2006/relationships/hyperlink" Target="https://www.stripes.com/news/gun-control-group-enlists-petraeus-and-other-vets-to-help-curb-violence-1.414754" TargetMode="External"/><Relationship Id="rId269" Type="http://schemas.openxmlformats.org/officeDocument/2006/relationships/hyperlink" Target="https://twitter.com/bruneski/status/1207029211531218945" TargetMode="External"/><Relationship Id="rId33" Type="http://schemas.openxmlformats.org/officeDocument/2006/relationships/hyperlink" Target="https://www.politico.com/story/2018/12/07/cruz-endorses-criminal-justice-reform-bill-1051013" TargetMode="External"/><Relationship Id="rId129" Type="http://schemas.openxmlformats.org/officeDocument/2006/relationships/hyperlink" Target="https://www.politico.com/magazine/story/2018/08/03/democrats-abortion-pro-choice-life-219154" TargetMode="External"/><Relationship Id="rId280" Type="http://schemas.openxmlformats.org/officeDocument/2006/relationships/hyperlink" Target="https://thehill.com/people/greg-walden" TargetMode="External"/><Relationship Id="rId336" Type="http://schemas.openxmlformats.org/officeDocument/2006/relationships/hyperlink" Target="https://www.vox.com/energy-and-environment/2020/1/3/21045263/climate-change-1-5-degrees-celsius-target-ipcc" TargetMode="External"/><Relationship Id="rId75" Type="http://schemas.openxmlformats.org/officeDocument/2006/relationships/hyperlink" Target="https://thehill.com/people/rand-paul" TargetMode="External"/><Relationship Id="rId140" Type="http://schemas.openxmlformats.org/officeDocument/2006/relationships/hyperlink" Target="https://news.gallup.com/poll/1576/abortion.aspx" TargetMode="External"/><Relationship Id="rId182" Type="http://schemas.openxmlformats.org/officeDocument/2006/relationships/hyperlink" Target="https://arktimes.com/arkansas-blog/2018/11/08/death-penalty-reversed-in-pine-bluff-killing-for-ineffective-defense" TargetMode="External"/><Relationship Id="rId6" Type="http://schemas.openxmlformats.org/officeDocument/2006/relationships/hyperlink" Target="https://www.politico.com/story/2019/09/24/trump-kushner-criminal-justice-snub-1507285" TargetMode="External"/><Relationship Id="rId238" Type="http://schemas.openxmlformats.org/officeDocument/2006/relationships/hyperlink" Target="https://www.theatlantic.com/business/archive/2012/12/whom-does-the-nra-really-speak-for/266373/" TargetMode="External"/><Relationship Id="rId291" Type="http://schemas.openxmlformats.org/officeDocument/2006/relationships/hyperlink" Target="https://www.opensecrets.org/pacs/pacgot.php?cycle=2020&amp;cmte=C00483677" TargetMode="External"/><Relationship Id="rId305" Type="http://schemas.openxmlformats.org/officeDocument/2006/relationships/hyperlink" Target="https://www.pewresearch.org/science/2019/11/25/u-s-public-views-on-climate-and-energy/" TargetMode="External"/><Relationship Id="rId347" Type="http://schemas.openxmlformats.org/officeDocument/2006/relationships/hyperlink" Target="https://www.messengernews.net/opinion/editorial/2019/11/partisan-conflict-isnt-the-whole-story/)//MGalian" TargetMode="External"/><Relationship Id="rId44" Type="http://schemas.openxmlformats.org/officeDocument/2006/relationships/hyperlink" Target="https://www.annualreviews.org/doi/full/10.1146/annurev-criminol-032317-092458" TargetMode="External"/><Relationship Id="rId86" Type="http://schemas.openxmlformats.org/officeDocument/2006/relationships/hyperlink" Target="https://www.pewresearch.org/fact-tank/2018/05/02/americas-incarceration-rate-is-at-a-two-decade-low/" TargetMode="External"/><Relationship Id="rId151" Type="http://schemas.openxmlformats.org/officeDocument/2006/relationships/hyperlink" Target="http://www.patientsrightscouncil.org/site/2017-doctor-prescribed-suicide-bills-proposed/" TargetMode="External"/><Relationship Id="rId193" Type="http://schemas.openxmlformats.org/officeDocument/2006/relationships/hyperlink" Target="https://youtu.be/RUC5u7At5oU" TargetMode="External"/><Relationship Id="rId207" Type="http://schemas.openxmlformats.org/officeDocument/2006/relationships/hyperlink" Target="https://thehill.com/blogs/congress-blog/politics/365543-gun-owners-and-republicans-dont-really-want-concealed-carry%5d//AV" TargetMode="External"/><Relationship Id="rId249" Type="http://schemas.openxmlformats.org/officeDocument/2006/relationships/hyperlink" Target="https://qz.com/1217173/trump-wont-support-the-houses-nra-backed-concealed-carry-reciprocity-act/" TargetMode="External"/><Relationship Id="rId13" Type="http://schemas.openxmlformats.org/officeDocument/2006/relationships/hyperlink" Target="https://www.vox.com/future-perfect/2018/12/3/18122392/first-step-act-criminal-justice-reform-bill-congress" TargetMode="External"/><Relationship Id="rId109" Type="http://schemas.openxmlformats.org/officeDocument/2006/relationships/hyperlink" Target="https://www.politico.com/story/2016/02/obama-cuba-closing-guantanamo-219650" TargetMode="External"/><Relationship Id="rId260" Type="http://schemas.openxmlformats.org/officeDocument/2006/relationships/hyperlink" Target="https://www.politico.com/story/2013/01/nra-100k-new-members-after-sandy-hook-086001" TargetMode="External"/><Relationship Id="rId316" Type="http://schemas.openxmlformats.org/officeDocument/2006/relationships/hyperlink" Target="https://www.nytimes.com/2019/09/11/climate/william-happer-climate-change-white-house.html" TargetMode="External"/><Relationship Id="rId55" Type="http://schemas.openxmlformats.org/officeDocument/2006/relationships/hyperlink" Target="https://www.annualreviews.org/doi/full/10.1146/annurev-criminol-032317-092458" TargetMode="External"/><Relationship Id="rId97" Type="http://schemas.openxmlformats.org/officeDocument/2006/relationships/hyperlink" Target="https://www.nytimes.com/2020/06/16/us/politics/tim-scott-police-protests.html" TargetMode="External"/><Relationship Id="rId120" Type="http://schemas.openxmlformats.org/officeDocument/2006/relationships/hyperlink" Target="https://www.theatlantic.com/politics/archive/2018/02/why-immigration-divides/552125/" TargetMode="External"/><Relationship Id="rId162" Type="http://schemas.openxmlformats.org/officeDocument/2006/relationships/hyperlink" Target="https://urbanmilwaukee.com/2019/01/28/the-state-of-politics-republicans-may-oppose-medical-marijuana/)//MGalian" TargetMode="External"/><Relationship Id="rId218" Type="http://schemas.openxmlformats.org/officeDocument/2006/relationships/hyperlink" Target="https://qz.com/958151/hope-hick-resigns-hicks-was-trumps-longest-serving-aide-who-wasnt-family/" TargetMode="External"/><Relationship Id="rId271" Type="http://schemas.openxmlformats.org/officeDocument/2006/relationships/hyperlink" Target="https://www.cbsnews.com/news/cbs-news-poll-climate-change-will-be-an-issue-for-most-voters-in-2020/" TargetMode="External"/><Relationship Id="rId24" Type="http://schemas.openxmlformats.org/officeDocument/2006/relationships/hyperlink" Target="https://www.politico.com/story/2016/01/criminal-justice-tom-cotton-218121" TargetMode="External"/><Relationship Id="rId66" Type="http://schemas.openxmlformats.org/officeDocument/2006/relationships/hyperlink" Target="https://www.annualreviews.org/doi/full/10.1146/annurev-criminol-032317-092458" TargetMode="External"/><Relationship Id="rId131" Type="http://schemas.openxmlformats.org/officeDocument/2006/relationships/hyperlink" Target="https://fivethirtyeight.com/features/the-abortion-debate-isnt-as-partisan-as-politicians-make-it-seem/" TargetMode="External"/><Relationship Id="rId327" Type="http://schemas.openxmlformats.org/officeDocument/2006/relationships/hyperlink" Target="https://www.vox.com/energy-and-environment/2019/10/10/20904213/climate-change-steel-cement-industrial-heat-hydrogen-ccs" TargetMode="External"/><Relationship Id="rId173" Type="http://schemas.openxmlformats.org/officeDocument/2006/relationships/hyperlink" Target="https://deathpenaltyinfo.org/state-and-federal-info/state-by-state" TargetMode="External"/><Relationship Id="rId229" Type="http://schemas.openxmlformats.org/officeDocument/2006/relationships/hyperlink" Target="http://www.pewresearch.org/fact-tank/2013/12/31/as-2014-brings-new-state-laws-a-look-at-public-opinion-on-the-issues/" TargetMode="External"/><Relationship Id="rId240" Type="http://schemas.openxmlformats.org/officeDocument/2006/relationships/hyperlink" Target="https://www.nraringoffreedom.com/our-members/pete-brownell/" TargetMode="External"/><Relationship Id="rId35" Type="http://schemas.openxmlformats.org/officeDocument/2006/relationships/hyperlink" Target="https://www.vox.com/future-perfect/2018/12/3/18122392/first-step-act-criminal-justice-reform-bill-congress" TargetMode="External"/><Relationship Id="rId77" Type="http://schemas.openxmlformats.org/officeDocument/2006/relationships/hyperlink" Target="https://time.com/3111474/rand-paul-ferguson-police/" TargetMode="External"/><Relationship Id="rId100" Type="http://schemas.openxmlformats.org/officeDocument/2006/relationships/hyperlink" Target="https://www.flpba.org/2019/03/08/napo-washington-report-march-8-2019/" TargetMode="External"/><Relationship Id="rId282" Type="http://schemas.openxmlformats.org/officeDocument/2006/relationships/hyperlink" Target="https://www.axios.com/exclusive-climate-change-republicans-trees-plastic-3a6a5695-2f92-4173-8693-800500bef500.html?utm_source=newsletter&amp;utm_medium=email&amp;utm_campaign=newsletter_axiosgenerate&amp;stream=top" TargetMode="External"/><Relationship Id="rId338" Type="http://schemas.openxmlformats.org/officeDocument/2006/relationships/hyperlink" Target="https://www.washingtonpost.com/climate-environment/2020/06/30/pelosi-climate-plan/%5d//A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e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EDD13-A994-4B19-A217-D24F7DFBD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64916</Words>
  <Characters>370023</Characters>
  <Application>Microsoft Office Word</Application>
  <DocSecurity>0</DocSecurity>
  <Lines>3083</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Hackman</dc:creator>
  <cp:keywords>5.1.1</cp:keywords>
  <dc:description/>
  <cp:lastModifiedBy>Hackman, Genevieve</cp:lastModifiedBy>
  <cp:revision>5</cp:revision>
  <dcterms:created xsi:type="dcterms:W3CDTF">2020-07-28T19:11:00Z</dcterms:created>
  <dcterms:modified xsi:type="dcterms:W3CDTF">2020-07-28T19:39:00Z</dcterms:modified>
</cp:coreProperties>
</file>