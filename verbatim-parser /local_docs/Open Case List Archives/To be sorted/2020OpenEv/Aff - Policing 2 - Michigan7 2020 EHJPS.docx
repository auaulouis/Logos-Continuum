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59491A" w14:textId="19C5D42E" w:rsidR="006A1FB6" w:rsidRDefault="006A1FB6" w:rsidP="006A1FB6">
      <w:pPr>
        <w:pStyle w:val="Heading1"/>
      </w:pPr>
      <w:r>
        <w:t>1ac</w:t>
      </w:r>
    </w:p>
    <w:p w14:paraId="5569B297" w14:textId="52F52871" w:rsidR="006A1FB6" w:rsidRDefault="006A1FB6" w:rsidP="006A1FB6"/>
    <w:p w14:paraId="221D4BDF" w14:textId="661BC559" w:rsidR="006A1FB6" w:rsidRDefault="006A1FB6" w:rsidP="006A1FB6">
      <w:pPr>
        <w:pStyle w:val="Heading3"/>
      </w:pPr>
      <w:r>
        <w:t>Note</w:t>
      </w:r>
    </w:p>
    <w:p w14:paraId="526EE43D" w14:textId="0336CA23" w:rsidR="006A1FB6" w:rsidRDefault="006A1FB6" w:rsidP="006A1FB6"/>
    <w:p w14:paraId="67F54940" w14:textId="1544662E" w:rsidR="006A1FB6" w:rsidRDefault="006A1FB6" w:rsidP="006A1FB6">
      <w:r>
        <w:t xml:space="preserve">The Crockett and Earl card </w:t>
      </w:r>
      <w:r>
        <w:rPr>
          <w:u w:val="single"/>
        </w:rPr>
        <w:t>must</w:t>
      </w:r>
      <w:r>
        <w:t xml:space="preserve"> be added to the 1ac – probably make it the second card.</w:t>
      </w:r>
    </w:p>
    <w:p w14:paraId="7C10BA1D" w14:textId="00A49F63" w:rsidR="006A1FB6" w:rsidRDefault="006A1FB6" w:rsidP="006A1FB6"/>
    <w:p w14:paraId="468336C9" w14:textId="32D9A21A" w:rsidR="00AE213E" w:rsidRDefault="00AE213E" w:rsidP="006A1FB6"/>
    <w:p w14:paraId="622C7FA8" w14:textId="100689A1" w:rsidR="00AE213E" w:rsidRPr="006A1FB6" w:rsidRDefault="00AE213E" w:rsidP="006A1FB6">
      <w:r>
        <w:t xml:space="preserve">The politics organization is messy because there’s no clean separation of what constitutes aff or neg, given the variety of ways a neg could construct a link.  </w:t>
      </w:r>
    </w:p>
    <w:p w14:paraId="3D3154AF" w14:textId="3AF4AB38" w:rsidR="00887228" w:rsidRDefault="00887228" w:rsidP="00F657AB">
      <w:pPr>
        <w:pStyle w:val="Heading3"/>
      </w:pPr>
      <w:r>
        <w:t>1ac plan #2</w:t>
      </w:r>
    </w:p>
    <w:p w14:paraId="5758B66F" w14:textId="015B9778" w:rsidR="00887228" w:rsidRDefault="00887228" w:rsidP="00887228"/>
    <w:p w14:paraId="31CE9396" w14:textId="6B3EDF09" w:rsidR="00887228" w:rsidRDefault="00887228" w:rsidP="00887228">
      <w:r>
        <w:t xml:space="preserve">The United States federal government should enact substantial divestment of federal </w:t>
      </w:r>
      <w:r w:rsidR="006A1FB6">
        <w:t>support</w:t>
      </w:r>
      <w:r>
        <w:t xml:space="preserve"> </w:t>
      </w:r>
      <w:r w:rsidR="006A1FB6">
        <w:t>for</w:t>
      </w:r>
      <w:r>
        <w:t xml:space="preserve"> policing in the United States.</w:t>
      </w:r>
    </w:p>
    <w:p w14:paraId="1CEEB3DD" w14:textId="77777777" w:rsidR="00887228" w:rsidRPr="00887228" w:rsidRDefault="00887228" w:rsidP="00887228"/>
    <w:p w14:paraId="5BE672D7" w14:textId="37A4828E" w:rsidR="00F657AB" w:rsidRDefault="00F657AB" w:rsidP="00F657AB">
      <w:pPr>
        <w:pStyle w:val="Heading3"/>
      </w:pPr>
      <w:r>
        <w:t>1ac - harms</w:t>
      </w:r>
    </w:p>
    <w:p w14:paraId="32D07AD2" w14:textId="77777777" w:rsidR="00F657AB" w:rsidRDefault="00F657AB" w:rsidP="00F657AB"/>
    <w:p w14:paraId="0304A688" w14:textId="77777777" w:rsidR="00F657AB" w:rsidRPr="00F657AB" w:rsidRDefault="00F657AB" w:rsidP="00F657AB">
      <w:pPr>
        <w:pStyle w:val="Heading4"/>
        <w:rPr>
          <w:u w:val="single"/>
        </w:rPr>
      </w:pPr>
      <w:r>
        <w:t xml:space="preserve">Some local defunding is inevitable as protest movements win – unless those reforms </w:t>
      </w:r>
      <w:r>
        <w:rPr>
          <w:u w:val="single"/>
        </w:rPr>
        <w:t>deepen,</w:t>
      </w:r>
      <w:r>
        <w:t xml:space="preserve"> current defunding will cause shifts to </w:t>
      </w:r>
      <w:r>
        <w:rPr>
          <w:u w:val="single"/>
        </w:rPr>
        <w:t>predatory policing</w:t>
      </w:r>
    </w:p>
    <w:p w14:paraId="64755385" w14:textId="77777777" w:rsidR="00F657AB" w:rsidRDefault="00F657AB" w:rsidP="00F657AB">
      <w:r>
        <w:t xml:space="preserve">DAVID </w:t>
      </w:r>
      <w:r w:rsidRPr="00F657AB">
        <w:rPr>
          <w:rStyle w:val="Style13ptBold"/>
        </w:rPr>
        <w:t>CROCKETT AND</w:t>
      </w:r>
      <w:r>
        <w:t xml:space="preserve"> JENNIFER </w:t>
      </w:r>
      <w:r w:rsidRPr="00F657AB">
        <w:rPr>
          <w:rStyle w:val="Style13ptBold"/>
        </w:rPr>
        <w:t>EARL, 20</w:t>
      </w:r>
      <w:r>
        <w:t xml:space="preserve"> - David Crockett is an award-winning researcher of racial inequality in the marketplace, associate editor at leading consumer research journals and a professor of marketing and research fellow at the University of South Carolina. Jennifer Earl speaks and writes for an international audience on the policing of protest and social movements more broadly, is the recipient of National Science Foundation funding for research on police reforms, and is a professor of sociology at the University of Arizona. (“Defunding the Police Could Increase Policing if Cuts Are Too Modest” Newsweek, 7/1, </w:t>
      </w:r>
      <w:hyperlink r:id="rId6" w:history="1">
        <w:r w:rsidRPr="004D357E">
          <w:rPr>
            <w:rStyle w:val="Hyperlink"/>
          </w:rPr>
          <w:t>https://www.newsweek.com/defunding-police-could-increase-policing-if-cuts-are-too-modest-opinion-1514519</w:t>
        </w:r>
      </w:hyperlink>
      <w:r>
        <w:t xml:space="preserve">  //DH</w:t>
      </w:r>
    </w:p>
    <w:p w14:paraId="0412044B" w14:textId="77777777" w:rsidR="00F657AB" w:rsidRDefault="00F657AB" w:rsidP="00F657AB"/>
    <w:p w14:paraId="423B55BD" w14:textId="77777777" w:rsidR="00F657AB" w:rsidRDefault="00F657AB" w:rsidP="00F657AB">
      <w:r w:rsidRPr="00F657AB">
        <w:rPr>
          <w:rStyle w:val="StyleUnderline"/>
        </w:rPr>
        <w:t>"Defund the police" is a clear policy goal of widespread U.S. and global protests</w:t>
      </w:r>
      <w:r>
        <w:t xml:space="preserve"> over police brutality that are so substantial that they have at times put COVID-19 "below the fold." Although derided even by Democratic officials as the fever dream of radical abolitionists like Angela Davis and more recently Mariame Kaba, "</w:t>
      </w:r>
      <w:r w:rsidRPr="00F657AB">
        <w:rPr>
          <w:rStyle w:val="StyleUnderline"/>
        </w:rPr>
        <w:t>defund</w:t>
      </w:r>
      <w:r>
        <w:t xml:space="preserve"> the police" </w:t>
      </w:r>
      <w:r w:rsidRPr="00F657AB">
        <w:rPr>
          <w:rStyle w:val="StyleUnderline"/>
        </w:rPr>
        <w:t>has gone mainstream</w:t>
      </w:r>
      <w:r>
        <w:t>, perhaps indelibly so.</w:t>
      </w:r>
    </w:p>
    <w:p w14:paraId="7954F8BE" w14:textId="77777777" w:rsidR="00F657AB" w:rsidRDefault="00F657AB" w:rsidP="00F657AB">
      <w:r>
        <w:t xml:space="preserve">Consider </w:t>
      </w:r>
      <w:r w:rsidRPr="00F657AB">
        <w:rPr>
          <w:rStyle w:val="StyleUnderline"/>
        </w:rPr>
        <w:t>Minneapolis</w:t>
      </w:r>
      <w:r>
        <w:t xml:space="preserve">, ground zero for the protests sparked by the killing of George Floyd. After years of failed police reforms, the city council </w:t>
      </w:r>
      <w:r w:rsidRPr="00F657AB">
        <w:rPr>
          <w:rStyle w:val="StyleUnderline"/>
        </w:rPr>
        <w:t>is taking concrete steps to disband its police department</w:t>
      </w:r>
      <w:r>
        <w:t xml:space="preserve"> altogether. School districts across the country are cutting ties with local police. </w:t>
      </w:r>
      <w:r w:rsidRPr="00F657AB">
        <w:rPr>
          <w:rStyle w:val="StyleUnderline"/>
        </w:rPr>
        <w:t>In Los Angeles</w:t>
      </w:r>
      <w:r>
        <w:t xml:space="preserve">, where policing has long been a sacred cow in municipal budgeting, </w:t>
      </w:r>
      <w:r w:rsidRPr="00F657AB">
        <w:rPr>
          <w:rStyle w:val="StyleUnderline"/>
        </w:rPr>
        <w:t>the city council</w:t>
      </w:r>
      <w:r>
        <w:t xml:space="preserve">'s Budget and Finance Committee </w:t>
      </w:r>
      <w:r w:rsidRPr="00F657AB">
        <w:rPr>
          <w:rStyle w:val="StyleUnderline"/>
        </w:rPr>
        <w:t xml:space="preserve">endorsed cutting the police department's budget </w:t>
      </w:r>
      <w:r>
        <w:t xml:space="preserve">on Monday </w:t>
      </w:r>
      <w:r w:rsidRPr="00F657AB">
        <w:rPr>
          <w:rStyle w:val="StyleUnderline"/>
        </w:rPr>
        <w:t>by</w:t>
      </w:r>
      <w:r>
        <w:t xml:space="preserve"> more than </w:t>
      </w:r>
      <w:r w:rsidRPr="00F657AB">
        <w:rPr>
          <w:rStyle w:val="StyleUnderline"/>
        </w:rPr>
        <w:t>$133 million. And in New York, officials agreed</w:t>
      </w:r>
      <w:r>
        <w:t xml:space="preserve"> on Monday </w:t>
      </w:r>
      <w:r w:rsidRPr="00F657AB">
        <w:rPr>
          <w:rStyle w:val="StyleUnderline"/>
        </w:rPr>
        <w:t xml:space="preserve">to shift $1 billion of resources away from the police </w:t>
      </w:r>
      <w:r>
        <w:t>department.</w:t>
      </w:r>
    </w:p>
    <w:p w14:paraId="4BD77CFF" w14:textId="77777777" w:rsidR="00F657AB" w:rsidRPr="00F657AB" w:rsidRDefault="00F657AB" w:rsidP="00F657AB">
      <w:pPr>
        <w:rPr>
          <w:rStyle w:val="StyleUnderline"/>
        </w:rPr>
      </w:pPr>
      <w:r>
        <w:t xml:space="preserve">Veteran activists know how hard it has been to get defunding the police on the table. Newer </w:t>
      </w:r>
      <w:r w:rsidRPr="00F657AB">
        <w:rPr>
          <w:rStyle w:val="StyleUnderline"/>
        </w:rPr>
        <w:t>activists must now learn to look deeply at all sources of police funding and which ones are most predatory to BIPOC</w:t>
      </w:r>
      <w:r>
        <w:t xml:space="preserve"> (Black, Indigenous and people of color) communities. </w:t>
      </w:r>
      <w:r w:rsidRPr="00F657AB">
        <w:rPr>
          <w:rStyle w:val="StyleUnderline"/>
        </w:rPr>
        <w:t xml:space="preserve">Otherwise, </w:t>
      </w:r>
      <w:r w:rsidRPr="00F657AB">
        <w:rPr>
          <w:rStyle w:val="Emphasis"/>
        </w:rPr>
        <w:t>what seems like a win for the movement could turn upside down fast</w:t>
      </w:r>
      <w:r w:rsidRPr="00F657AB">
        <w:rPr>
          <w:rStyle w:val="StyleUnderline"/>
        </w:rPr>
        <w:t>.</w:t>
      </w:r>
    </w:p>
    <w:p w14:paraId="24E312BD" w14:textId="77777777" w:rsidR="00F657AB" w:rsidRDefault="00F657AB" w:rsidP="00F657AB">
      <w:r w:rsidRPr="00F657AB">
        <w:rPr>
          <w:rStyle w:val="StyleUnderline"/>
        </w:rPr>
        <w:t>Policing already soaks up 20 percent to 45 percent of discretionary local spending</w:t>
      </w:r>
      <w:r>
        <w:t xml:space="preserve">. Supporters of defunding the police note that lavishing more resources on police departments for new training and equipment just doubles down on a fundamentally broken system. Yet </w:t>
      </w:r>
      <w:r w:rsidRPr="00F657AB">
        <w:rPr>
          <w:rStyle w:val="StyleUnderline"/>
        </w:rPr>
        <w:t>a singular focus on slashing local policing's share of the city or county budget might just increase their reliance on other, more predatory ways to make up for budget shortfalls</w:t>
      </w:r>
      <w:r>
        <w:t>.</w:t>
      </w:r>
    </w:p>
    <w:p w14:paraId="365296CE" w14:textId="77777777" w:rsidR="00F657AB" w:rsidRDefault="00F657AB" w:rsidP="00F657AB">
      <w:r>
        <w:t xml:space="preserve">That's because </w:t>
      </w:r>
      <w:r w:rsidRPr="00F657AB">
        <w:rPr>
          <w:rStyle w:val="StyleUnderline"/>
        </w:rPr>
        <w:t>most police departments can generate revenue just by policing</w:t>
      </w:r>
      <w:r>
        <w:t>. Much like prisons, they don't depend entirely on state allocations.</w:t>
      </w:r>
    </w:p>
    <w:p w14:paraId="197034E1" w14:textId="77777777" w:rsidR="00F657AB" w:rsidRDefault="00F657AB" w:rsidP="00F657AB">
      <w:r>
        <w:t xml:space="preserve">As police departments in Ferguson, Missouri, New York City and elsewhere have shown, </w:t>
      </w:r>
      <w:r w:rsidRPr="00F657AB">
        <w:rPr>
          <w:rStyle w:val="StyleUnderline"/>
        </w:rPr>
        <w:t>traffic stops and other routine police interactions can be predatory tactics for generating revenue, drawn disproportionately from BIPOC communities. Civil asset forfeiture</w:t>
      </w:r>
      <w:r>
        <w:t xml:space="preserve"> programs, yet another predatory revenue source, </w:t>
      </w:r>
      <w:r w:rsidRPr="00F657AB">
        <w:rPr>
          <w:rStyle w:val="StyleUnderline"/>
        </w:rPr>
        <w:t>allow law enforcement to seize cash and private property</w:t>
      </w:r>
      <w:r>
        <w:t xml:space="preserve"> (and any proceeds from property sales) on the mere suspicion they have been involved in a crime.</w:t>
      </w:r>
    </w:p>
    <w:p w14:paraId="00A95FA1" w14:textId="77777777" w:rsidR="00F657AB" w:rsidRDefault="00F657AB" w:rsidP="00F657AB">
      <w:r>
        <w:t>In fact, police seized more property from Americans in 2015 from forfeiture programs than burglars stole in robberies. These programs have proved resistant to oversight, despite being ripe for abuse and their long history of disproportionate use against poor and BIPOC communities. Similarly, local jails largely control revenues from commissary sales and commission-laden telephone contracts with vendors.</w:t>
      </w:r>
    </w:p>
    <w:p w14:paraId="7CC64654" w14:textId="77777777" w:rsidR="00F657AB" w:rsidRDefault="00F657AB" w:rsidP="00F657AB">
      <w:r w:rsidRPr="00F657AB">
        <w:rPr>
          <w:rStyle w:val="StyleUnderline"/>
        </w:rPr>
        <w:t>This is a systemic issue. Cities often split revenues derived from predatory policing tactics with police.</w:t>
      </w:r>
      <w:r>
        <w:t xml:space="preserve"> </w:t>
      </w:r>
      <w:r w:rsidRPr="00F657AB">
        <w:rPr>
          <w:rStyle w:val="StyleUnderline"/>
        </w:rPr>
        <w:t>So cutting policing's share of the local budget may do little more than squeeze the revenue balloon at one end, forcing all the pressure to the other end</w:t>
      </w:r>
      <w:r>
        <w:t xml:space="preserve">. In other words, </w:t>
      </w:r>
      <w:r w:rsidRPr="00F657AB">
        <w:rPr>
          <w:rStyle w:val="Emphasis"/>
        </w:rPr>
        <w:t>modest</w:t>
      </w:r>
      <w:r>
        <w:t xml:space="preserve"> </w:t>
      </w:r>
      <w:r w:rsidRPr="00F657AB">
        <w:rPr>
          <w:rStyle w:val="StyleUnderline"/>
        </w:rPr>
        <w:t>but real cuts to police budgets may simply encourage police departments to generate their own revenue by increasing face-to-face contacts in communities that are already overpoliced</w:t>
      </w:r>
      <w:r>
        <w:t>.</w:t>
      </w:r>
    </w:p>
    <w:p w14:paraId="5D84F01D" w14:textId="77777777" w:rsidR="00F657AB" w:rsidRDefault="00F657AB" w:rsidP="00F657AB">
      <w:r>
        <w:t xml:space="preserve">Activists calling for defunding should incorporate additional reforms that end or at least limit the ability of law enforcement to generate revenue through policing activity. For instance, </w:t>
      </w:r>
      <w:r w:rsidRPr="00F657AB">
        <w:rPr>
          <w:rStyle w:val="StyleUnderline"/>
        </w:rPr>
        <w:t>defunding the police should involve abolishing civil asset forfeiture programs outright</w:t>
      </w:r>
      <w:r>
        <w:t>. On this matter, the Supreme Court recently ruled unanimously that such programs are ripe for abuse of the Eighth Amendment's prohibition against excessive fines. Another alternative would be to change where resources drawn from typically predatory revenue sources go, such as shifting revenues raised through these sources to public defenders or to new investments in BIPOC communities.</w:t>
      </w:r>
    </w:p>
    <w:p w14:paraId="4FFC679E" w14:textId="77777777" w:rsidR="00F657AB" w:rsidRDefault="00F657AB" w:rsidP="00F657AB">
      <w:r w:rsidRPr="00F657AB">
        <w:rPr>
          <w:rStyle w:val="StyleUnderline"/>
        </w:rPr>
        <w:t>Cities and towns have long funded criminal punishment while effectively defunding everything else</w:t>
      </w:r>
      <w:r>
        <w:t>. But criminal punishment is not public safety, and the mass incarceration it has produced has not had the clear return on crime prevention that pundits claimed it would, even while other defunded areas, like education, do.</w:t>
      </w:r>
    </w:p>
    <w:p w14:paraId="2120057F" w14:textId="77777777" w:rsidR="00F657AB" w:rsidRDefault="00F657AB" w:rsidP="00F657AB">
      <w:r w:rsidRPr="00F657AB">
        <w:rPr>
          <w:rStyle w:val="Emphasis"/>
        </w:rPr>
        <w:t>Defunding policing is necessary to transform an overpoliced society</w:t>
      </w:r>
      <w:r>
        <w:t xml:space="preserve"> into one that needs less policing. </w:t>
      </w:r>
      <w:r w:rsidRPr="00F657AB">
        <w:rPr>
          <w:rStyle w:val="StyleUnderline"/>
        </w:rPr>
        <w:t>But to accomplish this, activists will need to turn off more than one revenue spigot</w:t>
      </w:r>
      <w:r>
        <w:t xml:space="preserve">. </w:t>
      </w:r>
      <w:r w:rsidRPr="00F657AB">
        <w:rPr>
          <w:rStyle w:val="StyleUnderline"/>
        </w:rPr>
        <w:t xml:space="preserve">They will need to address all the revenue spigots as part of a </w:t>
      </w:r>
      <w:r w:rsidRPr="00F657AB">
        <w:rPr>
          <w:rStyle w:val="Emphasis"/>
        </w:rPr>
        <w:t>broad defunding plan</w:t>
      </w:r>
      <w:r w:rsidRPr="00F657AB">
        <w:rPr>
          <w:rStyle w:val="StyleUnderline"/>
        </w:rPr>
        <w:t xml:space="preserve"> to limit the size and scope of policing</w:t>
      </w:r>
      <w:r>
        <w:t>.</w:t>
      </w:r>
    </w:p>
    <w:p w14:paraId="647F9E98" w14:textId="77777777" w:rsidR="00F657AB" w:rsidRPr="004E7A15" w:rsidRDefault="00F657AB" w:rsidP="00F657AB"/>
    <w:p w14:paraId="1628DFE6" w14:textId="1B6D6453" w:rsidR="004F34CD" w:rsidRDefault="004F34CD" w:rsidP="004F34CD">
      <w:pPr>
        <w:pStyle w:val="Heading1"/>
      </w:pPr>
      <w:r>
        <w:t>Case</w:t>
      </w:r>
    </w:p>
    <w:p w14:paraId="2EE19332" w14:textId="243B689C" w:rsidR="0059724B" w:rsidRDefault="0059724B" w:rsidP="00FB09A9">
      <w:pPr>
        <w:pStyle w:val="Heading2"/>
      </w:pPr>
      <w:r>
        <w:t>Harms</w:t>
      </w:r>
    </w:p>
    <w:p w14:paraId="2EDB7DD1" w14:textId="40336D75" w:rsidR="0059724B" w:rsidRDefault="0059724B" w:rsidP="0059724B"/>
    <w:p w14:paraId="0FFAE757" w14:textId="52BE7CDF" w:rsidR="0059724B" w:rsidRDefault="0059724B" w:rsidP="0059724B">
      <w:pPr>
        <w:pStyle w:val="Heading3"/>
      </w:pPr>
      <w:r>
        <w:t>Militarization bad – dissent / race</w:t>
      </w:r>
    </w:p>
    <w:p w14:paraId="70C96681" w14:textId="796E477D" w:rsidR="0059724B" w:rsidRDefault="0059724B" w:rsidP="0059724B"/>
    <w:p w14:paraId="661D8A67" w14:textId="77777777" w:rsidR="0059724B" w:rsidRDefault="0059724B" w:rsidP="0059724B">
      <w:pPr>
        <w:pStyle w:val="Heading4"/>
      </w:pPr>
      <w:r>
        <w:t xml:space="preserve">Federal support for policing entrenches its role in suppressing dissent and reinforcing racial domination – defunding is necessary </w:t>
      </w:r>
    </w:p>
    <w:p w14:paraId="16537214" w14:textId="77777777" w:rsidR="0059724B" w:rsidRPr="00C47CAF" w:rsidRDefault="0059724B" w:rsidP="0059724B">
      <w:r w:rsidRPr="00B43A96">
        <w:rPr>
          <w:rStyle w:val="Style13ptBold"/>
        </w:rPr>
        <w:t>Doherty 16</w:t>
      </w:r>
      <w:r>
        <w:t xml:space="preserve"> – staff member at the University of Southern California Gould School of Law (Joseph B. Doherty, Southern California Interdisciplinary Law Journal, Volume 25, Issue 2 – Spring 2016, “Us vs. them: The militarization of American law enforcement and the psychological effect on police officers &amp; civilians”, pgs. 439-442, https://heinonline-org.proxy.lib.umich.edu/HOL/Page?collection=journals&amp;handle=hein.journals/scid25&amp;id=419&amp;men_tab=srchresults/micahw)</w:t>
      </w:r>
    </w:p>
    <w:p w14:paraId="1A4C28E2" w14:textId="77777777" w:rsidR="0059724B" w:rsidRPr="00064CCA" w:rsidRDefault="0059724B" w:rsidP="0059724B">
      <w:r w:rsidRPr="00064CCA">
        <w:t>In response to the terrorist attacks at the World Trade Center in New</w:t>
      </w:r>
      <w:r>
        <w:t xml:space="preserve"> </w:t>
      </w:r>
      <w:r w:rsidRPr="00064CCA">
        <w:t>York City and the Pentagon in Washington, D.C., the federal government</w:t>
      </w:r>
      <w:r>
        <w:t xml:space="preserve"> </w:t>
      </w:r>
      <w:r w:rsidRPr="00064CCA">
        <w:t>created the Department of Homeland Security ("</w:t>
      </w:r>
      <w:r w:rsidRPr="00930535">
        <w:rPr>
          <w:rStyle w:val="StyleUnderline"/>
        </w:rPr>
        <w:t>DHS</w:t>
      </w:r>
      <w:r w:rsidRPr="00064CCA">
        <w:t>"). 261 This new office</w:t>
      </w:r>
      <w:r>
        <w:t xml:space="preserve"> </w:t>
      </w:r>
      <w:r w:rsidRPr="00930535">
        <w:rPr>
          <w:rStyle w:val="StyleUnderline"/>
        </w:rPr>
        <w:t>set up a massive source of funding for civilian police departments across the nation to build up their arsenals and for small towns to start-up more SWAT teams</w:t>
      </w:r>
      <w:r w:rsidRPr="00064CCA">
        <w:t xml:space="preserve"> for the purpose of fighting terror.262 Since its creation, </w:t>
      </w:r>
      <w:r w:rsidRPr="00930535">
        <w:rPr>
          <w:rStyle w:val="StyleUnderline"/>
        </w:rPr>
        <w:t xml:space="preserve">DHS has been providing "anti-terrorist" grants to civilian police departments </w:t>
      </w:r>
      <w:r w:rsidRPr="00064CCA">
        <w:t>in</w:t>
      </w:r>
      <w:r>
        <w:t xml:space="preserve"> </w:t>
      </w:r>
      <w:r w:rsidRPr="00064CCA">
        <w:t xml:space="preserve">smaller towns </w:t>
      </w:r>
      <w:r w:rsidRPr="00930535">
        <w:rPr>
          <w:rStyle w:val="StyleUnderline"/>
        </w:rPr>
        <w:t>for the purchase of military-grade armored vehicles, tanks, surveillance drones, machine guns, grenade launchers, armor, camouflage "battle-dress" uniforms, ammunition, and aircraft</w:t>
      </w:r>
      <w:r w:rsidRPr="00064CCA">
        <w:t>.263 In 2011, the Center for</w:t>
      </w:r>
      <w:r>
        <w:t xml:space="preserve"> </w:t>
      </w:r>
      <w:r w:rsidRPr="00064CCA">
        <w:t>Investigative Reporting ("CIR") conducted a report on the DHS grants and</w:t>
      </w:r>
      <w:r>
        <w:t xml:space="preserve"> </w:t>
      </w:r>
      <w:r w:rsidRPr="00064CCA">
        <w:t xml:space="preserve">found that since its inception, </w:t>
      </w:r>
      <w:r w:rsidRPr="00930535">
        <w:rPr>
          <w:rStyle w:val="StyleUnderline"/>
        </w:rPr>
        <w:t>the DHS has provided civilian law enforcement with grants of $34 billion</w:t>
      </w:r>
      <w:r w:rsidRPr="00064CCA">
        <w:t>. 26 Whereas the Department of</w:t>
      </w:r>
      <w:r>
        <w:t xml:space="preserve"> </w:t>
      </w:r>
      <w:r w:rsidRPr="00064CCA">
        <w:t>Defense provides civilian police departments with "surplus" military</w:t>
      </w:r>
      <w:r>
        <w:t xml:space="preserve"> </w:t>
      </w:r>
      <w:r w:rsidRPr="00064CCA">
        <w:t>equipment left over from the wars in Iraq and Afghanistan directly through</w:t>
      </w:r>
      <w:r>
        <w:t xml:space="preserve"> </w:t>
      </w:r>
      <w:r w:rsidRPr="00064CCA">
        <w:t>the 1033 program, DHS grants provide funds to purchase more military</w:t>
      </w:r>
      <w:r>
        <w:t xml:space="preserve"> </w:t>
      </w:r>
      <w:r w:rsidRPr="00064CCA">
        <w:t>equipment through private weapons manufacturers such as Lenco,</w:t>
      </w:r>
      <w:r>
        <w:t xml:space="preserve"> </w:t>
      </w:r>
      <w:r w:rsidRPr="00064CCA">
        <w:t>Lockheed Martin, and Blackhawk Industries. 265 In addition to selling</w:t>
      </w:r>
      <w:r>
        <w:t xml:space="preserve"> </w:t>
      </w:r>
      <w:r w:rsidRPr="00064CCA">
        <w:t>weapons, these manufacturers also sponsor training events for SWAT</w:t>
      </w:r>
      <w:r>
        <w:t xml:space="preserve"> </w:t>
      </w:r>
      <w:r w:rsidRPr="00064CCA">
        <w:t>teams, like Urban Shield, a major arms expo held in California in 2013.266</w:t>
      </w:r>
      <w:r>
        <w:t xml:space="preserve"> </w:t>
      </w:r>
      <w:r w:rsidRPr="00064CCA">
        <w:t>These manufacturers, who had previously only served the Pentagon, have</w:t>
      </w:r>
      <w:r>
        <w:t xml:space="preserve"> </w:t>
      </w:r>
      <w:r w:rsidRPr="00064CCA">
        <w:t>shifted their focus to civilian police departments, hoping to profit from the</w:t>
      </w:r>
      <w:r>
        <w:t xml:space="preserve"> </w:t>
      </w:r>
      <w:r w:rsidRPr="00064CCA">
        <w:t>homeland security market. 26 7 The argument made by civilian police</w:t>
      </w:r>
      <w:r>
        <w:t xml:space="preserve"> </w:t>
      </w:r>
      <w:r w:rsidRPr="00064CCA">
        <w:t>departments is that the military equipment provided by the 1033 program</w:t>
      </w:r>
      <w:r>
        <w:t xml:space="preserve"> </w:t>
      </w:r>
      <w:r w:rsidRPr="00064CCA">
        <w:t>and DHS grants are necessary "'just in case' of a terrorist threat.2</w:t>
      </w:r>
      <w:r>
        <w:t xml:space="preserve"> </w:t>
      </w:r>
      <w:r w:rsidRPr="00064CCA">
        <w:t>1' But in</w:t>
      </w:r>
      <w:r>
        <w:t xml:space="preserve"> </w:t>
      </w:r>
      <w:r w:rsidRPr="00064CCA">
        <w:t xml:space="preserve">the absence of actual terrorist attacks,269 the </w:t>
      </w:r>
      <w:r w:rsidRPr="00930535">
        <w:rPr>
          <w:rStyle w:val="StyleUnderline"/>
        </w:rPr>
        <w:t xml:space="preserve">military equipment and weapons are used by SWAT teams in routine situations, such as low-level drug raids, the execution of search warrants, or to </w:t>
      </w:r>
      <w:r w:rsidRPr="00930535">
        <w:rPr>
          <w:rStyle w:val="Emphasis"/>
        </w:rPr>
        <w:t>repress civilian protests</w:t>
      </w:r>
      <w:r>
        <w:t xml:space="preserve"> </w:t>
      </w:r>
      <w:r w:rsidRPr="00064CCA">
        <w:t>such as the World Trade Organization protests in Seattle, Washington in</w:t>
      </w:r>
      <w:r>
        <w:t xml:space="preserve"> </w:t>
      </w:r>
      <w:r w:rsidRPr="00064CCA">
        <w:t>1999, the wave of Occupy Wall Street protests across America in 2011, and</w:t>
      </w:r>
      <w:r>
        <w:t xml:space="preserve"> </w:t>
      </w:r>
      <w:r w:rsidRPr="00064CCA">
        <w:t>the 2014 protests sparked by the killing of unarmed African-Americans by</w:t>
      </w:r>
      <w:r>
        <w:t xml:space="preserve"> </w:t>
      </w:r>
      <w:r w:rsidRPr="00064CCA">
        <w:t>white police officers in Ferguson, Missouri and Staten Island, New York.27 °</w:t>
      </w:r>
      <w:r>
        <w:t xml:space="preserve"> </w:t>
      </w:r>
      <w:r w:rsidRPr="00064CCA">
        <w:t xml:space="preserve">The result of the </w:t>
      </w:r>
      <w:r w:rsidRPr="00930535">
        <w:rPr>
          <w:rStyle w:val="StyleUnderline"/>
        </w:rPr>
        <w:t>militarization</w:t>
      </w:r>
      <w:r w:rsidRPr="00064CCA">
        <w:t xml:space="preserve"> of civilian police departments throughout</w:t>
      </w:r>
      <w:r>
        <w:t xml:space="preserve"> </w:t>
      </w:r>
      <w:r w:rsidRPr="00064CCA">
        <w:t xml:space="preserve">the nation, as demonstrated at these events, </w:t>
      </w:r>
      <w:r w:rsidRPr="00930535">
        <w:rPr>
          <w:rStyle w:val="StyleUnderline"/>
        </w:rPr>
        <w:t>has</w:t>
      </w:r>
      <w:r w:rsidRPr="00064CCA">
        <w:t xml:space="preserve"> effectively </w:t>
      </w:r>
      <w:r w:rsidRPr="00930535">
        <w:rPr>
          <w:rStyle w:val="StyleUnderline"/>
        </w:rPr>
        <w:t>turned civilian police officers</w:t>
      </w:r>
      <w:r w:rsidRPr="00064CCA">
        <w:t xml:space="preserve"> who are sworn to protect and serve civilian communities,</w:t>
      </w:r>
      <w:r>
        <w:t xml:space="preserve"> </w:t>
      </w:r>
      <w:r w:rsidRPr="00930535">
        <w:rPr>
          <w:rStyle w:val="StyleUnderline"/>
        </w:rPr>
        <w:t>into a standing army</w:t>
      </w:r>
      <w:r w:rsidRPr="00064CCA">
        <w:t xml:space="preserve"> against them.2 7'</w:t>
      </w:r>
    </w:p>
    <w:p w14:paraId="76C921BE" w14:textId="77777777" w:rsidR="0059724B" w:rsidRPr="00064CCA" w:rsidRDefault="0059724B" w:rsidP="0059724B">
      <w:r>
        <w:t xml:space="preserve">By 2014, </w:t>
      </w:r>
      <w:r w:rsidRPr="00064CCA">
        <w:rPr>
          <w:rStyle w:val="StyleUnderline"/>
        </w:rPr>
        <w:t xml:space="preserve">SWAT teams conducted </w:t>
      </w:r>
      <w:r>
        <w:t xml:space="preserve">up to </w:t>
      </w:r>
      <w:r w:rsidRPr="00064CCA">
        <w:rPr>
          <w:rStyle w:val="Emphasis"/>
        </w:rPr>
        <w:t>eighty-thousand raids per year</w:t>
      </w:r>
      <w:r>
        <w:t xml:space="preserve"> throughout all fifty states. 272 According to a 2014 ACLU report, </w:t>
      </w:r>
      <w:r w:rsidRPr="00930535">
        <w:rPr>
          <w:rStyle w:val="StyleUnderline"/>
        </w:rPr>
        <w:t>a disproportionate number of the raids were aimed at minority communities</w:t>
      </w:r>
      <w:r>
        <w:t xml:space="preserve"> (42 percent African-American, 12 percent Latino). 273 The report also found that the majority of the raids that targeted minority communities were related to drugs, exposing the possibility that </w:t>
      </w:r>
      <w:r w:rsidRPr="00930535">
        <w:rPr>
          <w:rStyle w:val="StyleUnderline"/>
        </w:rPr>
        <w:t>racism remains a motivation for the War on Drugs</w:t>
      </w:r>
      <w:r>
        <w:t xml:space="preserve">.274 </w:t>
      </w:r>
      <w:r w:rsidRPr="00930535">
        <w:rPr>
          <w:rStyle w:val="StyleUnderline"/>
        </w:rPr>
        <w:t>For Americans of color, and those who wish to exercise their First Amendment right to free speech and assembly, the message</w:t>
      </w:r>
      <w:r w:rsidRPr="00064CCA">
        <w:t xml:space="preserve"> was (and </w:t>
      </w:r>
      <w:r w:rsidRPr="00930535">
        <w:rPr>
          <w:rStyle w:val="StyleUnderline"/>
        </w:rPr>
        <w:t>remains) clear: "you are the enemy</w:t>
      </w:r>
      <w:r w:rsidRPr="00064CCA">
        <w:t>."275</w:t>
      </w:r>
    </w:p>
    <w:p w14:paraId="1D206658" w14:textId="77777777" w:rsidR="0059724B" w:rsidRPr="00930535" w:rsidRDefault="0059724B" w:rsidP="0059724B">
      <w:r w:rsidRPr="00930535">
        <w:t>On December 18, 2014, in response to the police killings of unarmed black men in Ferguson, Missouri and Staten Island, New York,276 President Barack Obama signed an Executive Order to create the Task Force on 2 1 st Century Policing: "The Task Force is part of the Administration's efforts to strengthen community policing and strengthen trust among law enforcement officers and the communities they serve.- 27 7 In March 2015, the Task Force on 2 1 st Century Policing produced a long list of reforms to civilian police. 278 The recommendations included the consideration of "independent criminal investigations and independent prosecutors in cases where the use of force by police officers results in injury or death," "adopting policies to address racial profiling," "relaxing [the police's] approach to mass demonstrations," and "collecting more data on shootings and deaths by the police.'2 79 The report also called for the creation of "a federal initiative to diversify law enforcement agencies so they better reflect their communities' demographic makeup," and declared that "federal funding [would] be tied to those efforts., 28° President Obama noted, however, that "some of the recommendations, including requiring independent investigations when the police use lethal force, would be 'controversial,' and that others would be difficult to put into effect." 28 1</w:t>
      </w:r>
    </w:p>
    <w:p w14:paraId="7F02FC3B" w14:textId="77777777" w:rsidR="0059724B" w:rsidRPr="00930535" w:rsidRDefault="0059724B" w:rsidP="0059724B">
      <w:r w:rsidRPr="00930535">
        <w:t xml:space="preserve">Critics of the report note that although some of the recommendations, including independent police prosecutions and curtailing the role of police in schools, are true advancements, the administration's </w:t>
      </w:r>
      <w:r w:rsidRPr="00930535">
        <w:rPr>
          <w:rStyle w:val="StyleUnderline"/>
        </w:rPr>
        <w:t>reliance on procedural rather than substantive justice misses the mark by failing to address the functional role of police</w:t>
      </w:r>
      <w:r w:rsidRPr="00930535">
        <w:t xml:space="preserve">, the root causes of police misconduct, </w:t>
      </w:r>
      <w:r w:rsidRPr="00930535">
        <w:rPr>
          <w:rStyle w:val="StyleUnderline"/>
        </w:rPr>
        <w:t>and the role of racial domination in the structuring of America's criminal justice system</w:t>
      </w:r>
      <w:r w:rsidRPr="00930535">
        <w:t xml:space="preserve">. In </w:t>
      </w:r>
      <w:r w:rsidRPr="00930535">
        <w:rPr>
          <w:rStyle w:val="StyleUnderline"/>
        </w:rPr>
        <w:t>this failure to "directly address the ways in which the very nature of policing and the legal system [has] served to maintain and exacerbate racial inequality</w:t>
      </w:r>
      <w:r w:rsidRPr="00930535">
        <w:t xml:space="preserve">," the report "fail[s] to appreciate that </w:t>
      </w:r>
      <w:r w:rsidRPr="00930535">
        <w:rPr>
          <w:rStyle w:val="StyleUnderline"/>
        </w:rPr>
        <w:t>the basic nature of the police</w:t>
      </w:r>
      <w:r w:rsidRPr="00930535">
        <w:t xml:space="preserve">, since its earliest origins, </w:t>
      </w:r>
      <w:r w:rsidRPr="00930535">
        <w:rPr>
          <w:rStyle w:val="StyleUnderline"/>
        </w:rPr>
        <w:t>is to be a tool for managing inequality and maintaining the status quo</w:t>
      </w:r>
      <w:r w:rsidRPr="00930535">
        <w:t xml:space="preserve">. Police </w:t>
      </w:r>
      <w:r w:rsidRPr="00930535">
        <w:rPr>
          <w:rStyle w:val="StyleUnderline"/>
        </w:rPr>
        <w:t>reforms that fail to directly address this reality are doomed to reproduce it</w:t>
      </w:r>
      <w:r w:rsidRPr="00930535">
        <w:t xml:space="preserve">." '283 Although critics acknowledge that "[t]hese reforms may improve the efficiency of police bureaucracies and improve relations with those active in police community dialogues ... [the reforms] will do little to address the dramatically expanded police role." '284 Critics suggest that </w:t>
      </w:r>
      <w:r w:rsidRPr="00930535">
        <w:rPr>
          <w:rStyle w:val="StyleUnderline"/>
        </w:rPr>
        <w:t>a more effective way to address the reality of a militarized and racially discriminatory police force</w:t>
      </w:r>
      <w:r w:rsidRPr="00930535">
        <w:t xml:space="preserve"> and its impact on the American public </w:t>
      </w:r>
      <w:r w:rsidRPr="00930535">
        <w:rPr>
          <w:rStyle w:val="StyleUnderline"/>
        </w:rPr>
        <w:t>would</w:t>
      </w:r>
      <w:r w:rsidRPr="00930535">
        <w:t xml:space="preserve"> not be to limit reforms to police procedures, but rather to "</w:t>
      </w:r>
      <w:r w:rsidRPr="00930535">
        <w:rPr>
          <w:rStyle w:val="StyleUnderline"/>
        </w:rPr>
        <w:t>call into question why we have come to rely so heavily on the police to manage social problems in a time of growing racial and economic inequality</w:t>
      </w:r>
      <w:r w:rsidRPr="00930535">
        <w:t>." 85</w:t>
      </w:r>
    </w:p>
    <w:p w14:paraId="30936177" w14:textId="77777777" w:rsidR="0059724B" w:rsidRDefault="0059724B" w:rsidP="0059724B">
      <w:pPr>
        <w:rPr>
          <w:color w:val="FF0000"/>
        </w:rPr>
      </w:pPr>
    </w:p>
    <w:p w14:paraId="16B98484" w14:textId="77777777" w:rsidR="0059724B" w:rsidRPr="0059724B" w:rsidRDefault="0059724B" w:rsidP="0059724B"/>
    <w:p w14:paraId="1D985E85" w14:textId="2B5712BE" w:rsidR="0059724B" w:rsidRDefault="0059724B" w:rsidP="0059724B">
      <w:pPr>
        <w:pStyle w:val="Heading3"/>
      </w:pPr>
      <w:r>
        <w:t>Militarization bad – police violence</w:t>
      </w:r>
    </w:p>
    <w:p w14:paraId="6C2E9886" w14:textId="529E5067" w:rsidR="0059724B" w:rsidRDefault="0059724B" w:rsidP="0059724B"/>
    <w:p w14:paraId="1872F4ED" w14:textId="77777777" w:rsidR="0059724B" w:rsidRDefault="0059724B" w:rsidP="0059724B">
      <w:pPr>
        <w:pStyle w:val="Heading4"/>
      </w:pPr>
      <w:r>
        <w:t xml:space="preserve">Militarizing the police creates a slippery slope to more violence – the </w:t>
      </w:r>
      <w:r w:rsidRPr="00B43A96">
        <w:rPr>
          <w:u w:val="single"/>
        </w:rPr>
        <w:t>Weapons Effect</w:t>
      </w:r>
      <w:r>
        <w:t xml:space="preserve"> causes people to be aggressive towards police and ALSO incentivize the police to be more aggressive because the police think that they have the power to suppress violence.</w:t>
      </w:r>
    </w:p>
    <w:p w14:paraId="0D2AD954" w14:textId="77777777" w:rsidR="0059724B" w:rsidRDefault="0059724B" w:rsidP="0059724B">
      <w:r w:rsidRPr="00B43A96">
        <w:rPr>
          <w:rStyle w:val="Style13ptBold"/>
        </w:rPr>
        <w:t>Doherty 16</w:t>
      </w:r>
      <w:r>
        <w:t xml:space="preserve"> – staff member at the University of Southern California Gould School of Law (Joseph B. Doherty, Southern California Interdisciplinary Law Journal, Volume 25, Issue 2 – Spring 2016, “Us vs. them: The militarization of American law enforcement and the psychological effect on police officers &amp; civilians”, pgs. 442-443, https://heinonline-org.proxy.lib.umich.edu/HOL/Page?collection=journals&amp;handle=hein.journals/scid25&amp;id=419&amp;men_tab=srchresults/micahw)</w:t>
      </w:r>
    </w:p>
    <w:p w14:paraId="3FE02BF4" w14:textId="77777777" w:rsidR="0059724B" w:rsidRDefault="0059724B" w:rsidP="0059724B">
      <w:r>
        <w:t xml:space="preserve">It is clear that </w:t>
      </w:r>
      <w:r w:rsidRPr="00654085">
        <w:rPr>
          <w:u w:val="single"/>
        </w:rPr>
        <w:t>a growing "us vs. them" mentality has pervaded America's civilian police departments</w:t>
      </w:r>
      <w:r>
        <w:t xml:space="preserve"> and that </w:t>
      </w:r>
      <w:r w:rsidRPr="00654085">
        <w:rPr>
          <w:u w:val="single"/>
        </w:rPr>
        <w:t xml:space="preserve">these departments now behave </w:t>
      </w:r>
      <w:r w:rsidRPr="00654085">
        <w:rPr>
          <w:b/>
          <w:bCs/>
          <w:u w:val="single"/>
        </w:rPr>
        <w:t>like small armies occupying an enemy territory</w:t>
      </w:r>
      <w:r>
        <w:t xml:space="preserve">.'" What is less clear, however, is how </w:t>
      </w:r>
      <w:r w:rsidRPr="00654085">
        <w:rPr>
          <w:u w:val="single"/>
        </w:rPr>
        <w:t xml:space="preserve">the influx of military weapons and equipment provided to these departments has </w:t>
      </w:r>
      <w:r w:rsidRPr="00B43A96">
        <w:rPr>
          <w:b/>
          <w:bCs/>
          <w:u w:val="single"/>
        </w:rPr>
        <w:t>changed the psychological dynamics of policing and crowd control</w:t>
      </w:r>
      <w:r>
        <w:t xml:space="preserve">. A great deal of </w:t>
      </w:r>
      <w:r w:rsidRPr="00654085">
        <w:rPr>
          <w:u w:val="single"/>
        </w:rPr>
        <w:t>social-psychological research</w:t>
      </w:r>
      <w:r>
        <w:t xml:space="preserve">, as well as important anecdotal evidence from law-enforcement specialists, </w:t>
      </w:r>
      <w:r w:rsidRPr="00654085">
        <w:rPr>
          <w:u w:val="single"/>
        </w:rPr>
        <w:t xml:space="preserve">suggests that </w:t>
      </w:r>
      <w:r w:rsidRPr="00654085">
        <w:rPr>
          <w:b/>
          <w:bCs/>
          <w:u w:val="single"/>
        </w:rPr>
        <w:t>militarized policing can greatly escalate situations that might otherwise end peacefully</w:t>
      </w:r>
      <w:r>
        <w:t xml:space="preserve">.' What psychologists Leonard Berkowitz and Anthony LePage have dubbed </w:t>
      </w:r>
      <w:r w:rsidRPr="00654085">
        <w:rPr>
          <w:u w:val="single"/>
        </w:rPr>
        <w:t>the "Weapons Effect" can partly explain the increasingly aggressive and violent responses toward civilians by police officers</w:t>
      </w:r>
      <w:r>
        <w:t>. 2 As Berkowitz, Emeritus Professor of Psychology at the University of Wisconsin, explains: "</w:t>
      </w:r>
      <w:r w:rsidRPr="00654085">
        <w:rPr>
          <w:u w:val="single"/>
        </w:rPr>
        <w:t>Guns not only permit violence, they can stimulate it as well</w:t>
      </w:r>
      <w:r w:rsidRPr="00654085">
        <w:t xml:space="preserve">. </w:t>
      </w:r>
      <w:r w:rsidRPr="00654085">
        <w:rPr>
          <w:u w:val="single"/>
        </w:rPr>
        <w:t>The finger pulls the trigger, but the trigger may also be pulling the finger</w:t>
      </w:r>
      <w:r>
        <w:t xml:space="preserve">."'" According to Bruce Bartholow, a social psychologist at the University of Missouri, the "[t]heory underlying the weapons effect or similar kinds of phenomena ... suggest[s] that </w:t>
      </w:r>
      <w:r w:rsidRPr="00654085">
        <w:rPr>
          <w:u w:val="single"/>
        </w:rPr>
        <w:t>the more you fill the environment with stimuli that are associated with violence, the more likely violence is to occur</w:t>
      </w:r>
      <w:r>
        <w:t>.' Brad Bushman, a psychologist at Ohio State University, agreed: "</w:t>
      </w:r>
      <w:r w:rsidRPr="00654085">
        <w:rPr>
          <w:u w:val="single"/>
        </w:rPr>
        <w:t>'I would expect a bigger effect if you see military weapons than if you see normal weapons</w:t>
      </w:r>
      <w:r>
        <w:t xml:space="preserve">."'" </w:t>
      </w:r>
    </w:p>
    <w:p w14:paraId="16031193" w14:textId="77777777" w:rsidR="0059724B" w:rsidRDefault="0059724B" w:rsidP="0059724B">
      <w:r>
        <w:t xml:space="preserve">However, </w:t>
      </w:r>
      <w:r w:rsidRPr="00B43A96">
        <w:rPr>
          <w:u w:val="single"/>
        </w:rPr>
        <w:t>there isn't just a link between visual stimuli</w:t>
      </w:r>
      <w:r>
        <w:t xml:space="preserve">, </w:t>
      </w:r>
      <w:r w:rsidRPr="00B43A96">
        <w:rPr>
          <w:u w:val="single"/>
        </w:rPr>
        <w:t>like military weapons and violence</w:t>
      </w:r>
      <w:r>
        <w:t xml:space="preserve">.292 </w:t>
      </w:r>
      <w:r w:rsidRPr="00B43A96">
        <w:rPr>
          <w:b/>
          <w:bCs/>
          <w:u w:val="single"/>
        </w:rPr>
        <w:t>There is also a link between military weapons and the roles that both police officers and civilians adopt in the presence of them</w:t>
      </w:r>
      <w:r>
        <w:t xml:space="preserve">.' According to Maria Haberfeld, a professor at the John Jay College of Criminal Justice, </w:t>
      </w:r>
      <w:r w:rsidRPr="00B43A96">
        <w:rPr>
          <w:u w:val="single"/>
        </w:rPr>
        <w:t>military weapons in the hands of civilian police officers can be particularly dangerous in the context of nonviolent protests like Ferguson</w:t>
      </w:r>
      <w:r>
        <w:t xml:space="preserve">.' She noted that "[m]ilitary equipment is used against an enemy. So </w:t>
      </w:r>
      <w:r w:rsidRPr="00B43A96">
        <w:rPr>
          <w:b/>
          <w:bCs/>
          <w:u w:val="single"/>
        </w:rPr>
        <w:t>if you give the same equipment to local police, by default you create an environment in which the public is perceived as an enemy</w:t>
      </w:r>
      <w:r>
        <w:t xml:space="preserve">."' Haberfeld also explained how this affects civilians on the other side of the confrontation: </w:t>
      </w:r>
    </w:p>
    <w:p w14:paraId="0EC5F764" w14:textId="77777777" w:rsidR="0059724B" w:rsidRDefault="0059724B" w:rsidP="0059724B">
      <w:pPr>
        <w:ind w:left="720"/>
      </w:pPr>
      <w:r>
        <w:t xml:space="preserve">We live in a democratic country, and we believe that </w:t>
      </w:r>
      <w:r w:rsidRPr="00B43A96">
        <w:rPr>
          <w:u w:val="single"/>
        </w:rPr>
        <w:t>this is our right to go out and exercise the right to [free speech</w:t>
      </w:r>
      <w:r>
        <w:t xml:space="preserve">) [Old </w:t>
      </w:r>
      <w:r w:rsidRPr="00B43A96">
        <w:rPr>
          <w:u w:val="single"/>
        </w:rPr>
        <w:t>when you go out there and exercise that right and suddenly you arc faced with soldiers</w:t>
      </w:r>
      <w:r>
        <w:t xml:space="preserve">—even though these are not soldiers, </w:t>
      </w:r>
      <w:r w:rsidRPr="00B43A96">
        <w:rPr>
          <w:u w:val="single"/>
        </w:rPr>
        <w:t>but police officers looking like soldiers</w:t>
      </w:r>
      <w:r w:rsidRPr="00B43A96">
        <w:t>—</w:t>
      </w:r>
      <w:r w:rsidRPr="00B43A96">
        <w:rPr>
          <w:u w:val="single"/>
        </w:rPr>
        <w:t xml:space="preserve">then </w:t>
      </w:r>
      <w:r w:rsidRPr="00B43A96">
        <w:rPr>
          <w:b/>
          <w:bCs/>
          <w:u w:val="single"/>
        </w:rPr>
        <w:t>something is triggered</w:t>
      </w:r>
      <w:r w:rsidRPr="00B43A96">
        <w:t>, definitely</w:t>
      </w:r>
      <w:r>
        <w:t xml:space="preserve">.' </w:t>
      </w:r>
    </w:p>
    <w:p w14:paraId="5BB079A3" w14:textId="77777777" w:rsidR="0059724B" w:rsidRDefault="0059724B" w:rsidP="0059724B"/>
    <w:p w14:paraId="1C3758E7" w14:textId="77777777" w:rsidR="0059724B" w:rsidRDefault="0059724B" w:rsidP="0059724B"/>
    <w:p w14:paraId="1E7F65D9" w14:textId="77777777" w:rsidR="0059724B" w:rsidRPr="0059724B" w:rsidRDefault="0059724B" w:rsidP="0059724B"/>
    <w:p w14:paraId="17E0FB43" w14:textId="0E4602AE" w:rsidR="00A61277" w:rsidRDefault="00894EA0" w:rsidP="00FB09A9">
      <w:pPr>
        <w:pStyle w:val="Heading2"/>
      </w:pPr>
      <w:r>
        <w:t>Solvency</w:t>
      </w:r>
    </w:p>
    <w:p w14:paraId="332800AB" w14:textId="20AE62CF" w:rsidR="00A61277" w:rsidRDefault="00A61277" w:rsidP="00A61277"/>
    <w:p w14:paraId="5D116C00" w14:textId="630302AF" w:rsidR="00A61277" w:rsidRDefault="00A61277" w:rsidP="00A61277">
      <w:pPr>
        <w:pStyle w:val="Heading3"/>
      </w:pPr>
      <w:r>
        <w:t>Normal means is Congress</w:t>
      </w:r>
    </w:p>
    <w:p w14:paraId="058ACBFE" w14:textId="38C08FA3" w:rsidR="00A61277" w:rsidRDefault="00A61277" w:rsidP="00A61277"/>
    <w:p w14:paraId="6A121AD1" w14:textId="77777777" w:rsidR="00A61277" w:rsidRDefault="00A61277" w:rsidP="00A61277">
      <w:pPr>
        <w:pStyle w:val="Heading4"/>
      </w:pPr>
      <w:r>
        <w:t>Congress is the more likely actor because police transgressions are difficult to regulate for the Court</w:t>
      </w:r>
    </w:p>
    <w:p w14:paraId="539BAC3A" w14:textId="77777777" w:rsidR="00A61277" w:rsidRDefault="00A61277" w:rsidP="00A61277">
      <w:r w:rsidRPr="00B15A0E">
        <w:rPr>
          <w:rStyle w:val="Style13ptBold"/>
        </w:rPr>
        <w:t xml:space="preserve">Rahall 15 </w:t>
      </w:r>
      <w:r>
        <w:t xml:space="preserve">– Visiting Assistant Professor, Seattle University School of Law (Karena Rahall, Seattle University School of Law Digital Commons, Cardozo Law Review, Volume 36(5), “The green to blue pipeline: Defense contractors and the police industrial complex”, pg. 1829-1831, </w:t>
      </w:r>
      <w:hyperlink r:id="rId7" w:history="1">
        <w:r w:rsidRPr="00E649F6">
          <w:rPr>
            <w:rStyle w:val="Hyperlink"/>
          </w:rPr>
          <w:t>https://digitalcommons.law.seattleu.edu/cgi/viewcontent.cgi?article=1726&amp;context=faculty/micahw</w:t>
        </w:r>
      </w:hyperlink>
      <w:r>
        <w:t>)</w:t>
      </w:r>
    </w:p>
    <w:p w14:paraId="162B00EB" w14:textId="77777777" w:rsidR="00A61277" w:rsidRDefault="00A61277" w:rsidP="00A61277">
      <w:r w:rsidRPr="00143674">
        <w:t xml:space="preserve">As laid out in Part II, courts have been slow to respond to the harmful effects of police militarization. </w:t>
      </w:r>
      <w:r w:rsidRPr="005A50BE">
        <w:rPr>
          <w:u w:val="single"/>
        </w:rPr>
        <w:t>Given the current state of jurisprudence</w:t>
      </w:r>
      <w:r w:rsidRPr="00143674">
        <w:t xml:space="preserve">, </w:t>
      </w:r>
      <w:r w:rsidRPr="005A50BE">
        <w:rPr>
          <w:u w:val="single"/>
        </w:rPr>
        <w:t xml:space="preserve">relief is </w:t>
      </w:r>
      <w:r w:rsidRPr="005A50BE">
        <w:rPr>
          <w:b/>
          <w:bCs/>
          <w:u w:val="single"/>
        </w:rPr>
        <w:t>unlikely to be found in the Supreme Court</w:t>
      </w:r>
      <w:r w:rsidRPr="00143674">
        <w:t xml:space="preserve">.335 </w:t>
      </w:r>
      <w:r w:rsidRPr="005A50BE">
        <w:rPr>
          <w:u w:val="single"/>
        </w:rPr>
        <w:t>Since the Court is more focused on violations involving the scope of searches rather than the manner in which they are executed</w:t>
      </w:r>
      <w:r w:rsidRPr="00143674">
        <w:t xml:space="preserve">, </w:t>
      </w:r>
      <w:r w:rsidRPr="005A50BE">
        <w:rPr>
          <w:u w:val="single"/>
        </w:rPr>
        <w:t>SWAT transgressions are difficult to regulate in the judicial arena</w:t>
      </w:r>
      <w:r w:rsidRPr="00143674">
        <w:t xml:space="preserve">. However, as the landscape shifts and citizens begin to demand redress, </w:t>
      </w:r>
      <w:r w:rsidRPr="005A50BE">
        <w:rPr>
          <w:u w:val="single"/>
        </w:rPr>
        <w:t>the Court may find itself forced into action in the near future, not to change its recent precedents, but to recognize that a gap exists that must be filled by more than legislation</w:t>
      </w:r>
      <w:r w:rsidRPr="00143674">
        <w:t xml:space="preserve">. The Court may come to recognize that there are constitutional implications to manner violations that have not found a forum to accommodate them as cases proliferate and public outcry amplifies the extent of the problem. Meanwhile, </w:t>
      </w:r>
      <w:r w:rsidRPr="005A50BE">
        <w:rPr>
          <w:u w:val="single"/>
        </w:rPr>
        <w:t>policymakers in other arenas have made efforts to slow</w:t>
      </w:r>
      <w:r w:rsidRPr="00143674">
        <w:t>—and even end—</w:t>
      </w:r>
      <w:r w:rsidRPr="005A50BE">
        <w:rPr>
          <w:u w:val="single"/>
        </w:rPr>
        <w:t>the practice of arming and training domestic police with military equipment and tactics</w:t>
      </w:r>
      <w:r w:rsidRPr="00143674">
        <w:t>. Part III.B analyzes these efforts and offers some possible remedies to slow or even stop the precipitous transformation of police, from peace officers to soldiers.</w:t>
      </w:r>
    </w:p>
    <w:p w14:paraId="0ACEF4AA" w14:textId="77777777" w:rsidR="00A61277" w:rsidRDefault="00A61277" w:rsidP="00A61277">
      <w:r w:rsidRPr="005A50BE">
        <w:rPr>
          <w:b/>
          <w:bCs/>
          <w:u w:val="single"/>
        </w:rPr>
        <w:t>Federal legislation is one avenue by which militarization can be regulated and possibly reversed</w:t>
      </w:r>
      <w:r w:rsidRPr="00143674">
        <w:t>. While Congressman Alan Grayson's bi11336—</w:t>
      </w:r>
      <w:r w:rsidRPr="005A50BE">
        <w:rPr>
          <w:u w:val="single"/>
        </w:rPr>
        <w:t>attempting to limit certain weapons and armaments transferred through the 1033 Program</w:t>
      </w:r>
      <w:r w:rsidRPr="00143674">
        <w:t xml:space="preserve">—was defeated in 2013, Congressman Hank Johnson sponsored a bill in 2014 called the "Stop Militarizing Law Enforcement Act."337 The </w:t>
      </w:r>
      <w:r w:rsidRPr="005A50BE">
        <w:rPr>
          <w:u w:val="single"/>
        </w:rPr>
        <w:t>timing of the bill coincides with a surge in public awareness and anger about police militarization</w:t>
      </w:r>
      <w:r w:rsidRPr="00143674">
        <w:t>—</w:t>
      </w:r>
      <w:r w:rsidRPr="005A50BE">
        <w:rPr>
          <w:u w:val="single"/>
        </w:rPr>
        <w:t>culminating in prolonged nationwide protests338—that began when police responded to demonstrations over the police shooting</w:t>
      </w:r>
      <w:r w:rsidRPr="00143674">
        <w:t xml:space="preserve"> of an unarmed teenager named</w:t>
      </w:r>
      <w:r>
        <w:t xml:space="preserve"> Michael Brown in August 2014.339 </w:t>
      </w:r>
      <w:r w:rsidRPr="00622928">
        <w:rPr>
          <w:u w:val="single"/>
        </w:rPr>
        <w:t>Nightly protests in Ferguson, Missouri, a town with a majority black population and majority white police force,340 raised questions among the public about the need for BearCats, snipers, wooden bullets, and tear gas to respond to predominately peaceful demonstrations</w:t>
      </w:r>
      <w:r>
        <w:t xml:space="preserve">.341 Johnson spoke out about militarization before events in Ferguson unfolded, and explained his intention to craft such a bill in response to the federal grant programs fueling militarized policing.342 However, </w:t>
      </w:r>
      <w:r w:rsidRPr="00622928">
        <w:rPr>
          <w:u w:val="single"/>
        </w:rPr>
        <w:t>events in Ferguson-and other protests across the United States related to a string of violent policeinvolved deaths of unarmed black victims343-prompted him and other lawmakers</w:t>
      </w:r>
      <w:r>
        <w:t xml:space="preserve">, including Senator Rand Paul, </w:t>
      </w:r>
      <w:r w:rsidRPr="00622928">
        <w:rPr>
          <w:u w:val="single"/>
        </w:rPr>
        <w:t>to ramp up their efforts to address the issue</w:t>
      </w:r>
      <w:r>
        <w:t xml:space="preserve">.344 In December 2014, </w:t>
      </w:r>
      <w:r w:rsidRPr="00622928">
        <w:rPr>
          <w:b/>
          <w:bCs/>
          <w:u w:val="single"/>
        </w:rPr>
        <w:t>as protests spread and the issue of police accountability continued to dominate the news</w:t>
      </w:r>
      <w:r>
        <w:t xml:space="preserve">, </w:t>
      </w:r>
      <w:r w:rsidRPr="00622928">
        <w:rPr>
          <w:u w:val="single"/>
        </w:rPr>
        <w:t>Congress passed a measure requiring states to report the number of people killed in police custody or incident to arrest</w:t>
      </w:r>
      <w:r>
        <w:t xml:space="preserve">. 3 4 5 Such requirements have not been in effect since the same law lapsed in 2006-despite four attempts to reauthorize it-until now.346 As lawmakers from both the Republican and the Democratic parties begin raising a call to action, </w:t>
      </w:r>
      <w:r w:rsidRPr="00622928">
        <w:rPr>
          <w:b/>
          <w:bCs/>
          <w:u w:val="single"/>
        </w:rPr>
        <w:t>it is possible that Congress could pass legislation that might begin to curb federal programs that give both the funding and the military equipment to police departments that encourage the kind of aggressive policing national protests have sought to address</w:t>
      </w:r>
      <w:r>
        <w:t>.</w:t>
      </w:r>
    </w:p>
    <w:p w14:paraId="408CE790" w14:textId="33A99051" w:rsidR="00A61277" w:rsidRDefault="00A61277" w:rsidP="00A61277"/>
    <w:p w14:paraId="0B1247B9" w14:textId="27B876E6" w:rsidR="0059724B" w:rsidRDefault="0059724B" w:rsidP="0059724B">
      <w:pPr>
        <w:pStyle w:val="Heading3"/>
      </w:pPr>
      <w:r>
        <w:t>AT: Reinvestment turn</w:t>
      </w:r>
    </w:p>
    <w:p w14:paraId="6AB60BA7" w14:textId="64E9E50D" w:rsidR="0059724B" w:rsidRDefault="0059724B" w:rsidP="0059724B"/>
    <w:p w14:paraId="67D09FDA" w14:textId="0161586C" w:rsidR="0059724B" w:rsidRDefault="0059724B" w:rsidP="0059724B">
      <w:pPr>
        <w:pStyle w:val="Heading4"/>
      </w:pPr>
      <w:r>
        <w:t>Defunding results in shifting money into community programs</w:t>
      </w:r>
    </w:p>
    <w:p w14:paraId="49915838" w14:textId="77777777" w:rsidR="0059724B" w:rsidRDefault="0059724B" w:rsidP="0059724B">
      <w:pPr>
        <w:rPr>
          <w:rFonts w:asciiTheme="minorHAnsi" w:hAnsiTheme="minorHAnsi" w:cstheme="minorBidi"/>
        </w:rPr>
      </w:pPr>
      <w:r w:rsidRPr="00B93E10">
        <w:rPr>
          <w:rStyle w:val="Style13ptBold"/>
        </w:rPr>
        <w:t>Adamcyzk 20</w:t>
      </w:r>
      <w:r>
        <w:rPr>
          <w:rFonts w:asciiTheme="minorHAnsi" w:hAnsiTheme="minorHAnsi" w:cstheme="minorBidi"/>
        </w:rPr>
        <w:t xml:space="preserve"> – money reporter at CNBC Make It (Alicia Adamcyzk, “What it actually means to ‘defund the police’”, https://www.cnbc.com/2020/06/15/what-it-actually-means-to-defund-the-police.html/micahw)</w:t>
      </w:r>
    </w:p>
    <w:p w14:paraId="67F23701" w14:textId="77777777" w:rsidR="0059724B" w:rsidRDefault="0059724B" w:rsidP="0059724B">
      <w:pPr>
        <w:rPr>
          <w:rFonts w:asciiTheme="minorHAnsi" w:hAnsiTheme="minorHAnsi" w:cstheme="minorBidi"/>
          <w:sz w:val="16"/>
        </w:rPr>
      </w:pPr>
      <w:r w:rsidRPr="00A16630">
        <w:rPr>
          <w:rFonts w:asciiTheme="minorHAnsi" w:hAnsiTheme="minorHAnsi" w:cstheme="minorBidi"/>
          <w:sz w:val="16"/>
        </w:rPr>
        <w:t xml:space="preserve">Activists </w:t>
      </w:r>
      <w:r w:rsidRPr="00A16630">
        <w:rPr>
          <w:rFonts w:asciiTheme="minorHAnsi" w:hAnsiTheme="minorHAnsi" w:cstheme="minorBidi"/>
          <w:u w:val="single"/>
        </w:rPr>
        <w:t>pushing to defund police departments are advocating for the money to be invested in other types of programs in marginalized communities</w:t>
      </w:r>
      <w:r w:rsidRPr="00A16630">
        <w:rPr>
          <w:rFonts w:asciiTheme="minorHAnsi" w:hAnsiTheme="minorHAnsi" w:cstheme="minorBidi"/>
          <w:sz w:val="16"/>
        </w:rPr>
        <w:t xml:space="preserve">, </w:t>
      </w:r>
      <w:r w:rsidRPr="00A16630">
        <w:rPr>
          <w:rFonts w:asciiTheme="minorHAnsi" w:hAnsiTheme="minorHAnsi" w:cstheme="minorBidi"/>
          <w:u w:val="single"/>
        </w:rPr>
        <w:t>like alternative emergency response services</w:t>
      </w:r>
      <w:r w:rsidRPr="00A16630">
        <w:rPr>
          <w:rFonts w:asciiTheme="minorHAnsi" w:hAnsiTheme="minorHAnsi" w:cstheme="minorBidi"/>
          <w:sz w:val="16"/>
        </w:rPr>
        <w:t xml:space="preserve">. Rather than dial 911 and have a police officer respond to an overdose, for example, a medical professional would respond. Those in favor of reform say </w:t>
      </w:r>
      <w:r w:rsidRPr="00A16630">
        <w:rPr>
          <w:rFonts w:asciiTheme="minorHAnsi" w:hAnsiTheme="minorHAnsi" w:cstheme="minorBidi"/>
          <w:b/>
          <w:bCs/>
          <w:u w:val="single"/>
        </w:rPr>
        <w:t>this could prevent the use of unnecessary force and violence</w:t>
      </w:r>
      <w:r w:rsidRPr="00A16630">
        <w:rPr>
          <w:rFonts w:asciiTheme="minorHAnsi" w:hAnsiTheme="minorHAnsi" w:cstheme="minorBidi"/>
          <w:sz w:val="16"/>
        </w:rPr>
        <w:t xml:space="preserve">, and potentially death, </w:t>
      </w:r>
      <w:r w:rsidRPr="00A16630">
        <w:rPr>
          <w:rFonts w:asciiTheme="minorHAnsi" w:hAnsiTheme="minorHAnsi" w:cstheme="minorBidi"/>
          <w:u w:val="single"/>
        </w:rPr>
        <w:t>from police first responders who are not necessarily trained to handle social issues including domestic violence, substance abuse, homelessness or a mental health crisis effectively</w:t>
      </w:r>
      <w:r w:rsidRPr="00A16630">
        <w:rPr>
          <w:rFonts w:asciiTheme="minorHAnsi" w:hAnsiTheme="minorHAnsi" w:cstheme="minorBidi"/>
          <w:sz w:val="16"/>
        </w:rPr>
        <w:t xml:space="preserve">. Instead, </w:t>
      </w:r>
      <w:r w:rsidRPr="00A16630">
        <w:rPr>
          <w:rFonts w:asciiTheme="minorHAnsi" w:hAnsiTheme="minorHAnsi" w:cstheme="minorBidi"/>
          <w:b/>
          <w:bCs/>
          <w:u w:val="single"/>
        </w:rPr>
        <w:t>community workers and others trained in de-escalation techniques would respond</w:t>
      </w:r>
      <w:r w:rsidRPr="00A16630">
        <w:rPr>
          <w:rFonts w:asciiTheme="minorHAnsi" w:hAnsiTheme="minorHAnsi" w:cstheme="minorBidi"/>
          <w:sz w:val="16"/>
        </w:rPr>
        <w:t>. “So much of policing right now is generated and directed toward quality-of-life issues, homelessness, drug addiction, domestic violence,” Black Lives Matter co-founder Alicia Garza told NBC’s “Meet the Press” last week. “</w:t>
      </w:r>
      <w:r w:rsidRPr="00A16630">
        <w:rPr>
          <w:rFonts w:asciiTheme="minorHAnsi" w:hAnsiTheme="minorHAnsi" w:cstheme="minorBidi"/>
          <w:b/>
          <w:bCs/>
          <w:u w:val="single"/>
        </w:rPr>
        <w:t>What we do need is increased funding for housing, we need increased funding for education, we need increased funding for quality of life of communities who are over-policed and over-surveilled</w:t>
      </w:r>
      <w:r w:rsidRPr="00A16630">
        <w:rPr>
          <w:rFonts w:asciiTheme="minorHAnsi" w:hAnsiTheme="minorHAnsi" w:cstheme="minorBidi"/>
          <w:sz w:val="16"/>
        </w:rPr>
        <w:t xml:space="preserve">.” Earlier this month, a letter signed by hundreds of current and </w:t>
      </w:r>
      <w:r w:rsidRPr="00A16630">
        <w:rPr>
          <w:rFonts w:asciiTheme="minorHAnsi" w:hAnsiTheme="minorHAnsi" w:cstheme="minorBidi"/>
          <w:u w:val="single"/>
        </w:rPr>
        <w:t>former de Blasio staffers demanded New York City’s mayor reduce the portion of the FY2021 budget going to the NYPD by at least $1 billion, and that the funds be reallocated to</w:t>
      </w:r>
      <w:r w:rsidRPr="00A16630">
        <w:rPr>
          <w:rFonts w:asciiTheme="minorHAnsi" w:hAnsiTheme="minorHAnsi" w:cstheme="minorBidi"/>
          <w:sz w:val="16"/>
        </w:rPr>
        <w:t xml:space="preserve"> “</w:t>
      </w:r>
      <w:r w:rsidRPr="00A16630">
        <w:rPr>
          <w:rFonts w:asciiTheme="minorHAnsi" w:hAnsiTheme="minorHAnsi" w:cstheme="minorBidi"/>
          <w:u w:val="single"/>
        </w:rPr>
        <w:t>essential social services, including housing support and rental relief, food assistance and health care</w:t>
      </w:r>
      <w:r w:rsidRPr="00A16630">
        <w:rPr>
          <w:rFonts w:asciiTheme="minorHAnsi" w:hAnsiTheme="minorHAnsi" w:cstheme="minorBidi"/>
          <w:sz w:val="16"/>
        </w:rPr>
        <w:t xml:space="preserve">.” In a letter to staffers, de Blasio promised </w:t>
      </w:r>
      <w:r w:rsidRPr="00A16630">
        <w:rPr>
          <w:rFonts w:asciiTheme="minorHAnsi" w:hAnsiTheme="minorHAnsi" w:cstheme="minorBidi"/>
          <w:u w:val="single"/>
        </w:rPr>
        <w:t>to make the city</w:t>
      </w:r>
      <w:r w:rsidRPr="00A16630">
        <w:rPr>
          <w:rFonts w:asciiTheme="minorHAnsi" w:hAnsiTheme="minorHAnsi" w:cstheme="minorBidi"/>
          <w:sz w:val="16"/>
        </w:rPr>
        <w:t xml:space="preserve"> “</w:t>
      </w:r>
      <w:r w:rsidRPr="00A16630">
        <w:rPr>
          <w:rFonts w:asciiTheme="minorHAnsi" w:hAnsiTheme="minorHAnsi" w:cstheme="minorBidi"/>
          <w:u w:val="single"/>
        </w:rPr>
        <w:t>fairer and more just for communities of color</w:t>
      </w:r>
      <w:r w:rsidRPr="00A16630">
        <w:rPr>
          <w:rFonts w:asciiTheme="minorHAnsi" w:hAnsiTheme="minorHAnsi" w:cstheme="minorBidi"/>
          <w:sz w:val="16"/>
        </w:rPr>
        <w:t>.”</w:t>
      </w:r>
    </w:p>
    <w:p w14:paraId="7C050653" w14:textId="77777777" w:rsidR="0059724B" w:rsidRPr="0059724B" w:rsidRDefault="0059724B" w:rsidP="0059724B"/>
    <w:p w14:paraId="4E533B2D" w14:textId="2E228CAD" w:rsidR="00A61277" w:rsidRDefault="00894EA0" w:rsidP="00894EA0">
      <w:pPr>
        <w:pStyle w:val="Heading3"/>
      </w:pPr>
      <w:r>
        <w:t>Reduce JAG grants</w:t>
      </w:r>
    </w:p>
    <w:p w14:paraId="7E7BA382" w14:textId="683CAA2F" w:rsidR="00894EA0" w:rsidRDefault="00894EA0" w:rsidP="00894EA0"/>
    <w:p w14:paraId="610B3B23" w14:textId="77777777" w:rsidR="00894EA0" w:rsidRDefault="00894EA0" w:rsidP="00894EA0">
      <w:pPr>
        <w:pStyle w:val="Heading4"/>
      </w:pPr>
      <w:r>
        <w:t>Elimination of the JAG Grants is key to solve militarization</w:t>
      </w:r>
    </w:p>
    <w:p w14:paraId="06E89B57" w14:textId="77777777" w:rsidR="00894EA0" w:rsidRPr="000871E8" w:rsidRDefault="00894EA0" w:rsidP="00894EA0">
      <w:r w:rsidRPr="00B43A96">
        <w:rPr>
          <w:rStyle w:val="Style13ptBold"/>
        </w:rPr>
        <w:t>Doherty 16</w:t>
      </w:r>
      <w:r>
        <w:t xml:space="preserve"> – staff member at the University of Southern California Gould School of Law (Joseph B. Doherty, Southern California Interdisciplinary Law Journal, Volume 25, Issue 2 – Spring 2016, “Us vs. them: The militarization of American law enforcement and the psychological effect on police officers &amp; civilians”, pgs. 448-449, </w:t>
      </w:r>
      <w:hyperlink r:id="rId8" w:history="1">
        <w:r w:rsidRPr="00DC3CCE">
          <w:rPr>
            <w:rStyle w:val="Hyperlink"/>
          </w:rPr>
          <w:t>https://heinonline-org.proxy.lib.umich.edu/HOL/Page?collection=journals&amp;handle=hein.journals/scid25&amp;id=419&amp;men_tab=srchresults/micahw</w:t>
        </w:r>
      </w:hyperlink>
      <w:r>
        <w:t>)</w:t>
      </w:r>
    </w:p>
    <w:p w14:paraId="249C021E" w14:textId="77777777" w:rsidR="00894EA0" w:rsidRPr="000871E8" w:rsidRDefault="00894EA0" w:rsidP="00894EA0">
      <w:pPr>
        <w:rPr>
          <w:rStyle w:val="StyleUnderline"/>
        </w:rPr>
      </w:pPr>
      <w:r>
        <w:t xml:space="preserve">D. </w:t>
      </w:r>
      <w:r w:rsidRPr="000871E8">
        <w:rPr>
          <w:rStyle w:val="StyleUnderline"/>
        </w:rPr>
        <w:t>ELIMINATION OF JAG GRANTS</w:t>
      </w:r>
    </w:p>
    <w:p w14:paraId="100A0481" w14:textId="77777777" w:rsidR="00894EA0" w:rsidRDefault="00894EA0" w:rsidP="00894EA0">
      <w:r w:rsidRPr="000871E8">
        <w:rPr>
          <w:rStyle w:val="StyleUnderline"/>
        </w:rPr>
        <w:t>When applying for JAG grants</w:t>
      </w:r>
      <w:r>
        <w:t xml:space="preserve">, </w:t>
      </w:r>
      <w:r w:rsidRPr="000871E8">
        <w:rPr>
          <w:rStyle w:val="StyleUnderline"/>
        </w:rPr>
        <w:t>police departments are rewarded with funding based on statistics</w:t>
      </w:r>
      <w:r>
        <w:t xml:space="preserve">, </w:t>
      </w:r>
      <w:r w:rsidRPr="000871E8">
        <w:rPr>
          <w:rStyle w:val="StyleUnderline"/>
        </w:rPr>
        <w:t>including the number of overall arrests and drug seizures."' With this statistics-based reward set up for JAG grants</w:t>
      </w:r>
      <w:r>
        <w:t>, police departments are incentivized to make as many easy arrests (low-level drug offenses) and seizures (</w:t>
      </w:r>
      <w:r w:rsidRPr="000871E8">
        <w:rPr>
          <w:rStyle w:val="StyleUnderline"/>
        </w:rPr>
        <w:t>regardless of size</w:t>
      </w:r>
      <w:r>
        <w:t>) as possible.</w:t>
      </w:r>
      <w:r w:rsidRPr="000871E8">
        <w:rPr>
          <w:rStyle w:val="StyleUnderline"/>
        </w:rPr>
        <w:t>' When it comes to receiving JAG grants</w:t>
      </w:r>
      <w:r>
        <w:t xml:space="preserve">, </w:t>
      </w:r>
      <w:r w:rsidRPr="000871E8">
        <w:rPr>
          <w:rStyle w:val="StyleUnderline"/>
        </w:rPr>
        <w:t>whether any of the arrests or seizures actually reduce crime is irrelevant 301 It's all about the numbers</w:t>
      </w:r>
      <w:r>
        <w:t>.342 In fact, actual crime reduction could hinder a department's ability to receive federal money—</w:t>
      </w:r>
      <w:r w:rsidRPr="000871E8">
        <w:rPr>
          <w:rStyle w:val="StyleUnderline"/>
        </w:rPr>
        <w:t>if the crime rate isn't high</w:t>
      </w:r>
      <w:r>
        <w:t>, police departments in those areas will not receive as much funding.</w:t>
      </w:r>
    </w:p>
    <w:p w14:paraId="6B5B86E7" w14:textId="77777777" w:rsidR="00894EA0" w:rsidRDefault="00894EA0" w:rsidP="00894EA0">
      <w:r w:rsidRPr="00083538">
        <w:t xml:space="preserve">The priority to make as many arrests and seizures as possible to receive federal money is then passed down to police officers themselves and is reflected in how each officer is evaluated, reviewed, and promoted.3" </w:t>
      </w:r>
      <w:r w:rsidRPr="000871E8">
        <w:rPr>
          <w:rStyle w:val="StyleUnderline"/>
        </w:rPr>
        <w:t>It is easy to see how this system increases public distrust of the police when arrests and seizures arc not made for the safety of the community</w:t>
      </w:r>
      <w:r w:rsidRPr="00083538">
        <w:t xml:space="preserve">, but rather to increase a police department's budget. It is also worth noting, </w:t>
      </w:r>
      <w:r w:rsidRPr="000871E8">
        <w:rPr>
          <w:rStyle w:val="StyleUnderline"/>
        </w:rPr>
        <w:t>as the ACLU reports</w:t>
      </w:r>
      <w:r w:rsidRPr="00083538">
        <w:t>, that these arrests and seizures are predominately made against minorities—</w:t>
      </w:r>
      <w:r w:rsidRPr="000871E8">
        <w:rPr>
          <w:rStyle w:val="StyleUnderline"/>
        </w:rPr>
        <w:t>which exacerbates racial tension and distrust of the police in communities of color." Moreover</w:t>
      </w:r>
      <w:r w:rsidRPr="00083538">
        <w:t xml:space="preserve">, </w:t>
      </w:r>
      <w:r w:rsidRPr="000871E8">
        <w:rPr>
          <w:rStyle w:val="StyleUnderline"/>
        </w:rPr>
        <w:t>JAG funding is being used to conduct unnecessarily aggressive</w:t>
      </w:r>
      <w:r w:rsidRPr="00083538">
        <w:t>, paramilitary tactics via task forces that routinely conduct drug investigations, making civilian policing more of a military operation rather than a community service.</w:t>
      </w:r>
      <w:r w:rsidRPr="000871E8">
        <w:rPr>
          <w:rStyle w:val="StyleUnderline"/>
          <w:u w:val="none"/>
        </w:rPr>
        <w:t xml:space="preserve">'6 </w:t>
      </w:r>
      <w:r w:rsidRPr="000871E8">
        <w:rPr>
          <w:rStyle w:val="StyleUnderline"/>
        </w:rPr>
        <w:t xml:space="preserve">A 2004 classified DEA memo confirms the blurring of the line between domestic law enforcement and the military by calling the DEA "[t]he 'Other' Warfighter," stating that the War on Drugs </w:t>
      </w:r>
      <w:r w:rsidRPr="00083538">
        <w:t>"</w:t>
      </w:r>
      <w:r w:rsidRPr="000871E8">
        <w:rPr>
          <w:rStyle w:val="StyleUnderline"/>
        </w:rPr>
        <w:t>has all the risks</w:t>
      </w:r>
      <w:r w:rsidRPr="00083538">
        <w:t xml:space="preserve">, excitement, </w:t>
      </w:r>
      <w:r w:rsidRPr="000871E8">
        <w:rPr>
          <w:rStyle w:val="StyleUnderline"/>
        </w:rPr>
        <w:t>and dangers of conventional warfare."' The militarization of civilian policing through JAG grants has created a police culture in America that encourages the perception that people are law enforcement's enemies rather than citizens they arc sworn to protect</w:t>
      </w:r>
      <w:r w:rsidRPr="00083538">
        <w:t>.</w:t>
      </w:r>
      <w:r w:rsidRPr="000871E8">
        <w:rPr>
          <w:rStyle w:val="StyleUnderline"/>
        </w:rPr>
        <w:t>TM8 By eliminating JAG grants and evolving beyond the failed War on Dnigs</w:t>
      </w:r>
      <w:r w:rsidRPr="00083538">
        <w:t>,</w:t>
      </w:r>
      <w:r w:rsidRPr="000871E8">
        <w:rPr>
          <w:rStyle w:val="StyleUnderline"/>
        </w:rPr>
        <w:t>TM9 it is possible that police will change their perception of civilians from enemies to members of their community</w:t>
      </w:r>
      <w:r w:rsidRPr="00083538">
        <w:t>, and reflect behavior that is in accordance with their oath.35°</w:t>
      </w:r>
    </w:p>
    <w:p w14:paraId="7A59C5EE" w14:textId="6E1F1F8E" w:rsidR="00894EA0" w:rsidRDefault="00894EA0" w:rsidP="00894EA0"/>
    <w:p w14:paraId="3B0A89E4" w14:textId="4B9F3FC7" w:rsidR="00894EA0" w:rsidRDefault="00894EA0" w:rsidP="00894EA0">
      <w:pPr>
        <w:pStyle w:val="Heading3"/>
      </w:pPr>
      <w:r>
        <w:t>Eliminate 1033</w:t>
      </w:r>
    </w:p>
    <w:p w14:paraId="375EA4DD" w14:textId="44E77785" w:rsidR="00894EA0" w:rsidRDefault="00894EA0" w:rsidP="00894EA0"/>
    <w:p w14:paraId="18517212" w14:textId="77777777" w:rsidR="00894EA0" w:rsidRDefault="00894EA0" w:rsidP="00894EA0">
      <w:pPr>
        <w:pStyle w:val="Heading4"/>
      </w:pPr>
      <w:r>
        <w:t>Elimination of the 1033 Program</w:t>
      </w:r>
    </w:p>
    <w:p w14:paraId="0791D09E" w14:textId="77777777" w:rsidR="00894EA0" w:rsidRPr="000871E8" w:rsidRDefault="00894EA0" w:rsidP="00894EA0">
      <w:r w:rsidRPr="000871E8">
        <w:rPr>
          <w:rStyle w:val="Style13ptBold"/>
        </w:rPr>
        <w:t>Doherty 16</w:t>
      </w:r>
      <w:r w:rsidRPr="000871E8">
        <w:t xml:space="preserve"> – staff member at the University of Southern California Gould School of Law (Joseph B. Doherty, Southern California Interdisciplinary Law Journal, Volume 25, Issue 2 – Spring 2016, “Us vs. them: The militarization of American law enforcement and the psychological effect on police officers &amp; civilians”, pgs. 447-448, </w:t>
      </w:r>
      <w:hyperlink r:id="rId9" w:history="1">
        <w:r w:rsidRPr="000871E8">
          <w:rPr>
            <w:rStyle w:val="Hyperlink"/>
          </w:rPr>
          <w:t>https://heinonline-org.proxy.lib.umich.edu/HOL/Page?collection=journals&amp;handle=hein.journals/scid25&amp;id=419&amp;men_tab=srchresults/micahw</w:t>
        </w:r>
      </w:hyperlink>
      <w:r w:rsidRPr="000871E8">
        <w:t>)</w:t>
      </w:r>
    </w:p>
    <w:p w14:paraId="7FFCFA16" w14:textId="77777777" w:rsidR="00894EA0" w:rsidRPr="000871E8" w:rsidRDefault="00894EA0" w:rsidP="00894EA0">
      <w:pPr>
        <w:rPr>
          <w:rStyle w:val="StyleUnderline"/>
        </w:rPr>
      </w:pPr>
      <w:r w:rsidRPr="000871E8">
        <w:rPr>
          <w:rStyle w:val="StyleUnderline"/>
          <w:u w:val="none"/>
        </w:rPr>
        <w:t>C</w:t>
      </w:r>
      <w:r>
        <w:t xml:space="preserve">. </w:t>
      </w:r>
      <w:r w:rsidRPr="000871E8">
        <w:rPr>
          <w:rStyle w:val="StyleUnderline"/>
        </w:rPr>
        <w:t>ELIMINATION OF THE 1033 PROGRAM</w:t>
      </w:r>
    </w:p>
    <w:p w14:paraId="27132324" w14:textId="77777777" w:rsidR="00894EA0" w:rsidRDefault="00894EA0" w:rsidP="00894EA0">
      <w:r w:rsidRPr="000871E8">
        <w:rPr>
          <w:rStyle w:val="StyleUnderline"/>
        </w:rPr>
        <w:t xml:space="preserve">The 1033 program is operated by the Department of Defense through its Defense Logistics Agency's ("DLA") Law Enforcement Support Office ("LESO").)" The 1033 statute authorizes the transfer of Department of Defense </w:t>
      </w:r>
      <w:r w:rsidRPr="00A47C7D">
        <w:t xml:space="preserve">"property that might otherwise be destroyed" </w:t>
      </w:r>
      <w:r w:rsidRPr="000871E8">
        <w:rPr>
          <w:u w:val="single"/>
        </w:rPr>
        <w:t>to law enforcement agencies across America</w:t>
      </w:r>
      <w:r w:rsidRPr="00A47C7D">
        <w:t xml:space="preserve">. </w:t>
      </w:r>
      <w:r w:rsidRPr="000871E8">
        <w:rPr>
          <w:rStyle w:val="StyleUnderline"/>
        </w:rPr>
        <w:t>33° The purpose of the transfer of military equipment is for use in counter-drug activities</w:t>
      </w:r>
      <w:r w:rsidRPr="00A47C7D">
        <w:t xml:space="preserve">.33' Transferred property includes MAP vehicles, bomb-disarming robots (which can themselves be armed), and assault rifles." LESO declares, "[n]et equipment is purchased for distribution."313 An </w:t>
      </w:r>
      <w:r w:rsidRPr="000871E8">
        <w:rPr>
          <w:u w:val="single"/>
        </w:rPr>
        <w:t>investigation by the ACLU</w:t>
      </w:r>
      <w:r w:rsidRPr="00A47C7D">
        <w:t xml:space="preserve">, however, </w:t>
      </w:r>
      <w:r w:rsidRPr="000871E8">
        <w:rPr>
          <w:rStyle w:val="StyleUnderline"/>
        </w:rPr>
        <w:t>found that 36 percent of the transferred property pursuant to the program was brand new</w:t>
      </w:r>
      <w:r w:rsidRPr="00A47C7D">
        <w:t xml:space="preserve">. 334 This suggests that </w:t>
      </w:r>
      <w:r w:rsidRPr="000871E8">
        <w:rPr>
          <w:u w:val="single"/>
        </w:rPr>
        <w:t>the DLA is purchasing new weapons and equipment from weapons manufactures and transferring the property to law enforcement agencies rather than merely transferring "property that might otherwise be destroyed</w:t>
      </w:r>
      <w:r w:rsidRPr="00A47C7D">
        <w:t xml:space="preserve">."'" Moreover, if the government is giving state and local police military equipment for its use in drug investigations, </w:t>
      </w:r>
      <w:r w:rsidRPr="000871E8">
        <w:rPr>
          <w:b/>
          <w:bCs/>
          <w:u w:val="single"/>
        </w:rPr>
        <w:t>it increases the likelihood that police departments will use military weapons whenever there is a drug investigation</w:t>
      </w:r>
      <w:r w:rsidRPr="00A47C7D">
        <w:t xml:space="preserve">." In fact, </w:t>
      </w:r>
      <w:r w:rsidRPr="000871E8">
        <w:rPr>
          <w:rStyle w:val="StyleUnderline"/>
        </w:rPr>
        <w:t>in most cases military equipment transferred through the 1033 program is contingent on its use within one calendar year</w:t>
      </w:r>
      <w:r w:rsidRPr="00A47C7D">
        <w:t xml:space="preserve">.'" </w:t>
      </w:r>
      <w:r w:rsidRPr="000871E8">
        <w:rPr>
          <w:u w:val="single"/>
        </w:rPr>
        <w:t xml:space="preserve">This "use it or lose it" </w:t>
      </w:r>
      <w:r w:rsidRPr="000871E8">
        <w:rPr>
          <w:rStyle w:val="StyleUnderline"/>
        </w:rPr>
        <w:t>condition guarantees that each item will be used if the police department wants to keep it</w:t>
      </w:r>
      <w:r w:rsidRPr="00A47C7D">
        <w:t xml:space="preserve">.' It is easy to see how this condition on weapons transfers can be dangerous for society, especially when the item is an MRAP mounted with a machine gun. </w:t>
      </w:r>
      <w:r w:rsidRPr="000871E8">
        <w:rPr>
          <w:u w:val="single"/>
        </w:rPr>
        <w:t>Most concerning</w:t>
      </w:r>
      <w:r w:rsidRPr="00A47C7D">
        <w:t xml:space="preserve">, perhaps, </w:t>
      </w:r>
      <w:r w:rsidRPr="000871E8">
        <w:rPr>
          <w:b/>
          <w:bCs/>
          <w:u w:val="single"/>
        </w:rPr>
        <w:t>is that its use is aimed at us</w:t>
      </w:r>
      <w:r w:rsidRPr="00A47C7D">
        <w:t>.</w:t>
      </w:r>
    </w:p>
    <w:p w14:paraId="7EE0FCDC" w14:textId="0019EA14" w:rsidR="00894EA0" w:rsidRDefault="00894EA0" w:rsidP="00894EA0"/>
    <w:p w14:paraId="7D35B87C" w14:textId="6515C3A5" w:rsidR="00894EA0" w:rsidRDefault="00894EA0" w:rsidP="00894EA0">
      <w:pPr>
        <w:pStyle w:val="Heading3"/>
      </w:pPr>
      <w:r>
        <w:t>Reduce DHS grants</w:t>
      </w:r>
    </w:p>
    <w:p w14:paraId="0EFF6EC1" w14:textId="7848A579" w:rsidR="00894EA0" w:rsidRDefault="00894EA0" w:rsidP="00894EA0"/>
    <w:p w14:paraId="3E3B2C67" w14:textId="77777777" w:rsidR="00894EA0" w:rsidRDefault="00894EA0" w:rsidP="00894EA0">
      <w:pPr>
        <w:pStyle w:val="Heading4"/>
      </w:pPr>
      <w:r>
        <w:t>Cutting DHS grants is necessary to solve militarization</w:t>
      </w:r>
    </w:p>
    <w:p w14:paraId="7F234A46" w14:textId="77777777" w:rsidR="00894EA0" w:rsidRPr="000871E8" w:rsidRDefault="00894EA0" w:rsidP="00894EA0">
      <w:pPr>
        <w:rPr>
          <w:rStyle w:val="StyleUnderline"/>
        </w:rPr>
      </w:pPr>
      <w:r w:rsidRPr="000871E8">
        <w:rPr>
          <w:rStyle w:val="Style13ptBold"/>
        </w:rPr>
        <w:t>Doherty 16</w:t>
      </w:r>
      <w:r w:rsidRPr="000871E8">
        <w:rPr>
          <w:rStyle w:val="StyleUnderline"/>
          <w:u w:val="none"/>
        </w:rPr>
        <w:t xml:space="preserve"> – staff member at the University of Southern California Gould School of Law </w:t>
      </w:r>
      <w:r w:rsidRPr="000871E8">
        <w:t>(Joseph</w:t>
      </w:r>
      <w:r>
        <w:t xml:space="preserve"> B. Doherty, Southern California Interdisciplinary Law Journal, Volume 25, Issue 2 – Spring 2016, “Us vs. them: The militarization of American law enforcement and the psychological effect on police officers &amp; civilians”, pgs. 446-447, https://heinonline-org.proxy.lib.umich.edu/HOL/Page?collection=journals&amp;handle=hein.journals/scid25&amp;id=419&amp;men_tab=srchresults/micahw)</w:t>
      </w:r>
    </w:p>
    <w:p w14:paraId="07E55DFD" w14:textId="77777777" w:rsidR="00894EA0" w:rsidRDefault="00894EA0" w:rsidP="00894EA0">
      <w:r w:rsidRPr="000871E8">
        <w:rPr>
          <w:rStyle w:val="StyleUnderline"/>
        </w:rPr>
        <w:t>Arguments in support of the militarization of America's civilian police forces justify the mass influx of funds and military equipment as necessary to protect American soil from acts of terrorism</w:t>
      </w:r>
      <w:r>
        <w:t xml:space="preserve">.' One of the primary events that government officials note as evidence that the massive expense and distribution of military equipment is working, </w:t>
      </w:r>
      <w:r w:rsidRPr="000871E8">
        <w:rPr>
          <w:rStyle w:val="StyleUnderline"/>
        </w:rPr>
        <w:t>is the manhunt and capture of Dzhokhar Tsamaev</w:t>
      </w:r>
      <w:r>
        <w:t xml:space="preserve">, </w:t>
      </w:r>
      <w:r w:rsidRPr="000871E8">
        <w:rPr>
          <w:rStyle w:val="StyleUnderline"/>
        </w:rPr>
        <w:t>one of the perpetrators of the Boston Marathon bombing in 2013</w:t>
      </w:r>
      <w:r>
        <w:t xml:space="preserve">.321 Following the capture, </w:t>
      </w:r>
      <w:r w:rsidRPr="000871E8">
        <w:rPr>
          <w:rStyle w:val="StyleUnderline"/>
        </w:rPr>
        <w:t>Homeland Security officials credited DHS grants for the city's SWAT teams</w:t>
      </w:r>
      <w:r>
        <w:t>, armored vehicles, surveillance systems, and bomb-detection teams that "</w:t>
      </w:r>
      <w:r w:rsidRPr="000871E8">
        <w:rPr>
          <w:rStyle w:val="StyleUnderline"/>
        </w:rPr>
        <w:t>allowed [them] to take Tsamaev into custody alive," and stressed the importance of continued funding of these programs to prevent future attacks</w:t>
      </w:r>
      <w:r>
        <w:t xml:space="preserve">.' Other officials noted, however, that the "lockdown" </w:t>
      </w:r>
      <w:r w:rsidRPr="000871E8">
        <w:rPr>
          <w:rStyle w:val="StyleUnderline"/>
        </w:rPr>
        <w:t>reaction was a violation of civil liberties</w:t>
      </w:r>
      <w:r>
        <w:t>, not to mention unsuccessful since Tsamaev was not discovered by the use of SWAT teams, armored vehicles, or surveillance systems, but rather by a resident who noticed a trail of blood leading into her boat in her backyard after the lockdown had been lifted.</w:t>
      </w:r>
      <w:r w:rsidRPr="000871E8">
        <w:rPr>
          <w:rStyle w:val="StyleUnderline"/>
        </w:rPr>
        <w:t>323 Recounting the forced lockdown of a city</w:t>
      </w:r>
      <w:r>
        <w:t xml:space="preserve">, </w:t>
      </w:r>
      <w:r w:rsidRPr="000871E8">
        <w:rPr>
          <w:u w:val="single"/>
        </w:rPr>
        <w:t>militarized police riding tanks in the streets, door-to-door armed searches without a warrant</w:t>
      </w:r>
      <w:r>
        <w:t xml:space="preserve"> ... [and] families thrown out of their homes at gunpoint to be searched without probable </w:t>
      </w:r>
      <w:r w:rsidRPr="00A47C7D">
        <w:t>cause," former Rep. Ron Paul expressed his concern regarding the response from law enforcement saying it was more frightening than the terrorist attack itself. 124 As the Atlantic reported in 2013, Am</w:t>
      </w:r>
      <w:r w:rsidRPr="000871E8">
        <w:rPr>
          <w:u w:val="single"/>
        </w:rPr>
        <w:t>erica has not experienced a military occupation of a city since the Watts riots in 1965</w:t>
      </w:r>
      <w:r w:rsidRPr="00A47C7D">
        <w:t>.</w:t>
      </w:r>
      <w:r w:rsidRPr="000871E8">
        <w:rPr>
          <w:u w:val="single"/>
        </w:rPr>
        <w:t>325 It didn't happen in Oklahoma City after the federal building bombing in 1995, after the bombing at the 1996 Olympic games in Atlanta, nor during the sniper attacks in Washington D.C. in 2002</w:t>
      </w:r>
      <w:r>
        <w:t xml:space="preserve">.'26 In Boston, nineteen-thousand National Guards were deployed, tanks drove down residential streets, innocent people had guns drawn on them for peering out of their residence windows, not to quell riots or an insurrection, but to search for a single suspect.327 </w:t>
      </w:r>
      <w:r w:rsidRPr="000871E8">
        <w:rPr>
          <w:u w:val="single"/>
        </w:rPr>
        <w:t>After the cost of $34 billion in terrorist preparedness expenses, not to mention the estimated $333 million that Boston lost during the daylong lockdown</w:t>
      </w:r>
      <w:r>
        <w:t xml:space="preserve">, </w:t>
      </w:r>
      <w:r w:rsidRPr="000871E8">
        <w:rPr>
          <w:rStyle w:val="StyleUnderline"/>
        </w:rPr>
        <w:t>the fact remains that all of that money</w:t>
      </w:r>
      <w:r>
        <w:t xml:space="preserve">, SWAT team start-ups and deployments, as well as military equipment distributions, </w:t>
      </w:r>
      <w:r w:rsidRPr="000871E8">
        <w:rPr>
          <w:b/>
          <w:bCs/>
          <w:u w:val="single"/>
        </w:rPr>
        <w:t>did not prevent the attack from occurring</w:t>
      </w:r>
      <w:r>
        <w:t xml:space="preserve">. ' Accordingly, </w:t>
      </w:r>
      <w:r w:rsidRPr="000871E8">
        <w:rPr>
          <w:u w:val="single"/>
        </w:rPr>
        <w:t>rethinking how our tax dollars are spent on anti-terrorism efforts seems appropriate</w:t>
      </w:r>
      <w:r>
        <w:t xml:space="preserve">. Perhaps, </w:t>
      </w:r>
      <w:r w:rsidRPr="000871E8">
        <w:rPr>
          <w:b/>
          <w:bCs/>
          <w:u w:val="single"/>
        </w:rPr>
        <w:t>reallocating a portion of the DHS grants toward public education and creating community relations-based programs and jobs will give rising generations the resources and opportunities to develop effective anti-terrorism strategies that past and current ones have not adopted</w:t>
      </w:r>
      <w:r>
        <w:t xml:space="preserve">. </w:t>
      </w:r>
    </w:p>
    <w:p w14:paraId="1600F81D" w14:textId="42CB5E0A" w:rsidR="00894EA0" w:rsidRDefault="00894EA0" w:rsidP="00894EA0"/>
    <w:p w14:paraId="0EE38D69" w14:textId="050C781C" w:rsidR="00894EA0" w:rsidRDefault="00894EA0" w:rsidP="00894EA0">
      <w:pPr>
        <w:pStyle w:val="Heading3"/>
      </w:pPr>
      <w:r>
        <w:t>Reduce SWAT</w:t>
      </w:r>
    </w:p>
    <w:p w14:paraId="4A687495" w14:textId="244D4AA1" w:rsidR="00894EA0" w:rsidRDefault="00894EA0" w:rsidP="00894EA0"/>
    <w:p w14:paraId="3521774F" w14:textId="77777777" w:rsidR="00894EA0" w:rsidRDefault="00894EA0" w:rsidP="00894EA0">
      <w:pPr>
        <w:pStyle w:val="Heading4"/>
      </w:pPr>
      <w:r>
        <w:t>Reduction of SWAT Deployments is key to solve militarization</w:t>
      </w:r>
    </w:p>
    <w:p w14:paraId="5FEAE192" w14:textId="77777777" w:rsidR="00894EA0" w:rsidRDefault="00894EA0" w:rsidP="00894EA0">
      <w:r w:rsidRPr="000871E8">
        <w:rPr>
          <w:rStyle w:val="Style13ptBold"/>
        </w:rPr>
        <w:t>Doherty 16</w:t>
      </w:r>
      <w:r w:rsidRPr="000871E8">
        <w:t xml:space="preserve"> – staff member at the University of Southern California Gould School of Law</w:t>
      </w:r>
      <w:r w:rsidRPr="000871E8">
        <w:rPr>
          <w:rStyle w:val="StyleUnderline"/>
          <w:u w:val="none"/>
        </w:rPr>
        <w:t xml:space="preserve"> </w:t>
      </w:r>
      <w:r>
        <w:t>(Joseph B. Doherty, Southern California Interdisciplinary Law Journal, Volume 25, Issue 2 – Spring 2016, “Us vs. them: The militarization of American law enforcement and the psychological effect on police officers &amp; civilians”, pgs. 445-446, https://heinonline-org.proxy.lib.umich.edu/HOL/Page?collection=journals&amp;handle=hein.journals/scid25&amp;id=419&amp;men_tab=srchresults/micahw)</w:t>
      </w:r>
    </w:p>
    <w:p w14:paraId="50DC9001" w14:textId="77777777" w:rsidR="00894EA0" w:rsidRDefault="00894EA0" w:rsidP="00894EA0">
      <w:r w:rsidRPr="00EA3A93">
        <w:t xml:space="preserve">SWAT teams can be an effective law enforcement tool when deployed in response to their originally-intended initiatives to suppress race riots, hostage-takings, and barricaded shootouts.3' However, </w:t>
      </w:r>
      <w:r w:rsidRPr="000871E8">
        <w:rPr>
          <w:rStyle w:val="StyleUnderline"/>
        </w:rPr>
        <w:t>SWAT teams today</w:t>
      </w:r>
      <w:r w:rsidRPr="00EA3A93">
        <w:t>, are deployed 220 times every day in America31—</w:t>
      </w:r>
      <w:r w:rsidRPr="000871E8">
        <w:rPr>
          <w:u w:val="single"/>
        </w:rPr>
        <w:t>using aggressive and violent paramilitary tactics to force entry into civilian homes predominately for warrant service, nonviolent crimes, and low-level drug investigations</w:t>
      </w:r>
      <w:r w:rsidRPr="00EA3A93">
        <w:t xml:space="preserve">.'" Often, these </w:t>
      </w:r>
      <w:r w:rsidRPr="000871E8">
        <w:rPr>
          <w:u w:val="single"/>
        </w:rPr>
        <w:t xml:space="preserve">raids result in injury, death, and property damage, </w:t>
      </w:r>
      <w:r w:rsidRPr="000871E8">
        <w:rPr>
          <w:rStyle w:val="StyleUnderline"/>
        </w:rPr>
        <w:t>and disproportionately target people of color</w:t>
      </w:r>
      <w:r w:rsidRPr="00EA3A93">
        <w:t xml:space="preserve">. 3" Rather than leaving the decision to the police officers themselves to subjectively qualify a situation as high-risk enough to justify SWAT team deployments and the violent force that follows, </w:t>
      </w:r>
      <w:r w:rsidRPr="000871E8">
        <w:rPr>
          <w:u w:val="single"/>
        </w:rPr>
        <w:t>law enforcement agencies should have clear standards that limit SWAT team deployments to scenarios that are truly high-risk and require extreme force</w:t>
      </w:r>
      <w:r w:rsidRPr="00EA3A93">
        <w:t xml:space="preserve">.3" </w:t>
      </w:r>
      <w:r w:rsidRPr="000871E8">
        <w:rPr>
          <w:u w:val="single"/>
        </w:rPr>
        <w:t>Without such standards, SWAT teams will continue to be used in ways that are inappropriate for police work, and both police officers and civilians will continue to suffer often-deadly consequences</w:t>
      </w:r>
      <w:r w:rsidRPr="00EA3A93">
        <w:t xml:space="preserve">. </w:t>
      </w:r>
      <w:r w:rsidRPr="000871E8">
        <w:rPr>
          <w:rStyle w:val="StyleUnderline"/>
        </w:rPr>
        <w:t>315 Instead of deploying SWAT teams for purposes contrary to public safety</w:t>
      </w:r>
      <w:r w:rsidRPr="00EA3A93">
        <w:t xml:space="preserve">, such as to merely justify the cost of maintaining the units or for practice, </w:t>
      </w:r>
      <w:r w:rsidRPr="000871E8">
        <w:rPr>
          <w:rStyle w:val="StyleUnderline"/>
        </w:rPr>
        <w:t>SWAT teams must be used only as a last resort</w:t>
      </w:r>
      <w:r w:rsidRPr="00EA3A93">
        <w:t xml:space="preserve">—where patrol personnel cannot resolve an incident without them. 316 Warrant service, nonviolent crimes, and low-level drug investigations largely do not represent such a situation;' Furthermore, </w:t>
      </w:r>
      <w:r w:rsidRPr="000871E8">
        <w:rPr>
          <w:u w:val="single"/>
        </w:rPr>
        <w:t>given the fact that SWAT teams can escalate rather than de-escalate potential violence, law enforcement officials should use a high level of scrutiny in determining a high-risk scenario and avoid using paramilitary tactics and military-grade firepower upon the public as much as possible</w:t>
      </w:r>
      <w:r>
        <w:t xml:space="preserve">.'" If these precautions arc not taken, </w:t>
      </w:r>
      <w:r w:rsidRPr="000871E8">
        <w:rPr>
          <w:rStyle w:val="StyleUnderline"/>
        </w:rPr>
        <w:t>and SWAT team deployments are not restricted by high-scrutiny standards</w:t>
      </w:r>
      <w:r>
        <w:t xml:space="preserve">, public trust of civilian police and public safety will continue to be undermined. </w:t>
      </w:r>
    </w:p>
    <w:p w14:paraId="4434B571" w14:textId="60D983D8" w:rsidR="00894EA0" w:rsidRDefault="00894EA0" w:rsidP="00894EA0"/>
    <w:p w14:paraId="13A3EB69" w14:textId="128ACAE1" w:rsidR="004F34CD" w:rsidRDefault="004F34CD" w:rsidP="00894EA0"/>
    <w:p w14:paraId="306BB840" w14:textId="77777777" w:rsidR="004F34CD" w:rsidRDefault="004F34CD" w:rsidP="004F34CD">
      <w:pPr>
        <w:pStyle w:val="Heading2"/>
      </w:pPr>
      <w:r>
        <w:t>Community policing</w:t>
      </w:r>
    </w:p>
    <w:p w14:paraId="2F883DC7" w14:textId="77777777" w:rsidR="004F34CD" w:rsidRDefault="004F34CD" w:rsidP="004F34CD"/>
    <w:p w14:paraId="18B6BC8F" w14:textId="77777777" w:rsidR="004F34CD" w:rsidRDefault="004F34CD" w:rsidP="004F34CD">
      <w:pPr>
        <w:pStyle w:val="Heading3"/>
      </w:pPr>
      <w:r>
        <w:t>Community policing bad</w:t>
      </w:r>
    </w:p>
    <w:p w14:paraId="356C7571" w14:textId="77777777" w:rsidR="004F34CD" w:rsidRDefault="004F34CD" w:rsidP="004F34CD"/>
    <w:p w14:paraId="1CE2526F" w14:textId="77777777" w:rsidR="004F34CD" w:rsidRPr="0061504E" w:rsidRDefault="004F34CD" w:rsidP="004F34CD">
      <w:pPr>
        <w:pStyle w:val="Heading4"/>
      </w:pPr>
      <w:r>
        <w:t xml:space="preserve">Only divesting from policing can cultivate safety in marginalized communities- community policing is a terrible alternative </w:t>
      </w:r>
    </w:p>
    <w:p w14:paraId="318132C2" w14:textId="1716950C" w:rsidR="004F34CD" w:rsidRPr="00F6017F" w:rsidRDefault="004F34CD" w:rsidP="004F34CD">
      <w:pPr>
        <w:rPr>
          <w:rStyle w:val="Hyperlink"/>
        </w:rPr>
      </w:pPr>
      <w:r>
        <w:rPr>
          <w:rStyle w:val="Style13ptBold"/>
        </w:rPr>
        <w:t>McHarris 19</w:t>
      </w:r>
      <w:r w:rsidRPr="00DB746A">
        <w:rPr>
          <w:rStyle w:val="Style13ptBold"/>
        </w:rPr>
        <w:t>-</w:t>
      </w:r>
      <w:r w:rsidRPr="00DB746A">
        <w:t>-- (</w:t>
      </w:r>
      <w:r>
        <w:t xml:space="preserve">Phillip, </w:t>
      </w:r>
      <w:r w:rsidRPr="00DF1439">
        <w:t>writer, activist, and PhD candidate in Sociology and African American Studies at Yale University</w:t>
      </w:r>
      <w:r>
        <w:t>, December 2</w:t>
      </w:r>
      <w:r w:rsidRPr="00DF1439">
        <w:rPr>
          <w:vertAlign w:val="superscript"/>
        </w:rPr>
        <w:t>nd</w:t>
      </w:r>
      <w:r>
        <w:t xml:space="preserve"> 2019, The appeal, </w:t>
      </w:r>
      <w:r w:rsidRPr="00B71FBC">
        <w:t>“</w:t>
      </w:r>
      <w:r w:rsidRPr="003A5302">
        <w:t>‘</w:t>
      </w:r>
      <w:r w:rsidRPr="002C7DCF">
        <w:t>COMMUNITY POLICING IS NOT THE ANSWER</w:t>
      </w:r>
      <w:r w:rsidRPr="00B71FBC">
        <w:t xml:space="preserve">” </w:t>
      </w:r>
      <w:hyperlink r:id="rId10" w:history="1">
        <w:r w:rsidRPr="003A2C0F">
          <w:rPr>
            <w:rStyle w:val="Hyperlink"/>
          </w:rPr>
          <w:t xml:space="preserve"> https://theappeal.org/community-policing-is-not-the-answer//veronica</w:t>
        </w:r>
      </w:hyperlink>
    </w:p>
    <w:p w14:paraId="44850C6D" w14:textId="77777777" w:rsidR="004F34CD" w:rsidRPr="00DF1439" w:rsidRDefault="004F34CD" w:rsidP="004F34CD">
      <w:pPr>
        <w:rPr>
          <w:rStyle w:val="Hyperlink"/>
        </w:rPr>
      </w:pPr>
      <w:r w:rsidRPr="00DF1439">
        <w:rPr>
          <w:rStyle w:val="Hyperlink"/>
        </w:rPr>
        <w:t>As a Ph.D. candidate at Yale, my dissertation examines safety, poverty, and policing in a high-rise housing project</w:t>
      </w:r>
      <w:r w:rsidRPr="000B127F">
        <w:rPr>
          <w:rStyle w:val="Hyperlink"/>
          <w:u w:val="single"/>
        </w:rPr>
        <w:t xml:space="preserve"> in Brooklyn</w:t>
      </w:r>
      <w:r w:rsidRPr="00DF1439">
        <w:rPr>
          <w:rStyle w:val="Hyperlink"/>
        </w:rPr>
        <w:t xml:space="preserve">. I find that </w:t>
      </w:r>
      <w:r w:rsidRPr="000B127F">
        <w:rPr>
          <w:rStyle w:val="Hyperlink"/>
          <w:u w:val="single"/>
        </w:rPr>
        <w:t>residents have to deal with police harassment, deployments into the building, and the stress and anxiety that come with constant police presence. Heightened presence and contact are</w:t>
      </w:r>
      <w:r w:rsidRPr="00DF1439">
        <w:rPr>
          <w:rStyle w:val="Hyperlink"/>
        </w:rPr>
        <w:t xml:space="preserve"> often </w:t>
      </w:r>
      <w:r w:rsidRPr="000B127F">
        <w:rPr>
          <w:rStyle w:val="Hyperlink"/>
          <w:u w:val="single"/>
        </w:rPr>
        <w:t xml:space="preserve">disguised under the umbrella of community-oriented policing efforts, such as the addition of officers </w:t>
      </w:r>
      <w:r w:rsidRPr="00DF1439">
        <w:rPr>
          <w:rStyle w:val="Hyperlink"/>
        </w:rPr>
        <w:t xml:space="preserve">often </w:t>
      </w:r>
      <w:r w:rsidRPr="000B127F">
        <w:rPr>
          <w:rStyle w:val="Hyperlink"/>
          <w:u w:val="single"/>
        </w:rPr>
        <w:t xml:space="preserve">called beat cops to continuously patrol the building and area </w:t>
      </w:r>
      <w:r w:rsidRPr="00DF1439">
        <w:rPr>
          <w:rStyle w:val="Hyperlink"/>
        </w:rPr>
        <w:t xml:space="preserve">throughout the </w:t>
      </w:r>
      <w:r w:rsidRPr="000B127F">
        <w:rPr>
          <w:rStyle w:val="Emphasis"/>
        </w:rPr>
        <w:t>day and night</w:t>
      </w:r>
      <w:r w:rsidRPr="00DF1439">
        <w:rPr>
          <w:rStyle w:val="Hyperlink"/>
        </w:rPr>
        <w:t xml:space="preserve">. </w:t>
      </w:r>
    </w:p>
    <w:p w14:paraId="3F3A842B" w14:textId="77777777" w:rsidR="004F34CD" w:rsidRPr="000B127F" w:rsidRDefault="004F34CD" w:rsidP="004F34CD">
      <w:pPr>
        <w:rPr>
          <w:rStyle w:val="Hyperlink"/>
          <w:u w:val="single"/>
        </w:rPr>
      </w:pPr>
      <w:r w:rsidRPr="00DF1439">
        <w:rPr>
          <w:rStyle w:val="Hyperlink"/>
        </w:rPr>
        <w:t xml:space="preserve">The </w:t>
      </w:r>
      <w:r w:rsidRPr="000B127F">
        <w:rPr>
          <w:rStyle w:val="Hyperlink"/>
          <w:u w:val="single"/>
        </w:rPr>
        <w:t>NYPD argues that</w:t>
      </w:r>
      <w:r w:rsidRPr="00DF1439">
        <w:rPr>
          <w:rStyle w:val="Hyperlink"/>
        </w:rPr>
        <w:t xml:space="preserve"> </w:t>
      </w:r>
      <w:r w:rsidRPr="000B127F">
        <w:rPr>
          <w:rStyle w:val="Hyperlink"/>
          <w:u w:val="single"/>
        </w:rPr>
        <w:t>community</w:t>
      </w:r>
      <w:r w:rsidRPr="00DF1439">
        <w:rPr>
          <w:rStyle w:val="Hyperlink"/>
        </w:rPr>
        <w:t xml:space="preserve">, or neighborhood, </w:t>
      </w:r>
      <w:r w:rsidRPr="000B127F">
        <w:rPr>
          <w:rStyle w:val="Hyperlink"/>
          <w:u w:val="single"/>
        </w:rPr>
        <w:t>policing will increase trust and cohesion</w:t>
      </w:r>
      <w:r w:rsidRPr="00DF1439">
        <w:rPr>
          <w:rStyle w:val="Hyperlink"/>
        </w:rPr>
        <w:t xml:space="preserve"> between police and communities. On its website, the department states: “Neighborhood Policing greatly increases connectivity and engagement with the community without diminishing, and, in fact, improving the NYPD’s crime-fighting capabilities. The NYPD has long encouraged officers to strengthen bonds with the communities they patrol.” But </w:t>
      </w:r>
      <w:r w:rsidRPr="000B127F">
        <w:rPr>
          <w:rStyle w:val="Hyperlink"/>
          <w:u w:val="single"/>
        </w:rPr>
        <w:t xml:space="preserve">the disconnect is palpable, and police appear more as an occupying force, </w:t>
      </w:r>
      <w:r w:rsidRPr="000B127F">
        <w:rPr>
          <w:rStyle w:val="Emphasis"/>
        </w:rPr>
        <w:t>surveilling</w:t>
      </w:r>
      <w:r w:rsidRPr="000B127F">
        <w:rPr>
          <w:rStyle w:val="Hyperlink"/>
          <w:u w:val="single"/>
        </w:rPr>
        <w:t xml:space="preserve"> the residence as </w:t>
      </w:r>
      <w:r w:rsidRPr="000B127F">
        <w:rPr>
          <w:rStyle w:val="Emphasis"/>
        </w:rPr>
        <w:t>opposed to protecting</w:t>
      </w:r>
      <w:r w:rsidRPr="000B127F">
        <w:rPr>
          <w:rStyle w:val="Hyperlink"/>
          <w:u w:val="single"/>
        </w:rPr>
        <w:t xml:space="preserve"> it.</w:t>
      </w:r>
    </w:p>
    <w:p w14:paraId="42ED45E7" w14:textId="77777777" w:rsidR="004F34CD" w:rsidRPr="00E35B34" w:rsidRDefault="004F34CD" w:rsidP="004F34CD">
      <w:pPr>
        <w:rPr>
          <w:rStyle w:val="Hyperlink"/>
          <w:u w:val="single"/>
        </w:rPr>
      </w:pPr>
      <w:r w:rsidRPr="00E35B34">
        <w:rPr>
          <w:rStyle w:val="Hyperlink"/>
          <w:u w:val="single"/>
        </w:rPr>
        <w:t>Structural racism and poverty</w:t>
      </w:r>
      <w:r w:rsidRPr="00DF1439">
        <w:rPr>
          <w:rStyle w:val="Hyperlink"/>
        </w:rPr>
        <w:t xml:space="preserve"> also </w:t>
      </w:r>
      <w:r w:rsidRPr="00E35B34">
        <w:rPr>
          <w:rStyle w:val="Hyperlink"/>
          <w:u w:val="single"/>
        </w:rPr>
        <w:t>force people to employ strategies that are often criminalized</w:t>
      </w:r>
      <w:r w:rsidRPr="00DF1439">
        <w:rPr>
          <w:rStyle w:val="Hyperlink"/>
        </w:rPr>
        <w:t xml:space="preserve"> in order </w:t>
      </w:r>
      <w:r w:rsidRPr="00E35B34">
        <w:rPr>
          <w:rStyle w:val="Hyperlink"/>
          <w:u w:val="single"/>
        </w:rPr>
        <w:t>to navigate</w:t>
      </w:r>
      <w:r w:rsidRPr="00DF1439">
        <w:rPr>
          <w:rStyle w:val="Hyperlink"/>
        </w:rPr>
        <w:t xml:space="preserve"> incredibly </w:t>
      </w:r>
      <w:r w:rsidRPr="00E35B34">
        <w:rPr>
          <w:rStyle w:val="Hyperlink"/>
          <w:u w:val="single"/>
        </w:rPr>
        <w:t xml:space="preserve">difficult </w:t>
      </w:r>
      <w:r w:rsidRPr="00DF1439">
        <w:rPr>
          <w:rStyle w:val="Hyperlink"/>
        </w:rPr>
        <w:t xml:space="preserve">and complex </w:t>
      </w:r>
      <w:r w:rsidRPr="00E35B34">
        <w:rPr>
          <w:rStyle w:val="Hyperlink"/>
          <w:u w:val="single"/>
        </w:rPr>
        <w:t>situations,</w:t>
      </w:r>
      <w:r w:rsidRPr="00DF1439">
        <w:rPr>
          <w:rStyle w:val="Hyperlink"/>
        </w:rPr>
        <w:t xml:space="preserve"> such as with fare evasion. Thus, </w:t>
      </w:r>
      <w:r w:rsidRPr="00E35B34">
        <w:rPr>
          <w:rStyle w:val="Hyperlink"/>
          <w:u w:val="single"/>
        </w:rPr>
        <w:t xml:space="preserve">as long as poverty and racial inequality exist, policing will always expose Black people, and other marginalized communities, to higher rates of surveillance, arrest, and violence. Community policing creates the false idea that police can solve structural issues through building partnerships, but </w:t>
      </w:r>
      <w:r w:rsidRPr="00E35B34">
        <w:rPr>
          <w:rStyle w:val="Emphasis"/>
        </w:rPr>
        <w:t>policing has only made those issues worse</w:t>
      </w:r>
      <w:r w:rsidRPr="00E35B34">
        <w:rPr>
          <w:rStyle w:val="Hyperlink"/>
          <w:u w:val="single"/>
        </w:rPr>
        <w:t>.</w:t>
      </w:r>
    </w:p>
    <w:p w14:paraId="239F986B" w14:textId="77777777" w:rsidR="004F34CD" w:rsidRPr="00DF1439" w:rsidRDefault="004F34CD" w:rsidP="004F34CD">
      <w:pPr>
        <w:rPr>
          <w:rStyle w:val="Hyperlink"/>
        </w:rPr>
      </w:pPr>
      <w:r w:rsidRPr="00DF1439">
        <w:rPr>
          <w:rStyle w:val="Hyperlink"/>
        </w:rPr>
        <w:t xml:space="preserve">Police do not speak to the wide range of concerns around safety that residents have, nor should they try to. </w:t>
      </w:r>
      <w:r w:rsidRPr="00E35B34">
        <w:rPr>
          <w:rStyle w:val="Hyperlink"/>
          <w:u w:val="single"/>
        </w:rPr>
        <w:t>Marginalized communities need resources to thrive. Investing in community policing</w:t>
      </w:r>
      <w:r w:rsidRPr="00DF1439">
        <w:rPr>
          <w:rStyle w:val="Hyperlink"/>
        </w:rPr>
        <w:t>—</w:t>
      </w:r>
      <w:r w:rsidRPr="00E35B34">
        <w:rPr>
          <w:rStyle w:val="Hyperlink"/>
          <w:u w:val="single"/>
        </w:rPr>
        <w:t>or policing more broadly</w:t>
      </w:r>
      <w:r w:rsidRPr="00DF1439">
        <w:rPr>
          <w:rStyle w:val="Hyperlink"/>
        </w:rPr>
        <w:t>—w</w:t>
      </w:r>
      <w:r w:rsidRPr="00E35B34">
        <w:rPr>
          <w:rStyle w:val="Hyperlink"/>
          <w:u w:val="single"/>
        </w:rPr>
        <w:t xml:space="preserve">ill not change the underlying, structural context that leads to a lack of safety. Nor will it change the laws that criminalize people for being poor and disadvantaged. </w:t>
      </w:r>
      <w:r w:rsidRPr="00E35B34">
        <w:rPr>
          <w:rStyle w:val="Hyperlink"/>
        </w:rPr>
        <w:t>The</w:t>
      </w:r>
      <w:r w:rsidRPr="00E35B34">
        <w:rPr>
          <w:rStyle w:val="Hyperlink"/>
          <w:u w:val="single"/>
        </w:rPr>
        <w:t xml:space="preserve"> </w:t>
      </w:r>
      <w:r w:rsidRPr="00DF1439">
        <w:rPr>
          <w:rStyle w:val="Hyperlink"/>
        </w:rPr>
        <w:t>solution to public safety lies in troubling the idea that policing equals safety.</w:t>
      </w:r>
    </w:p>
    <w:p w14:paraId="3CA7111F" w14:textId="77777777" w:rsidR="004F34CD" w:rsidRPr="00DF1439" w:rsidRDefault="004F34CD" w:rsidP="004F34CD">
      <w:pPr>
        <w:rPr>
          <w:rStyle w:val="Hyperlink"/>
        </w:rPr>
      </w:pPr>
      <w:r w:rsidRPr="00DF1439">
        <w:rPr>
          <w:rStyle w:val="Hyperlink"/>
        </w:rPr>
        <w:t xml:space="preserve">The real work lies in developing alternatives to punishment and policing, not nicer cops. </w:t>
      </w:r>
    </w:p>
    <w:p w14:paraId="70489A57" w14:textId="77777777" w:rsidR="004F34CD" w:rsidRPr="00DF1439" w:rsidRDefault="004F34CD" w:rsidP="004F34CD">
      <w:pPr>
        <w:rPr>
          <w:rStyle w:val="Hyperlink"/>
        </w:rPr>
      </w:pPr>
      <w:r w:rsidRPr="00DF1439">
        <w:rPr>
          <w:rStyle w:val="Hyperlink"/>
        </w:rPr>
        <w:t xml:space="preserve">Grassroots organizations across the country are fighting to divest from policing and reinvest in community programs. Take, for example, No Cop Academy in Chicago, the Agenda to Build Black Futures by BYP100—an activist organization whose New York City chapter I helped found—and invest-divest campaigns such as Liberate MKE in Milwaukee. In North Carolina, organizers with the Durham Beyond Policing coalition successfully organized to divert funds for additional police personnel toward community-based safety and wellness initiatives. </w:t>
      </w:r>
    </w:p>
    <w:p w14:paraId="2C55F1C5" w14:textId="77777777" w:rsidR="004F34CD" w:rsidRPr="0061504E" w:rsidRDefault="004F34CD" w:rsidP="004F34CD">
      <w:pPr>
        <w:jc w:val="both"/>
        <w:rPr>
          <w:rStyle w:val="Hyperlink"/>
          <w:u w:val="single"/>
        </w:rPr>
      </w:pPr>
      <w:r w:rsidRPr="0061504E">
        <w:rPr>
          <w:rStyle w:val="Hyperlink"/>
          <w:u w:val="single"/>
        </w:rPr>
        <w:t>The billions of dollars channeled through</w:t>
      </w:r>
      <w:r w:rsidRPr="00DF1439">
        <w:rPr>
          <w:rStyle w:val="Hyperlink"/>
        </w:rPr>
        <w:t xml:space="preserve"> the </w:t>
      </w:r>
      <w:r w:rsidRPr="0061504E">
        <w:rPr>
          <w:rStyle w:val="Hyperlink"/>
          <w:u w:val="single"/>
        </w:rPr>
        <w:t xml:space="preserve">COPS </w:t>
      </w:r>
      <w:r w:rsidRPr="00DF1439">
        <w:rPr>
          <w:rStyle w:val="Hyperlink"/>
        </w:rPr>
        <w:t xml:space="preserve">office and the crime bill </w:t>
      </w:r>
      <w:r w:rsidRPr="0061504E">
        <w:rPr>
          <w:rStyle w:val="Hyperlink"/>
          <w:u w:val="single"/>
        </w:rPr>
        <w:t>to expand police resources and power could have been invested in community institutions and programs that foster safety and wellness</w:t>
      </w:r>
      <w:r w:rsidRPr="00DF1439">
        <w:rPr>
          <w:rStyle w:val="Hyperlink"/>
        </w:rPr>
        <w:t xml:space="preserve">, </w:t>
      </w:r>
      <w:r w:rsidRPr="0061504E">
        <w:rPr>
          <w:rStyle w:val="Hyperlink"/>
          <w:u w:val="single"/>
        </w:rPr>
        <w:t>such as</w:t>
      </w:r>
      <w:r w:rsidRPr="00DF1439">
        <w:rPr>
          <w:rStyle w:val="Hyperlink"/>
        </w:rPr>
        <w:t xml:space="preserve"> </w:t>
      </w:r>
      <w:r w:rsidRPr="0061504E">
        <w:rPr>
          <w:rStyle w:val="Hyperlink"/>
          <w:u w:val="single"/>
        </w:rPr>
        <w:t>arts and athletic programs, violence interruption initiatives, quality schools, community-led domestic violence support, hospitals, and drug treatment facilities.</w:t>
      </w:r>
    </w:p>
    <w:p w14:paraId="7828D746" w14:textId="77777777" w:rsidR="004F34CD" w:rsidRPr="00DF1439" w:rsidRDefault="004F34CD" w:rsidP="004F34CD">
      <w:pPr>
        <w:rPr>
          <w:rStyle w:val="Hyperlink"/>
        </w:rPr>
      </w:pPr>
      <w:r w:rsidRPr="0061504E">
        <w:rPr>
          <w:rStyle w:val="Hyperlink"/>
          <w:u w:val="single"/>
        </w:rPr>
        <w:t>Federal funding could</w:t>
      </w:r>
      <w:r w:rsidRPr="00DF1439">
        <w:rPr>
          <w:rStyle w:val="Hyperlink"/>
        </w:rPr>
        <w:t xml:space="preserve"> also </w:t>
      </w:r>
      <w:r w:rsidRPr="0061504E">
        <w:rPr>
          <w:rStyle w:val="Hyperlink"/>
          <w:u w:val="single"/>
        </w:rPr>
        <w:t xml:space="preserve">go toward alternatives to policing that </w:t>
      </w:r>
      <w:r w:rsidRPr="00DF1439">
        <w:rPr>
          <w:rStyle w:val="Hyperlink"/>
        </w:rPr>
        <w:t xml:space="preserve">may actually </w:t>
      </w:r>
      <w:r w:rsidRPr="0061504E">
        <w:rPr>
          <w:rStyle w:val="Hyperlink"/>
          <w:u w:val="single"/>
        </w:rPr>
        <w:t>cultivate safety</w:t>
      </w:r>
      <w:r w:rsidRPr="00DF1439">
        <w:rPr>
          <w:rStyle w:val="Hyperlink"/>
        </w:rPr>
        <w:t xml:space="preserve">. If I could have called a number of people I trusted within the community that were trained to help manage violent situations, I might have done so that night in Brooklyn. Having </w:t>
      </w:r>
      <w:r w:rsidRPr="0061504E">
        <w:rPr>
          <w:rStyle w:val="Hyperlink"/>
          <w:u w:val="single"/>
        </w:rPr>
        <w:t>trained and well-resourced rapid response teams</w:t>
      </w:r>
      <w:r w:rsidRPr="00DF1439">
        <w:rPr>
          <w:rStyle w:val="Hyperlink"/>
        </w:rPr>
        <w:t xml:space="preserve"> that </w:t>
      </w:r>
      <w:r w:rsidRPr="0061504E">
        <w:rPr>
          <w:rStyle w:val="Hyperlink"/>
          <w:u w:val="single"/>
        </w:rPr>
        <w:t>can address</w:t>
      </w:r>
      <w:r w:rsidRPr="00DF1439">
        <w:rPr>
          <w:rStyle w:val="Hyperlink"/>
        </w:rPr>
        <w:t xml:space="preserve"> </w:t>
      </w:r>
      <w:r w:rsidRPr="0061504E">
        <w:rPr>
          <w:rStyle w:val="Hyperlink"/>
          <w:u w:val="single"/>
        </w:rPr>
        <w:t>a wide range of emergencies without police presence</w:t>
      </w:r>
      <w:r w:rsidRPr="00DF1439">
        <w:rPr>
          <w:rStyle w:val="Hyperlink"/>
        </w:rPr>
        <w:t xml:space="preserve"> may be the future of cultivating safety and solving the problem of policing.</w:t>
      </w:r>
    </w:p>
    <w:p w14:paraId="51D787EC" w14:textId="77777777" w:rsidR="004F34CD" w:rsidRPr="0061504E" w:rsidRDefault="004F34CD" w:rsidP="004F34CD">
      <w:pPr>
        <w:rPr>
          <w:rStyle w:val="Hyperlink"/>
          <w:u w:val="single"/>
        </w:rPr>
      </w:pPr>
      <w:r w:rsidRPr="0061504E">
        <w:rPr>
          <w:rStyle w:val="Hyperlink"/>
          <w:u w:val="single"/>
        </w:rPr>
        <w:t>Hundreds of millions of dollars are funneled to police departments that</w:t>
      </w:r>
      <w:r w:rsidRPr="00DF1439">
        <w:rPr>
          <w:rStyle w:val="Hyperlink"/>
        </w:rPr>
        <w:t xml:space="preserve"> agree to </w:t>
      </w:r>
      <w:r w:rsidRPr="0061504E">
        <w:rPr>
          <w:rStyle w:val="Hyperlink"/>
          <w:u w:val="single"/>
        </w:rPr>
        <w:t xml:space="preserve">make efforts to repair the “broken” relationship between Black people and police. But </w:t>
      </w:r>
      <w:r w:rsidRPr="0061504E">
        <w:rPr>
          <w:rStyle w:val="Emphasis"/>
        </w:rPr>
        <w:t>the relationship was never whole</w:t>
      </w:r>
      <w:r w:rsidRPr="0061504E">
        <w:rPr>
          <w:rStyle w:val="Hyperlink"/>
          <w:u w:val="single"/>
        </w:rPr>
        <w:t xml:space="preserve">. </w:t>
      </w:r>
    </w:p>
    <w:p w14:paraId="54864D5D" w14:textId="77777777" w:rsidR="004F34CD" w:rsidRPr="00DF1439" w:rsidRDefault="004F34CD" w:rsidP="004F34CD">
      <w:pPr>
        <w:rPr>
          <w:rStyle w:val="Hyperlink"/>
        </w:rPr>
      </w:pPr>
      <w:r w:rsidRPr="00DF1439">
        <w:rPr>
          <w:rStyle w:val="Hyperlink"/>
        </w:rPr>
        <w:t>Growing up in the Bronx, and later in Newark, I learned not to trust or rely on the police. I was beaten up by the police when I was 13 and harassed more times than I can remember. And more people in my family and community had been arrested, harassed, or brutalized than I could count. Instead, I relied on myself, and a few people that I felt that I could trust, like my godbrother.</w:t>
      </w:r>
    </w:p>
    <w:p w14:paraId="3F52C074" w14:textId="77777777" w:rsidR="004F34CD" w:rsidRDefault="004F34CD" w:rsidP="004F34CD">
      <w:pPr>
        <w:rPr>
          <w:rStyle w:val="Emphasis"/>
        </w:rPr>
      </w:pPr>
      <w:r w:rsidRPr="00DF1439">
        <w:rPr>
          <w:rStyle w:val="Hyperlink"/>
        </w:rPr>
        <w:t xml:space="preserve">For many people that I know, their relationship with the police is irreparable. No amount of conversations or events will fix the relationship, or make them comfortable calling 911 in an emergency. </w:t>
      </w:r>
      <w:r w:rsidRPr="0061504E">
        <w:rPr>
          <w:rStyle w:val="Emphasis"/>
        </w:rPr>
        <w:t>Divesting from policing and investing in communities will ultimately make people far safer than police ever will.</w:t>
      </w:r>
    </w:p>
    <w:p w14:paraId="64ADE98C" w14:textId="77777777" w:rsidR="004F34CD" w:rsidRDefault="004F34CD" w:rsidP="004F34CD"/>
    <w:p w14:paraId="7EE57DAB" w14:textId="77777777" w:rsidR="004F34CD" w:rsidRDefault="004F34CD" w:rsidP="004F34CD"/>
    <w:p w14:paraId="4512F2D8" w14:textId="77777777" w:rsidR="004F34CD" w:rsidRPr="00DB746A" w:rsidRDefault="004F34CD" w:rsidP="004F34CD">
      <w:pPr>
        <w:pStyle w:val="Heading4"/>
      </w:pPr>
      <w:r>
        <w:t>Community policing creates the false idea that relationships between police and communities can resolve structural problems -- It’s actually much worse for those communities, and fails to reduce crime or police violence</w:t>
      </w:r>
    </w:p>
    <w:p w14:paraId="02FB2DB3" w14:textId="19FB1B10" w:rsidR="004F34CD" w:rsidRDefault="004F34CD" w:rsidP="004F34CD">
      <w:r>
        <w:rPr>
          <w:rStyle w:val="Style13ptBold"/>
        </w:rPr>
        <w:t>McHarris 19</w:t>
      </w:r>
      <w:r w:rsidRPr="00DB746A">
        <w:rPr>
          <w:rStyle w:val="Style13ptBold"/>
        </w:rPr>
        <w:t>-</w:t>
      </w:r>
      <w:r w:rsidRPr="00DB746A">
        <w:t>-- (</w:t>
      </w:r>
      <w:r>
        <w:t xml:space="preserve">Phillip, </w:t>
      </w:r>
      <w:r w:rsidRPr="00DF1439">
        <w:t>writer, activist, and PhD candidate in Sociology and African American Studies at Yale University</w:t>
      </w:r>
      <w:r>
        <w:t>, December 2</w:t>
      </w:r>
      <w:r w:rsidRPr="00DF1439">
        <w:rPr>
          <w:vertAlign w:val="superscript"/>
        </w:rPr>
        <w:t>nd</w:t>
      </w:r>
      <w:r>
        <w:t xml:space="preserve"> 2019, The appeal, </w:t>
      </w:r>
      <w:r w:rsidRPr="00B71FBC">
        <w:t>“</w:t>
      </w:r>
      <w:r w:rsidRPr="003A5302">
        <w:t>‘</w:t>
      </w:r>
      <w:r w:rsidRPr="002C7DCF">
        <w:t>COMMUNITY POLICING IS NOT THE ANSWER</w:t>
      </w:r>
      <w:r w:rsidRPr="00B71FBC">
        <w:t xml:space="preserve">” </w:t>
      </w:r>
      <w:hyperlink r:id="rId11" w:history="1">
        <w:r w:rsidRPr="003A2C0F">
          <w:rPr>
            <w:rStyle w:val="Hyperlink"/>
          </w:rPr>
          <w:t xml:space="preserve"> https://theappeal.org/community-policing-is-not-the-answer//veronica</w:t>
        </w:r>
      </w:hyperlink>
    </w:p>
    <w:p w14:paraId="7914EEB6" w14:textId="77777777" w:rsidR="004F34CD" w:rsidRPr="00DF1439" w:rsidRDefault="004F34CD" w:rsidP="004F34CD">
      <w:pPr>
        <w:rPr>
          <w:rStyle w:val="Hyperlink"/>
          <w:u w:val="single"/>
        </w:rPr>
      </w:pPr>
      <w:r w:rsidRPr="00DF1439">
        <w:rPr>
          <w:rStyle w:val="Hyperlink"/>
          <w:u w:val="single"/>
        </w:rPr>
        <w:t>Investing</w:t>
      </w:r>
      <w:r w:rsidRPr="00DF1439">
        <w:rPr>
          <w:rStyle w:val="Hyperlink"/>
        </w:rPr>
        <w:t xml:space="preserve"> billions of </w:t>
      </w:r>
      <w:r w:rsidRPr="00DF1439">
        <w:rPr>
          <w:rStyle w:val="Hyperlink"/>
          <w:u w:val="single"/>
        </w:rPr>
        <w:t>government dollars into programs that embed police in Black communities will not reduce police violence, nor repair years of injustice.</w:t>
      </w:r>
    </w:p>
    <w:p w14:paraId="3316AF49" w14:textId="77777777" w:rsidR="004F34CD" w:rsidRPr="00DF1439" w:rsidRDefault="004F34CD" w:rsidP="004F34CD">
      <w:pPr>
        <w:rPr>
          <w:rStyle w:val="Hyperlink"/>
        </w:rPr>
      </w:pPr>
      <w:r w:rsidRPr="00DF1439">
        <w:rPr>
          <w:rStyle w:val="Hyperlink"/>
        </w:rPr>
        <w:t xml:space="preserve">I was 15 when I first had a gun pointed at me. The kid holding it must have been around my age. </w:t>
      </w:r>
    </w:p>
    <w:p w14:paraId="084F54F8" w14:textId="77777777" w:rsidR="004F34CD" w:rsidRPr="00DF1439" w:rsidRDefault="004F34CD" w:rsidP="004F34CD">
      <w:pPr>
        <w:rPr>
          <w:rStyle w:val="Hyperlink"/>
        </w:rPr>
      </w:pPr>
      <w:r w:rsidRPr="00DF1439">
        <w:rPr>
          <w:rStyle w:val="Hyperlink"/>
        </w:rPr>
        <w:t xml:space="preserve">I had just left a party in Brooklyn with my godbrother, Terrell. The police had shut the party down, which was routine after a certain time of night in that neighborhood. After leaving with a few friends, a group of kids came out of another building in the housing projects we were in and started to follow us down the street. </w:t>
      </w:r>
    </w:p>
    <w:p w14:paraId="667B7294" w14:textId="77777777" w:rsidR="004F34CD" w:rsidRPr="00DF1439" w:rsidRDefault="004F34CD" w:rsidP="004F34CD">
      <w:pPr>
        <w:rPr>
          <w:rStyle w:val="Hyperlink"/>
        </w:rPr>
      </w:pPr>
      <w:r w:rsidRPr="00DF1439">
        <w:rPr>
          <w:rStyle w:val="Hyperlink"/>
        </w:rPr>
        <w:t>I had a sense that they wanted to jump or rob us, so I told my godbrother to cross the street. “If they follow us, run,” I said. Halfway across the street, I turned around and saw one of the kids raise a gun at me. “If you run, I’ll shoot you.”</w:t>
      </w:r>
    </w:p>
    <w:p w14:paraId="28E7725B" w14:textId="77777777" w:rsidR="004F34CD" w:rsidRPr="00DF1439" w:rsidRDefault="004F34CD" w:rsidP="004F34CD">
      <w:pPr>
        <w:rPr>
          <w:rStyle w:val="Hyperlink"/>
        </w:rPr>
      </w:pPr>
      <w:r w:rsidRPr="00DF1439">
        <w:rPr>
          <w:rStyle w:val="Hyperlink"/>
        </w:rPr>
        <w:t>We all ran, but Terrell and I got separated, so I went back. Terrell wasn’t there, but he called a few minutes later and we met up, laughed, and rehashed the story.</w:t>
      </w:r>
    </w:p>
    <w:p w14:paraId="521AD7B0" w14:textId="77777777" w:rsidR="004F34CD" w:rsidRPr="00DF1439" w:rsidRDefault="004F34CD" w:rsidP="004F34CD">
      <w:pPr>
        <w:rPr>
          <w:rStyle w:val="Hyperlink"/>
        </w:rPr>
      </w:pPr>
      <w:r w:rsidRPr="00DF1439">
        <w:rPr>
          <w:rStyle w:val="Hyperlink"/>
        </w:rPr>
        <w:t>This is just one experience of navigating violence that marked much of my childhood. Throughout all of those experiences, I never thought to call the police.</w:t>
      </w:r>
    </w:p>
    <w:p w14:paraId="6AD1517A" w14:textId="77777777" w:rsidR="004F34CD" w:rsidRPr="00DF1439" w:rsidRDefault="004F34CD" w:rsidP="004F34CD">
      <w:pPr>
        <w:rPr>
          <w:rStyle w:val="Hyperlink"/>
          <w:b/>
          <w:iCs/>
          <w:u w:val="single"/>
          <w:bdr w:val="single" w:sz="8" w:space="0" w:color="auto"/>
        </w:rPr>
      </w:pPr>
      <w:r w:rsidRPr="00DF1439">
        <w:rPr>
          <w:rStyle w:val="Hyperlink"/>
          <w:u w:val="single"/>
        </w:rPr>
        <w:t>Proponents of community policing argue that embedding police</w:t>
      </w:r>
      <w:r w:rsidRPr="00DF1439">
        <w:rPr>
          <w:rStyle w:val="Hyperlink"/>
        </w:rPr>
        <w:t xml:space="preserve">, particularly </w:t>
      </w:r>
      <w:r w:rsidRPr="00DF1439">
        <w:rPr>
          <w:rStyle w:val="Hyperlink"/>
          <w:u w:val="single"/>
        </w:rPr>
        <w:t>in Black communities</w:t>
      </w:r>
      <w:r w:rsidRPr="00DF1439">
        <w:rPr>
          <w:rStyle w:val="Hyperlink"/>
        </w:rPr>
        <w:t xml:space="preserve">, </w:t>
      </w:r>
      <w:r w:rsidRPr="00DF1439">
        <w:rPr>
          <w:rStyle w:val="Hyperlink"/>
          <w:u w:val="single"/>
        </w:rPr>
        <w:t>can build trust</w:t>
      </w:r>
      <w:r w:rsidRPr="00DF1439">
        <w:rPr>
          <w:rStyle w:val="Hyperlink"/>
        </w:rPr>
        <w:t xml:space="preserve"> and partnerships that would have changed my calculus, </w:t>
      </w:r>
      <w:r w:rsidRPr="00DF1439">
        <w:rPr>
          <w:rStyle w:val="Hyperlink"/>
          <w:u w:val="single"/>
        </w:rPr>
        <w:t>to call NYPD</w:t>
      </w:r>
      <w:r w:rsidRPr="00DF1439">
        <w:rPr>
          <w:rStyle w:val="Hyperlink"/>
        </w:rPr>
        <w:t xml:space="preserve">. </w:t>
      </w:r>
      <w:r w:rsidRPr="00DF1439">
        <w:rPr>
          <w:rStyle w:val="Hyperlink"/>
          <w:u w:val="single"/>
        </w:rPr>
        <w:t>But the strategy is flawed</w:t>
      </w:r>
      <w:r w:rsidRPr="00DF1439">
        <w:rPr>
          <w:rStyle w:val="Hyperlink"/>
        </w:rPr>
        <w:t xml:space="preserve"> a</w:t>
      </w:r>
      <w:r w:rsidRPr="00DF1439">
        <w:rPr>
          <w:rStyle w:val="Hyperlink"/>
          <w:u w:val="single"/>
        </w:rPr>
        <w:t>nd has drawn resources away from communities that need it and instead directed them toward policing.</w:t>
      </w:r>
      <w:r w:rsidRPr="00DF1439">
        <w:rPr>
          <w:rStyle w:val="Hyperlink"/>
        </w:rPr>
        <w:t xml:space="preserve"> Time has shown that </w:t>
      </w:r>
      <w:r w:rsidRPr="00DF1439">
        <w:rPr>
          <w:rStyle w:val="Hyperlink"/>
          <w:u w:val="single"/>
        </w:rPr>
        <w:t>community policing is</w:t>
      </w:r>
      <w:r w:rsidRPr="00DF1439">
        <w:rPr>
          <w:rStyle w:val="Hyperlink"/>
        </w:rPr>
        <w:t xml:space="preserve"> merely </w:t>
      </w:r>
      <w:r w:rsidRPr="00DF1439">
        <w:rPr>
          <w:rStyle w:val="Hyperlink"/>
          <w:u w:val="single"/>
        </w:rPr>
        <w:t xml:space="preserve">an </w:t>
      </w:r>
      <w:r w:rsidRPr="00DF1439">
        <w:rPr>
          <w:rStyle w:val="Emphasis"/>
        </w:rPr>
        <w:t>expensive</w:t>
      </w:r>
      <w:r w:rsidRPr="00DF1439">
        <w:rPr>
          <w:rStyle w:val="Hyperlink"/>
          <w:u w:val="single"/>
        </w:rPr>
        <w:t xml:space="preserve"> attempt at public relations, after a long history of racialized police violence and injustice, and </w:t>
      </w:r>
      <w:r w:rsidRPr="00DF1439">
        <w:rPr>
          <w:rStyle w:val="Emphasis"/>
        </w:rPr>
        <w:t>does little to reduce crime or police violence.</w:t>
      </w:r>
    </w:p>
    <w:p w14:paraId="7B2FADA7" w14:textId="77777777" w:rsidR="004F34CD" w:rsidRPr="00DF1439" w:rsidRDefault="004F34CD" w:rsidP="004F34CD">
      <w:pPr>
        <w:rPr>
          <w:rStyle w:val="Hyperlink"/>
        </w:rPr>
      </w:pPr>
      <w:r w:rsidRPr="00DF1439">
        <w:rPr>
          <w:rStyle w:val="Hyperlink"/>
        </w:rPr>
        <w:t>Twenty-five years ago, President Bill Clinton signed into law the Violent Crime Control and Law Enforcement Act, known more commonly as the 1994 crime bill. The law established the Department of Justice’s Community Oriented Policing Services (COPS) office, which has channeled over $14 billion to police departments and saturated cities with more police and police resources despite research suggesting the grants have had little to no effect on reducing crime. The COPS office was also a significant driver behind the emergence of police throughout public schools because it created the COPS in Schools grant program, which ended in 2005.</w:t>
      </w:r>
    </w:p>
    <w:p w14:paraId="6F25D514" w14:textId="77777777" w:rsidR="004F34CD" w:rsidRPr="00DF1439" w:rsidRDefault="004F34CD" w:rsidP="004F34CD">
      <w:pPr>
        <w:rPr>
          <w:rStyle w:val="Hyperlink"/>
        </w:rPr>
      </w:pPr>
      <w:r w:rsidRPr="00DF1439">
        <w:rPr>
          <w:rStyle w:val="Hyperlink"/>
        </w:rPr>
        <w:t xml:space="preserve">But the practice emerged well before the crime bill passed, on the heels of social unrest throughout the country, often sparked by police violence such as the brutal beating of John Smith in Newark, New Jersey, in 1967. In 1968, the Kerner Commission reported that nearly half of the urban rebellions since 1965 were sparked by instances of police use of excessive force. The report also advocated for the creation of jobs, improved housing, and an investment in education in urban cities. President Lyndon B. Johnson ignored those recommendations in favor of expanding policing and incarceration. </w:t>
      </w:r>
    </w:p>
    <w:p w14:paraId="196C5262" w14:textId="77777777" w:rsidR="004F34CD" w:rsidRPr="00DF1439" w:rsidRDefault="004F34CD" w:rsidP="004F34CD">
      <w:pPr>
        <w:rPr>
          <w:rStyle w:val="Hyperlink"/>
        </w:rPr>
      </w:pPr>
      <w:r w:rsidRPr="00DF1439">
        <w:rPr>
          <w:rStyle w:val="Hyperlink"/>
        </w:rPr>
        <w:t xml:space="preserve">The strategy resurfaced in public discourse in 2014 after unrest in Ferguson, Missouri, following the fatal shooting of Michael Brown, a Black 18-year-old, by a white police officer. Local law enforcement organized community events in the area such as basketball games and ice cream giveaways.  </w:t>
      </w:r>
    </w:p>
    <w:p w14:paraId="6BA145A7" w14:textId="77777777" w:rsidR="004F34CD" w:rsidRPr="00DF1439" w:rsidRDefault="004F34CD" w:rsidP="004F34CD">
      <w:pPr>
        <w:rPr>
          <w:rStyle w:val="Hyperlink"/>
        </w:rPr>
      </w:pPr>
      <w:r w:rsidRPr="00DF1439">
        <w:rPr>
          <w:rStyle w:val="Hyperlink"/>
          <w:u w:val="single"/>
        </w:rPr>
        <w:t>Community policing,</w:t>
      </w:r>
      <w:r w:rsidRPr="00DF1439">
        <w:rPr>
          <w:rStyle w:val="Hyperlink"/>
        </w:rPr>
        <w:t xml:space="preserve"> strategies that center having officer diversity to better reflect the demographics of the community, </w:t>
      </w:r>
      <w:r w:rsidRPr="00DF1439">
        <w:rPr>
          <w:rStyle w:val="Hyperlink"/>
          <w:u w:val="single"/>
        </w:rPr>
        <w:t xml:space="preserve">and initiatives that focus on trust, reconciliation, and procedural justice between communities and police have become popular </w:t>
      </w:r>
      <w:r w:rsidRPr="00DF1439">
        <w:rPr>
          <w:rStyle w:val="Hyperlink"/>
        </w:rPr>
        <w:t>with some city leaders, including Bill de Blasio in New York City, and mainstream reform organizations such as the Vera Institute of Justice. At the national level, the Department of Justice, for example, launched the National Initiative for Building Community Trust and Justice in September 2014.</w:t>
      </w:r>
    </w:p>
    <w:p w14:paraId="24F9FF85" w14:textId="77777777" w:rsidR="004F34CD" w:rsidRPr="00DF1439" w:rsidRDefault="004F34CD" w:rsidP="004F34CD">
      <w:pPr>
        <w:rPr>
          <w:rStyle w:val="Emphasis"/>
        </w:rPr>
      </w:pPr>
      <w:r w:rsidRPr="00DF1439">
        <w:rPr>
          <w:rStyle w:val="Hyperlink"/>
          <w:u w:val="single"/>
        </w:rPr>
        <w:t xml:space="preserve">Community policing creates the </w:t>
      </w:r>
      <w:r w:rsidRPr="00DF1439">
        <w:rPr>
          <w:rStyle w:val="Emphasis"/>
        </w:rPr>
        <w:t>false idea</w:t>
      </w:r>
      <w:r w:rsidRPr="00DF1439">
        <w:rPr>
          <w:rStyle w:val="Hyperlink"/>
          <w:u w:val="single"/>
        </w:rPr>
        <w:t xml:space="preserve"> that police can solve structural issues through building partnerships, but policing has </w:t>
      </w:r>
      <w:r w:rsidRPr="00DF1439">
        <w:rPr>
          <w:rStyle w:val="Emphasis"/>
        </w:rPr>
        <w:t>only made those issues worse.</w:t>
      </w:r>
    </w:p>
    <w:p w14:paraId="25CC61DE" w14:textId="77777777" w:rsidR="004F34CD" w:rsidRPr="00DF1439" w:rsidRDefault="004F34CD" w:rsidP="004F34CD">
      <w:pPr>
        <w:rPr>
          <w:rStyle w:val="Emphasis"/>
        </w:rPr>
      </w:pPr>
      <w:r w:rsidRPr="00DF1439">
        <w:rPr>
          <w:rStyle w:val="Hyperlink"/>
          <w:u w:val="single"/>
        </w:rPr>
        <w:t>On the surface</w:t>
      </w:r>
      <w:r w:rsidRPr="00DF1439">
        <w:rPr>
          <w:rStyle w:val="Hyperlink"/>
        </w:rPr>
        <w:t xml:space="preserve">, </w:t>
      </w:r>
      <w:r w:rsidRPr="00DF1439">
        <w:rPr>
          <w:rStyle w:val="Hyperlink"/>
          <w:u w:val="single"/>
        </w:rPr>
        <w:t xml:space="preserve">community policing sounds like an ideal way to reform policing. But police violence toward Black people has </w:t>
      </w:r>
      <w:r w:rsidRPr="00DF1439">
        <w:rPr>
          <w:rStyle w:val="Emphasis"/>
        </w:rPr>
        <w:t>persisted.</w:t>
      </w:r>
      <w:r w:rsidRPr="00DF1439">
        <w:rPr>
          <w:rStyle w:val="Hyperlink"/>
        </w:rPr>
        <w:t xml:space="preserve"> </w:t>
      </w:r>
      <w:r w:rsidRPr="00DF1439">
        <w:rPr>
          <w:rStyle w:val="Hyperlink"/>
          <w:u w:val="single"/>
        </w:rPr>
        <w:t>A study</w:t>
      </w:r>
      <w:r w:rsidRPr="00DF1439">
        <w:rPr>
          <w:rStyle w:val="Hyperlink"/>
        </w:rPr>
        <w:t xml:space="preserve"> </w:t>
      </w:r>
      <w:r w:rsidRPr="00DF1439">
        <w:rPr>
          <w:rStyle w:val="Hyperlink"/>
          <w:u w:val="single"/>
        </w:rPr>
        <w:t xml:space="preserve">examining the strategy around the country suggested that community policing </w:t>
      </w:r>
      <w:r w:rsidRPr="00DF1439">
        <w:rPr>
          <w:rStyle w:val="Emphasis"/>
        </w:rPr>
        <w:t xml:space="preserve">does not </w:t>
      </w:r>
      <w:r w:rsidRPr="00DF1439">
        <w:rPr>
          <w:rStyle w:val="Hyperlink"/>
          <w:u w:val="single"/>
        </w:rPr>
        <w:t xml:space="preserve">significantly </w:t>
      </w:r>
      <w:r w:rsidRPr="00DF1439">
        <w:rPr>
          <w:rStyle w:val="Emphasis"/>
        </w:rPr>
        <w:t xml:space="preserve">reduce crime or make communities safer.  </w:t>
      </w:r>
    </w:p>
    <w:p w14:paraId="2CD33F3E" w14:textId="77777777" w:rsidR="004F34CD" w:rsidRDefault="004F34CD" w:rsidP="004F34CD">
      <w:pPr>
        <w:rPr>
          <w:rStyle w:val="Hyperlink"/>
          <w:u w:val="single"/>
        </w:rPr>
      </w:pPr>
      <w:r w:rsidRPr="00DF1439">
        <w:rPr>
          <w:rStyle w:val="Hyperlink"/>
          <w:u w:val="single"/>
        </w:rPr>
        <w:t xml:space="preserve">Community policing may </w:t>
      </w:r>
      <w:r w:rsidRPr="00DF1439">
        <w:rPr>
          <w:rStyle w:val="Hyperlink"/>
        </w:rPr>
        <w:t xml:space="preserve">also </w:t>
      </w:r>
      <w:r w:rsidRPr="00DF1439">
        <w:rPr>
          <w:rStyle w:val="Hyperlink"/>
          <w:u w:val="single"/>
        </w:rPr>
        <w:t>deter people from participating in local programs that police hold</w:t>
      </w:r>
      <w:r w:rsidRPr="00DF1439">
        <w:rPr>
          <w:rStyle w:val="Hyperlink"/>
        </w:rPr>
        <w:t xml:space="preserve"> or are involved in, as one study suggests </w:t>
      </w:r>
      <w:r w:rsidRPr="00DF1439">
        <w:rPr>
          <w:rStyle w:val="Hyperlink"/>
          <w:u w:val="single"/>
        </w:rPr>
        <w:t>avoidance of police is a common strategy among marginalized groups</w:t>
      </w:r>
      <w:r w:rsidRPr="00DF1439">
        <w:rPr>
          <w:rStyle w:val="Hyperlink"/>
        </w:rPr>
        <w:t xml:space="preserve"> such as Black youth. The positive publicity that may come from giving kids ice cream and playing basketball does not make communities safer. On the contrary, </w:t>
      </w:r>
      <w:r w:rsidRPr="00DF1439">
        <w:rPr>
          <w:rStyle w:val="Hyperlink"/>
          <w:u w:val="single"/>
        </w:rPr>
        <w:t xml:space="preserve">the strategy further floods communities with police and legitimizes an institution that is centered on punishment and control.  </w:t>
      </w:r>
    </w:p>
    <w:p w14:paraId="3F2DECD7" w14:textId="77777777" w:rsidR="004F34CD" w:rsidRDefault="004F34CD" w:rsidP="004F34CD"/>
    <w:p w14:paraId="5FE3BA3D" w14:textId="77777777" w:rsidR="004F34CD" w:rsidRPr="00DB746A" w:rsidRDefault="004F34CD" w:rsidP="004F34CD">
      <w:pPr>
        <w:pStyle w:val="Heading4"/>
      </w:pPr>
      <w:r>
        <w:t xml:space="preserve">Community policing </w:t>
      </w:r>
      <w:r w:rsidRPr="00E463D9">
        <w:rPr>
          <w:u w:val="single"/>
        </w:rPr>
        <w:t>exacerbates racial tensions</w:t>
      </w:r>
      <w:r>
        <w:t xml:space="preserve"> between marginalized communities and the police,</w:t>
      </w:r>
      <w:r w:rsidRPr="00E463D9">
        <w:rPr>
          <w:u w:val="single"/>
        </w:rPr>
        <w:t xml:space="preserve"> increases </w:t>
      </w:r>
      <w:r>
        <w:t xml:space="preserve">police militarization, and the </w:t>
      </w:r>
      <w:r w:rsidRPr="00E463D9">
        <w:rPr>
          <w:u w:val="single"/>
        </w:rPr>
        <w:t xml:space="preserve">legitimizes </w:t>
      </w:r>
      <w:r>
        <w:t>the carceral state</w:t>
      </w:r>
    </w:p>
    <w:p w14:paraId="3E6C9099" w14:textId="77777777" w:rsidR="004F34CD" w:rsidRDefault="004F34CD" w:rsidP="004F34CD">
      <w:r>
        <w:rPr>
          <w:rStyle w:val="Style13ptBold"/>
        </w:rPr>
        <w:t>McQuade 15</w:t>
      </w:r>
      <w:r w:rsidRPr="00DB746A">
        <w:rPr>
          <w:rStyle w:val="Style13ptBold"/>
        </w:rPr>
        <w:t>-</w:t>
      </w:r>
      <w:r w:rsidRPr="00DB746A">
        <w:t>-- (</w:t>
      </w:r>
      <w:r>
        <w:t>Brendan, as</w:t>
      </w:r>
      <w:r w:rsidRPr="00F811D5">
        <w:t>sistant professor of criminology at the University of Southern Maine and the author of Pacifying the Homeland: Intelligence Fusion and Mass Surveillance</w:t>
      </w:r>
      <w:r>
        <w:t>, November 18</w:t>
      </w:r>
      <w:r w:rsidRPr="00F811D5">
        <w:rPr>
          <w:vertAlign w:val="superscript"/>
        </w:rPr>
        <w:t>th</w:t>
      </w:r>
      <w:r>
        <w:t xml:space="preserve">, 2015, Jacobin, </w:t>
      </w:r>
      <w:r w:rsidRPr="00B71FBC">
        <w:t>“</w:t>
      </w:r>
      <w:r w:rsidRPr="003A5302">
        <w:t>‘</w:t>
      </w:r>
      <w:r w:rsidRPr="00F811D5">
        <w:t>Against Community Policing</w:t>
      </w:r>
      <w:r w:rsidRPr="00B71FBC">
        <w:t xml:space="preserve">” </w:t>
      </w:r>
      <w:hyperlink r:id="rId12" w:history="1">
        <w:r w:rsidRPr="00DC19C7">
          <w:rPr>
            <w:rStyle w:val="Hyperlink"/>
          </w:rPr>
          <w:t>https://www.jacobinmag.com/2015/11/obama-chicago-black-lives-matter-police-brutality/</w:t>
        </w:r>
      </w:hyperlink>
      <w:r>
        <w:t>/veronica</w:t>
      </w:r>
    </w:p>
    <w:p w14:paraId="65F420A3" w14:textId="77777777" w:rsidR="004F34CD" w:rsidRPr="00767289" w:rsidRDefault="004F34CD" w:rsidP="004F34CD">
      <w:pPr>
        <w:rPr>
          <w:rStyle w:val="Hyperlink"/>
        </w:rPr>
      </w:pPr>
      <w:r>
        <w:rPr>
          <w:rStyle w:val="Hyperlink"/>
        </w:rPr>
        <w:t>L</w:t>
      </w:r>
      <w:r w:rsidRPr="00767289">
        <w:rPr>
          <w:rStyle w:val="Hyperlink"/>
        </w:rPr>
        <w:t>ast month, President Obama traveled to Chicago to deliver a speech before the International Association of Chiefs of Police (IACP). His aim was to sell the 122-year-old professional association of police officers on a package of criminal justice reforms — one of the main planks of which was a return to community policing, a kinder version of law enforcement premised on collaborative partnerships between police and the public.</w:t>
      </w:r>
    </w:p>
    <w:p w14:paraId="6194EBFF" w14:textId="77777777" w:rsidR="004F34CD" w:rsidRPr="008A501B" w:rsidRDefault="004F34CD" w:rsidP="004F34CD">
      <w:pPr>
        <w:rPr>
          <w:rStyle w:val="Hyperlink"/>
          <w:u w:val="single"/>
        </w:rPr>
      </w:pPr>
      <w:r w:rsidRPr="008A501B">
        <w:rPr>
          <w:rStyle w:val="Hyperlink"/>
          <w:u w:val="single"/>
        </w:rPr>
        <w:t>In a moment transformed by the B</w:t>
      </w:r>
      <w:r w:rsidRPr="00767289">
        <w:rPr>
          <w:rStyle w:val="Hyperlink"/>
        </w:rPr>
        <w:t xml:space="preserve">lack </w:t>
      </w:r>
      <w:r w:rsidRPr="008A501B">
        <w:rPr>
          <w:rStyle w:val="Hyperlink"/>
          <w:u w:val="single"/>
        </w:rPr>
        <w:t>Li</w:t>
      </w:r>
      <w:r w:rsidRPr="00767289">
        <w:rPr>
          <w:rStyle w:val="Hyperlink"/>
        </w:rPr>
        <w:t xml:space="preserve">ves </w:t>
      </w:r>
      <w:r w:rsidRPr="008A501B">
        <w:rPr>
          <w:rStyle w:val="Hyperlink"/>
          <w:u w:val="single"/>
        </w:rPr>
        <w:t>M</w:t>
      </w:r>
      <w:r w:rsidRPr="00767289">
        <w:rPr>
          <w:rStyle w:val="Hyperlink"/>
        </w:rPr>
        <w:t xml:space="preserve">atter </w:t>
      </w:r>
      <w:r w:rsidRPr="008A501B">
        <w:rPr>
          <w:rStyle w:val="Hyperlink"/>
          <w:u w:val="single"/>
        </w:rPr>
        <w:t>movement, community policing has become one of the go-to solutions to the crisis of police legitimacy.</w:t>
      </w:r>
    </w:p>
    <w:p w14:paraId="292E8D39" w14:textId="77777777" w:rsidR="004F34CD" w:rsidRPr="00767289" w:rsidRDefault="004F34CD" w:rsidP="004F34CD">
      <w:pPr>
        <w:rPr>
          <w:rStyle w:val="Hyperlink"/>
        </w:rPr>
      </w:pPr>
      <w:r w:rsidRPr="00767289">
        <w:rPr>
          <w:rStyle w:val="Hyperlink"/>
        </w:rPr>
        <w:t>As for Obama, it wasn’t the first time he’d touted the reform. In May, he went to Camden, NJ — a beleaguered city that has used community policing to drive down its sky-high crime rate — to announce his presidential task force’s nationwide recommendations: more oversight, training, and community policing, all facilitated by new technology and expanded use of social media. That same month, Attorney General Loretta Lynch launched a national community policing tour to highlight model programs and promote a $163 million grant program to implement the task force’s suggestions.</w:t>
      </w:r>
    </w:p>
    <w:p w14:paraId="79EC99A6" w14:textId="77777777" w:rsidR="004F34CD" w:rsidRPr="00767289" w:rsidRDefault="004F34CD" w:rsidP="004F34CD">
      <w:pPr>
        <w:rPr>
          <w:rStyle w:val="Hyperlink"/>
        </w:rPr>
      </w:pPr>
      <w:r w:rsidRPr="00767289">
        <w:rPr>
          <w:rStyle w:val="Hyperlink"/>
        </w:rPr>
        <w:t>Obama’s speech to the IACP was the culmination of this public relations push.</w:t>
      </w:r>
    </w:p>
    <w:p w14:paraId="04CF5C43" w14:textId="77777777" w:rsidR="004F34CD" w:rsidRPr="00767289" w:rsidRDefault="004F34CD" w:rsidP="004F34CD">
      <w:pPr>
        <w:rPr>
          <w:rStyle w:val="Hyperlink"/>
        </w:rPr>
      </w:pPr>
      <w:r w:rsidRPr="00767289">
        <w:rPr>
          <w:rStyle w:val="Hyperlink"/>
        </w:rPr>
        <w:t>He won early applause from the gathered officers when he “reject[ed] any narrative that seeks to divide police and communities that they serve . . . a storyline that says when it comes to public safety there’s an ‘us’ and a ‘them.’”</w:t>
      </w:r>
    </w:p>
    <w:p w14:paraId="221319A2" w14:textId="77777777" w:rsidR="004F34CD" w:rsidRPr="00767289" w:rsidRDefault="004F34CD" w:rsidP="004F34CD">
      <w:pPr>
        <w:rPr>
          <w:rStyle w:val="Hyperlink"/>
        </w:rPr>
      </w:pPr>
      <w:r w:rsidRPr="00767289">
        <w:rPr>
          <w:rStyle w:val="Hyperlink"/>
        </w:rPr>
        <w:t>And he highlighted successful examples of community policing, including local efforts: “Right here in Chicago, Mayor Emanuel and the Chicago PD have spent the past few years working to build on this philosophy, forming new partnerships with ministers, putting more officers on bikes and on foot so they can talk with residents.”</w:t>
      </w:r>
    </w:p>
    <w:p w14:paraId="51CB2488" w14:textId="77777777" w:rsidR="004F34CD" w:rsidRPr="00767289" w:rsidRDefault="004F34CD" w:rsidP="004F34CD">
      <w:pPr>
        <w:rPr>
          <w:rStyle w:val="Hyperlink"/>
        </w:rPr>
      </w:pPr>
      <w:r w:rsidRPr="00767289">
        <w:rPr>
          <w:rStyle w:val="Hyperlink"/>
        </w:rPr>
        <w:t xml:space="preserve">Of course, </w:t>
      </w:r>
      <w:r w:rsidRPr="008A501B">
        <w:rPr>
          <w:rStyle w:val="Hyperlink"/>
          <w:u w:val="single"/>
        </w:rPr>
        <w:t xml:space="preserve">the president’s praise for Chicago’s community policing program didn’t acknowledge how such efforts are perfectly compatible with aggressive stop-and-frisk practices, off-the-books detention and interrogation, and the routine surveillance of social movement organizations, including those that have demanded greater police accountability. </w:t>
      </w:r>
      <w:r w:rsidRPr="00767289">
        <w:rPr>
          <w:rStyle w:val="Hyperlink"/>
        </w:rPr>
        <w:t>And he failed to mention any of the unarmed black youths killed by Chicago police, names like Rekia Boyd and Dakota Bright and Stephon Watts that have become a constant refrain at demonstrations and vigils.</w:t>
      </w:r>
    </w:p>
    <w:p w14:paraId="79455696" w14:textId="77777777" w:rsidR="004F34CD" w:rsidRPr="00767289" w:rsidRDefault="004F34CD" w:rsidP="004F34CD">
      <w:pPr>
        <w:rPr>
          <w:rStyle w:val="Hyperlink"/>
        </w:rPr>
      </w:pPr>
      <w:r w:rsidRPr="00767289">
        <w:rPr>
          <w:rStyle w:val="Hyperlink"/>
        </w:rPr>
        <w:t xml:space="preserve">Predicting as much, </w:t>
      </w:r>
      <w:r w:rsidRPr="008A501B">
        <w:rPr>
          <w:rStyle w:val="Hyperlink"/>
          <w:u w:val="single"/>
        </w:rPr>
        <w:t>a group of radical black organizations</w:t>
      </w:r>
      <w:r w:rsidRPr="00767289">
        <w:rPr>
          <w:rStyle w:val="Hyperlink"/>
        </w:rPr>
        <w:t xml:space="preserve"> — the Workers Center for Racial Justice, the Malcolm X Grassroots Movement, and BYP 100, among others — organized “I Shocked the Sheriff,” a people’s congress and series of direct actions, to counter the ICAP meeting.</w:t>
      </w:r>
    </w:p>
    <w:p w14:paraId="7417A8E2" w14:textId="77777777" w:rsidR="004F34CD" w:rsidRPr="00767289" w:rsidRDefault="004F34CD" w:rsidP="004F34CD">
      <w:pPr>
        <w:rPr>
          <w:rStyle w:val="Hyperlink"/>
        </w:rPr>
      </w:pPr>
      <w:r w:rsidRPr="00767289">
        <w:rPr>
          <w:rStyle w:val="Hyperlink"/>
        </w:rPr>
        <w:t xml:space="preserve">They </w:t>
      </w:r>
      <w:r w:rsidRPr="008A501B">
        <w:rPr>
          <w:rStyle w:val="Hyperlink"/>
          <w:u w:val="single"/>
        </w:rPr>
        <w:t>presented a radical analysis and agenda, centered on building autonomous political power in black communities and establishing community control over the police.</w:t>
      </w:r>
      <w:r w:rsidRPr="00767289">
        <w:rPr>
          <w:rStyle w:val="Hyperlink"/>
        </w:rPr>
        <w:t xml:space="preserve"> And the day after Obama’s closing speech, many of the same organizations unveiled a report on community policing in Chicago — subtitle: “The Community Engagement Arm of the Police State — laying out their criticisms of the reform du jour.</w:t>
      </w:r>
    </w:p>
    <w:p w14:paraId="4AB6D1A0" w14:textId="77777777" w:rsidR="004F34CD" w:rsidRPr="008A501B" w:rsidRDefault="004F34CD" w:rsidP="004F34CD">
      <w:pPr>
        <w:rPr>
          <w:rStyle w:val="Hyperlink"/>
          <w:u w:val="single"/>
        </w:rPr>
      </w:pPr>
      <w:r w:rsidRPr="008A501B">
        <w:rPr>
          <w:rStyle w:val="Emphasis"/>
        </w:rPr>
        <w:t>Community policing,</w:t>
      </w:r>
      <w:r w:rsidRPr="00767289">
        <w:rPr>
          <w:rStyle w:val="Hyperlink"/>
        </w:rPr>
        <w:t xml:space="preserve"> they charged, </w:t>
      </w:r>
      <w:r w:rsidRPr="008A501B">
        <w:rPr>
          <w:rStyle w:val="Hyperlink"/>
          <w:u w:val="single"/>
        </w:rPr>
        <w:t>isn’t about collaborative problem-solving. Rather, it i</w:t>
      </w:r>
      <w:r w:rsidRPr="008A501B">
        <w:rPr>
          <w:rStyle w:val="Emphasis"/>
        </w:rPr>
        <w:t>s a euphemism for an effort to build grassroots support for policing a</w:t>
      </w:r>
      <w:r w:rsidRPr="008A501B">
        <w:rPr>
          <w:rStyle w:val="Hyperlink"/>
          <w:u w:val="single"/>
        </w:rPr>
        <w:t xml:space="preserve">nd deputize community organizations and residents </w:t>
      </w:r>
      <w:r w:rsidRPr="008A501B">
        <w:rPr>
          <w:rStyle w:val="Emphasis"/>
        </w:rPr>
        <w:t>as agents of the carceral state.</w:t>
      </w:r>
    </w:p>
    <w:p w14:paraId="6294B3C6" w14:textId="77777777" w:rsidR="004F34CD" w:rsidRPr="00767289" w:rsidRDefault="004F34CD" w:rsidP="004F34CD">
      <w:pPr>
        <w:rPr>
          <w:rStyle w:val="Hyperlink"/>
        </w:rPr>
      </w:pPr>
      <w:r w:rsidRPr="00767289">
        <w:rPr>
          <w:rStyle w:val="Hyperlink"/>
        </w:rPr>
        <w:t>Community Policing in Practice</w:t>
      </w:r>
    </w:p>
    <w:p w14:paraId="7DC1AC29" w14:textId="77777777" w:rsidR="004F34CD" w:rsidRPr="00767289" w:rsidRDefault="004F34CD" w:rsidP="004F34CD">
      <w:pPr>
        <w:rPr>
          <w:rStyle w:val="Hyperlink"/>
        </w:rPr>
      </w:pPr>
      <w:r w:rsidRPr="00767289">
        <w:rPr>
          <w:rStyle w:val="Hyperlink"/>
        </w:rPr>
        <w:t>“The Counter-CAPS Report” (of which I was the lead author) developed in the organizing space around We Charge Genocide, a grassroots, intergenerational effort to amplify the voices and experiences of the young people most targeted by police violence in Chicago.</w:t>
      </w:r>
    </w:p>
    <w:p w14:paraId="09F69D0E" w14:textId="77777777" w:rsidR="004F34CD" w:rsidRPr="00767289" w:rsidRDefault="004F34CD" w:rsidP="004F34CD">
      <w:pPr>
        <w:rPr>
          <w:rStyle w:val="Hyperlink"/>
        </w:rPr>
      </w:pPr>
      <w:r w:rsidRPr="00767289">
        <w:rPr>
          <w:rStyle w:val="Hyperlink"/>
        </w:rPr>
        <w:t>The name, We Charge Genocide (WCG), is an allusion to a 1951 report that the Civil Rights Congress presented to the United Nations (UN). The original study cited lynching, police brutality, legal disenfranchisement, and systemic inequality as evidence that the US government was engaged in genocide against its black citizens. Last year, WCG compiled a similar report about police violence against youth of color in Chicago and sent a delegation of eight black youths to present the report to the UN Committee Against Torture.</w:t>
      </w:r>
    </w:p>
    <w:p w14:paraId="54F3D4D0" w14:textId="77777777" w:rsidR="004F34CD" w:rsidRPr="00767289" w:rsidRDefault="004F34CD" w:rsidP="004F34CD">
      <w:pPr>
        <w:rPr>
          <w:rStyle w:val="Hyperlink"/>
        </w:rPr>
      </w:pPr>
      <w:r w:rsidRPr="00767289">
        <w:rPr>
          <w:rStyle w:val="Hyperlink"/>
        </w:rPr>
        <w:t>While WCG originally formed with the sole focus of filing a report at the UN, it soon developed into an incubator for a series of projects around state violence. In April, a group of WCG activists formed a working group, Real Community Accountability for People’s Safety (RCAPS), and began observing the beat meetings of Chicago’s community policing program, the Chicago Alternative Policing Strategy (CAPS).</w:t>
      </w:r>
    </w:p>
    <w:p w14:paraId="29380848" w14:textId="77777777" w:rsidR="004F34CD" w:rsidRPr="00453BB8" w:rsidRDefault="004F34CD" w:rsidP="004F34CD">
      <w:pPr>
        <w:rPr>
          <w:rStyle w:val="Hyperlink"/>
          <w:u w:val="single"/>
        </w:rPr>
      </w:pPr>
      <w:r w:rsidRPr="00767289">
        <w:rPr>
          <w:rStyle w:val="Hyperlink"/>
        </w:rPr>
        <w:t xml:space="preserve">These meetings revealed the truth concealed behind the rhetoric of community policing and showed how the </w:t>
      </w:r>
      <w:r w:rsidRPr="00453BB8">
        <w:rPr>
          <w:rStyle w:val="Hyperlink"/>
          <w:u w:val="single"/>
        </w:rPr>
        <w:t xml:space="preserve">police wield political power on the micro-local level. </w:t>
      </w:r>
      <w:r w:rsidRPr="00767289">
        <w:rPr>
          <w:rStyle w:val="Hyperlink"/>
        </w:rPr>
        <w:t xml:space="preserve">Working together, </w:t>
      </w:r>
      <w:r w:rsidRPr="00453BB8">
        <w:rPr>
          <w:rStyle w:val="Hyperlink"/>
          <w:u w:val="single"/>
        </w:rPr>
        <w:t xml:space="preserve">aldermen and precinct commanders would tap a particular resident to act as beat facilitator and help police get residents out to regular meetings, where they would be organized to monitor </w:t>
      </w:r>
      <w:r w:rsidRPr="00453BB8">
        <w:rPr>
          <w:rStyle w:val="Hyperlink"/>
        </w:rPr>
        <w:t>their</w:t>
      </w:r>
      <w:r w:rsidRPr="00767289">
        <w:rPr>
          <w:rStyle w:val="Hyperlink"/>
        </w:rPr>
        <w:t xml:space="preserve"> </w:t>
      </w:r>
      <w:r w:rsidRPr="00453BB8">
        <w:rPr>
          <w:rStyle w:val="Hyperlink"/>
          <w:u w:val="single"/>
        </w:rPr>
        <w:t>neighbors, report activity</w:t>
      </w:r>
      <w:r w:rsidRPr="00767289">
        <w:rPr>
          <w:rStyle w:val="Hyperlink"/>
        </w:rPr>
        <w:t xml:space="preserve"> to police, </w:t>
      </w:r>
      <w:r w:rsidRPr="00453BB8">
        <w:rPr>
          <w:rStyle w:val="Hyperlink"/>
          <w:u w:val="single"/>
        </w:rPr>
        <w:t>and</w:t>
      </w:r>
      <w:r w:rsidRPr="00767289">
        <w:rPr>
          <w:rStyle w:val="Hyperlink"/>
        </w:rPr>
        <w:t xml:space="preserve"> otherwise </w:t>
      </w:r>
      <w:r w:rsidRPr="00453BB8">
        <w:rPr>
          <w:rStyle w:val="Hyperlink"/>
          <w:u w:val="single"/>
        </w:rPr>
        <w:t>amplify police programs.</w:t>
      </w:r>
    </w:p>
    <w:p w14:paraId="65A26807" w14:textId="77777777" w:rsidR="004F34CD" w:rsidRPr="00767289" w:rsidRDefault="004F34CD" w:rsidP="004F34CD">
      <w:pPr>
        <w:rPr>
          <w:rStyle w:val="Hyperlink"/>
        </w:rPr>
      </w:pPr>
      <w:r w:rsidRPr="00767289">
        <w:rPr>
          <w:rStyle w:val="Hyperlink"/>
        </w:rPr>
        <w:t xml:space="preserve">Consonant with existing research on community policing and CAPS more specifically, RCAPS found that participation in CAPS is low. But mere indifference is not the root cause of low attendance; </w:t>
      </w:r>
      <w:r w:rsidRPr="00453BB8">
        <w:rPr>
          <w:rStyle w:val="Emphasis"/>
        </w:rPr>
        <w:t>in under-invested and neglected communities, the police department resembles an occupying army</w:t>
      </w:r>
      <w:r w:rsidRPr="00767289">
        <w:rPr>
          <w:rStyle w:val="Hyperlink"/>
        </w:rPr>
        <w:t>, and CAPS meetings can be uncomfortable places.</w:t>
      </w:r>
    </w:p>
    <w:p w14:paraId="227DC563" w14:textId="77777777" w:rsidR="004F34CD" w:rsidRPr="001B5DF5" w:rsidRDefault="004F34CD" w:rsidP="004F34CD">
      <w:pPr>
        <w:rPr>
          <w:rStyle w:val="Hyperlink"/>
          <w:u w:val="single"/>
        </w:rPr>
      </w:pPr>
      <w:r w:rsidRPr="001B5DF5">
        <w:rPr>
          <w:rStyle w:val="Hyperlink"/>
          <w:u w:val="single"/>
        </w:rPr>
        <w:t>In gentrifying neighborhoods</w:t>
      </w:r>
      <w:r w:rsidRPr="00767289">
        <w:rPr>
          <w:rStyle w:val="Hyperlink"/>
        </w:rPr>
        <w:t xml:space="preserve">, many longtime </w:t>
      </w:r>
      <w:r w:rsidRPr="001B5DF5">
        <w:rPr>
          <w:rStyle w:val="Hyperlink"/>
          <w:u w:val="single"/>
        </w:rPr>
        <w:t>residents worry that CAPS meetings are venues for disproportionately white, property-owning Chicagoans to demand more police to further criminalize their black and brown neighbors as part of an overall effort to push them out, quicken redevelopment, and increase property values.</w:t>
      </w:r>
    </w:p>
    <w:p w14:paraId="4E0A2F92" w14:textId="77777777" w:rsidR="004F34CD" w:rsidRPr="00767289" w:rsidRDefault="004F34CD" w:rsidP="004F34CD">
      <w:pPr>
        <w:rPr>
          <w:rStyle w:val="Hyperlink"/>
        </w:rPr>
      </w:pPr>
      <w:r w:rsidRPr="00767289">
        <w:rPr>
          <w:rStyle w:val="Hyperlink"/>
        </w:rPr>
        <w:t xml:space="preserve">Most of the time </w:t>
      </w:r>
      <w:r w:rsidRPr="001B5DF5">
        <w:rPr>
          <w:rStyle w:val="Hyperlink"/>
          <w:u w:val="single"/>
        </w:rPr>
        <w:t xml:space="preserve">community policing entails deputizing residents, transforming them into </w:t>
      </w:r>
      <w:r w:rsidRPr="001B5DF5">
        <w:rPr>
          <w:rStyle w:val="Emphasis"/>
        </w:rPr>
        <w:t>unofficial arms of the carceral state</w:t>
      </w:r>
      <w:r w:rsidRPr="00767289">
        <w:rPr>
          <w:rStyle w:val="Hyperlink"/>
        </w:rPr>
        <w:t xml:space="preserve">. </w:t>
      </w:r>
      <w:r w:rsidRPr="001B5DF5">
        <w:rPr>
          <w:rStyle w:val="Hyperlink"/>
          <w:u w:val="single"/>
        </w:rPr>
        <w:t>In</w:t>
      </w:r>
      <w:r w:rsidRPr="00767289">
        <w:rPr>
          <w:rStyle w:val="Hyperlink"/>
        </w:rPr>
        <w:t xml:space="preserve"> all the </w:t>
      </w:r>
      <w:r w:rsidRPr="001B5DF5">
        <w:rPr>
          <w:rStyle w:val="Hyperlink"/>
          <w:u w:val="single"/>
        </w:rPr>
        <w:t xml:space="preserve">observed </w:t>
      </w:r>
      <w:r w:rsidRPr="00767289">
        <w:rPr>
          <w:rStyle w:val="Hyperlink"/>
        </w:rPr>
        <w:t xml:space="preserve">CAPS </w:t>
      </w:r>
      <w:r w:rsidRPr="001B5DF5">
        <w:rPr>
          <w:rStyle w:val="Hyperlink"/>
          <w:u w:val="single"/>
        </w:rPr>
        <w:t>meetings</w:t>
      </w:r>
      <w:r w:rsidRPr="00767289">
        <w:rPr>
          <w:rStyle w:val="Hyperlink"/>
        </w:rPr>
        <w:t xml:space="preserve">, the </w:t>
      </w:r>
      <w:r w:rsidRPr="001B5DF5">
        <w:rPr>
          <w:rStyle w:val="Hyperlink"/>
          <w:u w:val="single"/>
        </w:rPr>
        <w:t>officers encouraged residents to act as the eyes and ears of the police department and urged residents to report anything that seemed suspicious, including minor crimes like loitering and public</w:t>
      </w:r>
      <w:r w:rsidRPr="00767289">
        <w:rPr>
          <w:rStyle w:val="Hyperlink"/>
        </w:rPr>
        <w:t xml:space="preserve"> </w:t>
      </w:r>
      <w:r w:rsidRPr="001B5DF5">
        <w:rPr>
          <w:rStyle w:val="Hyperlink"/>
          <w:u w:val="single"/>
        </w:rPr>
        <w:t>consumption of alcohol</w:t>
      </w:r>
      <w:r w:rsidRPr="00767289">
        <w:rPr>
          <w:rStyle w:val="Hyperlink"/>
        </w:rPr>
        <w:t>.</w:t>
      </w:r>
    </w:p>
    <w:p w14:paraId="77CFCE40" w14:textId="77777777" w:rsidR="004F34CD" w:rsidRPr="00767289" w:rsidRDefault="004F34CD" w:rsidP="004F34CD">
      <w:pPr>
        <w:rPr>
          <w:rStyle w:val="Hyperlink"/>
        </w:rPr>
      </w:pPr>
      <w:r w:rsidRPr="00767289">
        <w:rPr>
          <w:rStyle w:val="Hyperlink"/>
        </w:rPr>
        <w:t>At one meeting, a resident asked if they should report the movement of a car that seemed sketchy, even if they had no reason to believe the vehicle was stolen. The officer facilitating the meeting answered in the affirmative. “They don’t have to be doing anything,” the officer said. “If you see someone that seems really out of place, call.”</w:t>
      </w:r>
    </w:p>
    <w:p w14:paraId="7A2861C3" w14:textId="77777777" w:rsidR="004F34CD" w:rsidRPr="00767289" w:rsidRDefault="004F34CD" w:rsidP="004F34CD">
      <w:pPr>
        <w:rPr>
          <w:rStyle w:val="Hyperlink"/>
        </w:rPr>
      </w:pPr>
      <w:r w:rsidRPr="00767289">
        <w:rPr>
          <w:rStyle w:val="Hyperlink"/>
        </w:rPr>
        <w:t>But what constitutes “out of place” is highly subjective, and some residents are considered out of place even on their own property. At one CAPS meeting, an attendee boasted that he had “told [a fourteen-year-old] boy who lived next door that he’s not allowed to sit on [his] front porch anymore. He’s a target. I told him I’ll call the cops on him.”</w:t>
      </w:r>
    </w:p>
    <w:p w14:paraId="7A3B610F" w14:textId="77777777" w:rsidR="004F34CD" w:rsidRPr="00767289" w:rsidRDefault="004F34CD" w:rsidP="004F34CD">
      <w:pPr>
        <w:rPr>
          <w:rStyle w:val="Hyperlink"/>
        </w:rPr>
      </w:pPr>
      <w:r w:rsidRPr="00767289">
        <w:rPr>
          <w:rStyle w:val="Hyperlink"/>
        </w:rPr>
        <w:t>Another CAPS attendee agreed, adding that his backyard abutted the boy’s yard, and that he would notify police if he saw the teenager there as well. Rather than providing guidelines about when it is appropriate to file a police report, the officer running the meeting condoned the residents’ plans.</w:t>
      </w:r>
    </w:p>
    <w:p w14:paraId="530779F4" w14:textId="77777777" w:rsidR="004F34CD" w:rsidRPr="00767289" w:rsidRDefault="004F34CD" w:rsidP="004F34CD">
      <w:pPr>
        <w:rPr>
          <w:rStyle w:val="Hyperlink"/>
        </w:rPr>
      </w:pPr>
      <w:r w:rsidRPr="00767289">
        <w:rPr>
          <w:rStyle w:val="Hyperlink"/>
        </w:rPr>
        <w:t xml:space="preserve">In some cases, </w:t>
      </w:r>
      <w:r w:rsidRPr="001B5DF5">
        <w:rPr>
          <w:rStyle w:val="Emphasis"/>
        </w:rPr>
        <w:t>community policing creates</w:t>
      </w:r>
      <w:r w:rsidRPr="001B5DF5">
        <w:rPr>
          <w:rStyle w:val="Hyperlink"/>
          <w:u w:val="single"/>
        </w:rPr>
        <w:t xml:space="preserve"> localized </w:t>
      </w:r>
      <w:r w:rsidRPr="001B5DF5">
        <w:rPr>
          <w:rStyle w:val="Emphasis"/>
        </w:rPr>
        <w:t>law-and-order lobbies that advocate for more aggressive law enforcement</w:t>
      </w:r>
      <w:r w:rsidRPr="00767289">
        <w:rPr>
          <w:rStyle w:val="Hyperlink"/>
        </w:rPr>
        <w:t>. Oftentimes, CAPS attendees become fixated on buildings they see as having troublesome tenants. They monitor properties, call in behavior, and try to establish patterns that will force the police to evict tenants; they reach out to other city departments to penalize the landlords and tenants with administrative citations. The police department, in turn, can use both 911 calls and reports of minor issues, such as citations for long grass, to systematically harass residents and build evidence for an eviction case.</w:t>
      </w:r>
    </w:p>
    <w:p w14:paraId="60DE6912" w14:textId="77777777" w:rsidR="004F34CD" w:rsidRPr="00767289" w:rsidRDefault="004F34CD" w:rsidP="004F34CD">
      <w:pPr>
        <w:rPr>
          <w:rStyle w:val="Hyperlink"/>
        </w:rPr>
      </w:pPr>
      <w:r w:rsidRPr="00767289">
        <w:rPr>
          <w:rStyle w:val="Hyperlink"/>
        </w:rPr>
        <w:t xml:space="preserve">In short, </w:t>
      </w:r>
      <w:r w:rsidRPr="00B06523">
        <w:rPr>
          <w:rStyle w:val="Hyperlink"/>
          <w:u w:val="single"/>
        </w:rPr>
        <w:t xml:space="preserve">while these types of community policing programs purport to build stronger communities, they train small, self-selecting groups to amplify police power. </w:t>
      </w:r>
      <w:r w:rsidRPr="00767289">
        <w:rPr>
          <w:rStyle w:val="Hyperlink"/>
        </w:rPr>
        <w:t xml:space="preserve">And </w:t>
      </w:r>
      <w:r w:rsidRPr="00B06523">
        <w:rPr>
          <w:rStyle w:val="Hyperlink"/>
          <w:u w:val="single"/>
        </w:rPr>
        <w:t>they increase the police presence in poor and minority communities, deepening their criminalization</w:t>
      </w:r>
      <w:r w:rsidRPr="00767289">
        <w:rPr>
          <w:rStyle w:val="Hyperlink"/>
        </w:rPr>
        <w:t>.</w:t>
      </w:r>
    </w:p>
    <w:p w14:paraId="4F71B2CD" w14:textId="77777777" w:rsidR="004F34CD" w:rsidRPr="00B06523" w:rsidRDefault="004F34CD" w:rsidP="004F34CD">
      <w:pPr>
        <w:rPr>
          <w:rStyle w:val="Hyperlink"/>
          <w:u w:val="single"/>
        </w:rPr>
      </w:pPr>
      <w:r w:rsidRPr="00B06523">
        <w:rPr>
          <w:rStyle w:val="Hyperlink"/>
          <w:u w:val="single"/>
        </w:rPr>
        <w:t>While community policing may help address the crisis of police legitimacy in the short term, there is no evidence that it will bring meaningful accountability or otherwise curtail state violence.</w:t>
      </w:r>
      <w:r w:rsidRPr="00767289">
        <w:rPr>
          <w:rStyle w:val="Hyperlink"/>
        </w:rPr>
        <w:t xml:space="preserve"> Most importantly, </w:t>
      </w:r>
      <w:r w:rsidRPr="00B06523">
        <w:rPr>
          <w:rStyle w:val="Hyperlink"/>
          <w:u w:val="single"/>
        </w:rPr>
        <w:t xml:space="preserve">the popular reform provides the coercive arm of the state with a veneer of legitimacy, while, </w:t>
      </w:r>
      <w:r w:rsidRPr="00767289">
        <w:rPr>
          <w:rStyle w:val="Hyperlink"/>
        </w:rPr>
        <w:t xml:space="preserve">perversely, </w:t>
      </w:r>
      <w:r w:rsidRPr="00B06523">
        <w:rPr>
          <w:rStyle w:val="Hyperlink"/>
          <w:u w:val="single"/>
        </w:rPr>
        <w:t>wrangling residents and community organizations into the work of policing</w:t>
      </w:r>
      <w:r w:rsidRPr="00767289">
        <w:rPr>
          <w:rStyle w:val="Hyperlink"/>
        </w:rPr>
        <w:t>.</w:t>
      </w:r>
    </w:p>
    <w:p w14:paraId="57E54574" w14:textId="77777777" w:rsidR="004F34CD" w:rsidRPr="00767289" w:rsidRDefault="004F34CD" w:rsidP="004F34CD">
      <w:pPr>
        <w:rPr>
          <w:rStyle w:val="Hyperlink"/>
        </w:rPr>
      </w:pPr>
      <w:r w:rsidRPr="00767289">
        <w:rPr>
          <w:rStyle w:val="Hyperlink"/>
        </w:rPr>
        <w:t>Far being from a laudable step in the right direction, community policing ends up making it harder to address — or even organize around — problems of state violence and the subtler aspects of police militarization. Community policing should instead be understood as the “civic action” component of counterinsurgency — compatible with expansive surveillance and intelligence collection and aggressive police operations, but emphatically not justice.</w:t>
      </w:r>
    </w:p>
    <w:p w14:paraId="11A64AF6" w14:textId="77777777" w:rsidR="004F34CD" w:rsidRDefault="004F34CD" w:rsidP="004F34CD">
      <w:pPr>
        <w:rPr>
          <w:rStyle w:val="Hyperlink"/>
        </w:rPr>
      </w:pPr>
    </w:p>
    <w:p w14:paraId="33966E59" w14:textId="77777777" w:rsidR="004F34CD" w:rsidRPr="00E463D9" w:rsidRDefault="004F34CD" w:rsidP="004F34CD">
      <w:pPr>
        <w:pStyle w:val="Heading4"/>
        <w:rPr>
          <w:u w:val="single"/>
        </w:rPr>
      </w:pPr>
      <w:r>
        <w:t xml:space="preserve">Pushes for community policing foreclose opportunities for </w:t>
      </w:r>
      <w:r w:rsidRPr="00E463D9">
        <w:rPr>
          <w:u w:val="single"/>
        </w:rPr>
        <w:t>radical change</w:t>
      </w:r>
      <w:r>
        <w:t xml:space="preserve"> -- the alternative is </w:t>
      </w:r>
      <w:r w:rsidRPr="00E463D9">
        <w:rPr>
          <w:u w:val="single"/>
        </w:rPr>
        <w:t>integrated authoritarianism</w:t>
      </w:r>
    </w:p>
    <w:p w14:paraId="2D1421E7" w14:textId="77777777" w:rsidR="004F34CD" w:rsidRDefault="004F34CD" w:rsidP="004F34CD">
      <w:pPr>
        <w:rPr>
          <w:rStyle w:val="Hyperlink"/>
        </w:rPr>
      </w:pPr>
      <w:r>
        <w:rPr>
          <w:rStyle w:val="Style13ptBold"/>
        </w:rPr>
        <w:t>McQuade 15</w:t>
      </w:r>
      <w:r w:rsidRPr="00DB746A">
        <w:rPr>
          <w:rStyle w:val="Style13ptBold"/>
        </w:rPr>
        <w:t>-</w:t>
      </w:r>
      <w:r w:rsidRPr="00DB746A">
        <w:t>-- (</w:t>
      </w:r>
      <w:r>
        <w:t>Brendan, as</w:t>
      </w:r>
      <w:r w:rsidRPr="00F811D5">
        <w:t>sistant professor of criminology at the University of Southern Maine and the author of Pacifying the Homeland: Intelligence Fusion and Mass Surveillance</w:t>
      </w:r>
      <w:r>
        <w:t>, November 18</w:t>
      </w:r>
      <w:r w:rsidRPr="00F811D5">
        <w:rPr>
          <w:vertAlign w:val="superscript"/>
        </w:rPr>
        <w:t>th</w:t>
      </w:r>
      <w:r>
        <w:t xml:space="preserve">, 2015, Jacobin, </w:t>
      </w:r>
      <w:r w:rsidRPr="00B71FBC">
        <w:t>“</w:t>
      </w:r>
      <w:r w:rsidRPr="003A5302">
        <w:t>‘</w:t>
      </w:r>
      <w:r w:rsidRPr="00F811D5">
        <w:t>Against Community Policing</w:t>
      </w:r>
      <w:r w:rsidRPr="00B71FBC">
        <w:t xml:space="preserve">” </w:t>
      </w:r>
      <w:hyperlink r:id="rId13" w:history="1">
        <w:r w:rsidRPr="00DC19C7">
          <w:rPr>
            <w:rStyle w:val="Hyperlink"/>
          </w:rPr>
          <w:t>https://www.jacobinmag.com/2015/11/obama-chicago-black-lives-matter-police-brutality/</w:t>
        </w:r>
      </w:hyperlink>
      <w:r>
        <w:t>/veronica</w:t>
      </w:r>
    </w:p>
    <w:p w14:paraId="78655F06" w14:textId="77777777" w:rsidR="004F34CD" w:rsidRPr="00767289" w:rsidRDefault="004F34CD" w:rsidP="004F34CD">
      <w:pPr>
        <w:rPr>
          <w:rStyle w:val="Hyperlink"/>
        </w:rPr>
      </w:pPr>
      <w:r w:rsidRPr="00767289">
        <w:rPr>
          <w:rStyle w:val="Hyperlink"/>
        </w:rPr>
        <w:t>Democratic Alternatives</w:t>
      </w:r>
    </w:p>
    <w:p w14:paraId="63FB6DA7" w14:textId="77777777" w:rsidR="004F34CD" w:rsidRPr="00767289" w:rsidRDefault="004F34CD" w:rsidP="004F34CD">
      <w:pPr>
        <w:rPr>
          <w:rStyle w:val="Hyperlink"/>
        </w:rPr>
      </w:pPr>
      <w:r w:rsidRPr="00767289">
        <w:rPr>
          <w:rStyle w:val="Hyperlink"/>
        </w:rPr>
        <w:t>It isn’t just President Obama who is touting community policing as an antidote to police brutality — movement groups like Campaign Zero are also more sympathetic to the approach.</w:t>
      </w:r>
    </w:p>
    <w:p w14:paraId="3FAA7EE7" w14:textId="77777777" w:rsidR="004F34CD" w:rsidRPr="00767289" w:rsidRDefault="004F34CD" w:rsidP="004F34CD">
      <w:pPr>
        <w:rPr>
          <w:rStyle w:val="Hyperlink"/>
        </w:rPr>
      </w:pPr>
      <w:r w:rsidRPr="00767289">
        <w:rPr>
          <w:rStyle w:val="Hyperlink"/>
        </w:rPr>
        <w:t>Against this effort to channel the movement in a more moderate direction, radical organizations in Chicago have attempted to retain more emancipatory visions.</w:t>
      </w:r>
    </w:p>
    <w:p w14:paraId="0AD33897" w14:textId="77777777" w:rsidR="004F34CD" w:rsidRPr="00767289" w:rsidRDefault="004F34CD" w:rsidP="004F34CD">
      <w:pPr>
        <w:rPr>
          <w:rStyle w:val="Hyperlink"/>
        </w:rPr>
      </w:pPr>
      <w:r w:rsidRPr="00767289">
        <w:rPr>
          <w:rStyle w:val="Hyperlink"/>
        </w:rPr>
        <w:t xml:space="preserve">This spring, </w:t>
      </w:r>
      <w:r w:rsidRPr="00350448">
        <w:rPr>
          <w:rStyle w:val="Hyperlink"/>
          <w:u w:val="single"/>
        </w:rPr>
        <w:t>WCG activists launched a “guerrilla political education project” around Chicago’s budget,</w:t>
      </w:r>
      <w:r w:rsidRPr="00767289">
        <w:rPr>
          <w:rStyle w:val="Hyperlink"/>
        </w:rPr>
        <w:t xml:space="preserve"> handing out flyers, asking residents what public needs they could address with $4 million — the sum spent on policing every day, or 40 percent of the city’s budget — and broadcasting the results on social media.</w:t>
      </w:r>
    </w:p>
    <w:p w14:paraId="642EB612" w14:textId="77777777" w:rsidR="004F34CD" w:rsidRPr="00767289" w:rsidRDefault="004F34CD" w:rsidP="004F34CD">
      <w:pPr>
        <w:rPr>
          <w:rStyle w:val="Hyperlink"/>
        </w:rPr>
      </w:pPr>
      <w:r w:rsidRPr="00350448">
        <w:rPr>
          <w:rStyle w:val="Hyperlink"/>
          <w:u w:val="single"/>
        </w:rPr>
        <w:t>Initiatives like these are particularly important in the current moment. After decades of aggressive policing and steadily increasing incarceration rates, the direction of criminal justice policy is changing.</w:t>
      </w:r>
      <w:r w:rsidRPr="00767289">
        <w:rPr>
          <w:rStyle w:val="Hyperlink"/>
        </w:rPr>
        <w:t xml:space="preserve"> The Obama administration has presided over a plateau in the incarceration rate and a softening of the drug war. In the Senate, Republicans and Democrats have come together on sentencing reform. And at the state and local level, governments are experimenting with decriminalizing or legalizing marijuana.</w:t>
      </w:r>
    </w:p>
    <w:p w14:paraId="6F0BB9BC" w14:textId="77777777" w:rsidR="004F34CD" w:rsidRPr="00767289" w:rsidRDefault="004F34CD" w:rsidP="004F34CD">
      <w:pPr>
        <w:rPr>
          <w:rStyle w:val="Hyperlink"/>
        </w:rPr>
      </w:pPr>
      <w:r w:rsidRPr="00767289">
        <w:rPr>
          <w:rStyle w:val="Hyperlink"/>
        </w:rPr>
        <w:t>This emergent bipartisan consensus on criminal justice reform is bringing together seemingly rival elements of the political establishment: the Koch Brothers and the MacArthur Foundation, Freedom Works and the Center for American Progress.</w:t>
      </w:r>
    </w:p>
    <w:p w14:paraId="2FE16266" w14:textId="77777777" w:rsidR="004F34CD" w:rsidRPr="00767289" w:rsidRDefault="004F34CD" w:rsidP="004F34CD">
      <w:pPr>
        <w:rPr>
          <w:rStyle w:val="Hyperlink"/>
        </w:rPr>
      </w:pPr>
      <w:r w:rsidRPr="00767289">
        <w:rPr>
          <w:rStyle w:val="Hyperlink"/>
        </w:rPr>
        <w:t xml:space="preserve">But </w:t>
      </w:r>
      <w:r w:rsidRPr="00350448">
        <w:rPr>
          <w:rStyle w:val="Hyperlink"/>
          <w:u w:val="single"/>
        </w:rPr>
        <w:t xml:space="preserve">unless social movements can make a more concerted push — unless they can apply popular might for a dramatic reduction in budgets for police and a dramatic increase in those for social services — this convergence may also </w:t>
      </w:r>
      <w:r w:rsidRPr="00350448">
        <w:rPr>
          <w:rStyle w:val="Emphasis"/>
        </w:rPr>
        <w:t>foreclose opportunities for radical change</w:t>
      </w:r>
      <w:r w:rsidRPr="00350448">
        <w:rPr>
          <w:rStyle w:val="Hyperlink"/>
          <w:u w:val="single"/>
        </w:rPr>
        <w:t>.</w:t>
      </w:r>
      <w:r w:rsidRPr="00767289">
        <w:rPr>
          <w:rStyle w:val="Hyperlink"/>
        </w:rPr>
        <w:t xml:space="preserve"> </w:t>
      </w:r>
      <w:r w:rsidRPr="00350448">
        <w:rPr>
          <w:rStyle w:val="Hyperlink"/>
          <w:u w:val="single"/>
        </w:rPr>
        <w:t>Instead of representing a genuine opportunity to dramatically curtail state violence and institute more humane ways to mediate disputes and provide safety, the</w:t>
      </w:r>
      <w:r w:rsidRPr="00767289">
        <w:rPr>
          <w:rStyle w:val="Hyperlink"/>
        </w:rPr>
        <w:t xml:space="preserve"> </w:t>
      </w:r>
      <w:r w:rsidRPr="00350448">
        <w:rPr>
          <w:rStyle w:val="Hyperlink"/>
          <w:u w:val="single"/>
        </w:rPr>
        <w:t>B</w:t>
      </w:r>
      <w:r w:rsidRPr="00767289">
        <w:rPr>
          <w:rStyle w:val="Hyperlink"/>
        </w:rPr>
        <w:t xml:space="preserve">lack </w:t>
      </w:r>
      <w:r w:rsidRPr="00350448">
        <w:rPr>
          <w:rStyle w:val="Hyperlink"/>
          <w:u w:val="single"/>
        </w:rPr>
        <w:t>L</w:t>
      </w:r>
      <w:r w:rsidRPr="00767289">
        <w:rPr>
          <w:rStyle w:val="Hyperlink"/>
        </w:rPr>
        <w:t xml:space="preserve">ives </w:t>
      </w:r>
      <w:r w:rsidRPr="00350448">
        <w:rPr>
          <w:rStyle w:val="Hyperlink"/>
          <w:u w:val="single"/>
        </w:rPr>
        <w:t>M</w:t>
      </w:r>
      <w:r w:rsidRPr="00767289">
        <w:rPr>
          <w:rStyle w:val="Hyperlink"/>
        </w:rPr>
        <w:t xml:space="preserve">atter </w:t>
      </w:r>
      <w:r w:rsidRPr="00350448">
        <w:rPr>
          <w:rStyle w:val="Hyperlink"/>
          <w:u w:val="single"/>
        </w:rPr>
        <w:t>movement could be reduced to a lobby group that ends up buttressing ersatz reforms like community policing.</w:t>
      </w:r>
    </w:p>
    <w:p w14:paraId="7488BBB1" w14:textId="77777777" w:rsidR="004F34CD" w:rsidRPr="00D97EF5" w:rsidRDefault="004F34CD" w:rsidP="004F34CD">
      <w:pPr>
        <w:rPr>
          <w:rStyle w:val="Emphasis"/>
        </w:rPr>
      </w:pPr>
      <w:r w:rsidRPr="00767289">
        <w:rPr>
          <w:rStyle w:val="Hyperlink"/>
        </w:rPr>
        <w:t xml:space="preserve">In the face of this grim prospect, we must look for more democratic alternatives. </w:t>
      </w:r>
      <w:r w:rsidRPr="00D97EF5">
        <w:rPr>
          <w:rStyle w:val="Hyperlink"/>
          <w:u w:val="single"/>
        </w:rPr>
        <w:t>It isn’t enough to have community oversight</w:t>
      </w:r>
      <w:r w:rsidRPr="00767289">
        <w:rPr>
          <w:rStyle w:val="Hyperlink"/>
        </w:rPr>
        <w:t xml:space="preserve"> — Campaign Zero’s preferred reform — </w:t>
      </w:r>
      <w:r w:rsidRPr="00D97EF5">
        <w:rPr>
          <w:rStyle w:val="Hyperlink"/>
          <w:u w:val="single"/>
        </w:rPr>
        <w:t>which</w:t>
      </w:r>
      <w:r w:rsidRPr="00767289">
        <w:rPr>
          <w:rStyle w:val="Hyperlink"/>
        </w:rPr>
        <w:t xml:space="preserve"> in places like Chicago </w:t>
      </w:r>
      <w:r w:rsidRPr="00D97EF5">
        <w:rPr>
          <w:rStyle w:val="Hyperlink"/>
          <w:u w:val="single"/>
        </w:rPr>
        <w:t xml:space="preserve">means police boards led by retired law enforcement officers, with the powers to recommend and review but </w:t>
      </w:r>
      <w:r w:rsidRPr="00D97EF5">
        <w:rPr>
          <w:rStyle w:val="Emphasis"/>
        </w:rPr>
        <w:t>not make binding decisions.</w:t>
      </w:r>
    </w:p>
    <w:p w14:paraId="3C9570EF" w14:textId="77777777" w:rsidR="004F34CD" w:rsidRPr="00767289" w:rsidRDefault="004F34CD" w:rsidP="004F34CD">
      <w:pPr>
        <w:rPr>
          <w:rStyle w:val="Hyperlink"/>
        </w:rPr>
      </w:pPr>
      <w:r w:rsidRPr="00767289">
        <w:rPr>
          <w:rStyle w:val="Hyperlink"/>
        </w:rPr>
        <w:t>What’s needed instead is community control — bringing police agencies under local democratic control of all-civilian community boards with the ability to set police priorities, determine policies, and enforce practices, including the hiring and firing of police officers.</w:t>
      </w:r>
    </w:p>
    <w:p w14:paraId="4C1A4F93" w14:textId="77777777" w:rsidR="004F34CD" w:rsidRPr="00C44848" w:rsidRDefault="004F34CD" w:rsidP="004F34CD">
      <w:r w:rsidRPr="00C44848">
        <w:rPr>
          <w:rStyle w:val="Hyperlink"/>
          <w:u w:val="single"/>
        </w:rPr>
        <w:t>Community policing</w:t>
      </w:r>
      <w:r w:rsidRPr="00767289">
        <w:rPr>
          <w:rStyle w:val="Hyperlink"/>
        </w:rPr>
        <w:t xml:space="preserve">, though on the lips of many reformers, would deliver precisely the opposite. Far from scaling back the power of police, </w:t>
      </w:r>
      <w:r w:rsidRPr="00C44848">
        <w:rPr>
          <w:rStyle w:val="Hyperlink"/>
          <w:u w:val="single"/>
        </w:rPr>
        <w:t xml:space="preserve">the result of nationwide implementation </w:t>
      </w:r>
      <w:r w:rsidRPr="00C44848">
        <w:rPr>
          <w:rStyle w:val="Emphasis"/>
        </w:rPr>
        <w:t>would be</w:t>
      </w:r>
      <w:r w:rsidRPr="00C44848">
        <w:rPr>
          <w:rStyle w:val="Hyperlink"/>
          <w:u w:val="single"/>
        </w:rPr>
        <w:t xml:space="preserve"> a more integrated </w:t>
      </w:r>
      <w:r w:rsidRPr="00C44848">
        <w:rPr>
          <w:rStyle w:val="Emphasis"/>
        </w:rPr>
        <w:t>authoritarianism</w:t>
      </w:r>
    </w:p>
    <w:p w14:paraId="286B9092" w14:textId="77777777" w:rsidR="004F34CD" w:rsidRPr="00DB746A" w:rsidRDefault="004F34CD" w:rsidP="004F34CD">
      <w:pPr>
        <w:pStyle w:val="Heading4"/>
      </w:pPr>
      <w:r>
        <w:t>Community policing isn’t as good as it seems- it allows police departments to do whatever they want and fails to identify systemic issues with the policing system</w:t>
      </w:r>
    </w:p>
    <w:p w14:paraId="41960688" w14:textId="77777777" w:rsidR="004F34CD" w:rsidRDefault="004F34CD" w:rsidP="004F34CD">
      <w:r>
        <w:rPr>
          <w:rStyle w:val="Style13ptBold"/>
        </w:rPr>
        <w:t>Arnett and Valencia</w:t>
      </w:r>
      <w:r w:rsidRPr="00DB746A">
        <w:rPr>
          <w:rStyle w:val="Style13ptBold"/>
        </w:rPr>
        <w:t xml:space="preserve"> </w:t>
      </w:r>
      <w:r>
        <w:rPr>
          <w:rStyle w:val="Style13ptBold"/>
        </w:rPr>
        <w:t>6/15/20</w:t>
      </w:r>
      <w:r w:rsidRPr="00DB746A">
        <w:rPr>
          <w:rStyle w:val="Style13ptBold"/>
        </w:rPr>
        <w:t>-</w:t>
      </w:r>
      <w:r w:rsidRPr="00DB746A">
        <w:t>-- (</w:t>
      </w:r>
      <w:r>
        <w:t>Dugan and Milton</w:t>
      </w:r>
      <w:r w:rsidRPr="00B71FBC">
        <w:t xml:space="preserve">, </w:t>
      </w:r>
      <w:r>
        <w:t>, June 15</w:t>
      </w:r>
      <w:r w:rsidRPr="003A5302">
        <w:rPr>
          <w:vertAlign w:val="superscript"/>
        </w:rPr>
        <w:t>th</w:t>
      </w:r>
      <w:r>
        <w:t xml:space="preserve"> 2020, Boston Globe, </w:t>
      </w:r>
      <w:r w:rsidRPr="00B71FBC">
        <w:t>“</w:t>
      </w:r>
      <w:r w:rsidRPr="003A5302">
        <w:t>‘</w:t>
      </w:r>
      <w:r>
        <w:t>D</w:t>
      </w:r>
      <w:r w:rsidRPr="00E06976">
        <w:t>espite praise, ‘community policing’ in Boston does not work for everyone, experts say</w:t>
      </w:r>
      <w:r w:rsidRPr="00B71FBC">
        <w:t xml:space="preserve">” </w:t>
      </w:r>
      <w:hyperlink r:id="rId14" w:history="1">
        <w:r w:rsidRPr="00E06976">
          <w:t xml:space="preserve"> https://www.bostonglobe.com/2020/06/15/metro/boston-has-regularly-touted-effectiveness-community-policing-does-it-work/</w:t>
        </w:r>
        <w:r w:rsidRPr="00B71FBC">
          <w:rPr>
            <w:rStyle w:val="Hyperlink"/>
          </w:rPr>
          <w:t>//veronica</w:t>
        </w:r>
      </w:hyperlink>
    </w:p>
    <w:p w14:paraId="338572E9" w14:textId="77777777" w:rsidR="004F34CD" w:rsidRDefault="004F34CD" w:rsidP="004F34CD">
      <w:r>
        <w:t>For years, city leaders and police commissioners have described it as the guiding principle of Boston’s approach to law enforcement — a seemingly simple two-word catch phrase that describes a progressive new approach: community policing.</w:t>
      </w:r>
    </w:p>
    <w:p w14:paraId="219636E1" w14:textId="77777777" w:rsidR="004F34CD" w:rsidRDefault="004F34CD" w:rsidP="004F34CD">
      <w:r>
        <w:t>As he announced an independent review of the Boston Police Department’s use-of-force guidelines last week, Mayor Martin J. Walsh once again touted the city’s community policing model, rattling off programs with names like “Coffee with a Cop” and “Shop with a Cop.”</w:t>
      </w:r>
    </w:p>
    <w:p w14:paraId="1AC40E3D" w14:textId="77777777" w:rsidR="004F34CD" w:rsidRDefault="004F34CD" w:rsidP="004F34CD">
      <w:r>
        <w:t>But as calls for police reform have reverberated across the nation in recent weeks, the once-innovative buzzword has come under growing criticism.</w:t>
      </w:r>
    </w:p>
    <w:p w14:paraId="6E62EBFC" w14:textId="77777777" w:rsidR="004F34CD" w:rsidRDefault="004F34CD" w:rsidP="004F34CD">
      <w:r>
        <w:t xml:space="preserve">Some deride it as a gimmick, or little more than a bumper-sticker slogan. Experts say that evidence of its effectiveness remains ambiguous. And as dozens of recent protests throughout the city have shown, </w:t>
      </w:r>
      <w:r w:rsidRPr="005C6941">
        <w:rPr>
          <w:u w:val="single"/>
        </w:rPr>
        <w:t>the current system — despite</w:t>
      </w:r>
      <w:r>
        <w:t xml:space="preserve"> the </w:t>
      </w:r>
      <w:r w:rsidRPr="005C6941">
        <w:rPr>
          <w:u w:val="single"/>
        </w:rPr>
        <w:t>praise</w:t>
      </w:r>
      <w:r>
        <w:t xml:space="preserve"> of city officials — </w:t>
      </w:r>
      <w:r w:rsidRPr="005C6941">
        <w:rPr>
          <w:u w:val="single"/>
        </w:rPr>
        <w:t>is not working</w:t>
      </w:r>
      <w:r>
        <w:t xml:space="preserve"> for everyone.</w:t>
      </w:r>
    </w:p>
    <w:p w14:paraId="64041ABB" w14:textId="77777777" w:rsidR="004F34CD" w:rsidRDefault="004F34CD" w:rsidP="004F34CD">
      <w:r>
        <w:t xml:space="preserve"> “</w:t>
      </w:r>
      <w:r w:rsidRPr="005C6941">
        <w:rPr>
          <w:u w:val="single"/>
        </w:rPr>
        <w:t>On the surface, it sounds</w:t>
      </w:r>
      <w:r>
        <w:t xml:space="preserve"> really </w:t>
      </w:r>
      <w:r w:rsidRPr="005C6941">
        <w:rPr>
          <w:u w:val="single"/>
        </w:rPr>
        <w:t>good</w:t>
      </w:r>
      <w:r>
        <w:t>," said Fatema Ahmad, head of the Muslim Justice League, one of the groups seeking a 10 percent cut to the Boston Police Department’s budget. "</w:t>
      </w:r>
      <w:r w:rsidRPr="005C6941">
        <w:rPr>
          <w:rStyle w:val="Emphasis"/>
        </w:rPr>
        <w:t>If your assumption is policing is helpful, it seems like a good idea</w:t>
      </w:r>
      <w:r>
        <w:t xml:space="preserve"> to have officers interacting with the community.</w:t>
      </w:r>
    </w:p>
    <w:p w14:paraId="0C825F43" w14:textId="77777777" w:rsidR="004F34CD" w:rsidRPr="007A3524" w:rsidRDefault="004F34CD" w:rsidP="004F34CD">
      <w:pPr>
        <w:rPr>
          <w:u w:val="single"/>
        </w:rPr>
      </w:pPr>
      <w:r>
        <w:t xml:space="preserve">"But understand that </w:t>
      </w:r>
      <w:r w:rsidRPr="005C6941">
        <w:rPr>
          <w:u w:val="single"/>
        </w:rPr>
        <w:t>at the core of policing, you expect people need to be punished, be incarcerated</w:t>
      </w:r>
      <w:r>
        <w:t xml:space="preserve">.” </w:t>
      </w:r>
      <w:r w:rsidRPr="007A3524">
        <w:rPr>
          <w:u w:val="single"/>
        </w:rPr>
        <w:t>In neighborhoods where the relationship with police has been historically fraught,</w:t>
      </w:r>
      <w:r>
        <w:t xml:space="preserve"> for instance, some argue that </w:t>
      </w:r>
      <w:r w:rsidRPr="007A3524">
        <w:rPr>
          <w:u w:val="single"/>
        </w:rPr>
        <w:t xml:space="preserve">strategies aimed at </w:t>
      </w:r>
      <w:r>
        <w:t>building c</w:t>
      </w:r>
      <w:r w:rsidRPr="007A3524">
        <w:rPr>
          <w:u w:val="single"/>
        </w:rPr>
        <w:t>ommunity-police partnerships can have the opposite effect.</w:t>
      </w:r>
    </w:p>
    <w:p w14:paraId="008D5354" w14:textId="77777777" w:rsidR="004F34CD" w:rsidRPr="007A3524" w:rsidRDefault="004F34CD" w:rsidP="004F34CD">
      <w:pPr>
        <w:rPr>
          <w:u w:val="single"/>
        </w:rPr>
      </w:pPr>
      <w:r>
        <w:t xml:space="preserve">Some argue, too, that </w:t>
      </w:r>
      <w:r w:rsidRPr="007A3524">
        <w:rPr>
          <w:u w:val="single"/>
        </w:rPr>
        <w:t>the very premise of the strategy</w:t>
      </w:r>
      <w:r>
        <w:t xml:space="preserve"> — that an additional police presence is a good thing — </w:t>
      </w:r>
      <w:r w:rsidRPr="007A3524">
        <w:rPr>
          <w:u w:val="single"/>
        </w:rPr>
        <w:t>is false.</w:t>
      </w:r>
    </w:p>
    <w:p w14:paraId="48C263A7" w14:textId="77777777" w:rsidR="004F34CD" w:rsidRDefault="004F34CD" w:rsidP="004F34CD">
      <w:r>
        <w:t xml:space="preserve">“I think </w:t>
      </w:r>
      <w:r w:rsidRPr="007A3524">
        <w:rPr>
          <w:u w:val="single"/>
        </w:rPr>
        <w:t>a lot of community policing efforts have led to more surveillance</w:t>
      </w:r>
      <w:r>
        <w:t xml:space="preserve">, this broken-window philosophy of small behaviors, and really just controlling people’s behavior — and </w:t>
      </w:r>
      <w:r w:rsidRPr="007A3524">
        <w:rPr>
          <w:u w:val="single"/>
        </w:rPr>
        <w:t>Black and brown people, in particular</w:t>
      </w:r>
      <w:r>
        <w:t>,” said Dara Bayer, an organizer in Boston who works with young people on transformative justice, a nonpunitive framework that seeks to respond to and prevent harm through community relationships and practices.</w:t>
      </w:r>
    </w:p>
    <w:p w14:paraId="6475E8F7" w14:textId="77777777" w:rsidR="004F34CD" w:rsidRDefault="004F34CD" w:rsidP="004F34CD">
      <w:r>
        <w:t xml:space="preserve"> “</w:t>
      </w:r>
      <w:r w:rsidRPr="007A3524">
        <w:rPr>
          <w:u w:val="single"/>
        </w:rPr>
        <w:t>There are</w:t>
      </w:r>
      <w:r>
        <w:t xml:space="preserve"> countless </w:t>
      </w:r>
      <w:r w:rsidRPr="007A3524">
        <w:rPr>
          <w:u w:val="single"/>
        </w:rPr>
        <w:t>other ways to address harm that don’t include people with guns patrolling</w:t>
      </w:r>
      <w:r>
        <w:t xml:space="preserve"> a neighborhood.”</w:t>
      </w:r>
    </w:p>
    <w:p w14:paraId="1A77353B" w14:textId="77777777" w:rsidR="004F34CD" w:rsidRDefault="004F34CD" w:rsidP="004F34CD">
      <w:r>
        <w:t>In an interview last week, police Commissioner William Gross defended the concept of community policing, calling it the fabric of police work in Boston going back decades, to when he was a teenager on Dorchester’s streets and encountered mentoring police officers himself.</w:t>
      </w:r>
    </w:p>
    <w:p w14:paraId="6A41E8AE" w14:textId="77777777" w:rsidR="004F34CD" w:rsidRDefault="004F34CD" w:rsidP="004F34CD">
      <w:r>
        <w:t>In Boston, he said, community policing is a philosophy and can range from officers partnering with mental health workers to help at-risk youth, to assisting those with substance abuse problems along Melnea Cass Boulevard, to having officers hand out masks during a pandemic.</w:t>
      </w:r>
    </w:p>
    <w:p w14:paraId="7D8849A7" w14:textId="77777777" w:rsidR="004F34CD" w:rsidRDefault="004F34CD" w:rsidP="004F34CD">
      <w:r>
        <w:t>The underlying goals, he said, are to prevent crime and assist residents</w:t>
      </w:r>
    </w:p>
    <w:p w14:paraId="707E81D4" w14:textId="77777777" w:rsidR="004F34CD" w:rsidRDefault="004F34CD" w:rsidP="004F34CD">
      <w:r>
        <w:t>“Community policing isn’t about ice cream trucks and basketball games," said Gross, who acknowledges that the term itself has become a sort of cliche. “These are hard-hitting civic programs and responsibilities. It’s about being responsible to the people you serve.”</w:t>
      </w:r>
    </w:p>
    <w:p w14:paraId="40478D17" w14:textId="77777777" w:rsidR="004F34CD" w:rsidRDefault="004F34CD" w:rsidP="004F34CD">
      <w:r>
        <w:t>The concept of community policing can be traced back to the 1960s and ’70s, said Stephen Mastrofski, a professor emeritus in the Department of Criminology, Law and Society at George Mason University. Then, like now, there existed issues with government legitimacy, and those concerns extended to the police.</w:t>
      </w:r>
    </w:p>
    <w:p w14:paraId="13FC7490" w14:textId="77777777" w:rsidR="004F34CD" w:rsidRPr="007A3524" w:rsidRDefault="004F34CD" w:rsidP="004F34CD">
      <w:r w:rsidRPr="007A3524">
        <w:t>In Boston, perhaps the most high-profile example was the so-called “Boston Miracle,” when police teamed with local clergy to address soaring youth violence in the early 1990s. Homicides, which had skyrocketed during the height of the violence, dipped sharply, and in the aftermath, Boston was held up as an example to other departments across the country of the good that could come when police worked in concert with the residents they served.</w:t>
      </w:r>
    </w:p>
    <w:p w14:paraId="57107D8C" w14:textId="77777777" w:rsidR="004F34CD" w:rsidRDefault="004F34CD" w:rsidP="004F34CD">
      <w:r>
        <w:t>The effects of that effort, said the Rev. Jeffrey Brown of the Twelfth Baptist Church in Roxbury, can still be felt today.</w:t>
      </w:r>
    </w:p>
    <w:p w14:paraId="2EAD3768" w14:textId="77777777" w:rsidR="004F34CD" w:rsidRDefault="004F34CD" w:rsidP="004F34CD">
      <w:r>
        <w:t>“I know that the original players have all gone on to do other things, but I would say the legacy of what we started in Boston still persists,” said Brown, formerly of the Ten Point Coalition, the collection of ministers and community groups that worked with police officers in the ’90s to quell violence. "And the reason why I say this is because we’ve got community policing as an intention. It’s not a branch of the Police Department — it’s what the police department does.”</w:t>
      </w:r>
    </w:p>
    <w:p w14:paraId="46335890" w14:textId="77777777" w:rsidR="004F34CD" w:rsidRPr="007A3524" w:rsidRDefault="004F34CD" w:rsidP="004F34CD">
      <w:pPr>
        <w:rPr>
          <w:u w:val="single"/>
        </w:rPr>
      </w:pPr>
      <w:r>
        <w:t xml:space="preserve">But </w:t>
      </w:r>
      <w:r w:rsidRPr="007A3524">
        <w:rPr>
          <w:u w:val="single"/>
        </w:rPr>
        <w:t>without a concrete definition, police departments elsewhere have been left to enact their own brand of community policing</w:t>
      </w:r>
      <w:r>
        <w:t xml:space="preserve">, </w:t>
      </w:r>
      <w:r w:rsidRPr="007A3524">
        <w:rPr>
          <w:u w:val="single"/>
        </w:rPr>
        <w:t>leading to versions that can vary</w:t>
      </w:r>
      <w:r w:rsidRPr="007A3524">
        <w:rPr>
          <w:rStyle w:val="Emphasis"/>
        </w:rPr>
        <w:t xml:space="preserve"> significantly</w:t>
      </w:r>
      <w:r>
        <w:t xml:space="preserve"> </w:t>
      </w:r>
      <w:r w:rsidRPr="007A3524">
        <w:rPr>
          <w:u w:val="single"/>
        </w:rPr>
        <w:t>from department to department — even within different jurisdictions of the same department.</w:t>
      </w:r>
    </w:p>
    <w:p w14:paraId="3AD9669A" w14:textId="77777777" w:rsidR="004F34CD" w:rsidRPr="007A3524" w:rsidRDefault="004F34CD" w:rsidP="004F34CD">
      <w:pPr>
        <w:rPr>
          <w:u w:val="single"/>
        </w:rPr>
      </w:pPr>
      <w:r>
        <w:t xml:space="preserve">While some departments fully embraced the philosophy, experts say there are </w:t>
      </w:r>
      <w:r w:rsidRPr="007A3524">
        <w:rPr>
          <w:u w:val="single"/>
        </w:rPr>
        <w:t xml:space="preserve">plenty </w:t>
      </w:r>
      <w:r>
        <w:t xml:space="preserve">more that </w:t>
      </w:r>
      <w:r w:rsidRPr="007A3524">
        <w:rPr>
          <w:u w:val="single"/>
        </w:rPr>
        <w:t>went half-in — and more</w:t>
      </w:r>
      <w:r>
        <w:t xml:space="preserve"> still</w:t>
      </w:r>
      <w:r w:rsidRPr="007A3524">
        <w:rPr>
          <w:u w:val="single"/>
        </w:rPr>
        <w:t xml:space="preserve"> that used it as a kind of bumper-sticker slogan while making </w:t>
      </w:r>
      <w:r w:rsidRPr="007A3524">
        <w:rPr>
          <w:rStyle w:val="Emphasis"/>
        </w:rPr>
        <w:t>no real effort</w:t>
      </w:r>
      <w:r w:rsidRPr="007A3524">
        <w:rPr>
          <w:u w:val="single"/>
        </w:rPr>
        <w:t xml:space="preserve"> to carry out the necessary work.</w:t>
      </w:r>
    </w:p>
    <w:p w14:paraId="4141F710" w14:textId="77777777" w:rsidR="004F34CD" w:rsidRDefault="004F34CD" w:rsidP="004F34CD">
      <w:r>
        <w:t>“It’s not a checklist,” says Wesley G. Skogan, professor at the Institute for Policy Research at Northwestern University. “It’s not a one-pager with some boxes, and if you [check] nine out of the 15 you’re doing community policing. Lots of police chiefs would like it much more if that was the case.”</w:t>
      </w:r>
    </w:p>
    <w:p w14:paraId="1AB007D7" w14:textId="77777777" w:rsidR="004F34CD" w:rsidRDefault="004F34CD" w:rsidP="004F34CD">
      <w:r>
        <w:t>Some of this has been the result of external factors: Police being increasingly relied upon to deal with issues, including mental health disturbances, not historically in their purview; a focus on antiterror policing after 9/11; and more recently, a federal anti-immigration push has often pulled local departments into the effort, taking time and resources away from other initiatives.</w:t>
      </w:r>
    </w:p>
    <w:p w14:paraId="6E299393" w14:textId="77777777" w:rsidR="004F34CD" w:rsidRDefault="004F34CD" w:rsidP="004F34CD">
      <w:r>
        <w:t>But there have been more insidious issues, too.</w:t>
      </w:r>
    </w:p>
    <w:p w14:paraId="4C0F71C0" w14:textId="77777777" w:rsidR="004F34CD" w:rsidRDefault="004F34CD" w:rsidP="004F34CD">
      <w:r w:rsidRPr="00C8702F">
        <w:rPr>
          <w:u w:val="single"/>
        </w:rPr>
        <w:t>Though officer support for community policing appears to have grown in recent years</w:t>
      </w:r>
      <w:r>
        <w:t xml:space="preserve"> — a 2014-15 national survey found that 73 percent of officers surveyed indicated some or strong support for community policing </w:t>
      </w:r>
      <w:r w:rsidRPr="00C8702F">
        <w:rPr>
          <w:u w:val="single"/>
        </w:rPr>
        <w:t xml:space="preserve">— convincing rank-and-file officers to </w:t>
      </w:r>
      <w:r>
        <w:t>adopt and s</w:t>
      </w:r>
      <w:r w:rsidRPr="00C8702F">
        <w:rPr>
          <w:u w:val="single"/>
        </w:rPr>
        <w:t>upport this type of policing has historically been a challen</w:t>
      </w:r>
      <w:r>
        <w:t>ge, says Tammy Rinehart Kochel, professor of criminology and criminal justice at Southern Illinois University.</w:t>
      </w:r>
    </w:p>
    <w:p w14:paraId="078BBCA1" w14:textId="77777777" w:rsidR="004F34CD" w:rsidRDefault="004F34CD" w:rsidP="004F34CD">
      <w:r>
        <w:t>“</w:t>
      </w:r>
      <w:r w:rsidRPr="00B05C75">
        <w:rPr>
          <w:u w:val="single"/>
        </w:rPr>
        <w:t>One of the biggest</w:t>
      </w:r>
      <w:r>
        <w:t xml:space="preserve"> — if not the biggest — </w:t>
      </w:r>
      <w:r w:rsidRPr="00B05C75">
        <w:rPr>
          <w:u w:val="single"/>
        </w:rPr>
        <w:t>hindrances to fully adopting aspects of community policing, is the police subculture</w:t>
      </w:r>
      <w:r>
        <w:t>,” said Kochel. “'We’re the heroes, we’re the white knights, we’re going to protect you and save you, and . . . being macho and in control of the situation’ — all of that goes counter to a lot of the ideas behind community policing.”</w:t>
      </w:r>
    </w:p>
    <w:p w14:paraId="16D012DB" w14:textId="77777777" w:rsidR="004F34CD" w:rsidRPr="00B05C75" w:rsidRDefault="004F34CD" w:rsidP="004F34CD">
      <w:pPr>
        <w:rPr>
          <w:u w:val="single"/>
        </w:rPr>
      </w:pPr>
      <w:r w:rsidRPr="00B05C75">
        <w:rPr>
          <w:u w:val="single"/>
        </w:rPr>
        <w:t>Quantifying the effectiveness of the strategy</w:t>
      </w:r>
      <w:r>
        <w:t xml:space="preserve">, meanwhile, </w:t>
      </w:r>
      <w:r w:rsidRPr="00B05C75">
        <w:rPr>
          <w:u w:val="single"/>
        </w:rPr>
        <w:t>has been difficult.</w:t>
      </w:r>
    </w:p>
    <w:p w14:paraId="47700F09" w14:textId="77777777" w:rsidR="004F34CD" w:rsidRDefault="004F34CD" w:rsidP="004F34CD">
      <w:r w:rsidRPr="00B05C75">
        <w:rPr>
          <w:u w:val="single"/>
        </w:rPr>
        <w:t>While a 2012 study</w:t>
      </w:r>
      <w:r>
        <w:t xml:space="preserve"> from the Journal of Experimental Criminology </w:t>
      </w:r>
      <w:r w:rsidRPr="00B05C75">
        <w:rPr>
          <w:u w:val="single"/>
        </w:rPr>
        <w:t>found that community</w:t>
      </w:r>
      <w:r>
        <w:t xml:space="preserve">-oriented </w:t>
      </w:r>
      <w:r w:rsidRPr="00B05C75">
        <w:rPr>
          <w:u w:val="single"/>
        </w:rPr>
        <w:t xml:space="preserve">policing </w:t>
      </w:r>
      <w:r>
        <w:t xml:space="preserve">strategies </w:t>
      </w:r>
      <w:r w:rsidRPr="00B05C75">
        <w:rPr>
          <w:u w:val="single"/>
        </w:rPr>
        <w:t xml:space="preserve">had positive effects on citizen satisfaction and perceptions of police legitimacy, researchers </w:t>
      </w:r>
      <w:r>
        <w:t xml:space="preserve">also </w:t>
      </w:r>
      <w:r w:rsidRPr="00B05C75">
        <w:rPr>
          <w:u w:val="single"/>
        </w:rPr>
        <w:t>wrote that "our findings overall are ambiguous. The challenges we faced in conducting this review highlight a need for further research and theory development around community policing.”</w:t>
      </w:r>
    </w:p>
    <w:p w14:paraId="30FD9DF1" w14:textId="77777777" w:rsidR="004F34CD" w:rsidRDefault="004F34CD" w:rsidP="004F34CD">
      <w:r>
        <w:t>And though there’s more evidence today than there was then, says Mastrofski, "</w:t>
      </w:r>
      <w:r w:rsidRPr="00B05C75">
        <w:rPr>
          <w:u w:val="single"/>
        </w:rPr>
        <w:t>there’s still a lot of gaps in our knowledge</w:t>
      </w:r>
      <w:r>
        <w:t>.”</w:t>
      </w:r>
    </w:p>
    <w:p w14:paraId="0CA0FFF2" w14:textId="77777777" w:rsidR="004F34CD" w:rsidRDefault="004F34CD" w:rsidP="004F34CD">
      <w:r>
        <w:t xml:space="preserve">But </w:t>
      </w:r>
      <w:r w:rsidRPr="00B05C75">
        <w:rPr>
          <w:u w:val="single"/>
        </w:rPr>
        <w:t>even when carried out optimally</w:t>
      </w:r>
      <w:r>
        <w:t xml:space="preserve">, some argue, </w:t>
      </w:r>
      <w:r w:rsidRPr="00B05C75">
        <w:rPr>
          <w:u w:val="single"/>
        </w:rPr>
        <w:t>there are limits to what the approach can accomplish</w:t>
      </w:r>
      <w:r>
        <w:t>.</w:t>
      </w:r>
    </w:p>
    <w:p w14:paraId="17878EC7" w14:textId="77777777" w:rsidR="004F34CD" w:rsidRDefault="004F34CD" w:rsidP="004F34CD">
      <w:r>
        <w:t>“A lot of people have called for more community policing, which can include anything from putting in more community liaisons to handing out free ice cream during the summer,” said Boston city Councilor Julia Mejia, one of the first to call for the redirection of police resources and who recently suggested the city should transfer control of $1.7 million in state grants for gang prevention from police to the Boston Public Health Commission.</w:t>
      </w:r>
    </w:p>
    <w:p w14:paraId="467D340C" w14:textId="77777777" w:rsidR="004F34CD" w:rsidRPr="00B05C75" w:rsidRDefault="004F34CD" w:rsidP="004F34CD">
      <w:pPr>
        <w:rPr>
          <w:rStyle w:val="Emphasis"/>
        </w:rPr>
      </w:pPr>
      <w:r>
        <w:t xml:space="preserve">“But let’s be honest: </w:t>
      </w:r>
      <w:r w:rsidRPr="00B05C75">
        <w:rPr>
          <w:u w:val="single"/>
        </w:rPr>
        <w:t xml:space="preserve">While these initiatives might help build relationships, </w:t>
      </w:r>
      <w:r w:rsidRPr="00B05C75">
        <w:rPr>
          <w:rStyle w:val="Emphasis"/>
        </w:rPr>
        <w:t>they don’t tackle systemic inequities and they don’t hold our government accountable.”</w:t>
      </w:r>
    </w:p>
    <w:p w14:paraId="4C427C56" w14:textId="77777777" w:rsidR="004F34CD" w:rsidRDefault="004F34CD" w:rsidP="004F34CD">
      <w:r>
        <w:t>What’s no longer in question, however, is that trust between police and the communities they serve — one of the benchmarks of community policing — has eroded significantly across the country.</w:t>
      </w:r>
    </w:p>
    <w:p w14:paraId="2DA8D020" w14:textId="77777777" w:rsidR="004F34CD" w:rsidRDefault="004F34CD" w:rsidP="004F34CD">
      <w:r>
        <w:t>Even as it touts the successes of its efforts, Boston police announced changes recently to its use-of-force policy. Last week, Walsh joined other cities in declaring racism a public health crisis, announcing that $12 million from the police overtime budget would be transferred to social service programming, including $3 million going directly to the Department of Public Health.</w:t>
      </w:r>
    </w:p>
    <w:p w14:paraId="40453025" w14:textId="77777777" w:rsidR="004F34CD" w:rsidRDefault="004F34CD" w:rsidP="004F34CD">
      <w:r>
        <w:t>Ayana Aubourg, of Families for Justice as Healing, said she doesn’t have a direct answer to what the future of policing should look like.</w:t>
      </w:r>
    </w:p>
    <w:p w14:paraId="3954D116" w14:textId="77777777" w:rsidR="004F34CD" w:rsidRDefault="004F34CD" w:rsidP="004F34CD">
      <w:r>
        <w:t>But reallocating resources away from police and back into communities is tantamount.</w:t>
      </w:r>
    </w:p>
    <w:p w14:paraId="05E60413" w14:textId="77777777" w:rsidR="004F34CD" w:rsidRDefault="004F34CD" w:rsidP="004F34CD">
      <w:r>
        <w:t>“</w:t>
      </w:r>
      <w:r w:rsidRPr="00C11B4B">
        <w:rPr>
          <w:u w:val="single"/>
        </w:rPr>
        <w:t>Whatever alternative</w:t>
      </w:r>
      <w:r>
        <w:t xml:space="preserve"> that we’re pushing for," she said, “</w:t>
      </w:r>
      <w:r w:rsidRPr="00C11B4B">
        <w:rPr>
          <w:u w:val="single"/>
        </w:rPr>
        <w:t>it’s not giving more funding, more investment into agencies that continue to harass and perpetuate racist policing</w:t>
      </w:r>
      <w:r>
        <w:t>, racist police violence.”</w:t>
      </w:r>
    </w:p>
    <w:p w14:paraId="64370087" w14:textId="77777777" w:rsidR="004F34CD" w:rsidRPr="0061504E" w:rsidRDefault="004F34CD" w:rsidP="004F34CD">
      <w:pPr>
        <w:pStyle w:val="Heading4"/>
      </w:pPr>
      <w:r>
        <w:t>Neighborhood and community policing are one and the same – throughout history, they have sold the public the illusion of a new form of policing, while continuing tot target minorities, engage in more aggressive policing, and increase funding for departments</w:t>
      </w:r>
    </w:p>
    <w:p w14:paraId="2D1C1AA7" w14:textId="034826AA" w:rsidR="004F34CD" w:rsidRDefault="004F34CD" w:rsidP="004F34CD">
      <w:pPr>
        <w:rPr>
          <w:rStyle w:val="Hyperlink"/>
        </w:rPr>
      </w:pPr>
      <w:r>
        <w:rPr>
          <w:rStyle w:val="Style13ptBold"/>
        </w:rPr>
        <w:t>Trujillo 18</w:t>
      </w:r>
      <w:r w:rsidRPr="00DB746A">
        <w:rPr>
          <w:rStyle w:val="Style13ptBold"/>
        </w:rPr>
        <w:t>-</w:t>
      </w:r>
      <w:r w:rsidRPr="00DB746A">
        <w:t>-- (</w:t>
      </w:r>
      <w:r>
        <w:t>Josmar, w</w:t>
      </w:r>
      <w:r w:rsidRPr="00D26856">
        <w:t>riter and activist based in East Harlem. He organizes with the Coalition to End Broken Windows, a coalition of grassroots groups based in New York.</w:t>
      </w:r>
      <w:r>
        <w:t>, February 14</w:t>
      </w:r>
      <w:r w:rsidRPr="00D26856">
        <w:rPr>
          <w:vertAlign w:val="superscript"/>
        </w:rPr>
        <w:t>th</w:t>
      </w:r>
      <w:r>
        <w:t xml:space="preserve"> 2018, The appeal, </w:t>
      </w:r>
      <w:r w:rsidRPr="00B71FBC">
        <w:t>“</w:t>
      </w:r>
      <w:r w:rsidRPr="003A5302">
        <w:t>‘</w:t>
      </w:r>
      <w:r w:rsidRPr="00D26856">
        <w:t>COUNTERING THE NYPD’S NEIGHBORHOOD POLICING SCAM</w:t>
      </w:r>
      <w:r w:rsidRPr="00B71FBC">
        <w:t xml:space="preserve">” </w:t>
      </w:r>
      <w:hyperlink r:id="rId15" w:history="1">
        <w:r w:rsidRPr="003A2C0F">
          <w:rPr>
            <w:rStyle w:val="Hyperlink"/>
          </w:rPr>
          <w:t xml:space="preserve"> https://theappeal.org/countering-the-nypds-neighborhood-policing-scam-65d1dc5b8650//veronica</w:t>
        </w:r>
      </w:hyperlink>
    </w:p>
    <w:p w14:paraId="2A3749D1" w14:textId="77777777" w:rsidR="004F34CD" w:rsidRDefault="004F34CD" w:rsidP="004F34CD">
      <w:r>
        <w:t>In New York City, chants of “I can’t breathe” have given way to neatly run press conferences featuring Mayor Bill de Blasio’s boasts about how the NYPD’s “neighborhood policing” program, described as a collaborative crime-fighting strategy, brings the police and community together.</w:t>
      </w:r>
    </w:p>
    <w:p w14:paraId="2617A5E7" w14:textId="77777777" w:rsidR="004F34CD" w:rsidRDefault="004F34CD" w:rsidP="004F34CD">
      <w:r>
        <w:t>Eric Garner’s killer still on the job and hasn’t faced justice? A horrifying story of rape involving cops from Brooklyn? The biggest police bribery and corruption scandal in over 20 years? For the self-described progressive mayor overseeing the country’s largest police force, inconvenient stories of police abuse take a back seat to a program that is part public relations, part intelligence-building.</w:t>
      </w:r>
    </w:p>
    <w:p w14:paraId="744453A0" w14:textId="77777777" w:rsidR="004F34CD" w:rsidRDefault="004F34CD" w:rsidP="004F34CD">
      <w:r w:rsidRPr="00501B7E">
        <w:rPr>
          <w:u w:val="single"/>
        </w:rPr>
        <w:t>Neighborhood policing</w:t>
      </w:r>
      <w:r>
        <w:t xml:space="preserve">, in fact, </w:t>
      </w:r>
      <w:r w:rsidRPr="00501B7E">
        <w:rPr>
          <w:u w:val="single"/>
        </w:rPr>
        <w:t>solidifies police power — and it has been done before</w:t>
      </w:r>
      <w:r>
        <w:t>.</w:t>
      </w:r>
    </w:p>
    <w:p w14:paraId="7C49109D" w14:textId="77777777" w:rsidR="004F34CD" w:rsidRDefault="004F34CD" w:rsidP="004F34CD">
      <w:r>
        <w:t>The newest iteration of the “community policing” trope, a popular political talking point often trotted out when police are embroiled in scandal, neighborhood policing calls for “improved communication and collaboration between cops and community.” If that sounds familiar, that’s because it’s strikingly similar to the NYPD’s community policing promises from 1994 and even further back, to a failed “neighborhood-oriented” community policing plan launched by former Police Commissioner Lee Brown.</w:t>
      </w:r>
    </w:p>
    <w:p w14:paraId="1A0F6208" w14:textId="77777777" w:rsidR="004F34CD" w:rsidRPr="00C37B5C" w:rsidRDefault="004F34CD" w:rsidP="004F34CD">
      <w:pPr>
        <w:rPr>
          <w:u w:val="single"/>
        </w:rPr>
      </w:pPr>
      <w:r w:rsidRPr="00501B7E">
        <w:rPr>
          <w:u w:val="single"/>
        </w:rPr>
        <w:t>Historically, community policing models</w:t>
      </w:r>
      <w:r>
        <w:t xml:space="preserve"> in New York </w:t>
      </w:r>
      <w:r w:rsidRPr="00501B7E">
        <w:rPr>
          <w:u w:val="single"/>
        </w:rPr>
        <w:t xml:space="preserve">have served at least two purposes, </w:t>
      </w:r>
      <w:r w:rsidRPr="00501B7E">
        <w:rPr>
          <w:rStyle w:val="Emphasis"/>
        </w:rPr>
        <w:t>both of which benefit cops</w:t>
      </w:r>
      <w:r w:rsidRPr="00501B7E">
        <w:rPr>
          <w:u w:val="single"/>
        </w:rPr>
        <w:t>: rebranding police officers as friendlier and</w:t>
      </w:r>
      <w:r>
        <w:t xml:space="preserve">, more importantly, </w:t>
      </w:r>
      <w:r w:rsidRPr="00501B7E">
        <w:rPr>
          <w:rStyle w:val="Emphasis"/>
        </w:rPr>
        <w:t>dedicating more resources to them</w:t>
      </w:r>
      <w:r>
        <w:t xml:space="preserve">. </w:t>
      </w:r>
      <w:r w:rsidRPr="00C37B5C">
        <w:rPr>
          <w:u w:val="single"/>
        </w:rPr>
        <w:t>The 2015 expansion of the NYPD police headcount by 1,297 extra cops — despite record low crime and protests against police brutality — was fueled by a synchronized call for community policing from the City Council, the mayor’s office and the department itself.</w:t>
      </w:r>
    </w:p>
    <w:p w14:paraId="5B307E48" w14:textId="77777777" w:rsidR="004F34CD" w:rsidRPr="00C37B5C" w:rsidRDefault="004F34CD" w:rsidP="004F34CD">
      <w:pPr>
        <w:rPr>
          <w:rStyle w:val="Emphasis"/>
        </w:rPr>
      </w:pPr>
      <w:r>
        <w:t xml:space="preserve">So what, if anything, is different about neighborhood policing? Philosophically and rhetorically, not much. </w:t>
      </w:r>
      <w:r w:rsidRPr="00C37B5C">
        <w:rPr>
          <w:u w:val="single"/>
        </w:rPr>
        <w:t>Today’s narrative echoes what has been advocated for in the past: officers walkin’ the beat; promises of improved trust and community relations; and,</w:t>
      </w:r>
      <w:r>
        <w:t xml:space="preserve"> of course, </w:t>
      </w:r>
      <w:r w:rsidRPr="00C37B5C">
        <w:rPr>
          <w:rStyle w:val="Emphasis"/>
        </w:rPr>
        <w:t>more cops.</w:t>
      </w:r>
    </w:p>
    <w:p w14:paraId="6E6984E4" w14:textId="77777777" w:rsidR="004F34CD" w:rsidRDefault="004F34CD" w:rsidP="004F34CD">
      <w:r>
        <w:t xml:space="preserve">In fact, to make things easier, let’s understand </w:t>
      </w:r>
      <w:r w:rsidRPr="00634A06">
        <w:rPr>
          <w:u w:val="single"/>
        </w:rPr>
        <w:t>neighborhood policing as community policing and community policing as neighborhood policing</w:t>
      </w:r>
      <w:r>
        <w:t>. As Ace Ventura once said, “Finkle is Einhorn, Einhorn is Finkle.”</w:t>
      </w:r>
    </w:p>
    <w:p w14:paraId="611C1EE1" w14:textId="77777777" w:rsidR="004F34CD" w:rsidRDefault="004F34CD" w:rsidP="004F34CD">
      <w:r>
        <w:t>There are, however, slightly new names and terms to note. “Build the Block” neighborhood meetings seem new but parallel precinct council meetings the department has overseen for years. These meetings, described as “strategy sessions between local police officers and the people they serve,” are centered around “neighborhood coordination officers” (NCO’s), which are similar to community affairs officers of the past. But with these new names and new programs, will neighborhood policing depart from Broken Windows policing, the low-level, quality-of-life enforcement popularized in the 1990’s?</w:t>
      </w:r>
    </w:p>
    <w:p w14:paraId="0ED987EA" w14:textId="77777777" w:rsidR="004F34CD" w:rsidRDefault="004F34CD" w:rsidP="004F34CD">
      <w:r>
        <w:t xml:space="preserve">In short, no. </w:t>
      </w:r>
      <w:r w:rsidRPr="00C37B5C">
        <w:rPr>
          <w:u w:val="single"/>
        </w:rPr>
        <w:t xml:space="preserve">One of neighborhood policing’s goals is to collect community complaints that inevitably lead to Broken Windows-style enforcement. The interchangeability of neighborhood or community policing and Broken Windows is a concept police leaders have actually made clear. </w:t>
      </w:r>
      <w:r>
        <w:t>In fact, former NYPD Commissioner Bill Bratton, the godfather of Broken Windows, remarked in his memoir that as a Boston cop in the 1970’s, he helped implement a “neighborhood policing plan” that included police responding to community complaints about “the constant irritants, the stuff in their faces everyday: prostitution, graffiti, filth in the street, noisy parties.”</w:t>
      </w:r>
    </w:p>
    <w:p w14:paraId="4A3FDE3E" w14:textId="77777777" w:rsidR="004F34CD" w:rsidRDefault="004F34CD" w:rsidP="004F34CD">
      <w:r>
        <w:t>Bratton stepped down from the NYPD in September 2016, but his protégé and replacement, James O’Neill, is leading the “neighborhood policing” charge today. And while boasts from O’Neill and Mayor de Blasio about neighborhood policing are to be expected, it was surprising to hear NYU sociologist Patrick Sharkey praise the NYPD’s efforts last week. Sharkey, whose new book, Uneasy Peace: The Great Crime Decline, the Renewal of City Life, and the Next War on Violence, has drawn acclaim, was a guest on WNYC’s The Brian Lehrer Show on February 1 to discuss crime declines across America. Sharkey specifically lauded New York City’s neighborhood policing program, which he described as a “new form of policing,” as “fascinating”and as a “complete shift” in tactics.</w:t>
      </w:r>
    </w:p>
    <w:p w14:paraId="0F3DE03F" w14:textId="77777777" w:rsidR="004F34CD" w:rsidRDefault="004F34CD" w:rsidP="004F34CD">
      <w:r>
        <w:t xml:space="preserve">For New Yorkers who’ve been following the latest stream of scandals (like cops threatening students, a cover-up of a police bribery scheme, the killing of an emotionally disturbed senior citizen), Sharkey’s analysis was strange, to say the least. Those controversies aside, thousands of low-level arrests, for things like fare-beating or possession of small amounts of marijuana, continue as the Broken Windows bread and butter of the NYPD. Further undermining both Sharkey’s and the city’s claims of a new policing paradigm, public defenders who represent targets of NYPD enforcement have weighed in on neighborhood policing: “ </w:t>
      </w:r>
      <w:r w:rsidRPr="00C37B5C">
        <w:rPr>
          <w:u w:val="single"/>
        </w:rPr>
        <w:t>We don’t see it, so it’s hard to know whether there are any benefits to it</w:t>
      </w:r>
      <w:r>
        <w:t>,” said Justine Olderman, executive director of The Bronx Defenders in a recent interview.</w:t>
      </w:r>
    </w:p>
    <w:p w14:paraId="53D07DB1" w14:textId="77777777" w:rsidR="004F34CD" w:rsidRPr="004C512F" w:rsidRDefault="004F34CD" w:rsidP="004F34CD">
      <w:pPr>
        <w:rPr>
          <w:u w:val="single"/>
        </w:rPr>
      </w:pPr>
      <w:r>
        <w:t xml:space="preserve">So </w:t>
      </w:r>
      <w:r w:rsidRPr="00C37B5C">
        <w:rPr>
          <w:u w:val="single"/>
        </w:rPr>
        <w:t>neighborhood policing would seem to be a continuation of Broken Windows under a new name</w:t>
      </w:r>
      <w:r>
        <w:t xml:space="preserve">. Finkle is Einhorn, again. However, one key aspect of neighborhood policing deserves closer scrutiny: the local NYPD-run meetings which Sharkey cited as “meaningful” efforts “to solve problems” in the community. Build the Block meetings have reportedly been “sparsely attended,” canceled, or served as spaces for residents to complain about low-level offenses, such as double-parked cars. Meanwhile, other </w:t>
      </w:r>
      <w:r w:rsidRPr="004C512F">
        <w:rPr>
          <w:u w:val="single"/>
        </w:rPr>
        <w:t>unpublicized meetings</w:t>
      </w:r>
      <w:r>
        <w:t xml:space="preserve">, </w:t>
      </w:r>
      <w:r w:rsidRPr="004C512F">
        <w:rPr>
          <w:u w:val="single"/>
        </w:rPr>
        <w:t xml:space="preserve">which </w:t>
      </w:r>
      <w:r>
        <w:t xml:space="preserve">most </w:t>
      </w:r>
      <w:r w:rsidRPr="004C512F">
        <w:rPr>
          <w:u w:val="single"/>
        </w:rPr>
        <w:t xml:space="preserve">members of the public cannot attend, provide a point of intelligence gathering for </w:t>
      </w:r>
      <w:r w:rsidRPr="004C512F">
        <w:rPr>
          <w:rStyle w:val="Emphasis"/>
        </w:rPr>
        <w:t>more aggressive</w:t>
      </w:r>
      <w:r w:rsidRPr="004C512F">
        <w:rPr>
          <w:u w:val="single"/>
        </w:rPr>
        <w:t xml:space="preserve"> future NYPD enforcement actions.</w:t>
      </w:r>
    </w:p>
    <w:p w14:paraId="0072E0F9" w14:textId="77777777" w:rsidR="004F34CD" w:rsidRPr="004C512F" w:rsidRDefault="004F34CD" w:rsidP="004F34CD">
      <w:pPr>
        <w:rPr>
          <w:u w:val="single"/>
        </w:rPr>
      </w:pPr>
      <w:r>
        <w:t xml:space="preserve">A city worker who spoke on condition of anonymity told me that “N-Stat” or neighborhood-stat meetings, which appear to be based on the CompStat police management </w:t>
      </w:r>
      <w:r w:rsidRPr="004C512F">
        <w:rPr>
          <w:u w:val="single"/>
        </w:rPr>
        <w:t>meetings</w:t>
      </w:r>
      <w:r>
        <w:t xml:space="preserve"> made famous by Bratton’s NYPD, </w:t>
      </w:r>
      <w:r w:rsidRPr="004C512F">
        <w:rPr>
          <w:u w:val="single"/>
        </w:rPr>
        <w:t>are invitation-only</w:t>
      </w:r>
      <w:r>
        <w:t xml:space="preserve"> and held every few months at police headquarters. N-stat meetings bring together NYPD top brass, NCO officers, city officials and community stakeholders, like public housing tenant association presidents, city-funded nonprofits and even anti-violence organizations. </w:t>
      </w:r>
      <w:r w:rsidRPr="004C512F">
        <w:rPr>
          <w:u w:val="single"/>
        </w:rPr>
        <w:t>The community members who attend</w:t>
      </w:r>
      <w:r>
        <w:t>, the worker said, “</w:t>
      </w:r>
      <w:r w:rsidRPr="004C512F">
        <w:rPr>
          <w:u w:val="single"/>
        </w:rPr>
        <w:t>aren’t there to criticize the system</w:t>
      </w:r>
      <w:r>
        <w:t xml:space="preserve">” </w:t>
      </w:r>
      <w:r w:rsidRPr="004C512F">
        <w:rPr>
          <w:u w:val="single"/>
        </w:rPr>
        <w:t>and routinely pepper the police with</w:t>
      </w:r>
      <w:r>
        <w:t xml:space="preserve"> various </w:t>
      </w:r>
      <w:r w:rsidRPr="004C512F">
        <w:rPr>
          <w:u w:val="single"/>
        </w:rPr>
        <w:t>complaints about “crime”</w:t>
      </w:r>
      <w:r>
        <w:t xml:space="preserve"> in their neighborhoods. In turn, </w:t>
      </w:r>
      <w:r w:rsidRPr="004C512F">
        <w:rPr>
          <w:u w:val="single"/>
        </w:rPr>
        <w:t>police promise to send more cops in to address it.</w:t>
      </w:r>
      <w:r>
        <w:t xml:space="preserve"> Oftentimes, the worker said, </w:t>
      </w:r>
      <w:r w:rsidRPr="004C512F">
        <w:rPr>
          <w:u w:val="single"/>
        </w:rPr>
        <w:t>police encourage community members to provide information on who they believe to be gang members.</w:t>
      </w:r>
    </w:p>
    <w:p w14:paraId="522D52A0" w14:textId="77777777" w:rsidR="004F34CD" w:rsidRPr="004C512F" w:rsidRDefault="004F34CD" w:rsidP="004F34CD">
      <w:pPr>
        <w:rPr>
          <w:u w:val="single"/>
        </w:rPr>
      </w:pPr>
      <w:r>
        <w:t xml:space="preserve">Promoted through press conferences and privately funded videos, neighborhood policing sounds an awful lot </w:t>
      </w:r>
      <w:r w:rsidRPr="004C512F">
        <w:rPr>
          <w:u w:val="single"/>
        </w:rPr>
        <w:t>like community policing</w:t>
      </w:r>
      <w:r>
        <w:t xml:space="preserve"> efforts of the past and </w:t>
      </w:r>
      <w:r w:rsidRPr="004C512F">
        <w:rPr>
          <w:u w:val="single"/>
        </w:rPr>
        <w:t>should be vehemently</w:t>
      </w:r>
      <w:r>
        <w:t xml:space="preserve"> </w:t>
      </w:r>
      <w:r w:rsidRPr="004C512F">
        <w:rPr>
          <w:u w:val="single"/>
        </w:rPr>
        <w:t>opposed by today’s activist community. The danger</w:t>
      </w:r>
      <w:r>
        <w:t xml:space="preserve"> of allowing the neighborhood policing line to go unchallenged </w:t>
      </w:r>
      <w:r w:rsidRPr="004C512F">
        <w:rPr>
          <w:u w:val="single"/>
        </w:rPr>
        <w:t xml:space="preserve">isn’t that it might fail to achieve its vague goals of improved relations between the police and community at large. It’s that it could succeed in rebranding and masking destructive policing practices, from low-level enforcement to multi-agency anti-gang operations, while deploying more cops and selling the public the </w:t>
      </w:r>
      <w:r w:rsidRPr="004C512F">
        <w:rPr>
          <w:rStyle w:val="Emphasis"/>
        </w:rPr>
        <w:t xml:space="preserve">illusion </w:t>
      </w:r>
      <w:r w:rsidRPr="004C512F">
        <w:rPr>
          <w:u w:val="single"/>
        </w:rPr>
        <w:t>of a new form of policing.</w:t>
      </w:r>
    </w:p>
    <w:p w14:paraId="2FC7975F" w14:textId="77777777" w:rsidR="004F34CD" w:rsidRDefault="004F34CD" w:rsidP="004F34CD"/>
    <w:p w14:paraId="1706F540" w14:textId="77777777" w:rsidR="004F34CD" w:rsidRDefault="004F34CD" w:rsidP="004F34CD">
      <w:pPr>
        <w:pStyle w:val="Heading3"/>
      </w:pPr>
      <w:r>
        <w:t>AT: Solves crime</w:t>
      </w:r>
    </w:p>
    <w:p w14:paraId="00FB54A5" w14:textId="77777777" w:rsidR="004F34CD" w:rsidRDefault="004F34CD" w:rsidP="004F34CD"/>
    <w:p w14:paraId="44EB00DA" w14:textId="77777777" w:rsidR="004F34CD" w:rsidRPr="00DB746A" w:rsidRDefault="004F34CD" w:rsidP="004F34CD">
      <w:pPr>
        <w:pStyle w:val="Heading4"/>
      </w:pPr>
      <w:r>
        <w:t>Community policing fails to reduce crime</w:t>
      </w:r>
    </w:p>
    <w:p w14:paraId="068C8CE8" w14:textId="77777777" w:rsidR="004F34CD" w:rsidRPr="003E3CAB" w:rsidRDefault="004F34CD" w:rsidP="004F34CD">
      <w:pPr>
        <w:rPr>
          <w:rStyle w:val="Hyperlink"/>
        </w:rPr>
      </w:pPr>
      <w:r>
        <w:rPr>
          <w:rStyle w:val="Style13ptBold"/>
        </w:rPr>
        <w:t>Crowl</w:t>
      </w:r>
      <w:r w:rsidRPr="00DB746A">
        <w:rPr>
          <w:rStyle w:val="Style13ptBold"/>
        </w:rPr>
        <w:t xml:space="preserve"> </w:t>
      </w:r>
      <w:r>
        <w:rPr>
          <w:rStyle w:val="Style13ptBold"/>
        </w:rPr>
        <w:t>17</w:t>
      </w:r>
      <w:r w:rsidRPr="00DB746A">
        <w:rPr>
          <w:rStyle w:val="Style13ptBold"/>
        </w:rPr>
        <w:t>-</w:t>
      </w:r>
      <w:r w:rsidRPr="00DB746A">
        <w:t>-- (</w:t>
      </w:r>
      <w:r>
        <w:t xml:space="preserve">Justin,Phd, assistant professor in Criminal Justic at Mansfield University, March 2017, Taylor and Francis, </w:t>
      </w:r>
      <w:r w:rsidRPr="00B71FBC">
        <w:t>“</w:t>
      </w:r>
      <w:r w:rsidRPr="003A5302">
        <w:t>‘</w:t>
      </w:r>
      <w:r w:rsidRPr="00E56FF8">
        <w:t>The effect of community policing on fear and crime reduction, police legitimacy and job satisfaction: an empirical review of the evidence</w:t>
      </w:r>
      <w:r w:rsidRPr="00B71FBC">
        <w:t xml:space="preserve">” </w:t>
      </w:r>
      <w:hyperlink r:id="rId16" w:history="1">
        <w:r w:rsidRPr="00E06976">
          <w:t xml:space="preserve"> </w:t>
        </w:r>
        <w:r w:rsidRPr="00E56FF8">
          <w:t>https://doi-org.proxy.lib.umich.edu/10.1080/15614263.2017.1303771</w:t>
        </w:r>
        <w:r w:rsidRPr="0034398D">
          <w:t>/</w:t>
        </w:r>
        <w:r w:rsidRPr="00E06976">
          <w:t>/</w:t>
        </w:r>
        <w:r w:rsidRPr="00B71FBC">
          <w:rPr>
            <w:rStyle w:val="Hyperlink"/>
          </w:rPr>
          <w:t>//veronica</w:t>
        </w:r>
      </w:hyperlink>
    </w:p>
    <w:p w14:paraId="590659D3" w14:textId="77777777" w:rsidR="004F34CD" w:rsidRPr="003E3CAB" w:rsidRDefault="004F34CD" w:rsidP="004F34CD">
      <w:pPr>
        <w:rPr>
          <w:rStyle w:val="Hyperlink"/>
        </w:rPr>
      </w:pPr>
      <w:r w:rsidRPr="003E3CAB">
        <w:rPr>
          <w:rStyle w:val="Hyperlink"/>
        </w:rPr>
        <w:t>Crime reduction</w:t>
      </w:r>
    </w:p>
    <w:p w14:paraId="63B0E0AC" w14:textId="77777777" w:rsidR="004F34CD" w:rsidRPr="000809E2" w:rsidRDefault="004F34CD" w:rsidP="004F34CD">
      <w:pPr>
        <w:rPr>
          <w:rStyle w:val="Hyperlink"/>
          <w:u w:val="single"/>
        </w:rPr>
      </w:pPr>
      <w:r w:rsidRPr="002F0711">
        <w:rPr>
          <w:rStyle w:val="Hyperlink"/>
          <w:u w:val="single"/>
        </w:rPr>
        <w:t>Community policing has become a popular innovation</w:t>
      </w:r>
      <w:r w:rsidRPr="003E3CAB">
        <w:rPr>
          <w:rStyle w:val="Hyperlink"/>
        </w:rPr>
        <w:t xml:space="preserve"> that has served as a driving force behind police efforts </w:t>
      </w:r>
      <w:r w:rsidRPr="002F0711">
        <w:rPr>
          <w:rStyle w:val="Hyperlink"/>
          <w:u w:val="single"/>
        </w:rPr>
        <w:t>designed to maintain order and reduce crime</w:t>
      </w:r>
      <w:r w:rsidRPr="003E3CAB">
        <w:rPr>
          <w:rStyle w:val="Hyperlink"/>
        </w:rPr>
        <w:t xml:space="preserve"> (Zhao, Scheider, &amp; Thurman, 2002a). </w:t>
      </w:r>
      <w:r w:rsidRPr="002F0711">
        <w:rPr>
          <w:rStyle w:val="Hyperlink"/>
          <w:u w:val="single"/>
        </w:rPr>
        <w:t>Over the last decade</w:t>
      </w:r>
      <w:r w:rsidRPr="003E3CAB">
        <w:rPr>
          <w:rStyle w:val="Hyperlink"/>
        </w:rPr>
        <w:t xml:space="preserve"> or so, </w:t>
      </w:r>
      <w:r w:rsidRPr="002F0711">
        <w:rPr>
          <w:rStyle w:val="Hyperlink"/>
          <w:u w:val="single"/>
        </w:rPr>
        <w:t xml:space="preserve">violent crime rates have steadily declined nationwide, leading some citizens to develop </w:t>
      </w:r>
      <w:r w:rsidRPr="003E3CAB">
        <w:rPr>
          <w:rStyle w:val="Hyperlink"/>
        </w:rPr>
        <w:t xml:space="preserve">and maintain </w:t>
      </w:r>
      <w:r w:rsidRPr="002F0711">
        <w:rPr>
          <w:rStyle w:val="Hyperlink"/>
          <w:u w:val="single"/>
        </w:rPr>
        <w:t>more favorable attitudes toward the police</w:t>
      </w:r>
      <w:r w:rsidRPr="003E3CAB">
        <w:rPr>
          <w:rStyle w:val="Hyperlink"/>
        </w:rPr>
        <w:t xml:space="preserve"> as a result. </w:t>
      </w:r>
      <w:r w:rsidRPr="002F0711">
        <w:rPr>
          <w:rStyle w:val="Hyperlink"/>
          <w:u w:val="single"/>
        </w:rPr>
        <w:t>Recently, however</w:t>
      </w:r>
      <w:r w:rsidRPr="003E3CAB">
        <w:rPr>
          <w:rStyle w:val="Hyperlink"/>
        </w:rPr>
        <w:t xml:space="preserve">, high-profile </w:t>
      </w:r>
      <w:r w:rsidRPr="002F0711">
        <w:rPr>
          <w:rStyle w:val="Hyperlink"/>
          <w:u w:val="single"/>
        </w:rPr>
        <w:t xml:space="preserve">events like the shooting of </w:t>
      </w:r>
      <w:r w:rsidRPr="003E3CAB">
        <w:rPr>
          <w:rStyle w:val="Hyperlink"/>
        </w:rPr>
        <w:t xml:space="preserve">teenager </w:t>
      </w:r>
      <w:r w:rsidRPr="002F0711">
        <w:rPr>
          <w:rStyle w:val="Hyperlink"/>
          <w:u w:val="single"/>
        </w:rPr>
        <w:t>Michael Brown</w:t>
      </w:r>
      <w:r w:rsidRPr="003E3CAB">
        <w:rPr>
          <w:rStyle w:val="Hyperlink"/>
        </w:rPr>
        <w:t xml:space="preserve"> in Ferguson, Missouri </w:t>
      </w:r>
      <w:r w:rsidRPr="002F0711">
        <w:rPr>
          <w:rStyle w:val="Hyperlink"/>
          <w:u w:val="single"/>
        </w:rPr>
        <w:t>have led many citizens to express dissatisfaction with the police and question their ability to effectively maintain order and prevent crime</w:t>
      </w:r>
      <w:r w:rsidRPr="003E3CAB">
        <w:rPr>
          <w:rStyle w:val="Hyperlink"/>
        </w:rPr>
        <w:t xml:space="preserve">. This has spurred continued discussion about the need for police to establish and maintain positive, meaningful and mutually beneficial relationships with the community in which they serve. In doing so, the assumption is that </w:t>
      </w:r>
      <w:r w:rsidRPr="000809E2">
        <w:rPr>
          <w:rStyle w:val="Hyperlink"/>
          <w:u w:val="single"/>
        </w:rPr>
        <w:t>the police can better maintain social order, address quality of life concerns, including fear of crime, and ultimately reduce crime in the community.</w:t>
      </w:r>
    </w:p>
    <w:p w14:paraId="13A80B57" w14:textId="77777777" w:rsidR="004F34CD" w:rsidRPr="003E3CAB" w:rsidRDefault="004F34CD" w:rsidP="004F34CD">
      <w:pPr>
        <w:rPr>
          <w:rStyle w:val="Hyperlink"/>
        </w:rPr>
      </w:pPr>
      <w:r w:rsidRPr="003E3CAB">
        <w:rPr>
          <w:rStyle w:val="Hyperlink"/>
        </w:rPr>
        <w:t xml:space="preserve">As depicted in Table 1, contrary to the belief that community policing reduces crime, </w:t>
      </w:r>
      <w:r w:rsidRPr="000809E2">
        <w:rPr>
          <w:rStyle w:val="Hyperlink"/>
          <w:u w:val="single"/>
        </w:rPr>
        <w:t>empirical studies have often failed to find a significant, positive effect of community policing on crime reduction.</w:t>
      </w:r>
      <w:r w:rsidRPr="003E3CAB">
        <w:rPr>
          <w:rStyle w:val="Hyperlink"/>
        </w:rPr>
        <w:t xml:space="preserve"> Official crime was measured in 43 of the 70 comparisons, drawn from 12 studies, included in this review. </w:t>
      </w:r>
      <w:r w:rsidRPr="000809E2">
        <w:rPr>
          <w:rStyle w:val="Hyperlink"/>
          <w:u w:val="single"/>
        </w:rPr>
        <w:t>Community policing interventions had no significant effect on crime reduction in the majority</w:t>
      </w:r>
      <w:r w:rsidRPr="003E3CAB">
        <w:rPr>
          <w:rStyle w:val="Hyperlink"/>
        </w:rPr>
        <w:t xml:space="preserve"> (81.4%) </w:t>
      </w:r>
      <w:r w:rsidRPr="000809E2">
        <w:rPr>
          <w:rStyle w:val="Hyperlink"/>
          <w:u w:val="single"/>
        </w:rPr>
        <w:t>of comparisons</w:t>
      </w:r>
      <w:r w:rsidRPr="003E3CAB">
        <w:rPr>
          <w:rStyle w:val="Hyperlink"/>
        </w:rPr>
        <w:t xml:space="preserve"> that measured this outcome. For instance, Weisburd and colleagues (2008) conducted a methodologically rigorous evaluation of a community policing program using matched pair census blocks. </w:t>
      </w:r>
      <w:r w:rsidRPr="00492C6D">
        <w:rPr>
          <w:rStyle w:val="Hyperlink"/>
          <w:u w:val="single"/>
        </w:rPr>
        <w:t>Results revealed no effect of the program on self-reported crime along with perceptions of risk and police legitimacy.</w:t>
      </w:r>
      <w:r w:rsidRPr="003E3CAB">
        <w:rPr>
          <w:rStyle w:val="Hyperlink"/>
        </w:rPr>
        <w:t xml:space="preserve"> Kessler and Duncan (1996) found that </w:t>
      </w:r>
      <w:r w:rsidRPr="00492C6D">
        <w:rPr>
          <w:rStyle w:val="Hyperlink"/>
          <w:u w:val="single"/>
        </w:rPr>
        <w:t xml:space="preserve">community policing interventions in four neighborhoods in Houston, Texas had no significant, measurable impact on crime. </w:t>
      </w:r>
      <w:r w:rsidRPr="003E3CAB">
        <w:rPr>
          <w:rStyle w:val="Hyperlink"/>
        </w:rPr>
        <w:t xml:space="preserve">To the contrary, </w:t>
      </w:r>
      <w:r w:rsidRPr="00492C6D">
        <w:rPr>
          <w:rStyle w:val="Hyperlink"/>
          <w:u w:val="single"/>
        </w:rPr>
        <w:t>community policing was associated with reductions in crime in less than 20%</w:t>
      </w:r>
      <w:r w:rsidRPr="003E3CAB">
        <w:rPr>
          <w:rStyle w:val="Hyperlink"/>
        </w:rPr>
        <w:t xml:space="preserve"> (n = 8) of the comparisons included in this review. Connell and colleagues (2008), for example, found that property and violent crime significantly reduced in the intervention site that received community policing. Tuffin and colleagues (2006) also found support for the crime reduction benefit of a community policing program administered across six sites.</w:t>
      </w:r>
    </w:p>
    <w:p w14:paraId="30C7CED1" w14:textId="77777777" w:rsidR="004F34CD" w:rsidRPr="00A61277" w:rsidRDefault="004F34CD" w:rsidP="004F34CD"/>
    <w:p w14:paraId="7C55E2F7" w14:textId="77777777" w:rsidR="004F34CD" w:rsidRDefault="004F34CD" w:rsidP="004F34CD">
      <w:pPr>
        <w:pStyle w:val="Heading3"/>
      </w:pPr>
      <w:r>
        <w:t>AT: Legitimizes militarization</w:t>
      </w:r>
    </w:p>
    <w:p w14:paraId="05F12308" w14:textId="77777777" w:rsidR="004F34CD" w:rsidRDefault="004F34CD" w:rsidP="004F34CD"/>
    <w:p w14:paraId="0ED9A2C8" w14:textId="77777777" w:rsidR="004F34CD" w:rsidRPr="00962E03" w:rsidRDefault="004F34CD" w:rsidP="004F34CD">
      <w:pPr>
        <w:pStyle w:val="Heading4"/>
      </w:pPr>
      <w:r>
        <w:t>No real evidence supports the claim that community policing increases militarization</w:t>
      </w:r>
    </w:p>
    <w:p w14:paraId="4E4680F6" w14:textId="77777777" w:rsidR="004F34CD" w:rsidRDefault="004F34CD" w:rsidP="004F34CD">
      <w:r w:rsidRPr="003915A9">
        <w:rPr>
          <w:rStyle w:val="Style13ptBold"/>
        </w:rPr>
        <w:t>Koslicki and Willits 18</w:t>
      </w:r>
      <w:r>
        <w:t xml:space="preserve"> – the Department of Criminal Justice and Criminology at Washington State University (Wendy M. Koslicki, Dale Willits, International Journal of Police Science &amp; Management 2018, Vol. 20(2), “The iron fist in the velvet glove? Testing the militarization/community policing paradox pg. 152, </w:t>
      </w:r>
      <w:hyperlink r:id="rId17" w:history="1">
        <w:r w:rsidRPr="00E649F6">
          <w:rPr>
            <w:rStyle w:val="Hyperlink"/>
          </w:rPr>
          <w:t>https://journals-sagepub-com.proxy.lib.umich.edu/doi/pdf/10.1177/1461355718774581/micahw</w:t>
        </w:r>
      </w:hyperlink>
      <w:r>
        <w:t>)</w:t>
      </w:r>
    </w:p>
    <w:p w14:paraId="01CE40F3" w14:textId="77777777" w:rsidR="004F34CD" w:rsidRDefault="004F34CD" w:rsidP="004F34CD">
      <w:r>
        <w:t xml:space="preserve">The </w:t>
      </w:r>
      <w:r w:rsidRPr="003C22A9">
        <w:rPr>
          <w:u w:val="single"/>
        </w:rPr>
        <w:t xml:space="preserve">findings of this study demonstrate </w:t>
      </w:r>
      <w:r w:rsidRPr="003C22A9">
        <w:rPr>
          <w:b/>
          <w:bCs/>
          <w:u w:val="single"/>
        </w:rPr>
        <w:t>little support for the argument that community policing and militarization</w:t>
      </w:r>
      <w:r>
        <w:t xml:space="preserve"> (as measured through the material dimension) in the United States </w:t>
      </w:r>
      <w:r w:rsidRPr="003C22A9">
        <w:rPr>
          <w:b/>
          <w:bCs/>
          <w:u w:val="single"/>
        </w:rPr>
        <w:t>are cohesive strategies</w:t>
      </w:r>
      <w:r>
        <w:t xml:space="preserve">, and may suggest that </w:t>
      </w:r>
      <w:r w:rsidRPr="00962E03">
        <w:rPr>
          <w:u w:val="single"/>
        </w:rPr>
        <w:t xml:space="preserve">community policing may, </w:t>
      </w:r>
      <w:r w:rsidRPr="00962E03">
        <w:rPr>
          <w:b/>
          <w:bCs/>
          <w:u w:val="single"/>
        </w:rPr>
        <w:t>in fact, buffer the continued growth of police militarization</w:t>
      </w:r>
      <w:r>
        <w:t xml:space="preserve">. Specifically, the current study found that </w:t>
      </w:r>
      <w:r w:rsidRPr="00962E03">
        <w:rPr>
          <w:u w:val="single"/>
        </w:rPr>
        <w:t>agencies that used beat assignments and community surveys were less likely to acquire military equipment and firearms than those that did not engage in these specific community policing strategies</w:t>
      </w:r>
      <w:r>
        <w:t xml:space="preserve">. As the current research suggests that community policing and militarization need not be a single, cohesive strategy, </w:t>
      </w:r>
      <w:r w:rsidRPr="00962E03">
        <w:rPr>
          <w:u w:val="single"/>
        </w:rPr>
        <w:t>agencies interested in curbing the use and appearance of aggressive policing tactics should evaluate whether they are actively engaged in measurable community policing behaviors</w:t>
      </w:r>
      <w:r>
        <w:t xml:space="preserve">. Practitioners and researchers alike should note that the only community policing variables to lower the likelihood of military acquisitions are measurable, active strategies. Therefore, </w:t>
      </w:r>
      <w:r w:rsidRPr="00962E03">
        <w:rPr>
          <w:u w:val="single"/>
        </w:rPr>
        <w:t>agencies that “walk the walk” of community policing</w:t>
      </w:r>
      <w:r>
        <w:t xml:space="preserve"> (such as through beat assignment and responding to community surveys) </w:t>
      </w:r>
      <w:r w:rsidRPr="00962E03">
        <w:rPr>
          <w:u w:val="single"/>
        </w:rPr>
        <w:t>are less likely to acquire military equipment than those that merely “talk the talk”</w:t>
      </w:r>
      <w:r>
        <w:t xml:space="preserve"> (such as only having a community-centered mission statement or an abstract commitment to SARA problem-solving).</w:t>
      </w:r>
    </w:p>
    <w:p w14:paraId="609E6D1D" w14:textId="77777777" w:rsidR="004F34CD" w:rsidRDefault="004F34CD" w:rsidP="004F34CD">
      <w:r>
        <w:t xml:space="preserve">More importantly, however, </w:t>
      </w:r>
      <w:r w:rsidRPr="00962E03">
        <w:rPr>
          <w:u w:val="single"/>
        </w:rPr>
        <w:t>this study suggests a distinct lack of empirical knowledge regarding the relationship between community policing and militarization</w:t>
      </w:r>
      <w:r>
        <w:t xml:space="preserve">, </w:t>
      </w:r>
      <w:r w:rsidRPr="00962E03">
        <w:rPr>
          <w:u w:val="single"/>
        </w:rPr>
        <w:t xml:space="preserve">given that </w:t>
      </w:r>
      <w:r w:rsidRPr="00962E03">
        <w:rPr>
          <w:b/>
          <w:bCs/>
          <w:u w:val="single"/>
        </w:rPr>
        <w:t>only one prior empirical study</w:t>
      </w:r>
      <w:r w:rsidRPr="00962E03">
        <w:rPr>
          <w:u w:val="single"/>
        </w:rPr>
        <w:t xml:space="preserve"> has empirically explored this specific relationship</w:t>
      </w:r>
      <w:r>
        <w:t xml:space="preserve"> (see Kraska and Paulsen, 1997). When considering the material dimension specifically, an ongoing challenge exists in determining what materials should and should not be considered “military” equipment. Additionally, </w:t>
      </w:r>
      <w:r w:rsidRPr="00962E03">
        <w:rPr>
          <w:u w:val="single"/>
        </w:rPr>
        <w:t>there is currently no study that assesses whether the obtained equipment is being used, and whether its use or lack thereof has an equal influence on department culture and behavior</w:t>
      </w:r>
      <w:r>
        <w:t xml:space="preserve">. Although much is assumed to be known through observation, theory, and several empirical studies from the 1990s (Bieler, 2016; Koslicki, 2017), </w:t>
      </w:r>
      <w:r w:rsidRPr="00962E03">
        <w:rPr>
          <w:u w:val="single"/>
        </w:rPr>
        <w:t>far more empirical research needs to be conducted</w:t>
      </w:r>
      <w:r>
        <w:t>—</w:t>
      </w:r>
      <w:r w:rsidRPr="00962E03">
        <w:rPr>
          <w:u w:val="single"/>
        </w:rPr>
        <w:t>and with a clearer consensus on what constitutes the vague concepts of “militarization” and “community policing</w:t>
      </w:r>
      <w:r>
        <w:t>:—before accurate conclusions can start to be made regarding the state of police militarization, its causes, and its cures.</w:t>
      </w:r>
    </w:p>
    <w:p w14:paraId="38CCCC47" w14:textId="4DCB38EC" w:rsidR="004F34CD" w:rsidRDefault="004F34CD" w:rsidP="004F34CD"/>
    <w:p w14:paraId="08539AF7" w14:textId="55C98DF3" w:rsidR="00D046C3" w:rsidRDefault="00D046C3" w:rsidP="00D046C3">
      <w:pPr>
        <w:pStyle w:val="Heading2"/>
      </w:pPr>
      <w:r>
        <w:t>Plan</w:t>
      </w:r>
    </w:p>
    <w:p w14:paraId="30577507" w14:textId="2631478A" w:rsidR="00D046C3" w:rsidRDefault="00D046C3" w:rsidP="00D046C3"/>
    <w:p w14:paraId="4B92433D" w14:textId="0940BD77" w:rsidR="00D046C3" w:rsidRDefault="00D046C3" w:rsidP="00D046C3">
      <w:pPr>
        <w:pStyle w:val="Heading3"/>
      </w:pPr>
      <w:r>
        <w:t>AT: Defund is meaningless</w:t>
      </w:r>
    </w:p>
    <w:p w14:paraId="13B12E56" w14:textId="0F4B6440" w:rsidR="00D046C3" w:rsidRDefault="00D046C3" w:rsidP="00D046C3"/>
    <w:p w14:paraId="5DD7DADC" w14:textId="213ECD71" w:rsidR="00D046C3" w:rsidRDefault="00D046C3" w:rsidP="00D046C3">
      <w:pPr>
        <w:pStyle w:val="Heading4"/>
      </w:pPr>
      <w:r>
        <w:t>Defund means cut the funding</w:t>
      </w:r>
    </w:p>
    <w:p w14:paraId="3CF422C8" w14:textId="77777777" w:rsidR="00D046C3" w:rsidRPr="00D65418" w:rsidRDefault="00D046C3" w:rsidP="00D046C3">
      <w:r w:rsidRPr="00D046C3">
        <w:rPr>
          <w:b/>
          <w:bCs/>
        </w:rPr>
        <w:t>Higgins 20</w:t>
      </w:r>
      <w:r>
        <w:t xml:space="preserve"> (Eoin Higgens, senior editor and staff writer for Common Dreams, a non-profit progressive newsroom, work appeared in the Washington Post, The Intercept, Vice News, and other outlets, “Democrats should embrace the 'defund the police' slogan,” 6-18-20, Business Insider, https://www.businessinsider.com/democrats-embrace-defund-police-movement-slogan-polls-politics-election-2020-6, gbn-skb)</w:t>
      </w:r>
    </w:p>
    <w:p w14:paraId="7CE72BF8" w14:textId="77777777" w:rsidR="00D046C3" w:rsidRDefault="00D046C3" w:rsidP="00D046C3">
      <w:r>
        <w:t>Slogans work</w:t>
      </w:r>
    </w:p>
    <w:p w14:paraId="4B8EB6B7" w14:textId="77777777" w:rsidR="00D046C3" w:rsidRPr="00D65418" w:rsidRDefault="00D046C3" w:rsidP="00D046C3">
      <w:pPr>
        <w:rPr>
          <w:rStyle w:val="StyleUnderline"/>
        </w:rPr>
      </w:pPr>
      <w:r>
        <w:t>Further, "</w:t>
      </w:r>
      <w:r w:rsidRPr="00D65418">
        <w:rPr>
          <w:rStyle w:val="StyleUnderline"/>
        </w:rPr>
        <w:t>defund the police" is exactly the kind of simple and effective sloganeering Democrats for some reason abhor</w:t>
      </w:r>
      <w:r>
        <w:t xml:space="preserve">. Much like Black Lives Matter, the </w:t>
      </w:r>
      <w:r w:rsidRPr="00D65418">
        <w:rPr>
          <w:rStyle w:val="StyleUnderline"/>
        </w:rPr>
        <w:t xml:space="preserve">meaning is clear in the wording. In this case, defunding the police means just that —cutting police budgets. </w:t>
      </w:r>
    </w:p>
    <w:p w14:paraId="5A5197E8" w14:textId="77777777" w:rsidR="00D046C3" w:rsidRPr="00D046C3" w:rsidRDefault="00D046C3" w:rsidP="00D046C3"/>
    <w:p w14:paraId="23C58900" w14:textId="77777777" w:rsidR="004F34CD" w:rsidRDefault="004F34CD" w:rsidP="004F34CD"/>
    <w:p w14:paraId="7195C1E6" w14:textId="6EB8DA4D" w:rsidR="004F34CD" w:rsidRDefault="004F34CD" w:rsidP="004F34CD">
      <w:pPr>
        <w:pStyle w:val="Heading1"/>
      </w:pPr>
      <w:r>
        <w:t>Counterplans</w:t>
      </w:r>
    </w:p>
    <w:p w14:paraId="449BAE03" w14:textId="236F949D" w:rsidR="003C107E" w:rsidRDefault="003C107E" w:rsidP="003C107E"/>
    <w:p w14:paraId="317B4F96" w14:textId="77777777" w:rsidR="003C107E" w:rsidRPr="003C107E" w:rsidRDefault="003C107E" w:rsidP="003C107E"/>
    <w:p w14:paraId="0C73C779" w14:textId="6DF62B1D" w:rsidR="00FB09A9" w:rsidRDefault="00FB09A9" w:rsidP="00FB09A9">
      <w:pPr>
        <w:pStyle w:val="Heading2"/>
      </w:pPr>
      <w:r>
        <w:t>Executive CP</w:t>
      </w:r>
    </w:p>
    <w:p w14:paraId="4F449A94" w14:textId="3FF74736" w:rsidR="00A95652" w:rsidRDefault="00FB09A9" w:rsidP="00FB09A9">
      <w:pPr>
        <w:pStyle w:val="Heading3"/>
      </w:pPr>
      <w:r>
        <w:t>2ac executive CP – impoundment</w:t>
      </w:r>
    </w:p>
    <w:p w14:paraId="24FA37F1" w14:textId="7ADCF74F" w:rsidR="00FB09A9" w:rsidRDefault="00FB09A9" w:rsidP="00FB09A9"/>
    <w:p w14:paraId="787097D4" w14:textId="77777777" w:rsidR="00FB09A9" w:rsidRPr="000F53BB" w:rsidRDefault="00FB09A9" w:rsidP="00FB09A9">
      <w:pPr>
        <w:pStyle w:val="Heading4"/>
      </w:pPr>
      <w:r w:rsidRPr="000F53BB">
        <w:t>Links to the net benefit—executive defunding requires congressional approval</w:t>
      </w:r>
    </w:p>
    <w:p w14:paraId="127D9B47" w14:textId="77777777" w:rsidR="00FB09A9" w:rsidRPr="000F53BB" w:rsidRDefault="00FB09A9" w:rsidP="00FB09A9">
      <w:r>
        <w:rPr>
          <w:rStyle w:val="Style13ptBold"/>
        </w:rPr>
        <w:t xml:space="preserve">GAO 18 </w:t>
      </w:r>
      <w:r w:rsidRPr="000F53BB">
        <w:t>[</w:t>
      </w:r>
      <w:r>
        <w:t>United States Government Accountability Office, fact-based, non-partisan government agency that provides information to Congress; “Impoundment Control Act--Withholding of Funds through Their Date of Expiration,” p. 12/10/18, 7/6/20, Report B-330330—https://www.gao.gov/assets/700/695889.pdf///NWW]</w:t>
      </w:r>
    </w:p>
    <w:p w14:paraId="77BA9E9F" w14:textId="77777777" w:rsidR="00FB09A9" w:rsidRPr="008F7381" w:rsidRDefault="00FB09A9" w:rsidP="00FB09A9">
      <w:pPr>
        <w:rPr>
          <w:rStyle w:val="StyleUnderline"/>
        </w:rPr>
      </w:pPr>
      <w:r w:rsidRPr="008F7381">
        <w:rPr>
          <w:rStyle w:val="StyleUnderline"/>
        </w:rPr>
        <w:t>An appropriation is a law like any other; therefore, unless Congress has enacted a law providing otherwise, the President must take care to ensure that appropriations are prudently obligated during their period of availability.</w:t>
      </w:r>
      <w:r>
        <w:t xml:space="preserve"> See B-329092, Dec. 12, 2017 (noting that the ICA operates on the premise that the President is required to obligate funds appropriated by Congress, unless otherwise authorized to withhold). An “impoundment” is any action or inaction by an officer or employee of the federal government that precludes obligation or expenditure of budget authority. GAO, A Glossary of Terms Used in the Federal Budget Process, GAO-05-734SP (Washington, D.C.: Sept. 2005), at 61. </w:t>
      </w:r>
      <w:r w:rsidRPr="008F7381">
        <w:rPr>
          <w:rStyle w:val="StyleUnderline"/>
        </w:rPr>
        <w:t xml:space="preserve">The President has no unilateral authority to withhold funds from obligation. See B-135564, July 26, 1973. The ICA, however, allows the President to impound budget authority in limited circumstances. The President may temporarily withhold funds from obligation—but not beyond the end of the fiscal year—by proposing a “deferral.” ICA, § 1013; 2 U.S.C. § 684. </w:t>
      </w:r>
      <w:r w:rsidRPr="008F7381">
        <w:rPr>
          <w:rStyle w:val="Emphasis"/>
        </w:rPr>
        <w:t>The President may also seek the permanent cancellation of funds for fiscal policy or other reasons, including the termination of programs for which Congress has provided budget authority, by proposing a “rescission.”</w:t>
      </w:r>
      <w:r w:rsidRPr="008F7381">
        <w:rPr>
          <w:rStyle w:val="StyleUnderline"/>
        </w:rPr>
        <w:t xml:space="preserve"> ICA, § 1012; 2 U.S.C. § 683. </w:t>
      </w:r>
    </w:p>
    <w:p w14:paraId="4D6443EE" w14:textId="77777777" w:rsidR="00FB09A9" w:rsidRDefault="00FB09A9" w:rsidP="00FB09A9">
      <w:r>
        <w:t xml:space="preserve">When the President transmits a special message proposing a rescission of budget authority (a rescission proposal) in accordance with the ICA, amounts proposed for rescission may be impounded (that is, withheld from obligation) for a period of 45 calendar days of continuous congressional session. 1 See ICA, § 1012; 2 U.S.C. § 683. </w:t>
      </w:r>
      <w:r w:rsidRPr="008F7381">
        <w:rPr>
          <w:rStyle w:val="StyleUnderline"/>
        </w:rPr>
        <w:t xml:space="preserve">The Act states that </w:t>
      </w:r>
      <w:r w:rsidRPr="008F7381">
        <w:rPr>
          <w:rStyle w:val="Emphasis"/>
        </w:rPr>
        <w:t>such amounts “shall be made available for obligation unless, within the prescribed 45-day period, the Congress has completed action on a rescission bill rescinding all or part of the amount proposed to be rescinded</w:t>
      </w:r>
      <w:r w:rsidRPr="008F7381">
        <w:rPr>
          <w:rStyle w:val="StyleUnderline"/>
        </w:rPr>
        <w:t xml:space="preserve"> or that is to be reserved.”2 ICA, § 1012(b); 2 U.S.C. § 683(b). Section 1017 of the ICA establishes expedited procedures to facilitate Congress’s consideration of a rescission bill during the 45-day period.</w:t>
      </w:r>
      <w:r>
        <w:t xml:space="preserve"> ICA, § 1017; 2 U.S.C. § 688. This opinion focuses on the withholding of amounts pursuant to a rescission proposal.</w:t>
      </w:r>
    </w:p>
    <w:p w14:paraId="0A088265" w14:textId="1A8ED934" w:rsidR="00FB09A9" w:rsidRDefault="00FB09A9" w:rsidP="00FB09A9"/>
    <w:p w14:paraId="752F6E43" w14:textId="37A60065" w:rsidR="00FB09A9" w:rsidRDefault="00FB09A9" w:rsidP="00FB09A9"/>
    <w:p w14:paraId="7669E680" w14:textId="284EC676" w:rsidR="00FB09A9" w:rsidRDefault="00FB09A9" w:rsidP="00FB09A9">
      <w:pPr>
        <w:pStyle w:val="Heading3"/>
      </w:pPr>
      <w:r>
        <w:t>1ar – impoundment</w:t>
      </w:r>
    </w:p>
    <w:p w14:paraId="260A1E31" w14:textId="3313044B" w:rsidR="00FB09A9" w:rsidRDefault="000808CF" w:rsidP="000808CF">
      <w:pPr>
        <w:pStyle w:val="Heading4"/>
      </w:pPr>
      <w:r>
        <w:t>Congress will sue to have the funding released</w:t>
      </w:r>
    </w:p>
    <w:p w14:paraId="6B5541EF" w14:textId="77777777" w:rsidR="000808CF" w:rsidRPr="00BF3D0E" w:rsidRDefault="000808CF" w:rsidP="000808CF">
      <w:pPr>
        <w:rPr>
          <w:rFonts w:asciiTheme="minorHAnsi" w:hAnsiTheme="minorHAnsi"/>
        </w:rPr>
      </w:pPr>
      <w:r w:rsidRPr="000808CF">
        <w:rPr>
          <w:rStyle w:val="Style13ptBold"/>
        </w:rPr>
        <w:t>Konigsberg, 8</w:t>
      </w:r>
      <w:r w:rsidRPr="00BF3D0E">
        <w:rPr>
          <w:rFonts w:asciiTheme="minorHAnsi" w:hAnsiTheme="minorHAnsi"/>
          <w:b/>
        </w:rPr>
        <w:t xml:space="preserve"> - </w:t>
      </w:r>
      <w:r w:rsidRPr="00BF3D0E">
        <w:rPr>
          <w:rFonts w:asciiTheme="minorHAnsi" w:hAnsiTheme="minorHAnsi"/>
        </w:rPr>
        <w:t>Charles S. Konigsberg has more than two decades’ bipartisan experience serving in senior-level positions in the U.S. Senate, the White House Office of Management and Budget, non-profits and associations.(Charles, America's Priorities: How the U.S. Government Raises and Spends 3 Trillion Per Year, google books)</w:t>
      </w:r>
    </w:p>
    <w:p w14:paraId="40CF6290" w14:textId="77777777" w:rsidR="000808CF" w:rsidRPr="00BF3D0E" w:rsidRDefault="000808CF" w:rsidP="000808CF">
      <w:pPr>
        <w:rPr>
          <w:rFonts w:asciiTheme="minorHAnsi" w:hAnsiTheme="minorHAnsi"/>
        </w:rPr>
      </w:pPr>
    </w:p>
    <w:p w14:paraId="6F050826" w14:textId="77777777" w:rsidR="000808CF" w:rsidRPr="00BF3D0E" w:rsidRDefault="000808CF" w:rsidP="000808CF">
      <w:pPr>
        <w:rPr>
          <w:rFonts w:asciiTheme="minorHAnsi" w:hAnsiTheme="minorHAnsi"/>
        </w:rPr>
      </w:pPr>
      <w:r w:rsidRPr="00BF3D0E">
        <w:rPr>
          <w:rFonts w:asciiTheme="minorHAnsi" w:hAnsiTheme="minorHAnsi"/>
        </w:rPr>
        <w:t xml:space="preserve">Deferrals. The purpose of the deferral mechanism is to permit the Executive Branch to set money aside until later in the year in order to provide for a contingency or to save money due to changes in operations. </w:t>
      </w:r>
      <w:r w:rsidRPr="00BF3D0E">
        <w:rPr>
          <w:rFonts w:asciiTheme="minorHAnsi" w:hAnsiTheme="minorHAnsi"/>
          <w:u w:val="single"/>
        </w:rPr>
        <w:t>The President may not propose a deferral simply because he disagrees with the Congress' appropriations decision</w:t>
      </w:r>
      <w:r w:rsidRPr="00BF3D0E">
        <w:rPr>
          <w:rFonts w:asciiTheme="minorHAnsi" w:hAnsiTheme="minorHAnsi"/>
        </w:rPr>
        <w:t xml:space="preserve">. </w:t>
      </w:r>
      <w:r w:rsidRPr="00BF3D0E">
        <w:rPr>
          <w:rFonts w:asciiTheme="minorHAnsi" w:hAnsiTheme="minorHAnsi"/>
          <w:u w:val="single"/>
        </w:rPr>
        <w:t xml:space="preserve">A further restriction is that funds may not be deferred for a period of time that is too long to allow the agency to obligate the funds </w:t>
      </w:r>
      <w:r w:rsidRPr="00BF3D0E">
        <w:rPr>
          <w:rFonts w:asciiTheme="minorHAnsi" w:hAnsiTheme="minorHAnsi"/>
        </w:rPr>
        <w:t xml:space="preserve">prudently </w:t>
      </w:r>
      <w:r w:rsidRPr="00BF3D0E">
        <w:rPr>
          <w:rFonts w:asciiTheme="minorHAnsi" w:hAnsiTheme="minorHAnsi"/>
          <w:u w:val="single"/>
        </w:rPr>
        <w:t>by the end of the fiscal year</w:t>
      </w:r>
      <w:r w:rsidRPr="00BF3D0E">
        <w:rPr>
          <w:rFonts w:asciiTheme="minorHAnsi" w:hAnsiTheme="minorHAnsi"/>
        </w:rPr>
        <w:t>. A deferral proposed by the President takes effect unless Congress passes, and the President signs, a law disapproving the deferral in which case the funds must be released.</w:t>
      </w:r>
    </w:p>
    <w:p w14:paraId="2F1691D7" w14:textId="77777777" w:rsidR="000808CF" w:rsidRPr="00BF3D0E" w:rsidRDefault="000808CF" w:rsidP="000808CF">
      <w:pPr>
        <w:rPr>
          <w:rFonts w:asciiTheme="minorHAnsi" w:hAnsiTheme="minorHAnsi"/>
        </w:rPr>
      </w:pPr>
      <w:r w:rsidRPr="00BF3D0E">
        <w:rPr>
          <w:rFonts w:asciiTheme="minorHAnsi" w:hAnsiTheme="minorHAnsi"/>
        </w:rPr>
        <w:t>Rescissions. Conversely, a rescission (cancellation) of budget authority, proposed by the President, does not occur unless Congress affirmatively passes a law approving the cancellation within 45 days (of continuous session).6 Consequently, if cither the House or Senate fails to enact the Presidents proposed rescission of budget authority in a timely manner, the President has no choice but to release the budget authority to the agency after expiration of the 45-day period.' This gives Congress the upper hand in the rescission process. As reflected in a 1999 GAO study, during the Impoundment Control Act's first quarter century, Congress agreed to rescind only about one-third of the proposed $76 billion in presidential rescissions.8 Congress, however, has unfettered authority to initiate its own rescission legislation in order to revise earlier appropriations decisions and has increasingly made use of this authority.9 Both the President and the Congress have used rescissions primarily as a mechanism to shift priorities, rather than to reduce overall spending.10</w:t>
      </w:r>
    </w:p>
    <w:p w14:paraId="0FE5BEA6" w14:textId="77777777" w:rsidR="000808CF" w:rsidRPr="00BF3D0E" w:rsidRDefault="000808CF" w:rsidP="000808CF">
      <w:pPr>
        <w:rPr>
          <w:rFonts w:asciiTheme="minorHAnsi" w:hAnsiTheme="minorHAnsi"/>
        </w:rPr>
      </w:pPr>
      <w:r w:rsidRPr="00BF3D0E">
        <w:rPr>
          <w:rFonts w:asciiTheme="minorHAnsi" w:hAnsiTheme="minorHAnsi"/>
        </w:rPr>
        <w:t xml:space="preserve">In drafting the 1974 Impoundment Control Act, </w:t>
      </w:r>
      <w:r w:rsidRPr="00BF3D0E">
        <w:rPr>
          <w:rFonts w:asciiTheme="minorHAnsi" w:hAnsiTheme="minorHAnsi"/>
          <w:u w:val="single"/>
        </w:rPr>
        <w:t xml:space="preserve">Congress put teeth in its limitations on presidential impoundment by empowering the Comptroller General </w:t>
      </w:r>
      <w:r w:rsidRPr="00BF3D0E">
        <w:rPr>
          <w:rFonts w:asciiTheme="minorHAnsi" w:hAnsiTheme="minorHAnsi"/>
        </w:rPr>
        <w:t xml:space="preserve">(who heads the Con- gress' investigative arm, the GAO) </w:t>
      </w:r>
      <w:r w:rsidRPr="00BF3D0E">
        <w:rPr>
          <w:rFonts w:asciiTheme="minorHAnsi" w:hAnsiTheme="minorHAnsi"/>
          <w:u w:val="single"/>
        </w:rPr>
        <w:t xml:space="preserve">to file suit in Federal Court to require the release of </w:t>
      </w:r>
      <w:r w:rsidRPr="00BF3D0E">
        <w:rPr>
          <w:rFonts w:asciiTheme="minorHAnsi" w:hAnsiTheme="minorHAnsi"/>
        </w:rPr>
        <w:t xml:space="preserve">appropriated </w:t>
      </w:r>
      <w:r w:rsidRPr="00BF3D0E">
        <w:rPr>
          <w:rFonts w:asciiTheme="minorHAnsi" w:hAnsiTheme="minorHAnsi"/>
          <w:u w:val="single"/>
        </w:rPr>
        <w:t xml:space="preserve">funds that have been </w:t>
      </w:r>
      <w:r w:rsidRPr="00BF3D0E">
        <w:rPr>
          <w:rFonts w:asciiTheme="minorHAnsi" w:hAnsiTheme="minorHAnsi"/>
          <w:b/>
          <w:iCs/>
          <w:u w:val="single"/>
        </w:rPr>
        <w:t>illegally deferred</w:t>
      </w:r>
      <w:r w:rsidRPr="00BF3D0E">
        <w:rPr>
          <w:rFonts w:asciiTheme="minorHAnsi" w:hAnsiTheme="minorHAnsi"/>
        </w:rPr>
        <w:t xml:space="preserve"> or rescinded.</w:t>
      </w:r>
    </w:p>
    <w:p w14:paraId="64ECCBD9" w14:textId="77777777" w:rsidR="000808CF" w:rsidRDefault="000808CF" w:rsidP="00FB09A9"/>
    <w:p w14:paraId="615EEFEA" w14:textId="77777777" w:rsidR="00FB09A9" w:rsidRPr="00F944AB" w:rsidRDefault="00FB09A9" w:rsidP="00FB09A9">
      <w:pPr>
        <w:pStyle w:val="Heading4"/>
      </w:pPr>
      <w:r w:rsidRPr="00CD6D19">
        <w:rPr>
          <w:u w:val="single"/>
        </w:rPr>
        <w:t>Emp</w:t>
      </w:r>
      <w:r w:rsidRPr="00F944AB">
        <w:rPr>
          <w:u w:val="single"/>
        </w:rPr>
        <w:t>irics prove</w:t>
      </w:r>
      <w:r w:rsidRPr="00F944AB">
        <w:t xml:space="preserve"> the funding will be released</w:t>
      </w:r>
      <w:r>
        <w:t xml:space="preserve"> absent congressional action</w:t>
      </w:r>
    </w:p>
    <w:p w14:paraId="1226D561" w14:textId="77777777" w:rsidR="00FB09A9" w:rsidRPr="00AD05F9" w:rsidRDefault="00FB09A9" w:rsidP="00FB09A9">
      <w:r>
        <w:rPr>
          <w:rStyle w:val="Style13ptBold"/>
        </w:rPr>
        <w:t xml:space="preserve">Cochrane 20 </w:t>
      </w:r>
      <w:r w:rsidRPr="00AD05F9">
        <w:t>[</w:t>
      </w:r>
      <w:r>
        <w:t>Emily, reporter in the Washington bureau of The New York Times; Eric Lipton, investigative reporter for The New York Times; and Chris Cameron, News Assistant at the New York Times; “G.A.O. Report Says Trump Administration Broke Law in Withholding Ukraine Aid,” p. 1/16/20, a. 7/6/20, New York Times—https://www.nytimes.com/2020/01/16/us/politics/gao-trump-ukraine.html///NWW]</w:t>
      </w:r>
    </w:p>
    <w:p w14:paraId="76D496E4" w14:textId="77777777" w:rsidR="00FB09A9" w:rsidRDefault="00FB09A9" w:rsidP="00FB09A9">
      <w:r>
        <w:t>WASHINGTON — Hours before the Senate embarked on President Trump’s impeachment trial, a nonpartisan federal watchdog agency unexpectedly weighed in on an issue at the heart of the case: the president’s decision to withhold military assistance to Ukraine.</w:t>
      </w:r>
    </w:p>
    <w:p w14:paraId="54ADB2EC" w14:textId="77777777" w:rsidR="00FB09A9" w:rsidRPr="00AD05F9" w:rsidRDefault="00FB09A9" w:rsidP="00FB09A9">
      <w:pPr>
        <w:rPr>
          <w:rStyle w:val="StyleUnderline"/>
        </w:rPr>
      </w:pPr>
      <w:r w:rsidRPr="00AD05F9">
        <w:rPr>
          <w:rStyle w:val="StyleUnderline"/>
        </w:rPr>
        <w:t>The agency, the Government Accountability Office, said the White House’s Office of Management and Budget violated the law when it withheld nearly $400 million this past summer for “a policy reason,” even though the funds had been allocated by Congress.</w:t>
      </w:r>
    </w:p>
    <w:p w14:paraId="26B5D895" w14:textId="77777777" w:rsidR="00FB09A9" w:rsidRDefault="00FB09A9" w:rsidP="00FB09A9">
      <w:r>
        <w:t>The decision to freeze the aid was directed by the president himself, and during the House impeachment inquiry, administration officials testified that they had raised concerns about its legality to no avail.</w:t>
      </w:r>
    </w:p>
    <w:p w14:paraId="2942A598" w14:textId="77777777" w:rsidR="00FB09A9" w:rsidRDefault="00FB09A9" w:rsidP="00FB09A9">
      <w:r>
        <w:t>“Faithful execution of the law does not permit the president to substitute his own policy priorities for those that Congress has enacted into law,” the accountability office wrote in an opinion released Thursday. “The withholding was not a programmatic delay.”</w:t>
      </w:r>
    </w:p>
    <w:p w14:paraId="7CD78D69" w14:textId="77777777" w:rsidR="00FB09A9" w:rsidRPr="00AD05F9" w:rsidRDefault="00FB09A9" w:rsidP="00FB09A9">
      <w:pPr>
        <w:rPr>
          <w:rStyle w:val="StyleUnderline"/>
        </w:rPr>
      </w:pPr>
      <w:r w:rsidRPr="00AD05F9">
        <w:rPr>
          <w:rStyle w:val="StyleUnderline"/>
        </w:rPr>
        <w:t xml:space="preserve">The law at issue, the Impoundment Control Act, was enacted in 1974. It </w:t>
      </w:r>
      <w:r w:rsidRPr="00AD05F9">
        <w:rPr>
          <w:rStyle w:val="Emphasis"/>
        </w:rPr>
        <w:t>limits a president’s power to withhold money that has been allocated by Congress, requiring approval from the legislative branch to do so</w:t>
      </w:r>
      <w:r w:rsidRPr="00AD05F9">
        <w:rPr>
          <w:rStyle w:val="StyleUnderline"/>
        </w:rPr>
        <w:t>.</w:t>
      </w:r>
    </w:p>
    <w:p w14:paraId="7458E323" w14:textId="77777777" w:rsidR="00FB09A9" w:rsidRDefault="00FB09A9" w:rsidP="00FB09A9">
      <w:r>
        <w:t>The accountability office is an independent, nonpartisan agency that works for Congress. It conducts audits of federal spending, issues legal decisions on questions about federal contracts and budget matters and examines if federal agencies are complying with other legal requirements imposed on them by Congress.</w:t>
      </w:r>
    </w:p>
    <w:p w14:paraId="110EA86F" w14:textId="77777777" w:rsidR="00FB09A9" w:rsidRDefault="00FB09A9" w:rsidP="00FB09A9">
      <w:r>
        <w:t>Senator Richard C. Shelby, Republican of Alabama and the chairman of the Appropriations Committee, called the release of the report as the Senate was taking up impeachment “suspicious timing.”</w:t>
      </w:r>
    </w:p>
    <w:p w14:paraId="7A606165" w14:textId="77777777" w:rsidR="00FB09A9" w:rsidRDefault="00FB09A9" w:rsidP="00FB09A9">
      <w:r>
        <w:t>Accountability office officials said the timing of the ruling was coincidental.</w:t>
      </w:r>
    </w:p>
    <w:p w14:paraId="5E854CEF" w14:textId="77777777" w:rsidR="00FB09A9" w:rsidRDefault="00FB09A9" w:rsidP="00FB09A9">
      <w:r>
        <w:t>“Our legal decisions are issued when we have completed all our legal research and are ready to come to a sound conclusion,” Thomas H. Armstrong, the office’s general counsel, said in a statement. “There was no coordination of timing with any entity outside of G.A.O.”</w:t>
      </w:r>
    </w:p>
    <w:p w14:paraId="3AE566BC" w14:textId="77777777" w:rsidR="00FB09A9" w:rsidRDefault="00FB09A9" w:rsidP="00FB09A9">
      <w:r>
        <w:t>The White House budget office promptly rejected the report’s conclusions, saying it had remained within the law.</w:t>
      </w:r>
    </w:p>
    <w:p w14:paraId="0DA30215" w14:textId="77777777" w:rsidR="00FB09A9" w:rsidRDefault="00FB09A9" w:rsidP="00FB09A9">
      <w:r>
        <w:t>“We disagree with G.A.O.’s opinion,” said Rachel Semmel, a spokeswoman for the budget office. “O.M.B. uses its apportionment authority to ensure taxpayer dollars are properly spent consistent with the president’s priorities and with the law.”</w:t>
      </w:r>
    </w:p>
    <w:p w14:paraId="4193938E" w14:textId="77777777" w:rsidR="00FB09A9" w:rsidRDefault="00FB09A9" w:rsidP="00FB09A9">
      <w:r>
        <w:t>The report, on its own, does not result in any action or specific penalty against the White House or Mr. Trump.</w:t>
      </w:r>
    </w:p>
    <w:p w14:paraId="559083B4" w14:textId="77777777" w:rsidR="00FB09A9" w:rsidRDefault="00FB09A9" w:rsidP="00FB09A9">
      <w:r>
        <w:t>This is not the first time that the accountability office has ruled that the Trump administration violated the impoundment act. It did so in December 2017 related to Energy Department funds and in December 2018 related to the Department of Homeland Security’s funding.</w:t>
      </w:r>
    </w:p>
    <w:p w14:paraId="2419776B" w14:textId="77777777" w:rsidR="00FB09A9" w:rsidRDefault="00FB09A9" w:rsidP="00FB09A9">
      <w:r>
        <w:t>But the ruling is certain to focus additional attention on questions about the legality of Mr. Trump’s decision to freeze the aid. The administration held up the money — $250 million distributed through the Pentagon and another $141 million channeled through the State Department — from late June until mid-September. The money was released only after the freeze became public and members of Congress from both parties made clear they wanted it released.</w:t>
      </w:r>
    </w:p>
    <w:p w14:paraId="00071459" w14:textId="77777777" w:rsidR="00FB09A9" w:rsidRDefault="00FB09A9" w:rsidP="00FB09A9">
      <w:r>
        <w:t>House Democrats, who were vocal critics of the decision to block the funds, said that the ruling further solidified their case for impeachment.</w:t>
      </w:r>
    </w:p>
    <w:p w14:paraId="2AA450F5" w14:textId="77777777" w:rsidR="00FB09A9" w:rsidRDefault="00FB09A9" w:rsidP="00FB09A9">
      <w:r>
        <w:t>“This important ruling further strengthens the House’s case for impeachment and removal, and reinforces the need for a fair trial in the Senate that includes documents and witnesses,” Speaker Nancy Pelosi said.</w:t>
      </w:r>
    </w:p>
    <w:p w14:paraId="7CC28A70" w14:textId="77777777" w:rsidR="00FB09A9" w:rsidRDefault="00FB09A9" w:rsidP="00FB09A9">
      <w:r>
        <w:t>Senate Democrats said the legal opinion underscored their push to seek witnesses and new documents in the trial.</w:t>
      </w:r>
    </w:p>
    <w:p w14:paraId="4E45E472" w14:textId="77777777" w:rsidR="00FB09A9" w:rsidRDefault="00FB09A9" w:rsidP="00FB09A9">
      <w:r>
        <w:t>“The G.A.O. opinion makes clear that the documents we requested in our letter last month are even more needed now because G.A.O. confirmed the president broke the law,” Senator Chuck Schumer, Democrat of New York and the minority leader, said in a statement.</w:t>
      </w:r>
    </w:p>
    <w:p w14:paraId="6A59C9B2" w14:textId="77777777" w:rsidR="00FB09A9" w:rsidRDefault="00FB09A9" w:rsidP="00FB09A9">
      <w:r>
        <w:t>The accountability office is led by Gene L. Dodaro, who was nominated by President Barack Obama in 2010 and confirmed by the Senate. Directors of the agency serve 15-year terms in an effort to remove the influence of politics from their decisions.</w:t>
      </w:r>
    </w:p>
    <w:p w14:paraId="119B9B2B" w14:textId="77777777" w:rsidR="00FB09A9" w:rsidRDefault="00FB09A9" w:rsidP="00FB09A9">
      <w:r>
        <w:t>The hold on the military aid to Ukraine had provoked questions last year from officials at the White House budget office as well as the Defense Department while the freeze was in place.</w:t>
      </w:r>
    </w:p>
    <w:p w14:paraId="199C6A82" w14:textId="77777777" w:rsidR="00FB09A9" w:rsidRDefault="00FB09A9" w:rsidP="00FB09A9">
      <w:r>
        <w:t>State Department and Pentagon officials were confused as to why the hold on the funding had been imposed. As the summer progressed, they became increasingly concerned that the money could not be completely spent before the end of the fiscal year on Sept. 30.</w:t>
      </w:r>
    </w:p>
    <w:p w14:paraId="20AEC54F" w14:textId="77777777" w:rsidR="00FB09A9" w:rsidRDefault="00FB09A9" w:rsidP="00FB09A9">
      <w:r>
        <w:t>American diplomats testified last year during the impeachment inquiry that they understood the aid freeze to be a means of pressuring Ukraine into opening investigations into Mr. Trump’s political rivals. Mr. Trump has denied using the aid as leverage, and the White House has said the freeze was intended to provide time to explore whether Ukraine, with its long history of official corruption, could be trusted with the money.</w:t>
      </w:r>
    </w:p>
    <w:p w14:paraId="6BD4377F" w14:textId="77777777" w:rsidR="00FB09A9" w:rsidRDefault="00FB09A9" w:rsidP="00FB09A9">
      <w:r>
        <w:t>The impeachment vote by the House and the ruling Thursday by the Government Accountability Office focused on different questions.</w:t>
      </w:r>
    </w:p>
    <w:p w14:paraId="4761EE22" w14:textId="77777777" w:rsidR="00FB09A9" w:rsidRDefault="00FB09A9" w:rsidP="00FB09A9">
      <w:r>
        <w:t>House Democrats accused Mr. Trump of using the aid as leverage in his pressure campaign against Ukraine.</w:t>
      </w:r>
    </w:p>
    <w:p w14:paraId="12F976E1" w14:textId="77777777" w:rsidR="00FB09A9" w:rsidRPr="00AD05F9" w:rsidRDefault="00FB09A9" w:rsidP="00FB09A9">
      <w:pPr>
        <w:rPr>
          <w:rStyle w:val="StyleUnderline"/>
        </w:rPr>
      </w:pPr>
      <w:r w:rsidRPr="00AD05F9">
        <w:rPr>
          <w:rStyle w:val="StyleUnderline"/>
        </w:rPr>
        <w:t>The G.A.O. examined whether the Trump administration violated appropriations law by withholding the aid in the first place.</w:t>
      </w:r>
    </w:p>
    <w:p w14:paraId="07525821" w14:textId="77777777" w:rsidR="00FB09A9" w:rsidRPr="00AD05F9" w:rsidRDefault="00FB09A9" w:rsidP="00FB09A9">
      <w:pPr>
        <w:rPr>
          <w:rStyle w:val="StyleUnderline"/>
        </w:rPr>
      </w:pPr>
      <w:r w:rsidRPr="00AD05F9">
        <w:rPr>
          <w:rStyle w:val="StyleUnderline"/>
        </w:rPr>
        <w:t xml:space="preserve">The agency found that the </w:t>
      </w:r>
      <w:r w:rsidRPr="00AD05F9">
        <w:rPr>
          <w:rStyle w:val="Emphasis"/>
        </w:rPr>
        <w:t>White House violated the law because it did not notify Congress about the deferral in the spending</w:t>
      </w:r>
      <w:r w:rsidRPr="00AD05F9">
        <w:rPr>
          <w:rStyle w:val="StyleUnderline"/>
        </w:rPr>
        <w:t>, and the freeze did not appear to be motivated by a desire to find a more efficient way to spend the money, which might have been allowable, the report said. Instead, the administration was arguing that it had the right to determine the “best use of such funds,” ignoring Congress’s power to set spending requirements.</w:t>
      </w:r>
    </w:p>
    <w:p w14:paraId="7D0B9AEA" w14:textId="77777777" w:rsidR="00FB09A9" w:rsidRPr="00AD05F9" w:rsidRDefault="00FB09A9" w:rsidP="00FB09A9">
      <w:pPr>
        <w:rPr>
          <w:rStyle w:val="StyleUnderline"/>
        </w:rPr>
      </w:pPr>
      <w:r w:rsidRPr="00AD05F9">
        <w:rPr>
          <w:rStyle w:val="StyleUnderline"/>
        </w:rPr>
        <w:t>“When Congress enacts appropriations, it has provided budget authority that agencies must obligate in a manner consistent with law,” said the ruling, which was signed by Mr. Armstrong. “The Constitution vests lawmaking power with the Congress.”</w:t>
      </w:r>
    </w:p>
    <w:p w14:paraId="4142F44D" w14:textId="77777777" w:rsidR="00FB09A9" w:rsidRDefault="00FB09A9" w:rsidP="00FB09A9">
      <w:r>
        <w:t>The accountability office’s ruling was focused on the money controlled by the Pentagon, which had informed Congress that Ukraine had met the conditions for receiving it and that it intended to release it. It did not rule on the money controlled by the State Department, but expressed frustration at the administration’s unwillingness to respond to questions about it.</w:t>
      </w:r>
    </w:p>
    <w:p w14:paraId="40A2FA06" w14:textId="77777777" w:rsidR="00FB09A9" w:rsidRPr="00AD05F9" w:rsidRDefault="00FB09A9" w:rsidP="00FB09A9">
      <w:pPr>
        <w:rPr>
          <w:rStyle w:val="StyleUnderline"/>
        </w:rPr>
      </w:pPr>
      <w:r w:rsidRPr="00AD05F9">
        <w:rPr>
          <w:rStyle w:val="StyleUnderline"/>
        </w:rPr>
        <w:t>“We consider a reluctance to provide a fulsome response to have constitutional significance,” Mr. Armstrong wrote. The G.A.O.’s role, he said, was “essential to ensuring respect for and allegiance to Congress’s constitutional power of the purse.”</w:t>
      </w:r>
    </w:p>
    <w:p w14:paraId="475EA008" w14:textId="77777777" w:rsidR="00FB09A9" w:rsidRPr="00AD05F9" w:rsidRDefault="00FB09A9" w:rsidP="00FB09A9">
      <w:pPr>
        <w:rPr>
          <w:rStyle w:val="StyleUnderline"/>
        </w:rPr>
      </w:pPr>
      <w:r w:rsidRPr="00AD05F9">
        <w:rPr>
          <w:rStyle w:val="StyleUnderline"/>
        </w:rPr>
        <w:t>Formal determinations by the Government Accountability Office that the Impoundment Control Act has been violated have occurred in past administrations, including during the tenure of President George W. Bush.</w:t>
      </w:r>
    </w:p>
    <w:p w14:paraId="142E234F" w14:textId="77777777" w:rsidR="00FB09A9" w:rsidRDefault="00FB09A9" w:rsidP="00FB09A9">
      <w:r>
        <w:t>But a search of the agency’s website of past cases involving a “programmatic delay” — the formal legal term for what the White House claimed happened with the military assistance to Ukraine — suggests they have become more frequent during Mr. Trump’s tenure.</w:t>
      </w:r>
    </w:p>
    <w:p w14:paraId="490D3D5A" w14:textId="77777777" w:rsidR="00FB09A9" w:rsidRPr="00AD05F9" w:rsidRDefault="00FB09A9" w:rsidP="00FB09A9">
      <w:pPr>
        <w:rPr>
          <w:rStyle w:val="StyleUnderline"/>
        </w:rPr>
      </w:pPr>
      <w:r w:rsidRPr="00AD05F9">
        <w:rPr>
          <w:rStyle w:val="StyleUnderline"/>
        </w:rPr>
        <w:t>The agency concluded in late 2017 that the Energy Department violated the law when it withheld $91 million to help develop new energy technologies, a spending program created during the Obama administration that the department wanted to kill.</w:t>
      </w:r>
    </w:p>
    <w:p w14:paraId="1BF7939E" w14:textId="77777777" w:rsidR="00FB09A9" w:rsidRPr="00AD05F9" w:rsidRDefault="00FB09A9" w:rsidP="00FB09A9">
      <w:pPr>
        <w:rPr>
          <w:rStyle w:val="StyleUnderline"/>
        </w:rPr>
      </w:pPr>
      <w:r w:rsidRPr="00AD05F9">
        <w:rPr>
          <w:rStyle w:val="StyleUnderline"/>
        </w:rPr>
        <w:t>In late 2017, the Department of Homeland Security refused to spend $95 million to build a new ship called a National Security Cutter, leading to objections from members of Congress, including Thad Cochran, who at the time was a Republican senator from Mississippi and who represented the area where the ships were built.</w:t>
      </w:r>
    </w:p>
    <w:p w14:paraId="03E6D9C9" w14:textId="77777777" w:rsidR="00FB09A9" w:rsidRPr="00AD05F9" w:rsidRDefault="00FB09A9" w:rsidP="00FB09A9">
      <w:pPr>
        <w:rPr>
          <w:rStyle w:val="Emphasis"/>
        </w:rPr>
      </w:pPr>
      <w:r w:rsidRPr="00AD05F9">
        <w:rPr>
          <w:rStyle w:val="Emphasis"/>
        </w:rPr>
        <w:t>In both cases, the administration ultimately released the money.</w:t>
      </w:r>
    </w:p>
    <w:p w14:paraId="4A3DAF23" w14:textId="77777777" w:rsidR="00FB09A9" w:rsidRDefault="00FB09A9" w:rsidP="00FB09A9">
      <w:r>
        <w:t>Democratic lawmakers, including Representative Nita M. Lowey of New York, the chairwoman of the House Appropriations Committee, and Representative John Yarmuth of Kentucky, the chairman of the House Budget Committee, said that they would pursue legislation that would help overhaul the budget process and allow for more control and transparency over how congressionally approved funds are spent.</w:t>
      </w:r>
    </w:p>
    <w:p w14:paraId="3B74B79E" w14:textId="77777777" w:rsidR="00FB09A9" w:rsidRPr="00AD05F9" w:rsidRDefault="00FB09A9" w:rsidP="00FB09A9">
      <w:pPr>
        <w:rPr>
          <w:rStyle w:val="StyleUnderline"/>
        </w:rPr>
      </w:pPr>
      <w:r w:rsidRPr="00AD05F9">
        <w:rPr>
          <w:rStyle w:val="StyleUnderline"/>
        </w:rPr>
        <w:t>The ruling is a sign of an administration that appears to believe it can spend federal funds as it sees fit, regardless of the constitutional authority of Congress to decide on federal spending, said James P. Pfiffner, a professor at George Mason University who wrote a book about the impoundment act.</w:t>
      </w:r>
    </w:p>
    <w:p w14:paraId="07B50371" w14:textId="77777777" w:rsidR="00FB09A9" w:rsidRPr="008F108C" w:rsidRDefault="00FB09A9" w:rsidP="00FB09A9">
      <w:pPr>
        <w:rPr>
          <w:u w:val="single"/>
        </w:rPr>
      </w:pPr>
      <w:r w:rsidRPr="00AD05F9">
        <w:rPr>
          <w:rStyle w:val="StyleUnderline"/>
        </w:rPr>
        <w:t>Other examples of the Trump administration’s belief that it can unilaterally determine how federal funds are spent include its shifting of Defense Department funds from different accounts to help build a wall on the southwestern border, Mr. Pfiffner said.</w:t>
      </w:r>
    </w:p>
    <w:p w14:paraId="009187D1" w14:textId="4C70D460" w:rsidR="00FB09A9" w:rsidRDefault="00FB09A9" w:rsidP="00FB09A9"/>
    <w:p w14:paraId="7DE40912" w14:textId="440A7E4D" w:rsidR="000808CF" w:rsidRPr="00BF3D0E" w:rsidRDefault="000808CF" w:rsidP="000808CF">
      <w:pPr>
        <w:keepNext/>
        <w:keepLines/>
        <w:spacing w:before="40"/>
        <w:outlineLvl w:val="3"/>
        <w:rPr>
          <w:rFonts w:asciiTheme="minorHAnsi" w:eastAsiaTheme="majorEastAsia" w:hAnsiTheme="minorHAnsi" w:cstheme="majorBidi"/>
          <w:b/>
          <w:iCs/>
          <w:sz w:val="26"/>
        </w:rPr>
      </w:pPr>
      <w:r w:rsidRPr="00BF3D0E">
        <w:rPr>
          <w:rFonts w:asciiTheme="minorHAnsi" w:eastAsiaTheme="majorEastAsia" w:hAnsiTheme="minorHAnsi" w:cstheme="majorBidi"/>
          <w:b/>
          <w:iCs/>
          <w:sz w:val="26"/>
        </w:rPr>
        <w:t xml:space="preserve">Prior Congressional </w:t>
      </w:r>
      <w:r>
        <w:rPr>
          <w:rFonts w:asciiTheme="minorHAnsi" w:eastAsiaTheme="majorEastAsia" w:hAnsiTheme="minorHAnsi" w:cstheme="majorBidi"/>
          <w:b/>
          <w:iCs/>
          <w:sz w:val="26"/>
        </w:rPr>
        <w:t>acquiescence</w:t>
      </w:r>
      <w:r w:rsidRPr="00BF3D0E">
        <w:rPr>
          <w:rFonts w:asciiTheme="minorHAnsi" w:eastAsiaTheme="majorEastAsia" w:hAnsiTheme="minorHAnsi" w:cstheme="majorBidi"/>
          <w:b/>
          <w:iCs/>
          <w:sz w:val="26"/>
        </w:rPr>
        <w:t xml:space="preserve"> is only over routine </w:t>
      </w:r>
      <w:r w:rsidRPr="000808CF">
        <w:rPr>
          <w:rFonts w:asciiTheme="minorHAnsi" w:eastAsiaTheme="majorEastAsia" w:hAnsiTheme="minorHAnsi" w:cstheme="majorBidi"/>
          <w:b/>
          <w:iCs/>
          <w:sz w:val="26"/>
          <w:u w:val="single"/>
        </w:rPr>
        <w:t>administrative</w:t>
      </w:r>
      <w:r w:rsidRPr="00BF3D0E">
        <w:rPr>
          <w:rFonts w:asciiTheme="minorHAnsi" w:eastAsiaTheme="majorEastAsia" w:hAnsiTheme="minorHAnsi" w:cstheme="majorBidi"/>
          <w:b/>
          <w:iCs/>
          <w:sz w:val="26"/>
        </w:rPr>
        <w:t xml:space="preserve"> deferrals, not </w:t>
      </w:r>
      <w:r w:rsidRPr="000808CF">
        <w:rPr>
          <w:rFonts w:asciiTheme="minorHAnsi" w:eastAsiaTheme="majorEastAsia" w:hAnsiTheme="minorHAnsi" w:cstheme="majorBidi"/>
          <w:b/>
          <w:iCs/>
          <w:sz w:val="26"/>
          <w:u w:val="single"/>
        </w:rPr>
        <w:t>policy</w:t>
      </w:r>
      <w:r w:rsidRPr="00BF3D0E">
        <w:rPr>
          <w:rFonts w:asciiTheme="minorHAnsi" w:eastAsiaTheme="majorEastAsia" w:hAnsiTheme="minorHAnsi" w:cstheme="majorBidi"/>
          <w:b/>
          <w:iCs/>
          <w:sz w:val="26"/>
        </w:rPr>
        <w:t xml:space="preserve"> deferrals</w:t>
      </w:r>
    </w:p>
    <w:p w14:paraId="303CE3BD" w14:textId="7242F4D0" w:rsidR="000808CF" w:rsidRPr="00BF3D0E" w:rsidRDefault="000808CF" w:rsidP="000808CF">
      <w:pPr>
        <w:rPr>
          <w:rFonts w:asciiTheme="minorHAnsi" w:hAnsiTheme="minorHAnsi"/>
        </w:rPr>
      </w:pPr>
      <w:r w:rsidRPr="000808CF">
        <w:rPr>
          <w:rStyle w:val="Style13ptBold"/>
        </w:rPr>
        <w:t>McMurty, 7</w:t>
      </w:r>
      <w:r w:rsidRPr="00BF3D0E">
        <w:rPr>
          <w:rFonts w:asciiTheme="minorHAnsi" w:hAnsiTheme="minorHAnsi"/>
          <w:b/>
        </w:rPr>
        <w:t xml:space="preserve"> - </w:t>
      </w:r>
      <w:r w:rsidRPr="00BF3D0E">
        <w:rPr>
          <w:rFonts w:asciiTheme="minorHAnsi" w:hAnsiTheme="minorHAnsi"/>
        </w:rPr>
        <w:t xml:space="preserve">Specialist in American National Government Government and Finance Division at the Congressional Research Service (Virginia, “Item Veto and Expanded Impoundment Proposals: History and Current Status” 11/21, </w:t>
      </w:r>
      <w:hyperlink r:id="rId18" w:history="1">
        <w:r w:rsidRPr="00BF3D0E">
          <w:rPr>
            <w:rFonts w:asciiTheme="minorHAnsi" w:hAnsiTheme="minorHAnsi"/>
          </w:rPr>
          <w:t>http://archives.democrats.rules.house.gov/CRS_Rpt/RL33635.pdf</w:t>
        </w:r>
      </w:hyperlink>
      <w:r>
        <w:rPr>
          <w:rFonts w:asciiTheme="minorHAnsi" w:hAnsiTheme="minorHAnsi"/>
        </w:rPr>
        <w:t xml:space="preserve">  //DH</w:t>
      </w:r>
    </w:p>
    <w:p w14:paraId="2AF9883A" w14:textId="77777777" w:rsidR="000808CF" w:rsidRPr="00BF3D0E" w:rsidRDefault="000808CF" w:rsidP="000808CF">
      <w:pPr>
        <w:rPr>
          <w:rFonts w:asciiTheme="minorHAnsi" w:hAnsiTheme="minorHAnsi"/>
        </w:rPr>
      </w:pPr>
    </w:p>
    <w:p w14:paraId="41EBE63F" w14:textId="77777777" w:rsidR="000808CF" w:rsidRPr="00BF3D0E" w:rsidRDefault="000808CF" w:rsidP="000808CF">
      <w:pPr>
        <w:rPr>
          <w:rFonts w:asciiTheme="minorHAnsi" w:hAnsiTheme="minorHAnsi"/>
        </w:rPr>
      </w:pPr>
      <w:r w:rsidRPr="00BF3D0E">
        <w:rPr>
          <w:rFonts w:asciiTheme="minorHAnsi" w:hAnsiTheme="minorHAnsi"/>
          <w:u w:val="single"/>
        </w:rPr>
        <w:t>Another useful contrast distinguishes presidential deferrals for routine administrative reasons from deferrals for policy purposes</w:t>
      </w:r>
      <w:r w:rsidRPr="00BF3D0E">
        <w:rPr>
          <w:rFonts w:asciiTheme="minorHAnsi" w:hAnsiTheme="minorHAnsi"/>
        </w:rPr>
        <w:t xml:space="preserve">. </w:t>
      </w:r>
      <w:r w:rsidRPr="00BF3D0E">
        <w:rPr>
          <w:rFonts w:asciiTheme="minorHAnsi" w:hAnsiTheme="minorHAnsi"/>
          <w:u w:val="single"/>
        </w:rPr>
        <w:t>Virtually all Presidents have impounded funds in a routine manner as an exercise of executive discretion to accomplish efficiency in management</w:t>
      </w:r>
      <w:r w:rsidRPr="00BF3D0E">
        <w:rPr>
          <w:rFonts w:asciiTheme="minorHAnsi" w:hAnsiTheme="minorHAnsi"/>
        </w:rPr>
        <w:t xml:space="preserve">. The creation of budgetary reserves as a part of the apportionment process required by the Antideficiency Acts (31 U.S.C. 1511-1519) provided formal structure for such routine impoundments, which originated with an administrative regulation issued in 1921 by the Bureau of the Budget and then received a statutory base in 1950.3 </w:t>
      </w:r>
      <w:r w:rsidRPr="00BF3D0E">
        <w:rPr>
          <w:rFonts w:asciiTheme="minorHAnsi" w:hAnsiTheme="minorHAnsi"/>
          <w:u w:val="single"/>
        </w:rPr>
        <w:t>Impoundments for policy reasons, such as opposition to a particular program</w:t>
      </w:r>
      <w:r w:rsidRPr="00BF3D0E">
        <w:rPr>
          <w:rFonts w:asciiTheme="minorHAnsi" w:hAnsiTheme="minorHAnsi"/>
        </w:rPr>
        <w:t xml:space="preserve"> or a general desire to reduce spending, whether short-term or permanent, </w:t>
      </w:r>
      <w:r w:rsidRPr="00BF3D0E">
        <w:rPr>
          <w:rFonts w:asciiTheme="minorHAnsi" w:hAnsiTheme="minorHAnsi"/>
          <w:b/>
          <w:iCs/>
          <w:u w:val="single"/>
        </w:rPr>
        <w:t>have proved far more controversial</w:t>
      </w:r>
      <w:r w:rsidRPr="00BF3D0E">
        <w:rPr>
          <w:rFonts w:asciiTheme="minorHAnsi" w:hAnsiTheme="minorHAnsi"/>
        </w:rPr>
        <w:t>.</w:t>
      </w:r>
    </w:p>
    <w:p w14:paraId="1F904CEE" w14:textId="6502344F" w:rsidR="000808CF" w:rsidRDefault="000808CF" w:rsidP="00FB09A9"/>
    <w:p w14:paraId="209DB715" w14:textId="6E7EB7DF" w:rsidR="000808CF" w:rsidRDefault="000808CF" w:rsidP="000808CF">
      <w:pPr>
        <w:pStyle w:val="Heading4"/>
      </w:pPr>
      <w:r>
        <w:t>The CP is definitely illegal</w:t>
      </w:r>
    </w:p>
    <w:p w14:paraId="3212BFCE" w14:textId="24646EA7" w:rsidR="000808CF" w:rsidRPr="00BF3D0E" w:rsidRDefault="000808CF" w:rsidP="000808CF">
      <w:pPr>
        <w:rPr>
          <w:rFonts w:asciiTheme="minorHAnsi" w:hAnsiTheme="minorHAnsi"/>
        </w:rPr>
      </w:pPr>
      <w:r w:rsidRPr="000808CF">
        <w:rPr>
          <w:rStyle w:val="Style13ptBold"/>
        </w:rPr>
        <w:t>Heniff, 12</w:t>
      </w:r>
      <w:r w:rsidRPr="00BF3D0E">
        <w:rPr>
          <w:rFonts w:asciiTheme="minorHAnsi" w:hAnsiTheme="minorHAnsi"/>
          <w:b/>
        </w:rPr>
        <w:t xml:space="preserve"> </w:t>
      </w:r>
      <w:r w:rsidRPr="00BF3D0E">
        <w:rPr>
          <w:rFonts w:asciiTheme="minorHAnsi" w:hAnsiTheme="minorHAnsi"/>
        </w:rPr>
        <w:t xml:space="preserve">- Analyst on Congress and the Legislative Process for the Congressional Research Service (Bill, “Introduction to the Federal Budget Process” 12/3, </w:t>
      </w:r>
      <w:hyperlink r:id="rId19" w:history="1">
        <w:r w:rsidRPr="00BF3D0E">
          <w:rPr>
            <w:rFonts w:asciiTheme="minorHAnsi" w:hAnsiTheme="minorHAnsi"/>
          </w:rPr>
          <w:t>https://www.fas.org/sgp/crs/misc/98-721.pdf</w:t>
        </w:r>
      </w:hyperlink>
      <w:r>
        <w:rPr>
          <w:rFonts w:asciiTheme="minorHAnsi" w:hAnsiTheme="minorHAnsi"/>
        </w:rPr>
        <w:t xml:space="preserve">  //DH</w:t>
      </w:r>
    </w:p>
    <w:p w14:paraId="0E60C92F" w14:textId="77777777" w:rsidR="000808CF" w:rsidRPr="000808CF" w:rsidRDefault="000808CF" w:rsidP="000808CF"/>
    <w:p w14:paraId="6B775FC5" w14:textId="77777777" w:rsidR="000808CF" w:rsidRPr="00BF3D0E" w:rsidRDefault="000808CF" w:rsidP="000808CF">
      <w:pPr>
        <w:rPr>
          <w:rFonts w:asciiTheme="minorHAnsi" w:hAnsiTheme="minorHAnsi"/>
        </w:rPr>
      </w:pPr>
      <w:r w:rsidRPr="00BF3D0E">
        <w:rPr>
          <w:rFonts w:asciiTheme="minorHAnsi" w:hAnsiTheme="minorHAnsi"/>
        </w:rPr>
        <w:t>Deferrals</w:t>
      </w:r>
    </w:p>
    <w:p w14:paraId="5DA1EE78" w14:textId="77777777" w:rsidR="000808CF" w:rsidRPr="00BF3D0E" w:rsidRDefault="000808CF" w:rsidP="000808CF">
      <w:pPr>
        <w:rPr>
          <w:rFonts w:asciiTheme="minorHAnsi" w:hAnsiTheme="minorHAnsi"/>
        </w:rPr>
      </w:pPr>
      <w:r w:rsidRPr="00BF3D0E">
        <w:rPr>
          <w:rFonts w:asciiTheme="minorHAnsi" w:hAnsiTheme="minorHAnsi"/>
          <w:u w:val="single"/>
        </w:rPr>
        <w:t xml:space="preserve">To defer funds, the President submits a message to Congress setting forth </w:t>
      </w:r>
      <w:r w:rsidRPr="00BF3D0E">
        <w:rPr>
          <w:rFonts w:asciiTheme="minorHAnsi" w:hAnsiTheme="minorHAnsi"/>
        </w:rPr>
        <w:t xml:space="preserve">the amount, the affected account and program, the reasons for the deferral, the estimated fiscal and program effects, and </w:t>
      </w:r>
      <w:r w:rsidRPr="00BF3D0E">
        <w:rPr>
          <w:rFonts w:asciiTheme="minorHAnsi" w:hAnsiTheme="minorHAnsi"/>
          <w:u w:val="single"/>
        </w:rPr>
        <w:t>the period of time during which the funds are to be deferred</w:t>
      </w:r>
      <w:r w:rsidRPr="00BF3D0E">
        <w:rPr>
          <w:rFonts w:asciiTheme="minorHAnsi" w:hAnsiTheme="minorHAnsi"/>
        </w:rPr>
        <w:t xml:space="preserve">. </w:t>
      </w:r>
      <w:r w:rsidRPr="00BF3D0E">
        <w:rPr>
          <w:rFonts w:asciiTheme="minorHAnsi" w:hAnsiTheme="minorHAnsi"/>
          <w:u w:val="single"/>
        </w:rPr>
        <w:t xml:space="preserve">The President </w:t>
      </w:r>
      <w:r w:rsidRPr="000808CF">
        <w:rPr>
          <w:rStyle w:val="Emphasis"/>
        </w:rPr>
        <w:t>may not propose a deferral for a period of time beyond the end of the fiscal year</w:t>
      </w:r>
      <w:r w:rsidRPr="00BF3D0E">
        <w:rPr>
          <w:rFonts w:asciiTheme="minorHAnsi" w:hAnsiTheme="minorHAnsi"/>
          <w:b/>
          <w:iCs/>
          <w:u w:val="single"/>
        </w:rPr>
        <w:t>,</w:t>
      </w:r>
      <w:r w:rsidRPr="00BF3D0E">
        <w:rPr>
          <w:rFonts w:asciiTheme="minorHAnsi" w:hAnsiTheme="minorHAnsi"/>
        </w:rPr>
        <w:t xml:space="preserve"> nor may he propose a deferral that would cause the funds to lapse or otherwise prevent an agency from spending appropriated funds prudently. In accounts where unobligated funds remain available beyond the fiscal year, the President may defer the funds again in the next fiscal year. </w:t>
      </w:r>
    </w:p>
    <w:p w14:paraId="28464CA2" w14:textId="77777777" w:rsidR="000808CF" w:rsidRPr="00BF3D0E" w:rsidRDefault="000808CF" w:rsidP="000808CF">
      <w:pPr>
        <w:rPr>
          <w:rFonts w:asciiTheme="minorHAnsi" w:hAnsiTheme="minorHAnsi"/>
        </w:rPr>
      </w:pPr>
      <w:r w:rsidRPr="00BF3D0E">
        <w:rPr>
          <w:rFonts w:asciiTheme="minorHAnsi" w:hAnsiTheme="minorHAnsi"/>
        </w:rPr>
        <w:t xml:space="preserve">At present, </w:t>
      </w:r>
      <w:r w:rsidRPr="00BF3D0E">
        <w:rPr>
          <w:rFonts w:asciiTheme="minorHAnsi" w:hAnsiTheme="minorHAnsi"/>
          <w:u w:val="single"/>
        </w:rPr>
        <w:t>the President may defer only for the reasons set forth in the Antideficiency Act</w:t>
      </w:r>
      <w:r w:rsidRPr="00BF3D0E">
        <w:rPr>
          <w:rFonts w:asciiTheme="minorHAnsi" w:hAnsiTheme="minorHAnsi"/>
        </w:rPr>
        <w:t xml:space="preserve">, including to provide for contingencies, to achieve savings made possible by or through changes in requirements or greater efficiency of operations, and as specifically provided by law. </w:t>
      </w:r>
      <w:r w:rsidRPr="00BF3D0E">
        <w:rPr>
          <w:rFonts w:asciiTheme="minorHAnsi" w:hAnsiTheme="minorHAnsi"/>
          <w:u w:val="single"/>
        </w:rPr>
        <w:t xml:space="preserve">He </w:t>
      </w:r>
      <w:r w:rsidRPr="000808CF">
        <w:rPr>
          <w:rStyle w:val="Emphasis"/>
        </w:rPr>
        <w:t>may not defer funds for policy reasons</w:t>
      </w:r>
      <w:r w:rsidRPr="00BF3D0E">
        <w:rPr>
          <w:rFonts w:asciiTheme="minorHAnsi" w:hAnsiTheme="minorHAnsi"/>
        </w:rPr>
        <w:t xml:space="preserve"> (</w:t>
      </w:r>
      <w:r w:rsidRPr="00BF3D0E">
        <w:rPr>
          <w:rFonts w:asciiTheme="minorHAnsi" w:hAnsiTheme="minorHAnsi"/>
          <w:u w:val="single"/>
        </w:rPr>
        <w:t>e.g., to</w:t>
      </w:r>
      <w:r w:rsidRPr="000808CF">
        <w:rPr>
          <w:rStyle w:val="StyleUnderline"/>
        </w:rPr>
        <w:t xml:space="preserve"> curtail</w:t>
      </w:r>
      <w:r w:rsidRPr="000808CF">
        <w:t xml:space="preserve"> overall federal spending or because he is opposed to</w:t>
      </w:r>
      <w:r w:rsidRPr="00BF3D0E">
        <w:rPr>
          <w:rFonts w:asciiTheme="minorHAnsi" w:hAnsiTheme="minorHAnsi"/>
        </w:rPr>
        <w:t xml:space="preserve"> </w:t>
      </w:r>
      <w:r w:rsidRPr="000808CF">
        <w:rPr>
          <w:rStyle w:val="StyleUnderline"/>
        </w:rPr>
        <w:t>a particular program</w:t>
      </w:r>
      <w:r w:rsidRPr="00BF3D0E">
        <w:rPr>
          <w:rFonts w:asciiTheme="minorHAnsi" w:hAnsiTheme="minorHAnsi"/>
        </w:rPr>
        <w:t>).</w:t>
      </w:r>
    </w:p>
    <w:p w14:paraId="61FABED2" w14:textId="77777777" w:rsidR="000808CF" w:rsidRDefault="000808CF" w:rsidP="00FB09A9"/>
    <w:p w14:paraId="472F2367" w14:textId="1174449A" w:rsidR="00FB09A9" w:rsidRDefault="00FB09A9" w:rsidP="00FB09A9">
      <w:pPr>
        <w:pStyle w:val="Heading3"/>
      </w:pPr>
      <w:r>
        <w:t xml:space="preserve">AT: Indefinite </w:t>
      </w:r>
      <w:r w:rsidR="000808CF">
        <w:t>deferral</w:t>
      </w:r>
      <w:r>
        <w:t xml:space="preserve"> solves</w:t>
      </w:r>
    </w:p>
    <w:p w14:paraId="48CE38A0" w14:textId="4AA3D9E6" w:rsidR="00FB09A9" w:rsidRDefault="00FB09A9" w:rsidP="00FB09A9"/>
    <w:p w14:paraId="156BB52A" w14:textId="77777777" w:rsidR="00FB09A9" w:rsidRPr="00CD6D19" w:rsidRDefault="00FB09A9" w:rsidP="00FB09A9">
      <w:pPr>
        <w:pStyle w:val="Heading4"/>
      </w:pPr>
      <w:r>
        <w:t>They can’t fiat indefinite deferral – it’s illegal to defer obligation of funds for more than 45 days unless Congress acts</w:t>
      </w:r>
    </w:p>
    <w:p w14:paraId="6011D9F5" w14:textId="77777777" w:rsidR="00FB09A9" w:rsidRPr="00CD6D19" w:rsidRDefault="00FB09A9" w:rsidP="00FB09A9">
      <w:r>
        <w:rPr>
          <w:rStyle w:val="Style13ptBold"/>
        </w:rPr>
        <w:t xml:space="preserve">House Budget Committee 19 </w:t>
      </w:r>
      <w:r w:rsidRPr="00CD6D19">
        <w:t>[</w:t>
      </w:r>
      <w:r>
        <w:t>The House of Representatives Committee on the Budget, the only source that matters; “The Impoundment Control Act of 1974: What Is It? Why Does It Matter?” p. 10/23/19, a. 7/6/20, House.gov—https://budget.house.gov/publications/report/impoundment-control-act-1974-what-it-why-does-it-matter///NWW]</w:t>
      </w:r>
    </w:p>
    <w:p w14:paraId="27E373B5" w14:textId="77777777" w:rsidR="00FB09A9" w:rsidRDefault="00FB09A9" w:rsidP="00FB09A9">
      <w:r>
        <w:t>What is the Impoundment Control Act?</w:t>
      </w:r>
    </w:p>
    <w:p w14:paraId="5BDAA937" w14:textId="77777777" w:rsidR="00FB09A9" w:rsidRDefault="00FB09A9" w:rsidP="00FB09A9">
      <w:r>
        <w:t xml:space="preserve">The Congressional Budget and Impoundment Control Act of 1974 (ICA) reasserted Congress’ power of the purse. </w:t>
      </w:r>
      <w:r w:rsidRPr="00E93F3E">
        <w:rPr>
          <w:rStyle w:val="StyleUnderline"/>
        </w:rPr>
        <w:t>Specifically, Title X of the Act – “</w:t>
      </w:r>
      <w:r w:rsidRPr="00CD6D19">
        <w:rPr>
          <w:rStyle w:val="Emphasis"/>
        </w:rPr>
        <w:t>Impoundment Control” – established procedures to prevent the President and other government officials from unilaterally substituting their own funding decisions for those of the Congress</w:t>
      </w:r>
      <w:r w:rsidRPr="00E93F3E">
        <w:rPr>
          <w:rStyle w:val="StyleUnderline"/>
        </w:rPr>
        <w:t>.</w:t>
      </w:r>
      <w:r>
        <w:t xml:space="preserve"> The Act also created the House and Senate Budget Committees and the Congressional Budget Office.</w:t>
      </w:r>
    </w:p>
    <w:p w14:paraId="6E9A813D" w14:textId="77777777" w:rsidR="00FB09A9" w:rsidRDefault="00FB09A9" w:rsidP="00FB09A9">
      <w:r>
        <w:t>Why was the ICA necessary?</w:t>
      </w:r>
    </w:p>
    <w:p w14:paraId="385CEE55" w14:textId="77777777" w:rsidR="00FB09A9" w:rsidRPr="000808CF" w:rsidRDefault="00FB09A9" w:rsidP="000808CF">
      <w:r>
        <w:t>Congress passed the ICA in response to President Nixon’s executive overreach – his Administration refused to release Congressionally appropriated funds for certain programs he opposed. While the U.S. Constitution broadly grants Congress the power of the purse, the President – through the White House Office of Management and Budget (OMB) and executive agencies – is responsible for the actual spending of funds</w:t>
      </w:r>
      <w:r w:rsidRPr="000808CF">
        <w:t>. The ICA created a process the President must follow if he or she seeks to delay or cancel funding that Congress has provided.</w:t>
      </w:r>
    </w:p>
    <w:p w14:paraId="602FFF61" w14:textId="77777777" w:rsidR="00FB09A9" w:rsidRPr="000808CF" w:rsidRDefault="00FB09A9" w:rsidP="000808CF">
      <w:r w:rsidRPr="000808CF">
        <w:t>What does it mean to ‘impound’ funds?</w:t>
      </w:r>
    </w:p>
    <w:p w14:paraId="2C65178A" w14:textId="77777777" w:rsidR="00FB09A9" w:rsidRPr="000808CF" w:rsidRDefault="00FB09A9" w:rsidP="000808CF">
      <w:r w:rsidRPr="000808CF">
        <w:t>An “impoundment” is any action – or inaction – by an officer or employee of the federal government that precludes federal funds from being obligated[1] or spent, either temporarily or permanently.</w:t>
      </w:r>
    </w:p>
    <w:p w14:paraId="3D44C0CE" w14:textId="77777777" w:rsidR="00FB09A9" w:rsidRPr="000808CF" w:rsidRDefault="00FB09A9" w:rsidP="000808CF">
      <w:r w:rsidRPr="000808CF">
        <w:t>How does the ICA work?</w:t>
      </w:r>
    </w:p>
    <w:p w14:paraId="11A5771B" w14:textId="77777777" w:rsidR="00FB09A9" w:rsidRPr="000808CF" w:rsidRDefault="00FB09A9" w:rsidP="000808CF">
      <w:r w:rsidRPr="000808CF">
        <w:t>The ICA lays out procedures the President must follow to reduce, delay, or eliminate funding in an account. The Act divides impoundments into two categories: rescissions and deferrals.</w:t>
      </w:r>
    </w:p>
    <w:p w14:paraId="13D6F93D" w14:textId="77777777" w:rsidR="00FB09A9" w:rsidRPr="000808CF" w:rsidRDefault="00FB09A9" w:rsidP="000808CF">
      <w:r w:rsidRPr="000808CF">
        <w:t>Rescissions</w:t>
      </w:r>
    </w:p>
    <w:p w14:paraId="39245601" w14:textId="77777777" w:rsidR="00FB09A9" w:rsidRPr="000808CF" w:rsidRDefault="00FB09A9" w:rsidP="000808CF">
      <w:r w:rsidRPr="000808CF">
        <w:t>Put simply, if the President wants to spend less money than Congress provided for a particular purpose, he or she must first secure a law providing Congressional approval to rescind the funding in question. The ICA requires that the President send a special message to Congress identifying the amount of the proposed rescission; the reasons for it; and the budgetary, economic, and programmatic effects of the rescission. Upon transmission of such special message, the President may withhold certain funding in the affected accounts for up to 45 legislative session days. If a law approving the rescission is not enacted within the 45 days, any withheld funds must be made available for obligation.</w:t>
      </w:r>
    </w:p>
    <w:p w14:paraId="42042AB9" w14:textId="77777777" w:rsidR="00FB09A9" w:rsidRPr="000808CF" w:rsidRDefault="00FB09A9" w:rsidP="000808CF">
      <w:r w:rsidRPr="000808CF">
        <w:t>A 2018 Government Accountability Office legal opinion holds that if the President proposes a rescission, he or she must make the affected funds available to be prudently obligated before the funds expire, even if the 45-day clock is still running. This means, for example, that the President cannot strategically time a rescission request for late in the fiscal year and withhold the funding until it expires, thus achieving a rescission without Congressional approval.</w:t>
      </w:r>
    </w:p>
    <w:p w14:paraId="34E7C430" w14:textId="77777777" w:rsidR="00FB09A9" w:rsidRDefault="00FB09A9" w:rsidP="00FB09A9">
      <w:r>
        <w:t>Deferrals</w:t>
      </w:r>
    </w:p>
    <w:p w14:paraId="3A5E3C21" w14:textId="77777777" w:rsidR="00FB09A9" w:rsidRDefault="00FB09A9" w:rsidP="00FB09A9">
      <w:r>
        <w:t xml:space="preserve">The ICA defines a “deferral” as withholding, delaying, or – through other Executive action or inaction – effectively precluding funding from being obligated or spent. </w:t>
      </w:r>
      <w:r w:rsidRPr="000808CF">
        <w:rPr>
          <w:rStyle w:val="StyleUnderline"/>
        </w:rPr>
        <w:t>The ICA prescribes three narrow circumstances in which the President may propose to defer funding for a program: (1) providing for contingencies; (2) achieving budgetary savings made possible through improved operational efficiency; and (3) as specifically provided by law.</w:t>
      </w:r>
    </w:p>
    <w:p w14:paraId="4C359DE5" w14:textId="77777777" w:rsidR="00FB09A9" w:rsidRDefault="00FB09A9" w:rsidP="00FB09A9">
      <w:r>
        <w:t xml:space="preserve">The ICA requires that the President send a special message to Congress identifying the amount of the proposed deferral; the reasons for it; and the period of the proposed deferral. </w:t>
      </w:r>
      <w:r w:rsidRPr="00E93F3E">
        <w:rPr>
          <w:rStyle w:val="StyleUnderline"/>
        </w:rPr>
        <w:t xml:space="preserve">Upon transmission of such special message, the funds may be deferred without further action by Congress; however, the </w:t>
      </w:r>
      <w:r w:rsidRPr="000808CF">
        <w:rPr>
          <w:rStyle w:val="Emphasis"/>
        </w:rPr>
        <w:t>deferral cannot extend beyond the end of the fiscal year in which the special message is sent.</w:t>
      </w:r>
      <w:r>
        <w:t xml:space="preserve"> </w:t>
      </w:r>
      <w:r w:rsidRPr="000808CF">
        <w:rPr>
          <w:rStyle w:val="StyleUnderline"/>
        </w:rPr>
        <w:t xml:space="preserve">The ICA language on deferrals is </w:t>
      </w:r>
      <w:r w:rsidRPr="000808CF">
        <w:rPr>
          <w:rStyle w:val="Emphasis"/>
        </w:rPr>
        <w:t>long-standing budget law</w:t>
      </w:r>
      <w:r>
        <w:t xml:space="preserve"> that allows the Executive branch to delay the obligation or expenditure of funding only for the specified reasons rather than policy reasons.</w:t>
      </w:r>
    </w:p>
    <w:p w14:paraId="22C15667" w14:textId="38C03181" w:rsidR="00FB09A9" w:rsidRDefault="00FB09A9" w:rsidP="00FB09A9"/>
    <w:p w14:paraId="4037F39C" w14:textId="4F4390A2" w:rsidR="00FB09A9" w:rsidRDefault="004E5915" w:rsidP="004E5915">
      <w:pPr>
        <w:pStyle w:val="Heading3"/>
      </w:pPr>
      <w:r>
        <w:t>AT: Ukraine proves Congress won’t act</w:t>
      </w:r>
    </w:p>
    <w:p w14:paraId="6E1077BB" w14:textId="55C57D59" w:rsidR="004E5915" w:rsidRDefault="004E5915" w:rsidP="004E5915"/>
    <w:p w14:paraId="1466A024" w14:textId="3BC9DF29" w:rsidR="004E5915" w:rsidRDefault="004E5915" w:rsidP="004E5915">
      <w:pPr>
        <w:pStyle w:val="Heading4"/>
      </w:pPr>
      <w:r>
        <w:t xml:space="preserve">Ukraine wasn’t illegal – it was a </w:t>
      </w:r>
      <w:r w:rsidRPr="004E5915">
        <w:rPr>
          <w:u w:val="single"/>
        </w:rPr>
        <w:t>temporary</w:t>
      </w:r>
      <w:r>
        <w:t xml:space="preserve"> deferral authorized by the ICA</w:t>
      </w:r>
    </w:p>
    <w:p w14:paraId="20DA81AC" w14:textId="042ECC81" w:rsidR="004E5915" w:rsidRDefault="004E5915" w:rsidP="004E5915">
      <w:r>
        <w:t xml:space="preserve">Prof. Steve </w:t>
      </w:r>
      <w:r w:rsidRPr="004E5915">
        <w:rPr>
          <w:rStyle w:val="Style13ptBold"/>
        </w:rPr>
        <w:t>Charnovitz, 20</w:t>
      </w:r>
      <w:r>
        <w:t xml:space="preserve"> - George Washington University Law School (“Despite the GAO, Mr. Trump Broke No Rule” Wall Street Journal, 1/23, proquest //DH</w:t>
      </w:r>
    </w:p>
    <w:p w14:paraId="12681BCD" w14:textId="77777777" w:rsidR="004E5915" w:rsidRPr="004E5915" w:rsidRDefault="004E5915" w:rsidP="004E5915"/>
    <w:p w14:paraId="1E34575E" w14:textId="32C53ED4" w:rsidR="004E5915" w:rsidRDefault="004E5915" w:rsidP="004E5915">
      <w:r>
        <w:t xml:space="preserve">Your editorial "Trump, Obama and the Spending Power" (Jan. 18) criticizing the GAO's opinion on Ukraine funding is correct. </w:t>
      </w:r>
      <w:r w:rsidRPr="004E5915">
        <w:rPr>
          <w:rStyle w:val="StyleUnderline"/>
        </w:rPr>
        <w:t>The GAO's conclusions that the O</w:t>
      </w:r>
      <w:r>
        <w:t xml:space="preserve">ffice of </w:t>
      </w:r>
      <w:r w:rsidRPr="004E5915">
        <w:rPr>
          <w:rStyle w:val="StyleUnderline"/>
        </w:rPr>
        <w:t>M</w:t>
      </w:r>
      <w:r>
        <w:t xml:space="preserve">anagement and </w:t>
      </w:r>
      <w:r w:rsidRPr="004E5915">
        <w:rPr>
          <w:rStyle w:val="StyleUnderline"/>
        </w:rPr>
        <w:t>B</w:t>
      </w:r>
      <w:r>
        <w:t xml:space="preserve">udget </w:t>
      </w:r>
      <w:r w:rsidRPr="004E5915">
        <w:rPr>
          <w:rStyle w:val="StyleUnderline"/>
        </w:rPr>
        <w:t>violated the law are misleading</w:t>
      </w:r>
      <w:r>
        <w:t xml:space="preserve"> at best. </w:t>
      </w:r>
      <w:r w:rsidRPr="004E5915">
        <w:rPr>
          <w:rStyle w:val="StyleUnderline"/>
        </w:rPr>
        <w:t>The Impoundment Control Act recognizes the authority of the president to defer congressional spending</w:t>
      </w:r>
      <w:r>
        <w:t xml:space="preserve">, but directs the president to report such a deferral to Congress (2 USC Section 685) and give the reasons for it. </w:t>
      </w:r>
      <w:r w:rsidRPr="004E5915">
        <w:rPr>
          <w:rStyle w:val="StyleUnderline"/>
        </w:rPr>
        <w:t>Deferrals are permitted if they are consistent with legislative policy and authorized by law</w:t>
      </w:r>
      <w:r>
        <w:t xml:space="preserve"> (2 USC Section 684). The act recognizes that a president (for whatever reasons) might fail to send the required message to Congress (2 USC Section 686) and contains a specific remedy for such a reporting omission by the executive. The remedy is that the GAO comptroller general "shall" make a report to Congress about the deferral (2 USC Section 686).</w:t>
      </w:r>
    </w:p>
    <w:p w14:paraId="4F23FA75" w14:textId="6894E294" w:rsidR="004E5915" w:rsidRDefault="004E5915" w:rsidP="004E5915">
      <w:r>
        <w:t>The act also authorizes the comptroller general to bring a civil suit to require that the deferred funds be spent (2 USC Section 686).</w:t>
      </w:r>
    </w:p>
    <w:p w14:paraId="6AD99691" w14:textId="3235D1FC" w:rsidR="004E5915" w:rsidRPr="004E5915" w:rsidRDefault="004E5915" w:rsidP="004E5915">
      <w:r w:rsidRPr="004E5915">
        <w:rPr>
          <w:rStyle w:val="StyleUnderline"/>
        </w:rPr>
        <w:t>The balanced framework of the act belies any conclusion tha</w:t>
      </w:r>
      <w:r>
        <w:t xml:space="preserve">t, with respect to federal budget rules, </w:t>
      </w:r>
      <w:r w:rsidRPr="004E5915">
        <w:rPr>
          <w:rStyle w:val="StyleUnderline"/>
        </w:rPr>
        <w:t>the president's move to temporarily defer sending taxpayer dollars to Ukraine violates any legal rule</w:t>
      </w:r>
      <w:r>
        <w:t>. As an aside, I would note that the historically nonpartisan GAO began to grow partisan when it was renamed the Government Accountability Office in 2004 from its original name of the General Accounting Office in 1921.</w:t>
      </w:r>
    </w:p>
    <w:p w14:paraId="60346502" w14:textId="3BF5CC78" w:rsidR="00FB09A9" w:rsidRDefault="00FB09A9" w:rsidP="00FB09A9"/>
    <w:p w14:paraId="5FB1DC3A" w14:textId="5D4F8B9B" w:rsidR="000808CF" w:rsidRDefault="000808CF" w:rsidP="000808CF">
      <w:pPr>
        <w:pStyle w:val="Heading4"/>
      </w:pPr>
      <w:r>
        <w:t>It was temporary</w:t>
      </w:r>
    </w:p>
    <w:p w14:paraId="4FAB92D9" w14:textId="1F7E6B3C" w:rsidR="000808CF" w:rsidRPr="0006696A" w:rsidRDefault="000808CF" w:rsidP="000808CF">
      <w:pPr>
        <w:rPr>
          <w:b/>
          <w:bCs/>
        </w:rPr>
      </w:pPr>
      <w:r>
        <w:t xml:space="preserve">Nathaniel Terence </w:t>
      </w:r>
      <w:r w:rsidRPr="000808CF">
        <w:rPr>
          <w:rStyle w:val="Style13ptBold"/>
        </w:rPr>
        <w:t>Cogley, 19 -</w:t>
      </w:r>
      <w:r>
        <w:t xml:space="preserve">  is an assistant professor of political science at Tarleton State University in Texas (“The 1974 law that makes this impeachment especially dubious” Washington Examiner, 11/21, </w:t>
      </w:r>
      <w:hyperlink r:id="rId20" w:history="1">
        <w:r w:rsidRPr="004D357E">
          <w:rPr>
            <w:rStyle w:val="Hyperlink"/>
          </w:rPr>
          <w:t>https://www.washingtonexaminer.com/opinion/op-eds/the-1974-law-that-makes-this-impeachment-especially-dubious</w:t>
        </w:r>
      </w:hyperlink>
      <w:r>
        <w:t xml:space="preserve"> //DH</w:t>
      </w:r>
      <w:r w:rsidR="0006696A">
        <w:t xml:space="preserve">  </w:t>
      </w:r>
      <w:r w:rsidR="0006696A">
        <w:rPr>
          <w:b/>
          <w:bCs/>
        </w:rPr>
        <w:t>italics in original</w:t>
      </w:r>
    </w:p>
    <w:p w14:paraId="328F527D" w14:textId="77777777" w:rsidR="000808CF" w:rsidRPr="000808CF" w:rsidRDefault="000808CF" w:rsidP="000808CF"/>
    <w:p w14:paraId="328E3A86" w14:textId="67BFA35F" w:rsidR="000808CF" w:rsidRDefault="000808CF" w:rsidP="00FB09A9">
      <w:r>
        <w:t>But concerning the withholding of funds, there is no potential crime here either. There is a process in place to sort out any disagreement between Congress and the president on such a matter. Section 683 of the Impoundment Control Act of 1974 states that “whenever the President determines ... that such budget authority should be rescinded … [or] reserved from obligation for such fiscal year, the President shall transmit to both Houses of Congress a special message” to that effect with an explanation. The Congress then has 45 calendar days to concur, or the funds are to be “made available for obligation” and “may not be proposed for rescission again.”</w:t>
      </w:r>
    </w:p>
    <w:p w14:paraId="54B33590" w14:textId="3DEB4EB3" w:rsidR="000808CF" w:rsidRDefault="000808CF" w:rsidP="00FB09A9">
      <w:r>
        <w:t>Although Section 684 calls for a special message if the funds are to be deferred within the fiscal year, this special message does not force Congress to concur.</w:t>
      </w:r>
    </w:p>
    <w:p w14:paraId="3CC400F8" w14:textId="0F5A846B" w:rsidR="000808CF" w:rsidRDefault="000808CF" w:rsidP="00FB09A9">
      <w:r>
        <w:t xml:space="preserve">The lack of a special message from Trump for either section is not an impeachable offense. First, </w:t>
      </w:r>
      <w:r w:rsidRPr="0006696A">
        <w:rPr>
          <w:rStyle w:val="StyleUnderline"/>
        </w:rPr>
        <w:t xml:space="preserve">the president clearly had not made a conclusive decision that he wanted to propose the funds should be “rescinded” </w:t>
      </w:r>
      <w:r>
        <w:t xml:space="preserve">or “reserved from obligation.” Neither Trump nor his Democratic critics disagree that he was awaiting further information before deciding whether or not he wanted the funds conclusively rescinded. </w:t>
      </w:r>
      <w:r w:rsidRPr="0006696A">
        <w:rPr>
          <w:rStyle w:val="StyleUnderline"/>
        </w:rPr>
        <w:t xml:space="preserve">All he had done as of this summer was to withhold the funds </w:t>
      </w:r>
      <w:r w:rsidRPr="0006696A">
        <w:rPr>
          <w:rStyle w:val="StyleUnderline"/>
          <w:i/>
          <w:iCs/>
        </w:rPr>
        <w:t>temporarily</w:t>
      </w:r>
      <w:r>
        <w:t xml:space="preserve">. Therefore, </w:t>
      </w:r>
      <w:r w:rsidRPr="0006696A">
        <w:rPr>
          <w:rStyle w:val="StyleUnderline"/>
        </w:rPr>
        <w:t>it would have been premature for Congress to receive a proposal from him to rescind the funds.</w:t>
      </w:r>
    </w:p>
    <w:p w14:paraId="1E96A58F" w14:textId="4FE4906C" w:rsidR="000808CF" w:rsidRDefault="000808CF" w:rsidP="00FB09A9"/>
    <w:p w14:paraId="0E855ED9" w14:textId="2D94559E" w:rsidR="0006696A" w:rsidRDefault="0006696A" w:rsidP="00FB09A9"/>
    <w:p w14:paraId="2EA55D60" w14:textId="0F9F4DC6" w:rsidR="0006696A" w:rsidRDefault="007660F6" w:rsidP="007660F6">
      <w:pPr>
        <w:pStyle w:val="Heading3"/>
      </w:pPr>
      <w:r>
        <w:t>AT: Border wall proves</w:t>
      </w:r>
    </w:p>
    <w:p w14:paraId="6D775DA6" w14:textId="77D0193C" w:rsidR="007660F6" w:rsidRDefault="007660F6" w:rsidP="007660F6"/>
    <w:p w14:paraId="0564FF99" w14:textId="6E0BE5C4" w:rsidR="007660F6" w:rsidRDefault="007660F6" w:rsidP="007660F6">
      <w:pPr>
        <w:pStyle w:val="Heading4"/>
      </w:pPr>
      <w:r>
        <w:t>The administration justified it by classifying the wall as a military project</w:t>
      </w:r>
    </w:p>
    <w:p w14:paraId="597A7581" w14:textId="0AD7976B" w:rsidR="007660F6" w:rsidRDefault="007660F6" w:rsidP="007660F6">
      <w:r>
        <w:t xml:space="preserve">David </w:t>
      </w:r>
      <w:r w:rsidRPr="007660F6">
        <w:rPr>
          <w:rStyle w:val="Style13ptBold"/>
        </w:rPr>
        <w:t>Rogers, 20</w:t>
      </w:r>
      <w:r>
        <w:t xml:space="preserve"> – “Trump administration ducks and dodges to justify wall spending” Politico, 4/24, </w:t>
      </w:r>
      <w:hyperlink r:id="rId21" w:history="1">
        <w:r w:rsidRPr="004D357E">
          <w:rPr>
            <w:rStyle w:val="Hyperlink"/>
          </w:rPr>
          <w:t>https://www.politico.com/news/2020/04/24/trump-border-wall-spending-204606</w:t>
        </w:r>
      </w:hyperlink>
      <w:r>
        <w:t xml:space="preserve"> //DH</w:t>
      </w:r>
    </w:p>
    <w:p w14:paraId="0BD88CDC" w14:textId="77777777" w:rsidR="007660F6" w:rsidRDefault="007660F6" w:rsidP="007660F6"/>
    <w:p w14:paraId="348637C8" w14:textId="1C16D4D7" w:rsidR="007660F6" w:rsidRPr="007660F6" w:rsidRDefault="007660F6" w:rsidP="007660F6">
      <w:r w:rsidRPr="007660F6">
        <w:rPr>
          <w:rStyle w:val="StyleUnderline"/>
        </w:rPr>
        <w:t>Budget experts say that when evaluating the legality of a withhold order it is most important to look at the purpose</w:t>
      </w:r>
      <w:r>
        <w:t xml:space="preserve"> — and how it corresponds with the purpose of the initial appropriation enacted by Congress.</w:t>
      </w:r>
    </w:p>
    <w:p w14:paraId="0B4BCE8F" w14:textId="0DA0951D" w:rsidR="007660F6" w:rsidRDefault="007660F6" w:rsidP="007660F6">
      <w:r>
        <w:t xml:space="preserve">Mindful of this, </w:t>
      </w:r>
      <w:r w:rsidRPr="007660F6">
        <w:rPr>
          <w:rStyle w:val="StyleUnderline"/>
        </w:rPr>
        <w:t>the administration is telling the courts that the border wall qualifies as a military construction project</w:t>
      </w:r>
      <w:r>
        <w:t xml:space="preserve"> </w:t>
      </w:r>
      <w:r w:rsidRPr="007660F6">
        <w:rPr>
          <w:rStyle w:val="StyleUnderline"/>
        </w:rPr>
        <w:t>under a 1982 provision giving DOD leeway to construct unauthorized projects in</w:t>
      </w:r>
      <w:r>
        <w:t xml:space="preserve"> the event of war </w:t>
      </w:r>
      <w:r w:rsidRPr="007660F6">
        <w:rPr>
          <w:rStyle w:val="StyleUnderline"/>
        </w:rPr>
        <w:t>or a presidential emergency declaration</w:t>
      </w:r>
      <w:r>
        <w:t xml:space="preserve"> like Trump’s last year.</w:t>
      </w:r>
    </w:p>
    <w:p w14:paraId="09A6B2E1" w14:textId="194B9BED" w:rsidR="007660F6" w:rsidRDefault="007660F6" w:rsidP="007660F6">
      <w:r>
        <w:t>Known as Section 2808, this grant of special authority is not without conditions: The emergency has to be one that “requires use of the armed forces,” and the project must be one that supports “such use of the armed forces.” Since military construction is typically defined as work “carried out with respect to a military installation,” the definition of what constitutes a “military installation” also comes into play.</w:t>
      </w:r>
    </w:p>
    <w:p w14:paraId="04A98E98" w14:textId="4A0E2AF4" w:rsidR="007660F6" w:rsidRDefault="007660F6" w:rsidP="007660F6">
      <w:r>
        <w:t xml:space="preserve">Here </w:t>
      </w:r>
      <w:r w:rsidRPr="007660F6">
        <w:rPr>
          <w:rStyle w:val="StyleUnderline"/>
        </w:rPr>
        <w:t>the administration argues that once a parcel of land has been acquired by the Corps for the wall and moved onto the Army’s property books, it thereby qualifies as a “military installation</w:t>
      </w:r>
      <w:r>
        <w:t>” since the land is “under the jurisdiction of the Secretary of a military department.” That’s why Fort Bliss in Texas now seems to be stretching into three more states — New Mexico, Arizona and California — under this process.</w:t>
      </w:r>
    </w:p>
    <w:p w14:paraId="1C929E8C" w14:textId="64852E0F" w:rsidR="007660F6" w:rsidRDefault="007660F6" w:rsidP="007660F6">
      <w:r>
        <w:t>Opponents cry foul, but the administration insists it has checked all the boxes and can rightly claim to be spending its military appropriations for the same broad purpose as Congress intended — that is, “military construction.”</w:t>
      </w:r>
    </w:p>
    <w:p w14:paraId="6444DBF3" w14:textId="13F62D38" w:rsidR="007660F6" w:rsidRDefault="007660F6" w:rsidP="007660F6"/>
    <w:p w14:paraId="66317E74" w14:textId="2CCCA033" w:rsidR="00A61277" w:rsidRDefault="00A61277" w:rsidP="00A61277">
      <w:pPr>
        <w:pStyle w:val="Heading2"/>
      </w:pPr>
      <w:r>
        <w:t>Qualified immunity</w:t>
      </w:r>
    </w:p>
    <w:p w14:paraId="412A9E4B" w14:textId="1B076DF4" w:rsidR="00A61277" w:rsidRDefault="00A61277" w:rsidP="00A61277"/>
    <w:p w14:paraId="0711E0CB" w14:textId="42858DD4" w:rsidR="00A61277" w:rsidRDefault="00A61277" w:rsidP="00A61277">
      <w:pPr>
        <w:pStyle w:val="Heading3"/>
      </w:pPr>
      <w:r>
        <w:t>Ending qualified immunity fails</w:t>
      </w:r>
    </w:p>
    <w:p w14:paraId="189ED875" w14:textId="20E2BD33" w:rsidR="00A61277" w:rsidRDefault="00A61277" w:rsidP="00A61277"/>
    <w:p w14:paraId="31CE0C80" w14:textId="77777777" w:rsidR="00A61277" w:rsidRPr="008D7741" w:rsidRDefault="00A61277" w:rsidP="00A61277">
      <w:pPr>
        <w:pStyle w:val="Heading4"/>
        <w:tabs>
          <w:tab w:val="left" w:pos="4481"/>
        </w:tabs>
      </w:pPr>
      <w:r>
        <w:t>Courts will defer to police regardless of qualified immunity or not</w:t>
      </w:r>
    </w:p>
    <w:p w14:paraId="48C26071" w14:textId="77777777" w:rsidR="00A61277" w:rsidRPr="008D7741" w:rsidRDefault="00A61277" w:rsidP="00A61277">
      <w:r w:rsidRPr="00025777">
        <w:rPr>
          <w:rStyle w:val="Style13ptBold"/>
        </w:rPr>
        <w:t xml:space="preserve">Epps </w:t>
      </w:r>
      <w:r>
        <w:rPr>
          <w:rStyle w:val="Style13ptBold"/>
        </w:rPr>
        <w:t xml:space="preserve">20 </w:t>
      </w:r>
      <w:r>
        <w:t xml:space="preserve">– associate professor of law at Washington University in St. Louis where he teaches criminal law and criminal procedure (Daniel Epps, New York Times, “Abolishing Qualified Immunity Is Unlikely to Alter Police Behavior”, 6/16/20, </w:t>
      </w:r>
      <w:hyperlink r:id="rId22" w:history="1">
        <w:r w:rsidRPr="00E649F6">
          <w:rPr>
            <w:rStyle w:val="Hyperlink"/>
          </w:rPr>
          <w:t>https://www.nytimes.com./2020/06/16/opinion/police-qualified-immunity.html/micahw</w:t>
        </w:r>
      </w:hyperlink>
      <w:r>
        <w:t>) gender edited</w:t>
      </w:r>
    </w:p>
    <w:p w14:paraId="63FAB600" w14:textId="77777777" w:rsidR="00A61277" w:rsidRPr="00E32CEE" w:rsidRDefault="00A61277" w:rsidP="00A61277">
      <w:r w:rsidRPr="00E32CEE">
        <w:t xml:space="preserve">The national movement galvanized by the killing of George Floyd has created the possibility of transformational change to policing. </w:t>
      </w:r>
      <w:r w:rsidRPr="00E32CEE">
        <w:rPr>
          <w:u w:val="single"/>
        </w:rPr>
        <w:t>One reform that has generated broad discussion is eliminating “qualified immunity,”</w:t>
      </w:r>
      <w:r w:rsidRPr="00E32CEE">
        <w:t xml:space="preserve"> the court-created doctrine that makes it difficult for people whose civil rights are violated by police officers to obtain money damages in lawsuits. There are good arguments for getting rid of this immunity, or at least seriously restricting it. </w:t>
      </w:r>
      <w:r w:rsidRPr="00E32CEE">
        <w:rPr>
          <w:b/>
          <w:bCs/>
          <w:u w:val="single"/>
        </w:rPr>
        <w:t>But abolishing it is unlikely to change police behavior all that much</w:t>
      </w:r>
      <w:r w:rsidRPr="00E32CEE">
        <w:t xml:space="preserve">. Qualified immunity shields government officials from personal liability in federal lawsuits unless they violate “clearly established” federal law. That means that even if a police officer violates someone’s constitutional rights, the victim can’t obtain damages from the officer unless he or she can show that the officer violated a right explicitly recognized by a prior court ruling. In theory, this requirement protects government defendants from unexpected liability when law changes. In practice, courts apply the doctrine aggressively to shield officers from lawsuits unless plaintiffs can point to other cases declaring essentially identical conduct unconstitutional — a difficult hurdle, even when police conduct appears clearly wrong. Indeed, even if the former police officer Derek Chauvin is convicted of murdering Mr. Floyd, it’s quite plausible that a court could refuse to hold him liable for violating Mr. Floyd’s constitutional rights if his lawyers were unable to point to an earlier case making clear that the specific action Mr. Chauvin took — kneeling on a restrained person’s neck for more than eight minutes — was unconstitutional. In recent years, an unlikely coalition seeking to end qualified immunity has emerged. Left liberals and libertarians argue that qualified immunity improperly denies recovery to injured persons and encourages police misconduct. At the same time, some legal conservatives have questioned qualified immunity’s doctrinal foundations. These critics argue that the Supreme Court improperly innovated when first recognizing the doctrine, which isn’t enumerated in the Constitution or in any federal statute. Calls for reform are picking up. Liberal and conservative members of Congress have introduced legislation to abolish qualified immunity in the wake of the Floyd killing, though Senate Republicans say they will oppose eliminating it. Supreme Court justices at opposite ends of the ideological spectrum — Clarence Thomas and Sonia Sotomayor — have recently questioned the court’s qualified immunity jurisprudence, although the court has refused to reconsider the doctrine, as it did again on Monday. There are compelling arguments against qualified immunity. One is compensation: People who are harmed by the police (or those people’s families, in cases of police killings) should have a way to obtain money for medical bills and for pain and suffering. Whatever one’s approach to legal interpretation, it’s hard to justify letting judges make up rules to deny people remedies for serious violations of their constitutional rights. But we should also understand that </w:t>
      </w:r>
      <w:r w:rsidRPr="00E32CEE">
        <w:rPr>
          <w:u w:val="single"/>
        </w:rPr>
        <w:t>eliminating qualified immunity is no surefire solution to police misconduct</w:t>
      </w:r>
      <w:r w:rsidRPr="00E32CEE">
        <w:t xml:space="preserve">. </w:t>
      </w:r>
      <w:r w:rsidRPr="00E32CEE">
        <w:rPr>
          <w:u w:val="single"/>
        </w:rPr>
        <w:t xml:space="preserve">Courts interpret constitutional rights against police violence quite narrowly, and it is unlikely they will provide redress for a great deal of troubling police conduct </w:t>
      </w:r>
      <w:r w:rsidRPr="00E32CEE">
        <w:rPr>
          <w:b/>
          <w:bCs/>
          <w:u w:val="single"/>
        </w:rPr>
        <w:t>even without qualified immunity</w:t>
      </w:r>
      <w:r w:rsidRPr="00E32CEE">
        <w:rPr>
          <w:u w:val="single"/>
        </w:rPr>
        <w:t>.</w:t>
      </w:r>
      <w:r w:rsidRPr="00E32CEE">
        <w:t xml:space="preserve"> Supreme </w:t>
      </w:r>
      <w:r w:rsidRPr="00E32CEE">
        <w:rPr>
          <w:rStyle w:val="StyleUnderline"/>
        </w:rPr>
        <w:t xml:space="preserve">Court doctrine permits police officers to use deadly force when they have “probable cause” to believe someone “poses a threat </w:t>
      </w:r>
      <w:r w:rsidRPr="00E32CEE">
        <w:t xml:space="preserve">of serious physical harm.” </w:t>
      </w:r>
      <w:r w:rsidRPr="00E32CEE">
        <w:rPr>
          <w:rStyle w:val="Emphasis"/>
        </w:rPr>
        <w:t>The standard is highly deferential</w:t>
      </w:r>
      <w:r w:rsidRPr="00E32CEE">
        <w:t xml:space="preserve">. As the court has said, judges must make “allowance for the fact that police officers are often forced to make split-second judgments — in circumstances that are tense, uncertain, and rapidly evolving — about the amount of force that is necessary in a particular situation.” In practice, these </w:t>
      </w:r>
      <w:r w:rsidRPr="00E32CEE">
        <w:rPr>
          <w:u w:val="single"/>
        </w:rPr>
        <w:t>constitutional rules often prevent courts from second-guessing police use of deadly force</w:t>
      </w:r>
      <w:r w:rsidRPr="00E32CEE">
        <w:t xml:space="preserve">. </w:t>
      </w:r>
      <w:r w:rsidRPr="00E32CEE">
        <w:rPr>
          <w:u w:val="single"/>
        </w:rPr>
        <w:t xml:space="preserve">Even where smarter tactics could have prevented death, courts will find no violation so long as the officer can plausibly argue that </w:t>
      </w:r>
      <w:r w:rsidRPr="00E32CEE">
        <w:rPr>
          <w:strike/>
        </w:rPr>
        <w:t>he</w:t>
      </w:r>
      <w:r w:rsidRPr="00E32CEE">
        <w:t xml:space="preserve"> </w:t>
      </w:r>
      <w:r w:rsidRPr="00E32CEE">
        <w:rPr>
          <w:u w:val="single"/>
        </w:rPr>
        <w:t xml:space="preserve">[they] feared </w:t>
      </w:r>
      <w:r w:rsidRPr="00E32CEE">
        <w:t xml:space="preserve">he </w:t>
      </w:r>
      <w:r w:rsidRPr="00E32CEE">
        <w:rPr>
          <w:u w:val="single"/>
        </w:rPr>
        <w:t xml:space="preserve">[they] was under threat at the moment </w:t>
      </w:r>
      <w:r w:rsidRPr="00E32CEE">
        <w:rPr>
          <w:strike/>
        </w:rPr>
        <w:t>he</w:t>
      </w:r>
      <w:r w:rsidRPr="00E32CEE">
        <w:rPr>
          <w:u w:val="single"/>
        </w:rPr>
        <w:t xml:space="preserve"> [they] used deadly force</w:t>
      </w:r>
      <w:r w:rsidRPr="00E32CEE">
        <w:t xml:space="preserve">. In these cases, </w:t>
      </w:r>
      <w:r w:rsidRPr="00E32CEE">
        <w:rPr>
          <w:b/>
          <w:bCs/>
          <w:u w:val="single"/>
        </w:rPr>
        <w:t>ending qualified immunity won’t make a difference</w:t>
      </w:r>
      <w:r w:rsidRPr="00E32CEE">
        <w:t xml:space="preserve">. </w:t>
      </w:r>
    </w:p>
    <w:p w14:paraId="24250DDF" w14:textId="77777777" w:rsidR="00A61277" w:rsidRDefault="00A61277" w:rsidP="00A61277">
      <w:pPr>
        <w:rPr>
          <w:sz w:val="14"/>
        </w:rPr>
      </w:pPr>
    </w:p>
    <w:p w14:paraId="3C91DEC2" w14:textId="77777777" w:rsidR="00A61277" w:rsidRDefault="00A61277" w:rsidP="00A61277">
      <w:pPr>
        <w:pStyle w:val="Heading4"/>
      </w:pPr>
      <w:r>
        <w:t>Departments will indemnify if officers are found liable</w:t>
      </w:r>
    </w:p>
    <w:p w14:paraId="431B7B8A" w14:textId="77777777" w:rsidR="00A61277" w:rsidRPr="005C1792" w:rsidRDefault="00A61277" w:rsidP="00A61277">
      <w:r w:rsidRPr="00025777">
        <w:rPr>
          <w:rStyle w:val="Style13ptBold"/>
        </w:rPr>
        <w:t xml:space="preserve">Epps </w:t>
      </w:r>
      <w:r>
        <w:rPr>
          <w:rStyle w:val="Style13ptBold"/>
        </w:rPr>
        <w:t xml:space="preserve">20 </w:t>
      </w:r>
      <w:r>
        <w:t>– associate professor of law at Washington University in St. Louis where he teaches criminal law and criminal procedure (Daniel Epps, New York Times, “Abolishing Qualified Immunity Is Unlikely to Alter Police Behavior”, 6/16/20, https://www.nytimes.com./2020/06/16/opinion/police-qualified-immunity.html/micahw)</w:t>
      </w:r>
    </w:p>
    <w:p w14:paraId="105F266A" w14:textId="77777777" w:rsidR="00A61277" w:rsidRDefault="00A61277" w:rsidP="00A61277">
      <w:r w:rsidRPr="00E32CEE">
        <w:t xml:space="preserve">Certainly, eliminating qualified immunity will make some cases easier to win for plaintiffs. And one might think that the threat of civil liability will cause officers to act more cautiously. But in practice, </w:t>
      </w:r>
      <w:r w:rsidRPr="00E32CEE">
        <w:rPr>
          <w:u w:val="single"/>
        </w:rPr>
        <w:t>officers almost never personally pay judgments when they are found liable</w:t>
      </w:r>
      <w:r w:rsidRPr="00E32CEE">
        <w:t xml:space="preserve">. </w:t>
      </w:r>
      <w:r w:rsidRPr="00E32CEE">
        <w:rPr>
          <w:rStyle w:val="StyleUnderline"/>
        </w:rPr>
        <w:t>A large study of</w:t>
      </w:r>
      <w:r w:rsidRPr="00E32CEE">
        <w:t xml:space="preserve"> </w:t>
      </w:r>
      <w:r w:rsidRPr="00E32CEE">
        <w:rPr>
          <w:u w:val="single"/>
        </w:rPr>
        <w:t>lawsuits involving state and local police departments</w:t>
      </w:r>
      <w:r w:rsidRPr="00E32CEE">
        <w:t xml:space="preserve"> by a U.C.L.A. law professor, Joanna Schwartz, </w:t>
      </w:r>
      <w:r w:rsidRPr="00E32CEE">
        <w:rPr>
          <w:u w:val="single"/>
        </w:rPr>
        <w:t>found that over 99 percent of the time, the department indemnified police-officer defendants</w:t>
      </w:r>
      <w:r w:rsidRPr="00E32CEE">
        <w:t xml:space="preserve"> — meaning that the officers didn’t pay a cent out of their own pockets, </w:t>
      </w:r>
      <w:r w:rsidRPr="00E32CEE">
        <w:rPr>
          <w:u w:val="single"/>
        </w:rPr>
        <w:t>even when found to have violated someone’s constitutional rights</w:t>
      </w:r>
      <w:r w:rsidRPr="00E32CEE">
        <w:t xml:space="preserve">. If police departments are largely footing the bill, perhaps the increased liability risk would encourage them to take more steps to prevent abuses. But </w:t>
      </w:r>
      <w:r w:rsidRPr="00E32CEE">
        <w:rPr>
          <w:u w:val="single"/>
        </w:rPr>
        <w:t>governments are not profit-maximizing entities</w:t>
      </w:r>
      <w:r w:rsidRPr="00E32CEE">
        <w:t xml:space="preserve">, and they do not respond to costs the way private businesses do. Sometimes, </w:t>
      </w:r>
      <w:r w:rsidRPr="00E32CEE">
        <w:rPr>
          <w:b/>
          <w:bCs/>
          <w:u w:val="single"/>
        </w:rPr>
        <w:t>politicians may conclude it’s easier to just keep paying judgments rather than change police culture in meaningful ways</w:t>
      </w:r>
      <w:r w:rsidRPr="00E32CEE">
        <w:t xml:space="preserve">. The City of </w:t>
      </w:r>
      <w:r w:rsidRPr="00E32CEE">
        <w:rPr>
          <w:u w:val="single"/>
        </w:rPr>
        <w:t>Chicago</w:t>
      </w:r>
      <w:r w:rsidRPr="00E32CEE">
        <w:t xml:space="preserve">, for example, over the past 15 years </w:t>
      </w:r>
      <w:r w:rsidRPr="00E32CEE">
        <w:rPr>
          <w:u w:val="single"/>
        </w:rPr>
        <w:t>has spent many hundreds of millions of dollars in payouts and legal fees in civil cases involving police</w:t>
      </w:r>
      <w:r w:rsidRPr="00E32CEE">
        <w:t xml:space="preserve">. </w:t>
      </w:r>
      <w:r w:rsidRPr="00E32CEE">
        <w:rPr>
          <w:b/>
          <w:bCs/>
          <w:u w:val="single"/>
        </w:rPr>
        <w:t>Yet that high bill doesn’t seem to have prompted the city to fundamentally rethink its approach to policing</w:t>
      </w:r>
      <w:r w:rsidRPr="00E32CEE">
        <w:t xml:space="preserve">. If Chicago makes real changes, it will be because the voters demand it — not because of litigation. Of course, liability may induce some departments to adopt better training and other harm-prevention strategies. A recent study by John Rappaport of the University of Chicago Law School found that police insurers encourage departments to improve policies and dismiss offending officers. But these effects are not guaranteed. </w:t>
      </w:r>
      <w:r w:rsidRPr="00E32CEE">
        <w:rPr>
          <w:u w:val="single"/>
        </w:rPr>
        <w:t>A more effective strategy could be just to require departments to adopt better training and personnel policies to begin with</w:t>
      </w:r>
      <w:r w:rsidRPr="00E32CEE">
        <w:t>.</w:t>
      </w:r>
    </w:p>
    <w:p w14:paraId="2D517CB6" w14:textId="77777777" w:rsidR="00A61277" w:rsidRDefault="00A61277" w:rsidP="00A61277">
      <w:pPr>
        <w:pStyle w:val="Heading4"/>
      </w:pPr>
      <w:r>
        <w:t>It doesn’t solve – indemnification provisions means the officers are never held accountable post-plan</w:t>
      </w:r>
    </w:p>
    <w:p w14:paraId="2A2A218B" w14:textId="77777777" w:rsidR="00A61277" w:rsidRDefault="00A61277" w:rsidP="00A61277">
      <w:r w:rsidRPr="00B6729B">
        <w:rPr>
          <w:rStyle w:val="Style13ptBold"/>
        </w:rPr>
        <w:t>Dorf 20</w:t>
      </w:r>
      <w:r>
        <w:t xml:space="preserve"> – Robert S. Stevens Professor of Law at Cornell University Law School (Michael C. Dorf, Verdict, “Would Eliminating Qualified Immunity Substantially Deter Police Misconduct?”, 6/10/20, https://verdict.justia.com/2020/06/10/would-eliminating-qualified-immunity-substantially-deter-police-misconduct/micahw)</w:t>
      </w:r>
    </w:p>
    <w:p w14:paraId="2D5599A7" w14:textId="77777777" w:rsidR="00A61277" w:rsidRDefault="00A61277" w:rsidP="00A61277">
      <w:r>
        <w:t>Benefits of Curtailing Qualified Immunity</w:t>
      </w:r>
    </w:p>
    <w:p w14:paraId="47F4726F" w14:textId="77777777" w:rsidR="00A61277" w:rsidRDefault="00A61277" w:rsidP="00A61277">
      <w:r>
        <w:t xml:space="preserve">The answer to that question is not entirely clear—even to me, and I am among the liberal/progressive scholars who think </w:t>
      </w:r>
      <w:r w:rsidRPr="00762354">
        <w:rPr>
          <w:u w:val="single"/>
        </w:rPr>
        <w:t>the Court has gone too far in shielding state and local officers from liability for violating civil rights</w:t>
      </w:r>
      <w:r>
        <w:t xml:space="preserve">. Why wouldn’t </w:t>
      </w:r>
      <w:r w:rsidRPr="00762354">
        <w:rPr>
          <w:u w:val="single"/>
        </w:rPr>
        <w:t>the elimination or diminution of qualified immunity</w:t>
      </w:r>
      <w:r>
        <w:t xml:space="preserve"> be unambiguously beneficial? The short answer is that it </w:t>
      </w:r>
      <w:r w:rsidRPr="00762354">
        <w:rPr>
          <w:u w:val="single"/>
        </w:rPr>
        <w:t>interacts with other elements of the legal system in ways that are sufficiently complex to make any prediction uncertain</w:t>
      </w:r>
      <w:r>
        <w:t>.</w:t>
      </w:r>
    </w:p>
    <w:p w14:paraId="07D6F334" w14:textId="77777777" w:rsidR="00A61277" w:rsidRDefault="00A61277" w:rsidP="00A61277">
      <w:r>
        <w:t xml:space="preserve">At the most basic level, </w:t>
      </w:r>
      <w:r w:rsidRPr="00762354">
        <w:rPr>
          <w:b/>
          <w:bCs/>
          <w:u w:val="single"/>
        </w:rPr>
        <w:t>eliminating qualified immunity would not result in police officers paying damages to victims of civil rights violations</w:t>
      </w:r>
      <w:r>
        <w:t xml:space="preserve">, </w:t>
      </w:r>
      <w:r w:rsidRPr="00762354">
        <w:rPr>
          <w:u w:val="single"/>
        </w:rPr>
        <w:t>because even today officers found to lack qualified immunity do not pay damages from their own pockets</w:t>
      </w:r>
      <w:r>
        <w:t xml:space="preserve">. Under the near-universal practice, </w:t>
      </w:r>
      <w:r w:rsidRPr="00762354">
        <w:rPr>
          <w:u w:val="single"/>
        </w:rPr>
        <w:t>municipal employers reimburse them for any damages liability pursuant to indemnification provisions in the contracts that police unions negotiate in favor of their officers</w:t>
      </w:r>
      <w:r>
        <w:t>.</w:t>
      </w:r>
    </w:p>
    <w:p w14:paraId="5C3CD46D" w14:textId="77777777" w:rsidR="00A61277" w:rsidRDefault="00A61277" w:rsidP="00A61277">
      <w:r>
        <w:t xml:space="preserve">That does not mean, however, that eliminating or curtailing qualified immunity would have no impact. A pair of Supreme Court cases currently frames municipal liability. Under the 1980 ruling in Owen v. City of Independence, municipalities can be held directly liable for violating constitutional rights even if their officers enjoy qualified immunity, but under the 1978 ruling in Monell v. Dep’t of Soc. Serv., </w:t>
      </w:r>
      <w:r w:rsidRPr="00762354">
        <w:rPr>
          <w:u w:val="single"/>
        </w:rPr>
        <w:t>local governments will nonetheless typically escape liability unless the plaintiffs can establish that the officers who violated their rights did so pursuant to a “policy or practice.”</w:t>
      </w:r>
      <w:r>
        <w:t xml:space="preserve"> Monell specifically rejected the tort principle of respondeat superior, under which a principal bears liability for the wrongs committed by its agents.</w:t>
      </w:r>
    </w:p>
    <w:p w14:paraId="24AE3ED4" w14:textId="77777777" w:rsidR="00A61277" w:rsidRDefault="00A61277" w:rsidP="00A61277"/>
    <w:p w14:paraId="4BAD0DB4" w14:textId="77777777" w:rsidR="00A61277" w:rsidRPr="00762354" w:rsidRDefault="00A61277" w:rsidP="00A61277">
      <w:pPr>
        <w:pStyle w:val="Heading4"/>
      </w:pPr>
      <w:r>
        <w:t xml:space="preserve">Police who commit the worst of their impacts </w:t>
      </w:r>
      <w:r w:rsidRPr="002D3C31">
        <w:rPr>
          <w:i/>
          <w:iCs w:val="0"/>
        </w:rPr>
        <w:t>already</w:t>
      </w:r>
      <w:r>
        <w:t xml:space="preserve"> get off the hook </w:t>
      </w:r>
      <w:r w:rsidRPr="002D3C31">
        <w:rPr>
          <w:i/>
          <w:iCs w:val="0"/>
        </w:rPr>
        <w:t>without</w:t>
      </w:r>
      <w:r>
        <w:t xml:space="preserve"> qualified immunity BUT they it more likely that police would commit further rights violations.</w:t>
      </w:r>
    </w:p>
    <w:p w14:paraId="48F37F31" w14:textId="77777777" w:rsidR="00A61277" w:rsidRDefault="00A61277" w:rsidP="00A61277">
      <w:r w:rsidRPr="00B6729B">
        <w:rPr>
          <w:rStyle w:val="Style13ptBold"/>
        </w:rPr>
        <w:t>Dorf 20</w:t>
      </w:r>
      <w:r>
        <w:t xml:space="preserve"> – Robert S. Stevens Professor of Law at Cornell University Law School (Michael C. Dorf, Verdict, “Would Eliminating Qualified Immunity Substantially Deter Police Misconduct?”, 6/10/20, https://verdict.justia.com/2020/06/10/would-eliminating-qualified-immunity-substantially-deter-police-misconduct/micahw)</w:t>
      </w:r>
    </w:p>
    <w:p w14:paraId="40635B9C" w14:textId="77777777" w:rsidR="00A61277" w:rsidRDefault="00A61277" w:rsidP="00A61277">
      <w:r>
        <w:t xml:space="preserve">First, </w:t>
      </w:r>
      <w:r w:rsidRPr="00762354">
        <w:rPr>
          <w:u w:val="single"/>
        </w:rPr>
        <w:t>even under current law</w:t>
      </w:r>
      <w:r>
        <w:t xml:space="preserve">, </w:t>
      </w:r>
      <w:r w:rsidRPr="00762354">
        <w:rPr>
          <w:u w:val="single"/>
        </w:rPr>
        <w:t>the officers who engage in the most egregious violations</w:t>
      </w:r>
      <w:r>
        <w:t>—such as the use of clearly excessive force that results in an arrestee’s death—</w:t>
      </w:r>
      <w:r w:rsidRPr="00762354">
        <w:rPr>
          <w:u w:val="single"/>
        </w:rPr>
        <w:t>do not have qualified immunity</w:t>
      </w:r>
      <w:r>
        <w:t xml:space="preserve">. </w:t>
      </w:r>
      <w:r w:rsidRPr="00762354">
        <w:rPr>
          <w:u w:val="single"/>
        </w:rPr>
        <w:t>Municipalities routinely pay millions of dollars in damages to settle lawsuits for such conduct, and individual officers face the risk of termination and imprisonment</w:t>
      </w:r>
      <w:r>
        <w:t xml:space="preserve">. Yet despite those incentives, Americans—and especially </w:t>
      </w:r>
      <w:r w:rsidRPr="00762354">
        <w:rPr>
          <w:u w:val="single"/>
        </w:rPr>
        <w:t>African Americans</w:t>
      </w:r>
      <w:r>
        <w:t>—</w:t>
      </w:r>
      <w:r w:rsidRPr="00762354">
        <w:rPr>
          <w:u w:val="single"/>
        </w:rPr>
        <w:t>experience an unacceptable level of unjustified police violence</w:t>
      </w:r>
      <w:r>
        <w:t xml:space="preserve">. </w:t>
      </w:r>
      <w:r w:rsidRPr="00762354">
        <w:rPr>
          <w:b/>
          <w:bCs/>
          <w:u w:val="single"/>
        </w:rPr>
        <w:t>Adding an additional measure of liability by curtailing qualified immunity would likely have only a marginal benefit</w:t>
      </w:r>
      <w:r>
        <w:t>.</w:t>
      </w:r>
    </w:p>
    <w:p w14:paraId="3EBE3D39" w14:textId="77777777" w:rsidR="00A61277" w:rsidRDefault="00A61277" w:rsidP="00A61277">
      <w:r>
        <w:t xml:space="preserve">Second, in at least one way, </w:t>
      </w:r>
      <w:r w:rsidRPr="00762354">
        <w:rPr>
          <w:b/>
          <w:bCs/>
          <w:u w:val="single"/>
        </w:rPr>
        <w:t>eliminating or scaling back qualified immunity could license further rights violations</w:t>
      </w:r>
      <w:r>
        <w:t xml:space="preserve">. To see how, </w:t>
      </w:r>
      <w:r w:rsidRPr="00762354">
        <w:rPr>
          <w:u w:val="single"/>
        </w:rPr>
        <w:t>imagine that you are a principled conservative Supreme Court justice or other federal judge</w:t>
      </w:r>
      <w:r>
        <w:t xml:space="preserve">. </w:t>
      </w:r>
      <w:r w:rsidRPr="00762354">
        <w:rPr>
          <w:u w:val="single"/>
        </w:rPr>
        <w:t>You want to recognize constitutional violations, but you do not want to saddle individual officers or the municipalities that indemnify them with excessive liability</w:t>
      </w:r>
      <w:r>
        <w:t xml:space="preserve">. Under current law, </w:t>
      </w:r>
      <w:r w:rsidRPr="00762354">
        <w:rPr>
          <w:u w:val="single"/>
        </w:rPr>
        <w:t>you can balance these concerns by finding that conduct that once fell into a gray zone in fact violated constitutional rights but that the officers should not be held liable for failing to anticipate your interpretation of prior law</w:t>
      </w:r>
      <w:r>
        <w:t>. You can, in effect, issue prospective-only rulings.</w:t>
      </w:r>
    </w:p>
    <w:p w14:paraId="233F8D79" w14:textId="77777777" w:rsidR="00A61277" w:rsidRPr="00705188" w:rsidRDefault="00A61277" w:rsidP="00A61277">
      <w:r>
        <w:t xml:space="preserve">However, </w:t>
      </w:r>
      <w:r w:rsidRPr="00762354">
        <w:rPr>
          <w:b/>
          <w:bCs/>
          <w:u w:val="single"/>
        </w:rPr>
        <w:t>if there is no qualified immunity, your impulse to protect the police against what you regard as unfair retroactive liability will have only one outlet</w:t>
      </w:r>
      <w:r>
        <w:t xml:space="preserve">. </w:t>
      </w:r>
      <w:r w:rsidRPr="00762354">
        <w:rPr>
          <w:u w:val="single"/>
        </w:rPr>
        <w:t>You will construe substantive constitutional rights less generously, finding that the underlying conduct was permissible after all</w:t>
      </w:r>
      <w:r>
        <w:t xml:space="preserve">. As I explained in an April column, </w:t>
      </w:r>
      <w:r w:rsidRPr="00762354">
        <w:rPr>
          <w:u w:val="single"/>
        </w:rPr>
        <w:t>requiring all rights-recognizing decisions to be fully retroactive increases the costs of those decisions and thus makes them less likely in the first place</w:t>
      </w:r>
      <w:r>
        <w:t>. For all of its flaws, qualified immunity may actually facilitate the progressive development of constitutional rights.</w:t>
      </w:r>
    </w:p>
    <w:p w14:paraId="582325A9" w14:textId="77777777" w:rsidR="00A61277" w:rsidRPr="00E32CEE" w:rsidRDefault="00A61277" w:rsidP="00A61277"/>
    <w:p w14:paraId="358105F3" w14:textId="6CCF3C39" w:rsidR="00A61277" w:rsidRDefault="00A61277" w:rsidP="00A61277">
      <w:pPr>
        <w:pStyle w:val="Heading3"/>
      </w:pPr>
      <w:r>
        <w:t>Links to elections</w:t>
      </w:r>
    </w:p>
    <w:p w14:paraId="65463FFB" w14:textId="531161F7" w:rsidR="00A61277" w:rsidRDefault="00A61277" w:rsidP="00A61277"/>
    <w:p w14:paraId="4F8C81FF" w14:textId="77777777" w:rsidR="00A61277" w:rsidRDefault="00A61277" w:rsidP="00A61277">
      <w:pPr>
        <w:pStyle w:val="Heading4"/>
      </w:pPr>
      <w:r>
        <w:t>Qualified Immunity has bipartisan support – nobody thinks qualified immunity is a good idea anymore</w:t>
      </w:r>
    </w:p>
    <w:p w14:paraId="5C63E336" w14:textId="77777777" w:rsidR="00A61277" w:rsidRDefault="00A61277" w:rsidP="00A61277">
      <w:r w:rsidRPr="00B6729B">
        <w:rPr>
          <w:rStyle w:val="Style13ptBold"/>
        </w:rPr>
        <w:t>Dorf 20</w:t>
      </w:r>
      <w:r>
        <w:t xml:space="preserve"> – Robert S. Stevens Professor of Law at Cornell University Law School (Michael C. Dorf, Verdict, “Would Eliminating Qualified Immunity Substantially Deter Police Misconduct?”, 6/10/20, https://verdict.justia.com/2020/06/10/would-eliminating-qualified-immunity-substantially-deter-police-misconduct/micahw)</w:t>
      </w:r>
    </w:p>
    <w:p w14:paraId="7F1064B5" w14:textId="77777777" w:rsidR="00A61277" w:rsidRDefault="00A61277" w:rsidP="00A61277">
      <w:r>
        <w:t>Critics of Qualified Immunity</w:t>
      </w:r>
    </w:p>
    <w:p w14:paraId="32F468A5" w14:textId="77777777" w:rsidR="00A61277" w:rsidRDefault="00A61277" w:rsidP="00A61277">
      <w:r>
        <w:t xml:space="preserve">In recent years, </w:t>
      </w:r>
      <w:r w:rsidRPr="00912D34">
        <w:rPr>
          <w:u w:val="single"/>
        </w:rPr>
        <w:t>scholars and others have criticized qualified immunity on various grounds</w:t>
      </w:r>
      <w:r>
        <w:t>. Liberals and progr</w:t>
      </w:r>
      <w:r w:rsidRPr="00912D34">
        <w:rPr>
          <w:u w:val="single"/>
        </w:rPr>
        <w:t xml:space="preserve">essives typically argue that in the name of avoiding over-deterring police enforcement of the criminal law, </w:t>
      </w:r>
      <w:r w:rsidRPr="00912D34">
        <w:rPr>
          <w:b/>
          <w:bCs/>
          <w:u w:val="single"/>
        </w:rPr>
        <w:t>qualified immunity ends up under-deterring violations of civil rights</w:t>
      </w:r>
      <w:r>
        <w:t xml:space="preserve">. Some versions of this critique aim at qualified immunity itself, while other versions assert simply that </w:t>
      </w:r>
      <w:r w:rsidRPr="00912D34">
        <w:rPr>
          <w:u w:val="single"/>
        </w:rPr>
        <w:t>the Court has defined qualified immunity too broadly</w:t>
      </w:r>
      <w:r>
        <w:t xml:space="preserve">. </w:t>
      </w:r>
      <w:r w:rsidRPr="00912D34">
        <w:rPr>
          <w:u w:val="single"/>
        </w:rPr>
        <w:t>If an officer can point to even relatively minor differences between his conduct and the conduct found to violate civil rights in prior cases, he may be able to escape liability under the Court’s requirement that the contours of civil rights be recognizable to any reasonable officer</w:t>
      </w:r>
      <w:r>
        <w:t>. (For a dramatic and darkly humorous illustration of how minor the distinctions with prior cases can be to provide qualified immunity, readers can view the most recent episode of Last Week Tonight, in which John Oliver discusses qualified immunity, beginning at roughly the 22-minute mark.)</w:t>
      </w:r>
    </w:p>
    <w:p w14:paraId="655F4334" w14:textId="77777777" w:rsidR="00A61277" w:rsidRDefault="00A61277" w:rsidP="00A61277">
      <w:r>
        <w:t xml:space="preserve">Meanwhile, </w:t>
      </w:r>
      <w:r w:rsidRPr="00912D34">
        <w:rPr>
          <w:u w:val="single"/>
        </w:rPr>
        <w:t>conservatives have leveled a different critique of qualified immunity</w:t>
      </w:r>
      <w:r>
        <w:t xml:space="preserve">. Concurring in a 2017 case, Justice Clarence Thomas </w:t>
      </w:r>
      <w:r w:rsidRPr="00912D34">
        <w:rPr>
          <w:u w:val="single"/>
        </w:rPr>
        <w:t>complained that the doctrine had lost touch with its common-law roots</w:t>
      </w:r>
      <w:r>
        <w:t xml:space="preserve">. To similar effect, University of Chicago Law Professor William Baude argued in a 2018 article in the California Law Review, </w:t>
      </w:r>
      <w:r w:rsidRPr="00912D34">
        <w:rPr>
          <w:u w:val="single"/>
        </w:rPr>
        <w:t>the modern doctrine of qualified immunity does not closely resemble the common-law background against which the Reconstruction Congress legislated</w:t>
      </w:r>
      <w:r>
        <w:t>—so even assuming judicial authority to read defenses as preserved by statutes that are silent with respect to defenses, the modern doctrine would not be justified.</w:t>
      </w:r>
    </w:p>
    <w:p w14:paraId="12A203C0" w14:textId="77777777" w:rsidR="00A61277" w:rsidRDefault="00A61277" w:rsidP="00A61277">
      <w:r>
        <w:t xml:space="preserve">Given </w:t>
      </w:r>
      <w:r w:rsidRPr="00912D34">
        <w:rPr>
          <w:b/>
          <w:bCs/>
          <w:u w:val="single"/>
        </w:rPr>
        <w:t>the convergence of criticism from the left and the right</w:t>
      </w:r>
      <w:r>
        <w:t xml:space="preserve">, </w:t>
      </w:r>
      <w:r w:rsidRPr="00912D34">
        <w:rPr>
          <w:u w:val="single"/>
        </w:rPr>
        <w:t>there is a real possibility that either Congress will repeal or the Supreme Court will reconsider the doctrine of qualified immunity and either abandon it entirely or substantially curtail it</w:t>
      </w:r>
      <w:r>
        <w:t>. Should qualified immunity be tossed in the ashbin of history?</w:t>
      </w:r>
    </w:p>
    <w:p w14:paraId="5CE81C24" w14:textId="5F3F8103" w:rsidR="00A61277" w:rsidRDefault="00A61277" w:rsidP="00A61277">
      <w:pPr>
        <w:pStyle w:val="Heading3"/>
      </w:pPr>
      <w:r>
        <w:t>Links to agenda politics</w:t>
      </w:r>
    </w:p>
    <w:p w14:paraId="22452835" w14:textId="52244F92" w:rsidR="00A61277" w:rsidRDefault="00A61277" w:rsidP="00A61277"/>
    <w:p w14:paraId="678B5E54" w14:textId="77777777" w:rsidR="00A61277" w:rsidRPr="00DB789F" w:rsidRDefault="00A61277" w:rsidP="00A61277">
      <w:pPr>
        <w:pStyle w:val="Heading4"/>
      </w:pPr>
      <w:r>
        <w:t>The plan is a political poison pill – any change to qualified immunity faces an uphill battle and stalls any politics from getting done</w:t>
      </w:r>
    </w:p>
    <w:p w14:paraId="68AEA6FD" w14:textId="77777777" w:rsidR="00A61277" w:rsidRDefault="00A61277" w:rsidP="00A61277">
      <w:r w:rsidRPr="00DB789F">
        <w:rPr>
          <w:rStyle w:val="Style13ptBold"/>
        </w:rPr>
        <w:t xml:space="preserve">Ehrlich </w:t>
      </w:r>
      <w:r>
        <w:rPr>
          <w:rStyle w:val="Style13ptBold"/>
        </w:rPr>
        <w:t xml:space="preserve">20 </w:t>
      </w:r>
      <w:r>
        <w:t>– associate producer for CNN Politics, where she helps with programming, social media and assists with breaking news coverage (Jamie Ehrlich, CNN, “Supreme Court punts police immunity question to Congress where reform faces an uphill battle”, 6/16/20, https://edition.cnn.com/2020/06/16/politics/qualified-immunity-congress-bill/index.html/micahw)</w:t>
      </w:r>
    </w:p>
    <w:p w14:paraId="0F491606" w14:textId="77777777" w:rsidR="00A61277" w:rsidRPr="00E32CEE" w:rsidRDefault="00A61277" w:rsidP="00A61277">
      <w:r w:rsidRPr="00E32CEE">
        <w:rPr>
          <w:b/>
          <w:bCs/>
          <w:u w:val="single"/>
        </w:rPr>
        <w:t>Any changes to qualified immunity law faces an uphill battle</w:t>
      </w:r>
      <w:r w:rsidRPr="00E32CEE">
        <w:t xml:space="preserve">. Tim Scott, the only black Republican in the Senate, unveiled last week a 10-point reform proposal that included a nationalized database chronicling police misuse of force incidents as well as broader incentives to help local and state police forces implement bias and intervention trainings. </w:t>
      </w:r>
      <w:r w:rsidRPr="00E32CEE">
        <w:rPr>
          <w:u w:val="single"/>
        </w:rPr>
        <w:t>Qualified immunity is not included in the legislation</w:t>
      </w:r>
      <w:r w:rsidRPr="00E32CEE">
        <w:t xml:space="preserve">, and Scott said that </w:t>
      </w:r>
      <w:r w:rsidRPr="00E32CEE">
        <w:rPr>
          <w:u w:val="single"/>
        </w:rPr>
        <w:t>rolling it back is something "that most Republicans don't like at all, to include myself."</w:t>
      </w:r>
      <w:r w:rsidRPr="00E32CEE">
        <w:t xml:space="preserve"> "</w:t>
      </w:r>
      <w:r w:rsidRPr="00E32CEE">
        <w:rPr>
          <w:b/>
          <w:bCs/>
          <w:u w:val="single"/>
        </w:rPr>
        <w:t>From the Republican perspective</w:t>
      </w:r>
      <w:r w:rsidRPr="00E32CEE">
        <w:t xml:space="preserve">, and </w:t>
      </w:r>
      <w:r w:rsidRPr="00E32CEE">
        <w:rPr>
          <w:u w:val="single"/>
        </w:rPr>
        <w:t>the President has sent a signal that qualified immunity is off the table</w:t>
      </w:r>
      <w:r w:rsidRPr="00E32CEE">
        <w:t xml:space="preserve">. </w:t>
      </w:r>
      <w:r w:rsidRPr="00E32CEE">
        <w:rPr>
          <w:u w:val="single"/>
        </w:rPr>
        <w:t xml:space="preserve">They see that as a </w:t>
      </w:r>
      <w:r w:rsidRPr="00E32CEE">
        <w:rPr>
          <w:b/>
          <w:bCs/>
          <w:u w:val="single"/>
        </w:rPr>
        <w:t>poison pill on our side</w:t>
      </w:r>
      <w:r w:rsidRPr="00E32CEE">
        <w:t xml:space="preserve">," Scott said on CBS "Face the Nation" on Sunday. "We can use the decertification of officers, except for the </w:t>
      </w:r>
      <w:r w:rsidRPr="00E32CEE">
        <w:rPr>
          <w:u w:val="single"/>
        </w:rPr>
        <w:t>law enforcement unions say that's a poison pill</w:t>
      </w:r>
      <w:r w:rsidRPr="00E32CEE">
        <w:t>." "</w:t>
      </w:r>
      <w:r w:rsidRPr="00E32CEE">
        <w:rPr>
          <w:u w:val="single"/>
        </w:rPr>
        <w:t>We know that any poison pill in legislation means we get nothing done</w:t>
      </w:r>
      <w:r w:rsidRPr="00E32CEE">
        <w:t>," he said. "</w:t>
      </w:r>
      <w:r w:rsidRPr="00E32CEE">
        <w:rPr>
          <w:u w:val="single"/>
        </w:rPr>
        <w:t>That sends the wrong signal, perhaps the worst signal, right now in America</w:t>
      </w:r>
      <w:r w:rsidRPr="00E32CEE">
        <w:t xml:space="preserve">." Attorney General William </w:t>
      </w:r>
      <w:r w:rsidRPr="00E32CEE">
        <w:rPr>
          <w:u w:val="single"/>
        </w:rPr>
        <w:t>Barr has also signaled an unwillingness to support changes to qualified immunity</w:t>
      </w:r>
      <w:r w:rsidRPr="00E32CEE">
        <w:t xml:space="preserve">, saying on CBS "Face the Nation" last Sunday that the "overwhelming majority of police are good people." "I don't think you need to reduce immunity to go after the bad cops, because that would result certainly in police pulling back," Barr said. </w:t>
      </w:r>
      <w:r w:rsidRPr="00E32CEE">
        <w:rPr>
          <w:u w:val="single"/>
        </w:rPr>
        <w:t>The White House has also signaled that the President will not sign legislation bringing an end to qualified immunity</w:t>
      </w:r>
      <w:r w:rsidRPr="00E32CEE">
        <w:t>, with White House press secretary Kayleigh McEnany calling it a "non-starter." "</w:t>
      </w:r>
      <w:r w:rsidRPr="00E32CEE">
        <w:rPr>
          <w:u w:val="single"/>
        </w:rPr>
        <w:t>He's looking at a number of [police reform] proposals, but there are some non-starters in there, I would say, particularly on the immunity issue</w:t>
      </w:r>
      <w:r w:rsidRPr="00E32CEE">
        <w:t xml:space="preserve">," McEnany said last Wednesday, citing Barr's weekend interview. In the Senate Republicans' private luncheon Tuesday, Indiana Sen. Mike Braun said he walked colleagues through a proposal he is working on to amend qualified immunity. This has been a key sticking point between Democrats and Republicans in policing legislation. </w:t>
      </w:r>
      <w:r w:rsidRPr="00E32CEE">
        <w:rPr>
          <w:u w:val="single"/>
        </w:rPr>
        <w:t>Braun's idea isn't to get rid of qualified immunity</w:t>
      </w:r>
      <w:r w:rsidRPr="00E32CEE">
        <w:t xml:space="preserve">, </w:t>
      </w:r>
      <w:r w:rsidRPr="00E32CEE">
        <w:rPr>
          <w:b/>
          <w:bCs/>
          <w:u w:val="single"/>
        </w:rPr>
        <w:t>but to reform it</w:t>
      </w:r>
      <w:r w:rsidRPr="00E32CEE">
        <w:t xml:space="preserve">. It would not go nearly as far as the Democratic proposal, which seeks to end it, </w:t>
      </w:r>
      <w:r w:rsidRPr="00E32CEE">
        <w:rPr>
          <w:u w:val="single"/>
        </w:rPr>
        <w:t>but it signals that some Republicans are interested in making some small changes</w:t>
      </w:r>
      <w:r w:rsidRPr="00E32CEE">
        <w:t>. "We all know it's an issue. It's a complicated issue that needs more than a knee-jerk response," Sen. Kevin Cramer said of the discussion. But it's going to be up to Congress if something will be done quickly. "</w:t>
      </w:r>
      <w:r w:rsidRPr="00E32CEE">
        <w:rPr>
          <w:u w:val="single"/>
        </w:rPr>
        <w:t>Congress is best situated to act most quickly</w:t>
      </w:r>
      <w:r w:rsidRPr="00E32CEE">
        <w:t xml:space="preserve">," UCLA law professor Joanna Schwartz said in an interview with CNN, adding that </w:t>
      </w:r>
      <w:r w:rsidRPr="00E32CEE">
        <w:rPr>
          <w:u w:val="single"/>
        </w:rPr>
        <w:t>she finds it puzzling that some leadership has drawn a line in the sand on the issue</w:t>
      </w:r>
      <w:r w:rsidRPr="00E32CEE">
        <w:t>. "I find it puzzling given that all available evidence shows there is no legal justification for the doctrine and the doctrine achieves none of its goals," Schwartz said. University of Chicago Law School professor William Baude said in an interview with CNN that there have been several notable times that Congress has stepped up to remedy a decision by the court, noting the 1964 Civil Rights Act that formed the basis for Monday's opinion holding that federal civil rights law protects gay, lesbian and transgender workers. "</w:t>
      </w:r>
      <w:r w:rsidRPr="00E32CEE">
        <w:rPr>
          <w:u w:val="single"/>
        </w:rPr>
        <w:t>Congress has repeatedly gone back and seen what the court has done and decided that they need to change the things</w:t>
      </w:r>
      <w:r w:rsidRPr="00E32CEE">
        <w:t>," Baude said. "This has been less true in this area."</w:t>
      </w:r>
    </w:p>
    <w:p w14:paraId="01DE9D0E" w14:textId="430FABF3" w:rsidR="00A61277" w:rsidRDefault="00A61277" w:rsidP="00A61277"/>
    <w:p w14:paraId="791D407B" w14:textId="77777777" w:rsidR="00AE213E" w:rsidRDefault="00AE213E" w:rsidP="00AE213E">
      <w:pPr>
        <w:pStyle w:val="Heading2"/>
      </w:pPr>
      <w:r>
        <w:t>Words</w:t>
      </w:r>
    </w:p>
    <w:p w14:paraId="723FAE5C" w14:textId="77777777" w:rsidR="00AE213E" w:rsidRDefault="00AE213E" w:rsidP="00AE213E">
      <w:pPr>
        <w:pStyle w:val="Heading3"/>
      </w:pPr>
      <w:r>
        <w:t>‘Defund’ language spurs activism</w:t>
      </w:r>
    </w:p>
    <w:p w14:paraId="1010ED0C" w14:textId="77777777" w:rsidR="00AE213E" w:rsidRPr="00D046C3" w:rsidRDefault="00AE213E" w:rsidP="00AE213E">
      <w:pPr>
        <w:pStyle w:val="Heading4"/>
      </w:pPr>
      <w:r>
        <w:t xml:space="preserve">The vagueness of defund increases the </w:t>
      </w:r>
      <w:r>
        <w:rPr>
          <w:u w:val="single"/>
        </w:rPr>
        <w:t>intensity</w:t>
      </w:r>
      <w:r>
        <w:t xml:space="preserve"> of activist demands and is more likely to force broader reform</w:t>
      </w:r>
    </w:p>
    <w:p w14:paraId="74628EF1" w14:textId="77777777" w:rsidR="00AE213E" w:rsidRDefault="00AE213E" w:rsidP="00AE213E">
      <w:r w:rsidRPr="00CA3A4E">
        <w:rPr>
          <w:rStyle w:val="Style13ptBold"/>
        </w:rPr>
        <w:t>Mitchell 20</w:t>
      </w:r>
      <w:r>
        <w:t xml:space="preserve"> (Lincoln Mitchell, US Opinion Correspondent, Defund the Police is a Great Slogan, 6-20-20, European Interest, </w:t>
      </w:r>
      <w:hyperlink r:id="rId23" w:history="1">
        <w:r w:rsidRPr="005A5409">
          <w:rPr>
            <w:rStyle w:val="Hyperlink"/>
          </w:rPr>
          <w:t>https://www.europeaninterest.eu/article/defund-police-great-slogan/</w:t>
        </w:r>
      </w:hyperlink>
      <w:r>
        <w:t>, gbn-skb)</w:t>
      </w:r>
    </w:p>
    <w:p w14:paraId="0412AC7D" w14:textId="77777777" w:rsidR="00AE213E" w:rsidRPr="00CF6DEF" w:rsidRDefault="00AE213E" w:rsidP="00AE213E">
      <w:pPr>
        <w:rPr>
          <w:u w:val="single"/>
        </w:rPr>
      </w:pPr>
      <w:r>
        <w:t xml:space="preserve">One of the </w:t>
      </w:r>
      <w:r w:rsidRPr="00CA3A4E">
        <w:rPr>
          <w:rStyle w:val="StyleUnderline"/>
        </w:rPr>
        <w:t>slogans of the Black Lives Matter movement that has gained prominence in recent weeks is “Defund the Police.” This slogan is a concise statement of the desire of many Americans not only to end police brutality and killings, but to restructure policing by giving police departments less money, buying them less military equipment and asking them to do fewer things.</w:t>
      </w:r>
      <w:r>
        <w:t xml:space="preserve"> “Defund the Police” has the advantage of </w:t>
      </w:r>
      <w:r w:rsidRPr="00CA3A4E">
        <w:rPr>
          <w:rStyle w:val="StyleUnderline"/>
        </w:rPr>
        <w:t>being short enough to fit on a sign or to chant at a demonstration while being vague enough to allow the specific policy details to be filled in later.</w:t>
      </w:r>
    </w:p>
    <w:p w14:paraId="5B6FF17A" w14:textId="77777777" w:rsidR="00AE213E" w:rsidRDefault="00AE213E" w:rsidP="00AE213E">
      <w:r>
        <w:t>The defenders of the white supremacist status quo have, naturally, attacked this slogan as proof that Black Lives Matter and their supporters want to abolish the police and turn the country over to criminals. It is true that some of us who have been out there on the streets would like to explore radically changing police departments to the point where they might be considered abolished, but nobody wants to turn the country over to criminals. Many on the right have gone back to standard conservative tactic of presenting America in false and halcyon tones and suggesting that police are fighting crime, doing good and protecting all of us and that without well-funded police crimes would go unpunished and we would have no recourse if we became victims of crimes. This is probably true in some suburbs and towns and in some works of fiction, but anybody who thinks that is what how policing works in urban America or African American, Latino or Native American communities is living in a fantasy, and willfully racist one at that.</w:t>
      </w:r>
    </w:p>
    <w:p w14:paraId="708FCCC1" w14:textId="77777777" w:rsidR="00AE213E" w:rsidRDefault="00AE213E" w:rsidP="00AE213E">
      <w:r>
        <w:t xml:space="preserve">    Several states, counties and cities have now banned police from using chokeholds. This has all happened in less than a month-and the momentum for more reform is growing</w:t>
      </w:r>
    </w:p>
    <w:p w14:paraId="57AEF67B" w14:textId="77777777" w:rsidR="00AE213E" w:rsidRDefault="00AE213E" w:rsidP="00AE213E">
      <w:r>
        <w:t>The Republicans have tried to tag the entire Democratic Party as calling for abolishing the police based on the slogan “Defund the Police” appearing at rallies. This has, predictably, led some Democrats to decry the slogan as well, fearing that candidates will seem too radical because of the slogans used by demonstrators. Democratic Presidential nominee has called for reforming the police, but has said he does not support defunding the police. It is likely this Republican attack will not stick on Biden because the former vice-president has a decades long record as a centrist who is by no means radical, but also because of his basically conservative and cautious temperament. Nonetheless, it is clear that most Democratic candidates will not be running on the slogan “Defund the Police” this November.</w:t>
      </w:r>
    </w:p>
    <w:p w14:paraId="6E32BBF3" w14:textId="77777777" w:rsidR="00AE213E" w:rsidRDefault="00AE213E" w:rsidP="00AE213E">
      <w:r w:rsidRPr="00CA3A4E">
        <w:rPr>
          <w:rStyle w:val="StyleUnderline"/>
        </w:rPr>
        <w:t>Smart activists know that slogans matter less than policies, so they probably won’t care too much if Democrats fail to embrace this slogan as the election approaches. It is far more important that in the last few weeks advocates for police reform have enjoyed significant gains.</w:t>
      </w:r>
      <w:r>
        <w:t xml:space="preserve"> New York State repealed 50a, which will make it more difficult to conceal police misconduct. In Minneapolis, the City Council voted to substantially restructure the police. The Democrats in the House of Representatives proposed very significant changes to policing that will become law in 2021 if Joe Biden elected and the Democrats win back the Senate. Several states, counties and cities have now banned police from using chokeholds. This has all happened in less than a month-and the momentum for more reform is growing.</w:t>
      </w:r>
    </w:p>
    <w:p w14:paraId="2B614F5E" w14:textId="77777777" w:rsidR="00AE213E" w:rsidRPr="00CF6DEF" w:rsidRDefault="00AE213E" w:rsidP="00AE213E">
      <w:pPr>
        <w:rPr>
          <w:u w:val="single"/>
        </w:rPr>
      </w:pPr>
      <w:r w:rsidRPr="00CA3A4E">
        <w:rPr>
          <w:rStyle w:val="StyleUnderline"/>
        </w:rPr>
        <w:t>It is possible, I suppose, that these reforms occurred despite the demonstrations and slogans like “Defund the Police,” but that seems pretty unlikely.</w:t>
      </w:r>
      <w:r>
        <w:t xml:space="preserve"> It is much more likely that the </w:t>
      </w:r>
      <w:r w:rsidRPr="00CA3A4E">
        <w:rPr>
          <w:rStyle w:val="StyleUnderline"/>
        </w:rPr>
        <w:t xml:space="preserve">demonstrations and the embrace of slogans that highlighted the need for major police reform contributed to the pace of change that is occurring now. </w:t>
      </w:r>
      <w:r>
        <w:t>This suggests that the real reason those who believe we do not need any change in public safety policy in the US or, absurdly, that there is no systemic racism here, dislike the “Defund the Police” slogan is that they are afraid of it</w:t>
      </w:r>
      <w:r w:rsidRPr="00CA3A4E">
        <w:rPr>
          <w:rStyle w:val="StyleUnderline"/>
        </w:rPr>
        <w:t>. They know it works and that it threatens both their worldview and the racist police policies with which they have become comfortable.</w:t>
      </w:r>
    </w:p>
    <w:p w14:paraId="4F2E86D0" w14:textId="77777777" w:rsidR="00AE213E" w:rsidRDefault="00AE213E" w:rsidP="00AE213E">
      <w:r>
        <w:t>“</w:t>
      </w:r>
      <w:r w:rsidRPr="00CA3A4E">
        <w:rPr>
          <w:rStyle w:val="StyleUnderline"/>
        </w:rPr>
        <w:t>Defund the Police” is best understood as the beginning of a negotiation between the demonstrators and the government. You don’t begin a negotiation where you think it will end, but where you would like to see it go. That is what we are doing on the streets of hundreds of American cities and town. It may not end with police budgets zeroed out as some might like, but it is pretty clear that is also not going to end with a return to business, and policing, as usual.</w:t>
      </w:r>
      <w:r>
        <w:t xml:space="preserve"> This three word slogan has drawn almost universal criticism while contributing to fast and real policy change. We need more terrible slogans like that.</w:t>
      </w:r>
    </w:p>
    <w:p w14:paraId="46F6C635" w14:textId="77777777" w:rsidR="00AE213E" w:rsidRDefault="00AE213E" w:rsidP="00AE213E"/>
    <w:p w14:paraId="041EC7A2" w14:textId="77777777" w:rsidR="00AE213E" w:rsidRPr="00CF6DEF" w:rsidRDefault="00AE213E" w:rsidP="00AE213E">
      <w:pPr>
        <w:pStyle w:val="Heading4"/>
      </w:pPr>
      <w:r>
        <w:t xml:space="preserve">Defund language </w:t>
      </w:r>
      <w:r>
        <w:rPr>
          <w:u w:val="single"/>
        </w:rPr>
        <w:t>spurs</w:t>
      </w:r>
      <w:r>
        <w:t xml:space="preserve"> effective activism</w:t>
      </w:r>
    </w:p>
    <w:p w14:paraId="2BDD464E" w14:textId="77777777" w:rsidR="00AE213E" w:rsidRPr="007541FA" w:rsidRDefault="00AE213E" w:rsidP="00AE213E">
      <w:r w:rsidRPr="001C3BDB">
        <w:rPr>
          <w:rStyle w:val="Style13ptBold"/>
        </w:rPr>
        <w:t>Russonello 20</w:t>
      </w:r>
      <w:r>
        <w:t xml:space="preserve"> (Giovanni Russonello, covers electoral politics for the NYT, “Have Americans Warmed to Calls to ‘Defund the Police’?,” 7-3-20, New York Times, </w:t>
      </w:r>
      <w:hyperlink r:id="rId24" w:history="1">
        <w:r w:rsidRPr="005A5409">
          <w:rPr>
            <w:rStyle w:val="Hyperlink"/>
          </w:rPr>
          <w:t>https://www.nytimes.com/2020/07/03/us/politics/polling-defund-the-police.html</w:t>
        </w:r>
      </w:hyperlink>
      <w:r>
        <w:t>, gbn-skb)</w:t>
      </w:r>
    </w:p>
    <w:p w14:paraId="62DED781" w14:textId="77777777" w:rsidR="00AE213E" w:rsidRPr="00CF6DEF" w:rsidRDefault="00AE213E" w:rsidP="00AE213E">
      <w:pPr>
        <w:rPr>
          <w:u w:val="single"/>
        </w:rPr>
      </w:pPr>
      <w:r>
        <w:t>Just over a month ago, the term “</w:t>
      </w:r>
      <w:r w:rsidRPr="001C3BDB">
        <w:rPr>
          <w:rStyle w:val="StyleUnderline"/>
        </w:rPr>
        <w:t>defund the police” was almost entirely the domain of activists and academics. Now it’s a household phrase, with a huge majority of Americans telling pollsters they recognize it.</w:t>
      </w:r>
    </w:p>
    <w:p w14:paraId="19FE6069" w14:textId="77777777" w:rsidR="00AE213E" w:rsidRPr="00CF6DEF" w:rsidRDefault="00AE213E" w:rsidP="00AE213E">
      <w:pPr>
        <w:rPr>
          <w:u w:val="single"/>
        </w:rPr>
      </w:pPr>
      <w:r w:rsidRPr="001C3BDB">
        <w:rPr>
          <w:rStyle w:val="StyleUnderline"/>
        </w:rPr>
        <w:t>But what exactly does it mean? And when Americans hear it, what do they think of? For proponents of police reform, is it a useful slogan — or dangerously alienating?</w:t>
      </w:r>
    </w:p>
    <w:p w14:paraId="4EC548E0" w14:textId="77777777" w:rsidR="00AE213E" w:rsidRDefault="00AE213E" w:rsidP="00AE213E">
      <w:r>
        <w:t>In the immediate aftermath of George Floyd’s killing in late May at the hands of Minneapolis police officers, calls to sharply cut police funding appeared potentially radioactive. Beyond some high-profile progressive figures, including a number of young politicians of color, few leading Democrats embraced the term.</w:t>
      </w:r>
    </w:p>
    <w:p w14:paraId="0189A414" w14:textId="77777777" w:rsidR="00AE213E" w:rsidRDefault="00AE213E" w:rsidP="00AE213E">
      <w:r>
        <w:t>Joseph R. Biden Jr., the party’s presumptive presidential nominee, staked out his position early last month: “I do not support defunding police,” he wrote in a USA Today op-ed article, pushing a range of reforms instead.</w:t>
      </w:r>
    </w:p>
    <w:p w14:paraId="1868398F" w14:textId="77777777" w:rsidR="00AE213E" w:rsidRPr="00CF6DEF" w:rsidRDefault="00AE213E" w:rsidP="00AE213E">
      <w:pPr>
        <w:rPr>
          <w:u w:val="single"/>
        </w:rPr>
      </w:pPr>
      <w:r>
        <w:t xml:space="preserve">But </w:t>
      </w:r>
      <w:r w:rsidRPr="001C3BDB">
        <w:rPr>
          <w:rStyle w:val="StyleUnderline"/>
        </w:rPr>
        <w:t>as people have learned more about the term and some city governments have even put it into action, Americans have shown some receptiveness to it. Recent polling suggests that many Americans have come to understand the phrase as a call not to simply eliminate the keepers of the peace, but to reinvest a portion of their funding in other programs and crime prevention techniques.</w:t>
      </w:r>
    </w:p>
    <w:p w14:paraId="7174CF75" w14:textId="77777777" w:rsidR="00AE213E" w:rsidRPr="00CF6DEF" w:rsidRDefault="00AE213E" w:rsidP="00AE213E">
      <w:pPr>
        <w:rPr>
          <w:u w:val="single"/>
        </w:rPr>
      </w:pPr>
      <w:r w:rsidRPr="001C3BDB">
        <w:rPr>
          <w:rStyle w:val="StyleUnderline"/>
        </w:rPr>
        <w:t>Running for Congress in New York</w:t>
      </w:r>
      <w:r>
        <w:t xml:space="preserve">, Mondaire Jones — a </w:t>
      </w:r>
      <w:r w:rsidRPr="001C3BDB">
        <w:rPr>
          <w:rStyle w:val="StyleUnderline"/>
        </w:rPr>
        <w:t>progressive political newcomer who appears poised to win his still-undecided election in a suburban district</w:t>
      </w:r>
      <w:r>
        <w:t xml:space="preserve"> — </w:t>
      </w:r>
      <w:r w:rsidRPr="001C3BDB">
        <w:rPr>
          <w:rStyle w:val="StyleUnderline"/>
        </w:rPr>
        <w:t>articulated that vision last month, when he endorsed “defunding police and reinvesting this money in health, education, and alternatives to incarceration.”</w:t>
      </w:r>
    </w:p>
    <w:p w14:paraId="29479CCD" w14:textId="77777777" w:rsidR="00AE213E" w:rsidRPr="00CF6DEF" w:rsidRDefault="00AE213E" w:rsidP="00AE213E">
      <w:pPr>
        <w:rPr>
          <w:u w:val="single"/>
        </w:rPr>
      </w:pPr>
      <w:r>
        <w:t xml:space="preserve">Pollsters at PerryUndem, a public opinion research firm, have been studying the </w:t>
      </w:r>
      <w:r w:rsidRPr="001C3BDB">
        <w:rPr>
          <w:rStyle w:val="StyleUnderline"/>
        </w:rPr>
        <w:t>public’s response to the protests, and they said they had found voters — particularly Democrats — more curious about than dismissive of the term.</w:t>
      </w:r>
    </w:p>
    <w:p w14:paraId="3B5725E3" w14:textId="77777777" w:rsidR="00AE213E" w:rsidRDefault="00AE213E" w:rsidP="00AE213E">
      <w:r>
        <w:t>“It had such an initial backlash that people had to explain: ‘Well, no, here’s what it means,’” Tresa Undem, a partner with the firm, said in an interview. “It was a small window when a lot of learning happened, and it’s these windows when things change.”</w:t>
      </w:r>
    </w:p>
    <w:p w14:paraId="19553EE6" w14:textId="77777777" w:rsidR="00AE213E" w:rsidRDefault="00AE213E" w:rsidP="00AE213E">
      <w:r>
        <w:t>Polls have consistently shown that an overwhelming share of Americans see racism as a big problem in the country, and that a slimmer but still-strong majority view Mr. Floyd’s death as part of a systemic problem with policing in America. In a Kaiser Family Foundation poll last month, 74 percent of Americans said “police violence against the public” was a problem, with 42 percent calling it a major one.</w:t>
      </w:r>
    </w:p>
    <w:p w14:paraId="765AB154" w14:textId="77777777" w:rsidR="00AE213E" w:rsidRDefault="00AE213E" w:rsidP="00AE213E">
      <w:r>
        <w:t>Over all, support for the protests against racial injustice continues to run high. In various recent national surveys, roughly six in 10 respondents have expressed favorable views of the protesters. And Americans generally express support for overhauling police practices. The Kaiser poll found that two-thirds supported banning chokeholds, while roughly three-quarters supported increasing transparency around police misconduct and making it easier for victims of excessive force to sue departments.</w:t>
      </w:r>
    </w:p>
    <w:p w14:paraId="1051D110" w14:textId="77777777" w:rsidR="00AE213E" w:rsidRPr="001C3BDB" w:rsidRDefault="00AE213E" w:rsidP="00AE213E">
      <w:pPr>
        <w:rPr>
          <w:rStyle w:val="StyleUnderline"/>
        </w:rPr>
      </w:pPr>
      <w:r w:rsidRPr="001C3BDB">
        <w:rPr>
          <w:rStyle w:val="StyleUnderline"/>
        </w:rPr>
        <w:t>But protesters’ central demand has to do with more than reform. They are arguing for undoing and rethinking the way crime is approached in America. And their demands show little sign of going away.</w:t>
      </w:r>
    </w:p>
    <w:p w14:paraId="2DCE1BDE" w14:textId="77777777" w:rsidR="00AE213E" w:rsidRPr="00CF6DEF" w:rsidRDefault="00AE213E" w:rsidP="00AE213E">
      <w:pPr>
        <w:rPr>
          <w:u w:val="single"/>
        </w:rPr>
      </w:pPr>
      <w:r w:rsidRPr="001C3BDB">
        <w:rPr>
          <w:rStyle w:val="StyleUnderline"/>
        </w:rPr>
        <w:t>‘Defund’ calls have forced legislative movement.</w:t>
      </w:r>
    </w:p>
    <w:p w14:paraId="570FF14F" w14:textId="77777777" w:rsidR="00AE213E" w:rsidRDefault="00AE213E" w:rsidP="00AE213E">
      <w:r>
        <w:t>Councils in cities across the country have committed over the past month to reducing funding for police departments, or even restructuring them entirely. In New York, the City Council passed a budget this week that shifts $1 billion away from the Police Department. Activists criticized it for using a budgetary maneuver to shift around — rather than eliminate — some funding, but it does require the city to abandon plans to hire over 1,000 new officers.</w:t>
      </w:r>
    </w:p>
    <w:p w14:paraId="19A93F7D" w14:textId="77777777" w:rsidR="00AE213E" w:rsidRDefault="00AE213E" w:rsidP="00AE213E">
      <w:r>
        <w:t>And the very fact that city leaders felt compelled to say they were removing funding from the department marked a huge political shift, grounded in public opinion.</w:t>
      </w:r>
    </w:p>
    <w:p w14:paraId="0CF56572" w14:textId="77777777" w:rsidR="00AE213E" w:rsidRDefault="00AE213E" w:rsidP="00AE213E">
      <w:r>
        <w:t xml:space="preserve">    </w:t>
      </w:r>
      <w:r w:rsidRPr="001C3BDB">
        <w:rPr>
          <w:rStyle w:val="StyleUnderline"/>
        </w:rPr>
        <w:t xml:space="preserve">Mississippi lawmakers voted to retire the state flag, which is dominated by the Confederate battle emblem </w:t>
      </w:r>
      <w:r>
        <w:t>that has flown for 126 years, adding a punctuation point to years of efforts to take down Confederate symbols across the South.</w:t>
      </w:r>
    </w:p>
    <w:p w14:paraId="3D418162" w14:textId="77777777" w:rsidR="00AE213E" w:rsidRDefault="00AE213E" w:rsidP="00AE213E">
      <w:r>
        <w:t xml:space="preserve">    The </w:t>
      </w:r>
      <w:r w:rsidRPr="001C3BDB">
        <w:rPr>
          <w:rStyle w:val="StyleUnderline"/>
        </w:rPr>
        <w:t>Army will remove photographs of candidates in promotion board hearings</w:t>
      </w:r>
      <w:r>
        <w:t>, senior officials said, as part of an effort to address why so many black officers are being passed over in favor of their white counterparts.</w:t>
      </w:r>
    </w:p>
    <w:p w14:paraId="150D6492" w14:textId="77777777" w:rsidR="00AE213E" w:rsidRDefault="00AE213E" w:rsidP="00AE213E">
      <w:r>
        <w:t xml:space="preserve">    President </w:t>
      </w:r>
      <w:r w:rsidRPr="001C3BDB">
        <w:rPr>
          <w:rStyle w:val="StyleUnderline"/>
        </w:rPr>
        <w:t>Trump signed an executive to encourage changes in policing</w:t>
      </w:r>
      <w:r>
        <w:t>, including new restrictions on chokeholds. But the order will have little immediate impact, and does not address calls for broader action and a new focus on racism.</w:t>
      </w:r>
    </w:p>
    <w:p w14:paraId="3DD7F1F5" w14:textId="77777777" w:rsidR="00AE213E" w:rsidRDefault="00AE213E" w:rsidP="00AE213E">
      <w:r>
        <w:t xml:space="preserve">    The platinum-selling country trio, The </w:t>
      </w:r>
      <w:r w:rsidRPr="001C3BDB">
        <w:rPr>
          <w:rStyle w:val="StyleUnderline"/>
        </w:rPr>
        <w:t>Dixie Chicks have changed their name to the Chicks</w:t>
      </w:r>
      <w:r>
        <w:t>. The group made the change stealthily, releasing a new video as the Chicks and adjusting its social media presence.</w:t>
      </w:r>
    </w:p>
    <w:p w14:paraId="206A1155" w14:textId="77777777" w:rsidR="00AE213E" w:rsidRDefault="00AE213E" w:rsidP="00AE213E">
      <w:r>
        <w:t xml:space="preserve">    A statue of Theodore </w:t>
      </w:r>
      <w:r w:rsidRPr="001C3BDB">
        <w:rPr>
          <w:rStyle w:val="StyleUnderline"/>
        </w:rPr>
        <w:t>Roosevelt will be removed from the front of the Museum of Natural History in New York</w:t>
      </w:r>
      <w:r>
        <w:t>. The equestrian memorial has long prompted objections as a symbol of colonialism and racism.</w:t>
      </w:r>
    </w:p>
    <w:p w14:paraId="2027AEBE" w14:textId="77777777" w:rsidR="00AE213E" w:rsidRDefault="00AE213E" w:rsidP="00AE213E">
      <w:r>
        <w:t xml:space="preserve">    </w:t>
      </w:r>
      <w:r w:rsidRPr="001C3BDB">
        <w:rPr>
          <w:rStyle w:val="StyleUnderline"/>
        </w:rPr>
        <w:t>Jenny Slate and Kristen Bell left their voice roles as black characters</w:t>
      </w:r>
      <w:r>
        <w:t xml:space="preserve"> on the shows “Big Mouth” and “Central Park.” They said the parts should have gone to people of color, and creators of the animated shows have apologized.</w:t>
      </w:r>
    </w:p>
    <w:p w14:paraId="2D675FBA" w14:textId="77777777" w:rsidR="00AE213E" w:rsidRPr="00CF6DEF" w:rsidRDefault="00AE213E" w:rsidP="00AE213E">
      <w:pPr>
        <w:rPr>
          <w:u w:val="single"/>
        </w:rPr>
      </w:pPr>
      <w:r>
        <w:t xml:space="preserve">Jawanza James Williams, the director of organizing for Vocal-NY, which has been instrumental in the push to defund the New York Police Department, said </w:t>
      </w:r>
      <w:r w:rsidRPr="001C3BDB">
        <w:rPr>
          <w:rStyle w:val="StyleUnderline"/>
        </w:rPr>
        <w:t>organizers were seeking to ensure that calls to defund the police were always understood in tandem with calls to reinvest in other aspects of city government.</w:t>
      </w:r>
    </w:p>
    <w:p w14:paraId="71D03EF4" w14:textId="77777777" w:rsidR="00AE213E" w:rsidRPr="001C3BDB" w:rsidRDefault="00AE213E" w:rsidP="00AE213E">
      <w:pPr>
        <w:rPr>
          <w:rStyle w:val="StyleUnderline"/>
        </w:rPr>
      </w:pPr>
      <w:r w:rsidRPr="001C3BDB">
        <w:rPr>
          <w:rStyle w:val="StyleUnderline"/>
        </w:rPr>
        <w:t>“I’m sure ‘abolishing slavery’ was toxic at the time, for most people in the country,” Mr. Williams said. “The work is to help people understand the depth of the ‘defund’ framework, and to inform that with other factors.”</w:t>
      </w:r>
    </w:p>
    <w:p w14:paraId="5D0C156B" w14:textId="77777777" w:rsidR="00AE213E" w:rsidRDefault="00AE213E" w:rsidP="00AE213E">
      <w:r>
        <w:t>When it comes to public opinion, wording matters.</w:t>
      </w:r>
    </w:p>
    <w:p w14:paraId="339E9099" w14:textId="77777777" w:rsidR="00AE213E" w:rsidRPr="00CF6DEF" w:rsidRDefault="00AE213E" w:rsidP="00AE213E">
      <w:pPr>
        <w:rPr>
          <w:u w:val="single"/>
        </w:rPr>
      </w:pPr>
      <w:r>
        <w:t xml:space="preserve">People of varying racial backgrounds tend to express a positive view of their local law enforcement agencies, according to many polls. And Americans usually balk at proposals to cut basic funding from the police. In an Associated Press/NORC poll last month, </w:t>
      </w:r>
      <w:r w:rsidRPr="001C3BDB">
        <w:rPr>
          <w:rStyle w:val="StyleUnderline"/>
        </w:rPr>
        <w:t>when asked simply whether they supported reducing funding for police departments, just 25 percent of Americans said yes, 53 percent said no, and 21 percent said neither, suggesting they hadn’t made their minds up yet.</w:t>
      </w:r>
    </w:p>
    <w:p w14:paraId="651E188B" w14:textId="77777777" w:rsidR="00AE213E" w:rsidRPr="00CF6DEF" w:rsidRDefault="00AE213E" w:rsidP="00AE213E">
      <w:pPr>
        <w:rPr>
          <w:u w:val="single"/>
        </w:rPr>
      </w:pPr>
      <w:r>
        <w:t xml:space="preserve">A Fox News poll taken around the same time asked the question a little differently: </w:t>
      </w:r>
      <w:r w:rsidRPr="001C3BDB">
        <w:rPr>
          <w:rStyle w:val="StyleUnderline"/>
        </w:rPr>
        <w:t>Would people support taking money away from police departments and putting it toward “mental health, housing, and other social services?” In that case, 41 percent of voters expressed support, while 46 percent opposed it. Significantly, even though “neither” wasn’t an option, 12 percent of respondents refused to say either way.</w:t>
      </w:r>
    </w:p>
    <w:p w14:paraId="4EA079F7" w14:textId="77777777" w:rsidR="00AE213E" w:rsidRDefault="00AE213E" w:rsidP="00AE213E">
      <w:r>
        <w:t>With such a large share of the country still figuring out where it stands on the issue, there is the potential for either side to seize control of the narrative. President Trump has demonstrated that he sees an opportunity to win some ground here, tweeting frequently of his opposition to “defund the police.”</w:t>
      </w:r>
    </w:p>
    <w:p w14:paraId="7D73E107" w14:textId="77777777" w:rsidR="00AE213E" w:rsidRDefault="00AE213E" w:rsidP="00AE213E">
      <w:r>
        <w:t>In mid-June, sounding assured that he had the political upper hand, he wrote on Twitter: “Many Democrats want to Defund and Abolish Police Departments. HOW CRAZY!”</w:t>
      </w:r>
    </w:p>
    <w:p w14:paraId="618CC3C0" w14:textId="77777777" w:rsidR="00AE213E" w:rsidRDefault="00AE213E" w:rsidP="00AE213E">
      <w:r>
        <w:t xml:space="preserve">Still, as </w:t>
      </w:r>
      <w:r w:rsidRPr="001C3BDB">
        <w:rPr>
          <w:rStyle w:val="StyleUnderline"/>
        </w:rPr>
        <w:t>protests have led to legislative results in some cities, they have also helped shift attitudes</w:t>
      </w:r>
      <w:r>
        <w:t>. A Siena College poll of New York late last month found that a slim majority of the city’s residents would support a reduction in funding for the police. (The question did not mention anything about redirecting funding toward social services.) When asked directly about “defund the police,” New Yorkers were more split: Forty-one percent supportive, 47 percent opposed.</w:t>
      </w:r>
    </w:p>
    <w:p w14:paraId="703E807A" w14:textId="77777777" w:rsidR="00AE213E" w:rsidRPr="00CF6DEF" w:rsidRDefault="00AE213E" w:rsidP="00AE213E">
      <w:r w:rsidRPr="00CF6DEF">
        <w:t>But when asked if mental health professionals should come along when police officers respond to calls dealing with homelessness, drug addiction or mental illness, almost nine in 10 New York City residents said yes.</w:t>
      </w:r>
    </w:p>
    <w:p w14:paraId="28D3BF75" w14:textId="77777777" w:rsidR="00AE213E" w:rsidRDefault="00AE213E" w:rsidP="00AE213E"/>
    <w:p w14:paraId="5E64BE26" w14:textId="77777777" w:rsidR="00AE213E" w:rsidRDefault="00AE213E" w:rsidP="00AE213E">
      <w:pPr>
        <w:pStyle w:val="Heading3"/>
      </w:pPr>
      <w:r>
        <w:t>2AC – AT: “Defund” Unpopular/Bad</w:t>
      </w:r>
    </w:p>
    <w:p w14:paraId="59DF9F0E" w14:textId="77777777" w:rsidR="00AE213E" w:rsidRPr="000E6300" w:rsidRDefault="00AE213E" w:rsidP="00AE213E">
      <w:pPr>
        <w:pStyle w:val="Heading4"/>
      </w:pPr>
      <w:r>
        <w:t xml:space="preserve">Don’t condense the aff into a three-word slogan – the movement goes </w:t>
      </w:r>
      <w:r w:rsidRPr="000E6300">
        <w:rPr>
          <w:u w:val="single"/>
        </w:rPr>
        <w:t>beyond</w:t>
      </w:r>
      <w:r>
        <w:t xml:space="preserve"> the semantics of the slogan. Their focus on the branding is </w:t>
      </w:r>
      <w:r w:rsidRPr="00AB3A63">
        <w:rPr>
          <w:u w:val="single"/>
        </w:rPr>
        <w:t>concern trolling</w:t>
      </w:r>
      <w:r>
        <w:t xml:space="preserve"> and </w:t>
      </w:r>
      <w:r w:rsidRPr="000E6300">
        <w:rPr>
          <w:i/>
          <w:iCs w:val="0"/>
        </w:rPr>
        <w:t>ignores</w:t>
      </w:r>
      <w:r>
        <w:t xml:space="preserve"> the </w:t>
      </w:r>
      <w:r w:rsidRPr="000E6300">
        <w:rPr>
          <w:u w:val="single"/>
        </w:rPr>
        <w:t>actual violence</w:t>
      </w:r>
      <w:r>
        <w:t xml:space="preserve"> at hand as police are </w:t>
      </w:r>
      <w:r w:rsidRPr="000E6300">
        <w:rPr>
          <w:u w:val="single"/>
        </w:rPr>
        <w:t>brutalizing</w:t>
      </w:r>
      <w:r>
        <w:t xml:space="preserve"> people now</w:t>
      </w:r>
    </w:p>
    <w:p w14:paraId="72E5C176" w14:textId="77777777" w:rsidR="00AE213E" w:rsidRPr="005320F6" w:rsidRDefault="00AE213E" w:rsidP="00AE213E">
      <w:r w:rsidRPr="000E6300">
        <w:rPr>
          <w:rStyle w:val="Style13ptBold"/>
        </w:rPr>
        <w:t xml:space="preserve">Forani </w:t>
      </w:r>
      <w:r>
        <w:rPr>
          <w:rStyle w:val="Style13ptBold"/>
        </w:rPr>
        <w:t>20</w:t>
      </w:r>
      <w:r>
        <w:t xml:space="preserve"> – Master of Journalism degree from Ryerson University and a Bachelor of Arts in Media, Information and Technoculture from Western University (Jonathan Forani, CTVNews, “Do chants of 'defund the police' help or hinder campaign for change?”, 7/3/20, https://www.ctvnews.ca/canada/do-chants-of-defund-the-police-help-or-hinder-campaign-for-change-1.5009733/micahw)</w:t>
      </w:r>
    </w:p>
    <w:p w14:paraId="733BC2DA" w14:textId="77777777" w:rsidR="00AE213E" w:rsidRDefault="00AE213E" w:rsidP="00AE213E">
      <w:r>
        <w:t xml:space="preserve">TORONTO -- As anti-racism advocates chant and raise signs reading “Black Lives Matter” and “Silence Is Violence,” </w:t>
      </w:r>
      <w:r w:rsidRPr="000E6300">
        <w:rPr>
          <w:u w:val="single"/>
        </w:rPr>
        <w:t>one message has faced particular scrutiny</w:t>
      </w:r>
      <w:r>
        <w:t>: “</w:t>
      </w:r>
      <w:r w:rsidRPr="000E6300">
        <w:rPr>
          <w:b/>
          <w:bCs/>
          <w:u w:val="single"/>
        </w:rPr>
        <w:t>Defund the Police</w:t>
      </w:r>
      <w:r>
        <w:t>.”</w:t>
      </w:r>
    </w:p>
    <w:p w14:paraId="56AF101E" w14:textId="77777777" w:rsidR="00AE213E" w:rsidRDefault="00AE213E" w:rsidP="00AE213E">
      <w:r>
        <w:t xml:space="preserve">The phrase </w:t>
      </w:r>
      <w:r w:rsidRPr="000E6300">
        <w:rPr>
          <w:u w:val="single"/>
        </w:rPr>
        <w:t>has been criticized as confusing, absurd and nonsensical</w:t>
      </w:r>
      <w:r>
        <w:t xml:space="preserve">. The simple, sweeping </w:t>
      </w:r>
      <w:r w:rsidRPr="000E6300">
        <w:rPr>
          <w:u w:val="single"/>
        </w:rPr>
        <w:t>mantra has led some to believe protesters are calling for an anarchic state free of law enforcement, with no one to call for help</w:t>
      </w:r>
      <w:r>
        <w:t xml:space="preserve">. Others have supported the movement’s policy objectives but still </w:t>
      </w:r>
      <w:r w:rsidRPr="000E6300">
        <w:rPr>
          <w:u w:val="single"/>
        </w:rPr>
        <w:t>suggested it needs “a better slogan</w:t>
      </w:r>
      <w:r>
        <w:t xml:space="preserve">,” </w:t>
      </w:r>
      <w:r w:rsidRPr="000E6300">
        <w:rPr>
          <w:u w:val="single"/>
        </w:rPr>
        <w:t>one that doesn’t polarize groups who will impose their own meaning on the motto</w:t>
      </w:r>
      <w:r>
        <w:t>.</w:t>
      </w:r>
    </w:p>
    <w:p w14:paraId="150A3088" w14:textId="77777777" w:rsidR="00AE213E" w:rsidRDefault="00AE213E" w:rsidP="00AE213E">
      <w:r>
        <w:t xml:space="preserve">But proponents say </w:t>
      </w:r>
      <w:r w:rsidRPr="000E6300">
        <w:rPr>
          <w:b/>
          <w:bCs/>
          <w:sz w:val="26"/>
          <w:szCs w:val="26"/>
          <w:u w:val="single"/>
        </w:rPr>
        <w:t>that’s all just semantics</w:t>
      </w:r>
      <w:r>
        <w:t>:</w:t>
      </w:r>
    </w:p>
    <w:p w14:paraId="42F49EE2" w14:textId="77777777" w:rsidR="00AE213E" w:rsidRDefault="00AE213E" w:rsidP="00AE213E">
      <w:r>
        <w:t>“</w:t>
      </w:r>
      <w:r w:rsidRPr="000E6300">
        <w:rPr>
          <w:b/>
          <w:bCs/>
          <w:u w:val="single"/>
        </w:rPr>
        <w:t>Who cares about the words?</w:t>
      </w:r>
      <w:r>
        <w:t xml:space="preserve">” said Black Lives Matter Toronto co-founder Sandy Hudson in a phone interview with CTVNews.ca late last month. </w:t>
      </w:r>
    </w:p>
    <w:p w14:paraId="3D8016E6" w14:textId="77777777" w:rsidR="00AE213E" w:rsidRDefault="00AE213E" w:rsidP="00AE213E">
      <w:r>
        <w:t>“</w:t>
      </w:r>
      <w:r w:rsidRPr="000E6300">
        <w:rPr>
          <w:u w:val="single"/>
        </w:rPr>
        <w:t>Pick whatever words you need to pick, but that needs to stop</w:t>
      </w:r>
      <w:r>
        <w:t xml:space="preserve">. Quite frankly </w:t>
      </w:r>
      <w:r w:rsidRPr="000E6300">
        <w:rPr>
          <w:u w:val="single"/>
        </w:rPr>
        <w:t>there are too many examples of the police brutalizing people for us to take this lightly</w:t>
      </w:r>
      <w:r>
        <w:t xml:space="preserve">, </w:t>
      </w:r>
      <w:r w:rsidRPr="000E6300">
        <w:rPr>
          <w:b/>
          <w:bCs/>
          <w:u w:val="single"/>
        </w:rPr>
        <w:t>or to start working on other issues like branding</w:t>
      </w:r>
      <w:r w:rsidRPr="000E6300">
        <w:t>.</w:t>
      </w:r>
      <w:r>
        <w:t>”</w:t>
      </w:r>
    </w:p>
    <w:p w14:paraId="75FB4460" w14:textId="77777777" w:rsidR="00AE213E" w:rsidRDefault="00AE213E" w:rsidP="00AE213E">
      <w:r>
        <w:t xml:space="preserve">“Quite frankly </w:t>
      </w:r>
      <w:r w:rsidRPr="00AB3A63">
        <w:rPr>
          <w:u w:val="single"/>
        </w:rPr>
        <w:t>this is one of the most successful campaigns I’ve ever been a part of</w:t>
      </w:r>
      <w:r>
        <w:t xml:space="preserve"> </w:t>
      </w:r>
      <w:r w:rsidRPr="00AB3A63">
        <w:rPr>
          <w:b/>
          <w:bCs/>
          <w:u w:val="single"/>
        </w:rPr>
        <w:t>in terms of educating people and shifting their ideas on what it means to provide safety and security in our society</w:t>
      </w:r>
      <w:r>
        <w:t xml:space="preserve">,” she said, calling </w:t>
      </w:r>
      <w:r w:rsidRPr="00AB3A63">
        <w:rPr>
          <w:u w:val="single"/>
        </w:rPr>
        <w:t>tweets for a “better slogan” just “concern trolling,”</w:t>
      </w:r>
      <w:r>
        <w:t xml:space="preserve"> </w:t>
      </w:r>
      <w:r w:rsidRPr="00AB3A63">
        <w:rPr>
          <w:b/>
          <w:bCs/>
          <w:u w:val="single"/>
        </w:rPr>
        <w:t>when someone feigns support for an issue only to reveal themselves as a critic</w:t>
      </w:r>
      <w:r>
        <w:t>.</w:t>
      </w:r>
    </w:p>
    <w:p w14:paraId="437B1A60" w14:textId="77777777" w:rsidR="00AE213E" w:rsidRDefault="00AE213E" w:rsidP="00AE213E">
      <w:r>
        <w:t xml:space="preserve">“The concern trolling is actually a cover for something else, which is that those people just feel uncomfortable with the idea and they need to work that out for themselves,” she said. “I haven’t seen quite as good branding as this in quite some time. </w:t>
      </w:r>
      <w:r w:rsidRPr="00AB3A63">
        <w:rPr>
          <w:u w:val="single"/>
        </w:rPr>
        <w:t>The amount of people that have attached themselves to this message is phenomenal</w:t>
      </w:r>
      <w:r>
        <w:t>.”</w:t>
      </w:r>
    </w:p>
    <w:p w14:paraId="64AFA652" w14:textId="77777777" w:rsidR="00AE213E" w:rsidRPr="00A164A5" w:rsidRDefault="00AE213E" w:rsidP="00AE213E">
      <w:pPr>
        <w:pStyle w:val="Heading4"/>
      </w:pPr>
      <w:r>
        <w:t xml:space="preserve">Calls to </w:t>
      </w:r>
      <w:r>
        <w:rPr>
          <w:u w:val="single"/>
        </w:rPr>
        <w:t>defund</w:t>
      </w:r>
      <w:r>
        <w:t xml:space="preserve"> the police have worked – it’s what caused New York to reduce funding for police departments</w:t>
      </w:r>
    </w:p>
    <w:p w14:paraId="418C82A3" w14:textId="77777777" w:rsidR="00AE213E" w:rsidRPr="00A164A5" w:rsidRDefault="00AE213E" w:rsidP="00AE213E">
      <w:r w:rsidRPr="00A164A5">
        <w:rPr>
          <w:rStyle w:val="Style13ptBold"/>
        </w:rPr>
        <w:t xml:space="preserve">Russonello </w:t>
      </w:r>
      <w:r>
        <w:rPr>
          <w:rStyle w:val="Style13ptBold"/>
        </w:rPr>
        <w:t>20</w:t>
      </w:r>
      <w:r>
        <w:t>– journalist who covers electoral politics for the New York Times (Giovanni Russonello, The New York Times, “Have Americans Warmed to Calls to ‘Defund the Police’?”, 7/3/20, https://www.nytimes.com/2020/07/03/us/politics/polling-defund-the-police.html/micahw)</w:t>
      </w:r>
    </w:p>
    <w:p w14:paraId="467C81CE" w14:textId="77777777" w:rsidR="00AE213E" w:rsidRDefault="00AE213E" w:rsidP="00AE213E">
      <w:r w:rsidRPr="00A164A5">
        <w:rPr>
          <w:b/>
          <w:bCs/>
          <w:u w:val="single"/>
        </w:rPr>
        <w:t>‘Defund’ calls have forced legislative movement</w:t>
      </w:r>
      <w:r>
        <w:t>.</w:t>
      </w:r>
    </w:p>
    <w:p w14:paraId="318C8677" w14:textId="77777777" w:rsidR="00AE213E" w:rsidRDefault="00AE213E" w:rsidP="00AE213E">
      <w:r w:rsidRPr="00A164A5">
        <w:rPr>
          <w:u w:val="single"/>
        </w:rPr>
        <w:t>Councils</w:t>
      </w:r>
      <w:r>
        <w:t xml:space="preserve"> in cities </w:t>
      </w:r>
      <w:r w:rsidRPr="00A164A5">
        <w:rPr>
          <w:u w:val="single"/>
        </w:rPr>
        <w:t>across the country have committed over the past month to reducing funding for police departments</w:t>
      </w:r>
      <w:r>
        <w:t>, or even restructuring them entirely. In New York, the City Council passed a budget this week that shifts $1 billion away from the Police Department. Activists criticized it for using a budgetary maneuver to shift around — rather than eliminate — some funding, but it does require the city to abandon plans to hire over 1,000 new officers.</w:t>
      </w:r>
    </w:p>
    <w:p w14:paraId="770F59C5" w14:textId="77777777" w:rsidR="00AE213E" w:rsidRDefault="00AE213E" w:rsidP="00AE213E">
      <w:r>
        <w:t xml:space="preserve">And the very fact that </w:t>
      </w:r>
      <w:r w:rsidRPr="00A164A5">
        <w:rPr>
          <w:u w:val="single"/>
        </w:rPr>
        <w:t>city leaders felt compelled to say they were removing funding from the department marked a huge political shift</w:t>
      </w:r>
      <w:r w:rsidRPr="00A164A5">
        <w:t xml:space="preserve">, </w:t>
      </w:r>
      <w:r w:rsidRPr="00A164A5">
        <w:rPr>
          <w:b/>
          <w:bCs/>
          <w:u w:val="single"/>
        </w:rPr>
        <w:t>grounded in public opinion</w:t>
      </w:r>
      <w:r>
        <w:t>.</w:t>
      </w:r>
    </w:p>
    <w:p w14:paraId="22F3D2E7" w14:textId="77777777" w:rsidR="00AE213E" w:rsidRDefault="00AE213E" w:rsidP="00AE213E">
      <w:r>
        <w:t xml:space="preserve">Jawanza James Williams, the director of organizing for Vocal-NY, which has been instrumental in the push to defund the New York Police Department, said </w:t>
      </w:r>
      <w:r w:rsidRPr="00A164A5">
        <w:rPr>
          <w:u w:val="single"/>
        </w:rPr>
        <w:t xml:space="preserve">organizers were seeking to ensure that </w:t>
      </w:r>
      <w:r w:rsidRPr="00A164A5">
        <w:rPr>
          <w:b/>
          <w:bCs/>
          <w:u w:val="single"/>
        </w:rPr>
        <w:t>calls to defund the police were always understood in tandem with calls to reinvest in other aspects of city government</w:t>
      </w:r>
      <w:r>
        <w:t>.</w:t>
      </w:r>
    </w:p>
    <w:p w14:paraId="7EEEB6F7" w14:textId="77777777" w:rsidR="00AE213E" w:rsidRPr="00B264EB" w:rsidRDefault="00AE213E" w:rsidP="00AE213E">
      <w:r>
        <w:t>“</w:t>
      </w:r>
      <w:r w:rsidRPr="00A164A5">
        <w:rPr>
          <w:u w:val="single"/>
        </w:rPr>
        <w:t>I’m sure ‘abolishing slavery’ was toxic at the time, for most people in the country</w:t>
      </w:r>
      <w:r>
        <w:t>,” Mr. Williams said. “</w:t>
      </w:r>
      <w:r w:rsidRPr="00A164A5">
        <w:rPr>
          <w:u w:val="single"/>
        </w:rPr>
        <w:t xml:space="preserve">The work is to help people understand </w:t>
      </w:r>
      <w:r w:rsidRPr="00A164A5">
        <w:rPr>
          <w:b/>
          <w:bCs/>
          <w:u w:val="single"/>
        </w:rPr>
        <w:t>the depth of the ‘defund’ framework</w:t>
      </w:r>
      <w:r w:rsidRPr="00A164A5">
        <w:rPr>
          <w:u w:val="single"/>
        </w:rPr>
        <w:t>, and to inform that with other factors</w:t>
      </w:r>
      <w:r>
        <w:t>.”</w:t>
      </w:r>
    </w:p>
    <w:p w14:paraId="26EE13C6" w14:textId="77777777" w:rsidR="00AE213E" w:rsidRDefault="00AE213E" w:rsidP="00AE213E"/>
    <w:p w14:paraId="16795817" w14:textId="77777777" w:rsidR="00AE213E" w:rsidRDefault="00AE213E" w:rsidP="00AE213E">
      <w:pPr>
        <w:pStyle w:val="Heading3"/>
      </w:pPr>
      <w:r>
        <w:t>1ar - AT: “Defund” Unpopular/Bad</w:t>
      </w:r>
    </w:p>
    <w:p w14:paraId="483536EF" w14:textId="77777777" w:rsidR="00AE213E" w:rsidRPr="00C96CC9" w:rsidRDefault="00AE213E" w:rsidP="00AE213E">
      <w:pPr>
        <w:pStyle w:val="Heading4"/>
      </w:pPr>
      <w:r>
        <w:t xml:space="preserve">The policy objectives of the plan are </w:t>
      </w:r>
      <w:r>
        <w:rPr>
          <w:u w:val="single"/>
        </w:rPr>
        <w:t>more important</w:t>
      </w:r>
      <w:r>
        <w:t xml:space="preserve"> than the branding – people are </w:t>
      </w:r>
      <w:r w:rsidRPr="00C96CC9">
        <w:rPr>
          <w:u w:val="single"/>
        </w:rPr>
        <w:t>being educated</w:t>
      </w:r>
      <w:r>
        <w:t xml:space="preserve"> about police brutality and what a solution would look like </w:t>
      </w:r>
      <w:r>
        <w:rPr>
          <w:i/>
          <w:iCs w:val="0"/>
        </w:rPr>
        <w:t>regardless</w:t>
      </w:r>
      <w:r>
        <w:t xml:space="preserve"> of how it’s phrased</w:t>
      </w:r>
    </w:p>
    <w:p w14:paraId="3C893ABA" w14:textId="77777777" w:rsidR="00AE213E" w:rsidRDefault="00AE213E" w:rsidP="00AE213E">
      <w:r w:rsidRPr="000E6300">
        <w:rPr>
          <w:rStyle w:val="Style13ptBold"/>
        </w:rPr>
        <w:t xml:space="preserve">Forani </w:t>
      </w:r>
      <w:r>
        <w:rPr>
          <w:rStyle w:val="Style13ptBold"/>
        </w:rPr>
        <w:t>20</w:t>
      </w:r>
      <w:r>
        <w:t>– Master of Journalism degree from Ryerson University and a Bachelor of Arts in Media, Information and Technoculture from Western University (Jonathan Forani, CTVNews, “Do chants of 'defund the police' help or hinder campaign for change?”, 7/3/20, https://www.ctvnews.ca/canada/do-chants-of-defund-the-police-help-or-hinder-campaign-for-change-1.5009733/micahw)</w:t>
      </w:r>
    </w:p>
    <w:p w14:paraId="779ECB7B" w14:textId="77777777" w:rsidR="00AE213E" w:rsidRDefault="00AE213E" w:rsidP="00AE213E">
      <w:r>
        <w:t>In June, Hudson was part of a webinar about the topic watched by 50,000 people. Within an hour of launching DefundThePolice.org, more than 2,000 emails had been sent through the site to political representatives, she said. Within a few weeks that month, the group had received more than 60,000 emails. Most, Hudson said, were in support of the movement.</w:t>
      </w:r>
    </w:p>
    <w:p w14:paraId="21F12CB0" w14:textId="77777777" w:rsidR="00AE213E" w:rsidRDefault="00AE213E" w:rsidP="00AE213E">
      <w:r>
        <w:t>“</w:t>
      </w:r>
      <w:r w:rsidRPr="00AB3A63">
        <w:rPr>
          <w:b/>
          <w:bCs/>
          <w:u w:val="single"/>
        </w:rPr>
        <w:t>It’s unfair to say that people are just attaching themselves to some sort of slogan</w:t>
      </w:r>
      <w:r>
        <w:t xml:space="preserve">. </w:t>
      </w:r>
      <w:r w:rsidRPr="00AB3A63">
        <w:rPr>
          <w:u w:val="single"/>
        </w:rPr>
        <w:t>That’s not what’s happening here</w:t>
      </w:r>
      <w:r>
        <w:t xml:space="preserve">. </w:t>
      </w:r>
      <w:r w:rsidRPr="00AB3A63">
        <w:rPr>
          <w:b/>
          <w:bCs/>
          <w:u w:val="single"/>
        </w:rPr>
        <w:t>People are educating themselves on an idea that might be new to a lot of people and becoming surprised at how supportive they are of such an idea</w:t>
      </w:r>
      <w:r>
        <w:t>,” she said.</w:t>
      </w:r>
    </w:p>
    <w:p w14:paraId="3C4C3148" w14:textId="77777777" w:rsidR="00AE213E" w:rsidRDefault="00AE213E" w:rsidP="00AE213E">
      <w:r>
        <w:t xml:space="preserve">While she acknowledges </w:t>
      </w:r>
      <w:r w:rsidRPr="00AB3A63">
        <w:rPr>
          <w:u w:val="single"/>
        </w:rPr>
        <w:t>the ideas behind the phrase are complex</w:t>
      </w:r>
      <w:r>
        <w:t xml:space="preserve">, </w:t>
      </w:r>
      <w:r w:rsidRPr="00AB3A63">
        <w:rPr>
          <w:u w:val="single"/>
        </w:rPr>
        <w:t>Hudson doesn’t think the slogan has caught on because it’s “easy to chant,”</w:t>
      </w:r>
      <w:r>
        <w:t xml:space="preserve"> though it certainly is shorter and more succinct than the demands of the movement behind it, as one Twitter user put it in June: “I know ‘Defund the Police’ seems radical and scary but ‘</w:t>
      </w:r>
      <w:r w:rsidRPr="00C96CC9">
        <w:rPr>
          <w:u w:val="single"/>
        </w:rPr>
        <w:t>Dissolve Police Departments Then Rebuild Them as One Small Facet in a Network of Specialized Services So Police Aren’t Called To Handle Problems They’re Woefully Ill-equipped to Solve’</w:t>
      </w:r>
      <w:r>
        <w:t xml:space="preserve"> </w:t>
      </w:r>
      <w:r w:rsidRPr="00C96CC9">
        <w:rPr>
          <w:b/>
          <w:bCs/>
          <w:u w:val="single"/>
        </w:rPr>
        <w:t>isn’t as easy to chant</w:t>
      </w:r>
      <w:r>
        <w:t>.”</w:t>
      </w:r>
    </w:p>
    <w:p w14:paraId="520B6CB9" w14:textId="77777777" w:rsidR="00AE213E" w:rsidRDefault="00AE213E" w:rsidP="00AE213E">
      <w:r>
        <w:t xml:space="preserve">In the U.S., some </w:t>
      </w:r>
      <w:r w:rsidRPr="00C96CC9">
        <w:rPr>
          <w:b/>
          <w:bCs/>
          <w:u w:val="single"/>
        </w:rPr>
        <w:t>polls suggest that the policy objectives of the “defund police” movement have more support than the movement’s name itself</w:t>
      </w:r>
      <w:r>
        <w:t xml:space="preserve">. But Hudson believes the phrase is catching on because, when people learn about those policy objectives, it’s almost a “shock to the system how much it makes sense.” </w:t>
      </w:r>
    </w:p>
    <w:p w14:paraId="1B56DFAF" w14:textId="77777777" w:rsidR="00AE213E" w:rsidRDefault="00AE213E" w:rsidP="00AE213E"/>
    <w:p w14:paraId="6ECFF451" w14:textId="77777777" w:rsidR="00AE213E" w:rsidRDefault="00AE213E" w:rsidP="00AE213E">
      <w:pPr>
        <w:pStyle w:val="Heading3"/>
      </w:pPr>
      <w:r>
        <w:t>AT: Blue Lives Matter</w:t>
      </w:r>
    </w:p>
    <w:p w14:paraId="3ADCCD06" w14:textId="77777777" w:rsidR="00AE213E" w:rsidRPr="009A2F3B" w:rsidRDefault="00AE213E" w:rsidP="00AE213E">
      <w:pPr>
        <w:pStyle w:val="Heading4"/>
      </w:pPr>
      <w:r w:rsidRPr="009A2F3B">
        <w:t xml:space="preserve">Their ‘blue-lives matter’ mentality is an attempt by </w:t>
      </w:r>
      <w:r w:rsidRPr="009A2F3B">
        <w:rPr>
          <w:u w:val="single"/>
        </w:rPr>
        <w:t>white supremacists</w:t>
      </w:r>
      <w:r w:rsidRPr="009A2F3B">
        <w:t xml:space="preserve"> to </w:t>
      </w:r>
      <w:r w:rsidRPr="009A2F3B">
        <w:rPr>
          <w:u w:val="single"/>
        </w:rPr>
        <w:t>justify police brutality</w:t>
      </w:r>
      <w:r w:rsidRPr="009A2F3B">
        <w:t xml:space="preserve"> against racial minorities – </w:t>
      </w:r>
      <w:r w:rsidRPr="009A2F3B">
        <w:rPr>
          <w:u w:val="single"/>
        </w:rPr>
        <w:t>shifting the focus</w:t>
      </w:r>
      <w:r w:rsidRPr="009A2F3B">
        <w:t xml:space="preserve"> from violence </w:t>
      </w:r>
      <w:r w:rsidRPr="009A2F3B">
        <w:rPr>
          <w:i/>
          <w:iCs w:val="0"/>
        </w:rPr>
        <w:t>committed by</w:t>
      </w:r>
      <w:r w:rsidRPr="009A2F3B">
        <w:t xml:space="preserve"> police into violence </w:t>
      </w:r>
      <w:r w:rsidRPr="009A2F3B">
        <w:rPr>
          <w:i/>
          <w:iCs w:val="0"/>
        </w:rPr>
        <w:t>against</w:t>
      </w:r>
      <w:r w:rsidRPr="009A2F3B">
        <w:t xml:space="preserve"> police is the </w:t>
      </w:r>
      <w:r w:rsidRPr="009A2F3B">
        <w:rPr>
          <w:u w:val="single"/>
        </w:rPr>
        <w:t>epitome</w:t>
      </w:r>
      <w:r w:rsidRPr="009A2F3B">
        <w:t xml:space="preserve"> of racism.</w:t>
      </w:r>
    </w:p>
    <w:p w14:paraId="43B233EC" w14:textId="77777777" w:rsidR="00AE213E" w:rsidRPr="009A2F3B" w:rsidRDefault="00AE213E" w:rsidP="00AE213E">
      <w:r w:rsidRPr="009A2F3B">
        <w:rPr>
          <w:rStyle w:val="Style13ptBold"/>
        </w:rPr>
        <w:t>Jackson-Nudelman 19</w:t>
      </w:r>
      <w:r w:rsidRPr="009A2F3B">
        <w:t xml:space="preserve"> (Miranda, 8/21, major in political science at Binghamton University, “The Blue Lives Matter movement is more than just an attempt to undermine Black Lives Matter”, Pipe Dream, https://www.bupipedream.com/opinions/111226/the-blue-lives-matter-movement-is-more-than-just-an-attempt-to-undermine-black-lives-matter/micahw)</w:t>
      </w:r>
    </w:p>
    <w:p w14:paraId="267ECF49" w14:textId="77777777" w:rsidR="00AE213E" w:rsidRPr="009A2F3B" w:rsidRDefault="00AE213E" w:rsidP="00AE213E">
      <w:pPr>
        <w:rPr>
          <w:sz w:val="16"/>
        </w:rPr>
      </w:pPr>
      <w:r w:rsidRPr="009A2F3B">
        <w:rPr>
          <w:sz w:val="16"/>
        </w:rPr>
        <w:t xml:space="preserve">It’s difficult to conceptualize just how prevalent the Blue Lives Matter movement has become in America, despite lacking the same fundamental rationality as other adjacent social revolutions. In the wild, we see glorious blue flora bloom, an array of differently </w:t>
      </w:r>
      <w:r w:rsidRPr="006F0987">
        <w:rPr>
          <w:sz w:val="16"/>
        </w:rPr>
        <w:t xml:space="preserve">blue-hued fauna swim, fly and dash around on our beautiful blue planet — but alas, evolution has yet to manifest its first blue human being. The blue color so famously correlated with the police force is not for their magnificent, Avatar-esque blue skin, but a uniform that can be easily removed at the end of the day. In essence, “Blue Lives” cannot possibly equate to those of black lives. Whereas </w:t>
      </w:r>
      <w:r w:rsidRPr="006F0987">
        <w:rPr>
          <w:u w:val="single"/>
        </w:rPr>
        <w:t>the police can straightforwardly change their wardrobe</w:t>
      </w:r>
      <w:r w:rsidRPr="006F0987">
        <w:rPr>
          <w:sz w:val="16"/>
        </w:rPr>
        <w:t xml:space="preserve">, </w:t>
      </w:r>
      <w:r w:rsidRPr="006F0987">
        <w:rPr>
          <w:u w:val="single"/>
        </w:rPr>
        <w:t>it’s not as simple a solution for people of color</w:t>
      </w:r>
      <w:r w:rsidRPr="006F0987">
        <w:rPr>
          <w:sz w:val="16"/>
        </w:rPr>
        <w:t xml:space="preserve">. Unlike the most frequent casualties of their brutality, police officers can not only effortlessly disguise themselves, but they consciously choose their occupational paths. </w:t>
      </w:r>
      <w:r w:rsidRPr="006F0987">
        <w:rPr>
          <w:u w:val="single"/>
        </w:rPr>
        <w:t xml:space="preserve">The fictitious foundation of </w:t>
      </w:r>
      <w:r w:rsidRPr="006F0987">
        <w:rPr>
          <w:b/>
          <w:bCs/>
          <w:u w:val="single"/>
        </w:rPr>
        <w:t>the Blue Lives Matter movement equates an occupation to a racial identity</w:t>
      </w:r>
      <w:r w:rsidRPr="006F0987">
        <w:rPr>
          <w:sz w:val="16"/>
        </w:rPr>
        <w:t xml:space="preserve">. </w:t>
      </w:r>
      <w:r w:rsidRPr="006F0987">
        <w:rPr>
          <w:u w:val="single"/>
        </w:rPr>
        <w:t>This unfairly results in privileging the civil rights of the authoritative role of the police over those intrinsic to humankind</w:t>
      </w:r>
      <w:r w:rsidRPr="006F0987">
        <w:rPr>
          <w:sz w:val="16"/>
        </w:rPr>
        <w:t xml:space="preserve">. Besides undermining the plea for equality before the law and society that the Black Lives Matter movement champions, </w:t>
      </w:r>
      <w:r w:rsidRPr="006F0987">
        <w:rPr>
          <w:u w:val="single"/>
        </w:rPr>
        <w:t>the Blue Lives Matter countermovement has fractured America under reductionist falsehoods</w:t>
      </w:r>
      <w:r w:rsidRPr="006F0987">
        <w:rPr>
          <w:sz w:val="16"/>
        </w:rPr>
        <w:t xml:space="preserve">. </w:t>
      </w:r>
      <w:r w:rsidRPr="006F0987">
        <w:rPr>
          <w:u w:val="single"/>
        </w:rPr>
        <w:t>They perpetuate the dangerous conception that the Black Lives Matter movement is an anti-police group</w:t>
      </w:r>
      <w:r w:rsidRPr="006F0987">
        <w:rPr>
          <w:sz w:val="16"/>
        </w:rPr>
        <w:t xml:space="preserve">, </w:t>
      </w:r>
      <w:r w:rsidRPr="006F0987">
        <w:rPr>
          <w:u w:val="single"/>
        </w:rPr>
        <w:t>and that there’s an inherent trade-off between improved community-police relations</w:t>
      </w:r>
      <w:r w:rsidRPr="006F0987">
        <w:rPr>
          <w:sz w:val="16"/>
        </w:rPr>
        <w:t xml:space="preserve">, </w:t>
      </w:r>
      <w:r w:rsidRPr="006F0987">
        <w:rPr>
          <w:u w:val="single"/>
        </w:rPr>
        <w:t>the sanctity of civil rights and protection of law enforcement</w:t>
      </w:r>
      <w:r w:rsidRPr="006F0987">
        <w:rPr>
          <w:sz w:val="16"/>
        </w:rPr>
        <w:t xml:space="preserve">. America has a long history of police brutality. With fatality rates increasing fairly steadily since the 2000s, the number of deaths of African Americans at the hands of police have reached historic highs. Spawned during the first year of the Trump administration, police use-of-force has now become the sixth-leading cause of death for young black men. Despite the media frenzy surrounding the recent conviction of former Dallas police officer Amber Guyger for the murder of Botham Jean in his own apartment, the case stands as an exception to the norm regarding police brutality convictions. Although each year police kill anywhere from 900 to 1,000 people, since 2005, only 35 officers have been held accountable through convictions. </w:t>
      </w:r>
      <w:r w:rsidRPr="006F0987">
        <w:rPr>
          <w:b/>
          <w:bCs/>
          <w:u w:val="single"/>
        </w:rPr>
        <w:t xml:space="preserve">Such </w:t>
      </w:r>
      <w:r w:rsidRPr="006F0987">
        <w:rPr>
          <w:u w:val="single"/>
        </w:rPr>
        <w:t xml:space="preserve">inequalities </w:t>
      </w:r>
      <w:r w:rsidRPr="006F0987">
        <w:rPr>
          <w:b/>
          <w:bCs/>
          <w:u w:val="single"/>
        </w:rPr>
        <w:t>embedded in our criminal justice system</w:t>
      </w:r>
      <w:r w:rsidRPr="006F0987">
        <w:rPr>
          <w:u w:val="single"/>
        </w:rPr>
        <w:t xml:space="preserve"> enforce the </w:t>
      </w:r>
      <w:r w:rsidRPr="006F0987">
        <w:rPr>
          <w:b/>
          <w:bCs/>
          <w:u w:val="single"/>
        </w:rPr>
        <w:t>systematic assault</w:t>
      </w:r>
      <w:r w:rsidRPr="006F0987">
        <w:rPr>
          <w:u w:val="single"/>
        </w:rPr>
        <w:t xml:space="preserve"> on the lives of people of color specifically, becoming leading factors in the formulation of the Black Lives Matter movement</w:t>
      </w:r>
      <w:r w:rsidRPr="006F0987">
        <w:rPr>
          <w:sz w:val="16"/>
        </w:rPr>
        <w:t xml:space="preserve">. Rising in response to the Black Lives Matter movement around 2014, the “Blue Lives” revolution has since deeply </w:t>
      </w:r>
      <w:r w:rsidRPr="006F0987">
        <w:rPr>
          <w:strike/>
          <w:sz w:val="16"/>
        </w:rPr>
        <w:t>penetrated</w:t>
      </w:r>
      <w:r w:rsidRPr="006F0987">
        <w:rPr>
          <w:sz w:val="16"/>
        </w:rPr>
        <w:t xml:space="preserve"> [engulfed] America’s psyche. </w:t>
      </w:r>
      <w:r w:rsidRPr="006F0987">
        <w:rPr>
          <w:u w:val="single"/>
        </w:rPr>
        <w:t>Founded on a self-proclaimed need for the united position of law enforcement against Black Lives Matters’ goals</w:t>
      </w:r>
      <w:r w:rsidRPr="006F0987">
        <w:rPr>
          <w:sz w:val="16"/>
        </w:rPr>
        <w:t xml:space="preserve">, </w:t>
      </w:r>
      <w:r w:rsidRPr="006F0987">
        <w:rPr>
          <w:u w:val="single"/>
        </w:rPr>
        <w:t xml:space="preserve">there stands a </w:t>
      </w:r>
      <w:r w:rsidRPr="006F0987">
        <w:rPr>
          <w:b/>
          <w:bCs/>
          <w:u w:val="single"/>
        </w:rPr>
        <w:t>disconnect between</w:t>
      </w:r>
      <w:r w:rsidRPr="006F0987">
        <w:rPr>
          <w:u w:val="single"/>
        </w:rPr>
        <w:t xml:space="preserve"> the </w:t>
      </w:r>
      <w:r w:rsidRPr="006F0987">
        <w:rPr>
          <w:b/>
          <w:bCs/>
          <w:u w:val="single"/>
        </w:rPr>
        <w:t>civil rights</w:t>
      </w:r>
      <w:r w:rsidRPr="006F0987">
        <w:rPr>
          <w:u w:val="single"/>
        </w:rPr>
        <w:t xml:space="preserve"> group’s </w:t>
      </w:r>
      <w:r w:rsidRPr="006F0987">
        <w:rPr>
          <w:b/>
          <w:bCs/>
          <w:u w:val="single"/>
        </w:rPr>
        <w:t>purpose and</w:t>
      </w:r>
      <w:r w:rsidRPr="006F0987">
        <w:rPr>
          <w:u w:val="single"/>
        </w:rPr>
        <w:t xml:space="preserve"> the hollow nature of </w:t>
      </w:r>
      <w:r w:rsidRPr="006F0987">
        <w:rPr>
          <w:b/>
          <w:bCs/>
          <w:u w:val="single"/>
        </w:rPr>
        <w:t>officers’ intentions</w:t>
      </w:r>
      <w:r w:rsidRPr="006F0987">
        <w:rPr>
          <w:sz w:val="16"/>
        </w:rPr>
        <w:t xml:space="preserve">. On top of the pitiful mechanisms withholding officers’ accountability, </w:t>
      </w:r>
      <w:r w:rsidRPr="006F0987">
        <w:rPr>
          <w:u w:val="single"/>
        </w:rPr>
        <w:t>the police are already one of the most protected groups in our society</w:t>
      </w:r>
      <w:r w:rsidRPr="006F0987">
        <w:rPr>
          <w:sz w:val="16"/>
        </w:rPr>
        <w:t xml:space="preserve">. With ample privileges following court rulings in the institution’s favor, their protection is further prioritized over the everyday man [person] through state and congressional legislation. Following the lead of independent state bills increasing the penalties against those who harm officers, the Protect and Serve Act of 2018 overwhelmingly passed with bipartisan support in Congress to comprehensively make offenses against law enforcement a federal crime. Placing the defense of police within a hate crime framework, it equates a voluntarily chosen career path with the immutable traits of human existence. The “Blue Lives” countermovement’s powerful influence on the country’s first, greatly tone-deaf bill constitutes the undeniable privileging of the institution’s cries to action. </w:t>
      </w:r>
      <w:r w:rsidRPr="006F0987">
        <w:rPr>
          <w:b/>
          <w:bCs/>
          <w:u w:val="single"/>
        </w:rPr>
        <w:t>Shifting</w:t>
      </w:r>
      <w:r w:rsidRPr="006F0987">
        <w:rPr>
          <w:u w:val="single"/>
        </w:rPr>
        <w:t xml:space="preserve"> the mainstream’s </w:t>
      </w:r>
      <w:r w:rsidRPr="006F0987">
        <w:rPr>
          <w:b/>
          <w:bCs/>
          <w:u w:val="single"/>
        </w:rPr>
        <w:t>focus to hostilities against the police instead of those perpetrated by the police</w:t>
      </w:r>
      <w:r w:rsidRPr="006F0987">
        <w:rPr>
          <w:u w:val="single"/>
        </w:rPr>
        <w:t xml:space="preserve">, the movement has </w:t>
      </w:r>
      <w:r w:rsidRPr="006F0987">
        <w:rPr>
          <w:b/>
          <w:bCs/>
          <w:u w:val="single"/>
        </w:rPr>
        <w:t>reduced Black Lives Matters’ fight for civil rights as an all-out war against the police</w:t>
      </w:r>
      <w:r w:rsidRPr="006F0987">
        <w:rPr>
          <w:sz w:val="16"/>
        </w:rPr>
        <w:t xml:space="preserve"> that jeopardizes officers’ lives. </w:t>
      </w:r>
      <w:r w:rsidRPr="006F0987">
        <w:rPr>
          <w:b/>
          <w:bCs/>
          <w:u w:val="single"/>
        </w:rPr>
        <w:t>This</w:t>
      </w:r>
      <w:r w:rsidRPr="006F0987">
        <w:rPr>
          <w:u w:val="single"/>
        </w:rPr>
        <w:t xml:space="preserve"> incorrect interpretation </w:t>
      </w:r>
      <w:r w:rsidRPr="006F0987">
        <w:rPr>
          <w:b/>
          <w:bCs/>
          <w:u w:val="single"/>
        </w:rPr>
        <w:t>discredits efforts for racial justice and produces disproportional legal protections</w:t>
      </w:r>
      <w:r w:rsidRPr="006F0987">
        <w:rPr>
          <w:u w:val="single"/>
        </w:rPr>
        <w:t xml:space="preserve">, </w:t>
      </w:r>
      <w:r w:rsidRPr="006F0987">
        <w:rPr>
          <w:b/>
          <w:bCs/>
          <w:u w:val="single"/>
        </w:rPr>
        <w:t>further fabricating a dichotomous narrative in which the protection of black lives and police officers’ can never coexist</w:t>
      </w:r>
      <w:r w:rsidRPr="006F0987">
        <w:rPr>
          <w:sz w:val="16"/>
        </w:rPr>
        <w:t xml:space="preserve">. The </w:t>
      </w:r>
      <w:r w:rsidRPr="006F0987">
        <w:rPr>
          <w:u w:val="single"/>
        </w:rPr>
        <w:t>consequences of police efforts to protect themselves</w:t>
      </w:r>
      <w:r w:rsidRPr="006F0987">
        <w:rPr>
          <w:sz w:val="16"/>
        </w:rPr>
        <w:t xml:space="preserve">, </w:t>
      </w:r>
      <w:r w:rsidRPr="006F0987">
        <w:rPr>
          <w:u w:val="single"/>
        </w:rPr>
        <w:t>justified in their eyes as a time where police work is so very life-threatening</w:t>
      </w:r>
      <w:r w:rsidRPr="006F0987">
        <w:rPr>
          <w:sz w:val="16"/>
        </w:rPr>
        <w:t xml:space="preserve">, </w:t>
      </w:r>
      <w:r w:rsidRPr="006F0987">
        <w:rPr>
          <w:u w:val="single"/>
        </w:rPr>
        <w:t>are multidimensional</w:t>
      </w:r>
      <w:r w:rsidRPr="006F0987">
        <w:rPr>
          <w:sz w:val="16"/>
        </w:rPr>
        <w:t xml:space="preserve">. These effects became noticeable during the Charlottesville protests, where </w:t>
      </w:r>
      <w:r w:rsidRPr="006F0987">
        <w:rPr>
          <w:b/>
          <w:bCs/>
          <w:u w:val="single"/>
        </w:rPr>
        <w:t xml:space="preserve">the Blue Lives Matter flag [was] waved </w:t>
      </w:r>
      <w:r w:rsidRPr="0064368C">
        <w:rPr>
          <w:b/>
          <w:bCs/>
          <w:u w:val="single"/>
        </w:rPr>
        <w:t>alongside the Confederate classic amid a sea of white</w:t>
      </w:r>
      <w:r w:rsidRPr="006F0987">
        <w:rPr>
          <w:b/>
          <w:bCs/>
          <w:u w:val="single"/>
        </w:rPr>
        <w:t xml:space="preserve"> supremacists</w:t>
      </w:r>
      <w:r w:rsidRPr="006F0987">
        <w:rPr>
          <w:sz w:val="16"/>
        </w:rPr>
        <w:t xml:space="preserve">. Although the conflation of a symbol posed as police pride with that of white nationalism was quickly condemned by the proponents of Blue Lives Matter, it’s difficult to support a position of unforeseen ignorance. With an atmosphere already polluted with racial tensions, the events at Charlottesville followed months after publicized support of “Blue Lives” from President Donald Trump. Such a favorable stance from the leader of the free world sanctioned the conception of two sides in opposition, while bolstering the group’s national representation. The conception of a national “Blue Lives” identity is aided by the countermovement’s emblem: a reinterpretation of the Thin Blue Line flag. The new image has a simple blue line against a blackening of the most patriotic American symbol of all: the American flag. Against the backdrop of the American flag, any condemnation of the police is not only one against their actions or the general institution, but of a sacred American bastion. </w:t>
      </w:r>
      <w:r w:rsidRPr="006F0987">
        <w:rPr>
          <w:b/>
          <w:bCs/>
          <w:u w:val="single"/>
        </w:rPr>
        <w:t>Criticisms of the police</w:t>
      </w:r>
      <w:r w:rsidRPr="006F0987">
        <w:rPr>
          <w:sz w:val="16"/>
        </w:rPr>
        <w:t xml:space="preserve">, however </w:t>
      </w:r>
      <w:r w:rsidRPr="006F0987">
        <w:rPr>
          <w:u w:val="single"/>
        </w:rPr>
        <w:t>pushed by the Black Lives Matter movement and its supporters</w:t>
      </w:r>
      <w:r w:rsidRPr="006F0987">
        <w:rPr>
          <w:sz w:val="16"/>
        </w:rPr>
        <w:t xml:space="preserve">, then </w:t>
      </w:r>
      <w:r w:rsidRPr="006F0987">
        <w:rPr>
          <w:b/>
          <w:bCs/>
          <w:u w:val="single"/>
        </w:rPr>
        <w:t>becomes</w:t>
      </w:r>
      <w:r w:rsidRPr="006F0987">
        <w:rPr>
          <w:u w:val="single"/>
        </w:rPr>
        <w:t xml:space="preserve"> </w:t>
      </w:r>
      <w:r w:rsidRPr="006F0987">
        <w:rPr>
          <w:b/>
          <w:bCs/>
          <w:u w:val="single"/>
        </w:rPr>
        <w:t>viewed as</w:t>
      </w:r>
      <w:r w:rsidRPr="006F0987">
        <w:rPr>
          <w:u w:val="single"/>
        </w:rPr>
        <w:t xml:space="preserve"> ostensibly </w:t>
      </w:r>
      <w:r w:rsidRPr="006F0987">
        <w:rPr>
          <w:b/>
          <w:bCs/>
          <w:u w:val="single"/>
        </w:rPr>
        <w:t>un-American</w:t>
      </w:r>
      <w:r w:rsidRPr="006F0987">
        <w:rPr>
          <w:sz w:val="16"/>
        </w:rPr>
        <w:t xml:space="preserve">. The </w:t>
      </w:r>
      <w:r w:rsidRPr="006F0987">
        <w:rPr>
          <w:u w:val="single"/>
        </w:rPr>
        <w:t>Blue Lives Matter movement principally manufactured the haphazard “us versus them” narrative</w:t>
      </w:r>
      <w:r w:rsidRPr="006F0987">
        <w:rPr>
          <w:sz w:val="16"/>
        </w:rPr>
        <w:t xml:space="preserve">, </w:t>
      </w:r>
      <w:r w:rsidRPr="006F0987">
        <w:rPr>
          <w:u w:val="single"/>
        </w:rPr>
        <w:t>which has triggered an imbalanced protection of an occupation over the fundamental rights of minorities</w:t>
      </w:r>
      <w:r w:rsidRPr="006F0987">
        <w:rPr>
          <w:sz w:val="16"/>
        </w:rPr>
        <w:t>. The “</w:t>
      </w:r>
      <w:r w:rsidRPr="006F0987">
        <w:rPr>
          <w:u w:val="single"/>
        </w:rPr>
        <w:t>Blue Lives</w:t>
      </w:r>
      <w:r w:rsidRPr="006F0987">
        <w:rPr>
          <w:sz w:val="16"/>
        </w:rPr>
        <w:t xml:space="preserve">” in our country </w:t>
      </w:r>
      <w:r w:rsidRPr="006F0987">
        <w:rPr>
          <w:u w:val="single"/>
        </w:rPr>
        <w:t>operate with such supremacy that it enables dangerous ideologies and soundly guarantees to reproduce further fatalities and turmoil</w:t>
      </w:r>
      <w:r w:rsidRPr="006F0987">
        <w:rPr>
          <w:sz w:val="16"/>
        </w:rPr>
        <w:t>.</w:t>
      </w:r>
    </w:p>
    <w:p w14:paraId="69E2E23B" w14:textId="77777777" w:rsidR="00AE213E" w:rsidRPr="006F0987" w:rsidRDefault="00AE213E" w:rsidP="00AE213E"/>
    <w:p w14:paraId="400DF2E9" w14:textId="77777777" w:rsidR="00AE213E" w:rsidRPr="0059724B" w:rsidRDefault="00AE213E" w:rsidP="00AE213E"/>
    <w:p w14:paraId="722CA9AF" w14:textId="77777777" w:rsidR="00AE213E" w:rsidRDefault="00AE213E" w:rsidP="00AE213E"/>
    <w:p w14:paraId="3676A4FF" w14:textId="77777777" w:rsidR="00AE213E" w:rsidRDefault="00AE213E" w:rsidP="00AE213E"/>
    <w:p w14:paraId="4B4469C9" w14:textId="1907FE19" w:rsidR="00D046C3" w:rsidRDefault="00D046C3" w:rsidP="00D046C3">
      <w:pPr>
        <w:pStyle w:val="Heading1"/>
      </w:pPr>
      <w:r>
        <w:t>Critiques</w:t>
      </w:r>
    </w:p>
    <w:p w14:paraId="62ABB4A9" w14:textId="703E9E58" w:rsidR="00D046C3" w:rsidRDefault="00D046C3" w:rsidP="00D046C3"/>
    <w:p w14:paraId="2D4D85D7" w14:textId="11B90266" w:rsidR="00D046C3" w:rsidRDefault="00D046C3" w:rsidP="00D046C3">
      <w:pPr>
        <w:pStyle w:val="Heading3"/>
      </w:pPr>
      <w:r>
        <w:t>Plan is an abolitionist demand (Davis)</w:t>
      </w:r>
    </w:p>
    <w:p w14:paraId="019DC67F" w14:textId="1CD49589" w:rsidR="00D046C3" w:rsidRDefault="00D046C3" w:rsidP="00D046C3"/>
    <w:p w14:paraId="2572D2F3" w14:textId="77777777" w:rsidR="00D046C3" w:rsidRDefault="00D046C3" w:rsidP="00D046C3">
      <w:pPr>
        <w:pStyle w:val="Heading4"/>
      </w:pPr>
      <w:r>
        <w:t>The plan is an abolitionist demand</w:t>
      </w:r>
    </w:p>
    <w:p w14:paraId="41137979" w14:textId="77777777" w:rsidR="00D046C3" w:rsidRPr="00287C49" w:rsidRDefault="00D046C3" w:rsidP="00D046C3">
      <w:r w:rsidRPr="00CF6DEF">
        <w:rPr>
          <w:b/>
          <w:bCs/>
        </w:rPr>
        <w:t>Davis 20</w:t>
      </w:r>
      <w:r>
        <w:t xml:space="preserve"> (Angela Davis, abolitionist, “Angela Davis on Abolition, Calls to Defund Police, Toppled Racist Statues &amp; Voting in 2020 Election,” 7-3-20, Democracy Now, </w:t>
      </w:r>
      <w:hyperlink r:id="rId25" w:history="1">
        <w:r w:rsidRPr="005A5409">
          <w:rPr>
            <w:rStyle w:val="Hyperlink"/>
          </w:rPr>
          <w:t>https://www.democracynow.org/2020/7/3/angela_davis_on_abolition_calls_to</w:t>
        </w:r>
      </w:hyperlink>
      <w:r>
        <w:t>, gbn-skb)</w:t>
      </w:r>
    </w:p>
    <w:p w14:paraId="2327FA34" w14:textId="77777777" w:rsidR="00D046C3" w:rsidRDefault="00D046C3" w:rsidP="00D046C3">
      <w:r>
        <w:t xml:space="preserve">    Well, the </w:t>
      </w:r>
      <w:r w:rsidRPr="00CA3A4E">
        <w:rPr>
          <w:rStyle w:val="StyleUnderline"/>
        </w:rPr>
        <w:t>call to defund the police is, I think, an abolitionist demand</w:t>
      </w:r>
      <w:r>
        <w:t xml:space="preserve">, but it reflects only one aspect of the process represented by the demand. </w:t>
      </w:r>
      <w:r w:rsidRPr="00CA3A4E">
        <w:rPr>
          <w:rStyle w:val="StyleUnderline"/>
        </w:rPr>
        <w:t>Defunding the police is not simply about withdrawing funding for law enforcement and doing nothing else</w:t>
      </w:r>
      <w:r>
        <w:t>. And it appears as if this is the rather superficial understanding that has caused Biden to move in the direction he’s moving in.</w:t>
      </w:r>
    </w:p>
    <w:p w14:paraId="4FB65396" w14:textId="77777777" w:rsidR="00D046C3" w:rsidRPr="00CF6DEF" w:rsidRDefault="00D046C3" w:rsidP="00D046C3">
      <w:pPr>
        <w:rPr>
          <w:u w:val="single"/>
        </w:rPr>
      </w:pPr>
      <w:r>
        <w:t xml:space="preserve">    It’s about </w:t>
      </w:r>
      <w:r w:rsidRPr="00CA3A4E">
        <w:rPr>
          <w:rStyle w:val="StyleUnderline"/>
        </w:rPr>
        <w:t>shifting public funds to new services and new institutions — mental health counselors, who can respond to people who are in crisis without arms. It’s about shifting funding to education, to housing, to recreation. All of these things help to create security and safety. It’s about learning that safety, safeguarded by violence, is not really safety.</w:t>
      </w:r>
    </w:p>
    <w:p w14:paraId="20B19243" w14:textId="77777777" w:rsidR="00D046C3" w:rsidRDefault="00D046C3" w:rsidP="00D046C3">
      <w:r>
        <w:t xml:space="preserve">    And I would say that </w:t>
      </w:r>
      <w:r w:rsidRPr="00CA3A4E">
        <w:rPr>
          <w:rStyle w:val="StyleUnderline"/>
        </w:rPr>
        <w:t>abolition is not primarily a negative strategy. It’s not primarily about dismantling, getting rid of, but it’s about reenvisioning. It’s about building</w:t>
      </w:r>
      <w:r>
        <w:t xml:space="preserve"> anew. And I would argue that abolition is a feminist strategy. And one sees in these abolitionist demands that are emerging the pivotal influence of feminist theories and practices.</w:t>
      </w:r>
    </w:p>
    <w:p w14:paraId="5744D5FA" w14:textId="77777777" w:rsidR="00D046C3" w:rsidRPr="00287C49" w:rsidRDefault="00D046C3" w:rsidP="00D046C3"/>
    <w:p w14:paraId="2279605F" w14:textId="77777777" w:rsidR="00D046C3" w:rsidRPr="00D046C3" w:rsidRDefault="00D046C3" w:rsidP="00D046C3"/>
    <w:p w14:paraId="560D7778" w14:textId="5462F6BB" w:rsidR="00A61277" w:rsidRDefault="004F34CD" w:rsidP="004F34CD">
      <w:pPr>
        <w:pStyle w:val="Heading1"/>
      </w:pPr>
      <w:r>
        <w:t>Disavantages</w:t>
      </w:r>
    </w:p>
    <w:p w14:paraId="73A03561" w14:textId="642CB516" w:rsidR="004E7A15" w:rsidRDefault="004E7A15" w:rsidP="004E7A15"/>
    <w:p w14:paraId="36E3028B" w14:textId="0276E378" w:rsidR="00894EA0" w:rsidRDefault="00894EA0" w:rsidP="00894EA0">
      <w:pPr>
        <w:pStyle w:val="Heading2"/>
      </w:pPr>
      <w:r>
        <w:t>Politics</w:t>
      </w:r>
    </w:p>
    <w:p w14:paraId="26011E94" w14:textId="13FEDF26" w:rsidR="00894EA0" w:rsidRDefault="00894EA0" w:rsidP="00894EA0"/>
    <w:p w14:paraId="72B74A07" w14:textId="77777777" w:rsidR="00D046C3" w:rsidRDefault="00D046C3" w:rsidP="00D046C3">
      <w:pPr>
        <w:pStyle w:val="Heading3"/>
      </w:pPr>
      <w:r>
        <w:t>Plan Unpopular</w:t>
      </w:r>
    </w:p>
    <w:p w14:paraId="7C9FE60D" w14:textId="77777777" w:rsidR="00D046C3" w:rsidRPr="00B264EB" w:rsidRDefault="00D046C3" w:rsidP="00D046C3">
      <w:pPr>
        <w:pStyle w:val="Heading4"/>
      </w:pPr>
      <w:r>
        <w:t>The plan is unpopular – only 15% of the population support it</w:t>
      </w:r>
    </w:p>
    <w:p w14:paraId="1D497623" w14:textId="77777777" w:rsidR="00D046C3" w:rsidRDefault="00D046C3" w:rsidP="00D046C3">
      <w:r w:rsidRPr="00B264EB">
        <w:rPr>
          <w:rStyle w:val="Style13ptBold"/>
        </w:rPr>
        <w:t>Grimes 6/2</w:t>
      </w:r>
      <w:r>
        <w:t xml:space="preserve"> – Editor of the California Globe (Katy Grimes, California Globe, “YouGov Poll Finds Only 16% Americans Want to ‘Defund the Police’; 65% Oppose”, 6/2/20, https://californiaglobe.com/section-2/yougov-poll-finds-only-16-americans-want-to-defund-the-police-65-oppose/micahw)</w:t>
      </w:r>
    </w:p>
    <w:p w14:paraId="2645E878" w14:textId="77777777" w:rsidR="00D046C3" w:rsidRDefault="00D046C3" w:rsidP="00D046C3">
      <w:r>
        <w:t xml:space="preserve">Earlier this week, Los Angeles Mayor Eric </w:t>
      </w:r>
      <w:r w:rsidRPr="000A5F2A">
        <w:rPr>
          <w:u w:val="single"/>
        </w:rPr>
        <w:t>Garcetti announced he was cutting $150 million from the police department budget</w:t>
      </w:r>
      <w:r>
        <w:t xml:space="preserve"> and would give it to communities of color instead,” California Globe reported. Across the country, </w:t>
      </w:r>
      <w:r w:rsidRPr="000A5F2A">
        <w:rPr>
          <w:u w:val="single"/>
        </w:rPr>
        <w:t>Democrats are calling for police departments to be abolished entirely or defunded</w:t>
      </w:r>
      <w:r>
        <w:t>.</w:t>
      </w:r>
    </w:p>
    <w:p w14:paraId="62F40F92" w14:textId="77777777" w:rsidR="00D046C3" w:rsidRDefault="00D046C3" w:rsidP="00D046C3">
      <w:r>
        <w:t>Garcetti, who was photographed taking a knee in with black leaders, even said he will put a moratorium on adding names of people into the CalGang database.</w:t>
      </w:r>
    </w:p>
    <w:p w14:paraId="480634EC" w14:textId="77777777" w:rsidR="00D046C3" w:rsidRPr="000A5F2A" w:rsidRDefault="00D046C3" w:rsidP="00D046C3">
      <w:r>
        <w:t xml:space="preserve">Garcetti’s handlers and pollsters may want to reconsider. A </w:t>
      </w:r>
      <w:r w:rsidRPr="000A5F2A">
        <w:rPr>
          <w:u w:val="single"/>
        </w:rPr>
        <w:t>YouGov poll found</w:t>
      </w:r>
      <w:r>
        <w:t xml:space="preserve"> “despite calls by activists and protesters to defund police departments, </w:t>
      </w:r>
      <w:r w:rsidRPr="00B264EB">
        <w:rPr>
          <w:b/>
          <w:bCs/>
          <w:u w:val="single"/>
        </w:rPr>
        <w:t>most Americans do not support reducing law enforcement budgets</w:t>
      </w:r>
      <w:r>
        <w:t>. Close to two-thirds (</w:t>
      </w:r>
      <w:r w:rsidRPr="00B264EB">
        <w:rPr>
          <w:b/>
          <w:bCs/>
          <w:u w:val="single"/>
        </w:rPr>
        <w:t>65%</w:t>
      </w:r>
      <w:r>
        <w:t xml:space="preserve">) </w:t>
      </w:r>
      <w:r w:rsidRPr="00B264EB">
        <w:rPr>
          <w:b/>
          <w:bCs/>
          <w:u w:val="single"/>
        </w:rPr>
        <w:t>oppose</w:t>
      </w:r>
      <w:r w:rsidRPr="00B264EB">
        <w:rPr>
          <w:u w:val="single"/>
        </w:rPr>
        <w:t xml:space="preserve"> cutting police force funding</w:t>
      </w:r>
      <w:r>
        <w:t xml:space="preserve">. Just </w:t>
      </w:r>
      <w:r w:rsidRPr="00B264EB">
        <w:rPr>
          <w:u w:val="single"/>
        </w:rPr>
        <w:t>16 percent of Democrats and 15 percent of Republicans support</w:t>
      </w:r>
      <w:r>
        <w:t xml:space="preserve"> that idea.”</w:t>
      </w:r>
    </w:p>
    <w:p w14:paraId="31291641" w14:textId="77777777" w:rsidR="00D046C3" w:rsidRPr="00894EA0" w:rsidRDefault="00D046C3" w:rsidP="00D046C3"/>
    <w:p w14:paraId="10479142" w14:textId="77777777" w:rsidR="00D046C3" w:rsidRDefault="00D046C3" w:rsidP="00D046C3">
      <w:pPr>
        <w:pStyle w:val="Heading4"/>
      </w:pPr>
      <w:r>
        <w:t xml:space="preserve">Wording matters – most people </w:t>
      </w:r>
      <w:r w:rsidRPr="003D2D63">
        <w:rPr>
          <w:i/>
          <w:iCs w:val="0"/>
        </w:rPr>
        <w:t>aren’t</w:t>
      </w:r>
      <w:r>
        <w:t xml:space="preserve"> supportive of </w:t>
      </w:r>
      <w:r w:rsidRPr="003D2D63">
        <w:rPr>
          <w:u w:val="single"/>
        </w:rPr>
        <w:t>reducing funding</w:t>
      </w:r>
      <w:r>
        <w:t xml:space="preserve"> for the police BUT think that </w:t>
      </w:r>
      <w:r w:rsidRPr="003D2D63">
        <w:rPr>
          <w:u w:val="single"/>
        </w:rPr>
        <w:t>reinvesting</w:t>
      </w:r>
      <w:r>
        <w:t xml:space="preserve"> </w:t>
      </w:r>
      <w:r w:rsidRPr="003D2D63">
        <w:rPr>
          <w:i/>
          <w:iCs w:val="0"/>
        </w:rPr>
        <w:t>that money</w:t>
      </w:r>
      <w:r>
        <w:t xml:space="preserve"> would be a good idea</w:t>
      </w:r>
    </w:p>
    <w:p w14:paraId="249C5C0F" w14:textId="77777777" w:rsidR="00D046C3" w:rsidRPr="00A164A5" w:rsidRDefault="00D046C3" w:rsidP="00D046C3">
      <w:r w:rsidRPr="00A164A5">
        <w:rPr>
          <w:rStyle w:val="Style13ptBold"/>
        </w:rPr>
        <w:t>Russonello 7/3</w:t>
      </w:r>
      <w:r>
        <w:t xml:space="preserve"> – journalist who covers electoral politics for the New York Times (Giovanni Russonello, The New York Times, “Have Americans Warmed to Calls to ‘Defund the Police’?”, 7/3/20, https://www.nytimes.com/2020/07/03/us/politics/polling-defund-the-police.html/micahw)</w:t>
      </w:r>
    </w:p>
    <w:p w14:paraId="1D845F14" w14:textId="77777777" w:rsidR="00D046C3" w:rsidRDefault="00D046C3" w:rsidP="00D046C3">
      <w:r w:rsidRPr="003D2D63">
        <w:rPr>
          <w:u w:val="single"/>
        </w:rPr>
        <w:t xml:space="preserve">When it comes to public opinion, </w:t>
      </w:r>
      <w:r w:rsidRPr="003D2D63">
        <w:rPr>
          <w:b/>
          <w:bCs/>
          <w:u w:val="single"/>
        </w:rPr>
        <w:t>wording matters</w:t>
      </w:r>
      <w:r>
        <w:t>.</w:t>
      </w:r>
    </w:p>
    <w:p w14:paraId="7A403B82" w14:textId="77777777" w:rsidR="00D046C3" w:rsidRDefault="00D046C3" w:rsidP="00D046C3">
      <w:r>
        <w:t xml:space="preserve">People of varying racial backgrounds tend to express a positive view of their local law enforcement agencies, according to many polls. And </w:t>
      </w:r>
      <w:r w:rsidRPr="003D2D63">
        <w:rPr>
          <w:u w:val="single"/>
        </w:rPr>
        <w:t xml:space="preserve">Americans usually </w:t>
      </w:r>
      <w:r w:rsidRPr="003D2D63">
        <w:rPr>
          <w:b/>
          <w:bCs/>
          <w:u w:val="single"/>
        </w:rPr>
        <w:t>balk</w:t>
      </w:r>
      <w:r w:rsidRPr="003D2D63">
        <w:rPr>
          <w:u w:val="single"/>
        </w:rPr>
        <w:t xml:space="preserve"> at proposals to cut basic funding from the police</w:t>
      </w:r>
      <w:r>
        <w:t xml:space="preserve">. In an Associated Press/NORC </w:t>
      </w:r>
      <w:r w:rsidRPr="003D2D63">
        <w:rPr>
          <w:u w:val="single"/>
        </w:rPr>
        <w:t>poll</w:t>
      </w:r>
      <w:r>
        <w:t xml:space="preserve"> last month, </w:t>
      </w:r>
      <w:r w:rsidRPr="003D2D63">
        <w:rPr>
          <w:u w:val="single"/>
        </w:rPr>
        <w:t>when asked simply whether they supported reducing funding for police departments</w:t>
      </w:r>
      <w:r>
        <w:t xml:space="preserve">, just </w:t>
      </w:r>
      <w:r w:rsidRPr="003D2D63">
        <w:rPr>
          <w:u w:val="single"/>
        </w:rPr>
        <w:t>25 percent of Americans said yes, 53 percent said no, and 21 percent said neither</w:t>
      </w:r>
      <w:r>
        <w:t>, suggesting they hadn’t made their minds up yet.</w:t>
      </w:r>
    </w:p>
    <w:p w14:paraId="0D37E1BE" w14:textId="77777777" w:rsidR="00D046C3" w:rsidRDefault="00D046C3" w:rsidP="00D046C3">
      <w:r w:rsidRPr="003D2D63">
        <w:t>A Fox News</w:t>
      </w:r>
      <w:r w:rsidRPr="003D2D63">
        <w:rPr>
          <w:u w:val="single"/>
        </w:rPr>
        <w:t xml:space="preserve"> poll taken around the same time asked the question a little differently</w:t>
      </w:r>
      <w:r>
        <w:t xml:space="preserve">: </w:t>
      </w:r>
      <w:r w:rsidRPr="003D2D63">
        <w:rPr>
          <w:u w:val="single"/>
        </w:rPr>
        <w:t>Would people support taking money away from police departments and putting it toward “mental health, housing, and other social services?”</w:t>
      </w:r>
      <w:r>
        <w:t xml:space="preserve"> </w:t>
      </w:r>
      <w:r w:rsidRPr="003D2D63">
        <w:rPr>
          <w:b/>
          <w:bCs/>
          <w:u w:val="single"/>
        </w:rPr>
        <w:t>In that case</w:t>
      </w:r>
      <w:r w:rsidRPr="003D2D63">
        <w:rPr>
          <w:u w:val="single"/>
        </w:rPr>
        <w:t>, 41 percent of voters expressed support, while 46 percent opposed it</w:t>
      </w:r>
      <w:r>
        <w:t xml:space="preserve">. Significantly, even though “neither” wasn’t an option, </w:t>
      </w:r>
      <w:r w:rsidRPr="003D2D63">
        <w:rPr>
          <w:u w:val="single"/>
        </w:rPr>
        <w:t>12 percent of respondents refused to say either way</w:t>
      </w:r>
      <w:r>
        <w:t>.</w:t>
      </w:r>
    </w:p>
    <w:p w14:paraId="33DBDEB6" w14:textId="77777777" w:rsidR="00D046C3" w:rsidRDefault="00D046C3" w:rsidP="00D046C3">
      <w:r>
        <w:t xml:space="preserve">With such a large share of the country still figuring out where it stands on the issue, </w:t>
      </w:r>
      <w:r w:rsidRPr="003D2D63">
        <w:rPr>
          <w:b/>
          <w:bCs/>
          <w:u w:val="single"/>
        </w:rPr>
        <w:t>there is the potential for either side to seize control of the narrative</w:t>
      </w:r>
      <w:r>
        <w:t xml:space="preserve">. President </w:t>
      </w:r>
      <w:r w:rsidRPr="003D2D63">
        <w:rPr>
          <w:u w:val="single"/>
        </w:rPr>
        <w:t>Trump has demonstrated that he sees an opportunity to win some ground here</w:t>
      </w:r>
      <w:r>
        <w:t xml:space="preserve">, </w:t>
      </w:r>
      <w:r w:rsidRPr="003D2D63">
        <w:rPr>
          <w:u w:val="single"/>
        </w:rPr>
        <w:t>tweeting frequently of his opposition to “defund the police.”</w:t>
      </w:r>
    </w:p>
    <w:p w14:paraId="14FBB7CC" w14:textId="77777777" w:rsidR="00D046C3" w:rsidRDefault="00D046C3" w:rsidP="00D046C3">
      <w:r>
        <w:t>In mid-June, sounding assured that he had the political upper hand, he wrote on Twitter: “Many Democrats want to Defund and Abolish Police Departments. HOW CRAZY!”</w:t>
      </w:r>
    </w:p>
    <w:p w14:paraId="17C6D21F" w14:textId="77777777" w:rsidR="00D046C3" w:rsidRDefault="00D046C3" w:rsidP="00D046C3">
      <w:r>
        <w:t xml:space="preserve">Still, </w:t>
      </w:r>
      <w:r w:rsidRPr="003D2D63">
        <w:rPr>
          <w:u w:val="single"/>
        </w:rPr>
        <w:t xml:space="preserve">as protests have led to legislative results in some cities, </w:t>
      </w:r>
      <w:r w:rsidRPr="003D2D63">
        <w:rPr>
          <w:b/>
          <w:bCs/>
          <w:u w:val="single"/>
        </w:rPr>
        <w:t>they have also helped shift attitudes</w:t>
      </w:r>
      <w:r>
        <w:t xml:space="preserve">. A Siena College poll of New York late last month found </w:t>
      </w:r>
      <w:r w:rsidRPr="003D2D63">
        <w:rPr>
          <w:u w:val="single"/>
        </w:rPr>
        <w:t>that a slim majority of the city’s residents would support a reduction in funding for the police</w:t>
      </w:r>
      <w:r>
        <w:t>. (The question did not mention anything about redirecting funding toward social services.) When asked directly about “defund the police,” New Yorkers were more split: Forty-one percent supportive, 47 percent opposed.</w:t>
      </w:r>
    </w:p>
    <w:p w14:paraId="4177ADE7" w14:textId="65F5F500" w:rsidR="00D046C3" w:rsidRDefault="00D046C3" w:rsidP="00D046C3"/>
    <w:p w14:paraId="46A1B50D" w14:textId="77777777" w:rsidR="00112240" w:rsidRDefault="00112240" w:rsidP="00112240">
      <w:pPr>
        <w:pStyle w:val="Heading3"/>
      </w:pPr>
      <w:r>
        <w:t>Defunding popular – helps Dems</w:t>
      </w:r>
    </w:p>
    <w:p w14:paraId="44AB9CFF" w14:textId="77777777" w:rsidR="00112240" w:rsidRDefault="00112240" w:rsidP="00112240"/>
    <w:p w14:paraId="06B2C459" w14:textId="7067F5E1" w:rsidR="00112240" w:rsidRPr="008E32D4" w:rsidRDefault="00112240" w:rsidP="00112240">
      <w:pPr>
        <w:pStyle w:val="Heading4"/>
      </w:pPr>
      <w:r>
        <w:t xml:space="preserve">Defund </w:t>
      </w:r>
      <w:r>
        <w:rPr>
          <w:u w:val="single"/>
        </w:rPr>
        <w:t>helps Democrats win</w:t>
      </w:r>
      <w:r>
        <w:t xml:space="preserve"> </w:t>
      </w:r>
    </w:p>
    <w:p w14:paraId="1323386A" w14:textId="77777777" w:rsidR="00112240" w:rsidRPr="00287C49" w:rsidRDefault="00112240" w:rsidP="00112240">
      <w:r w:rsidRPr="00D65418">
        <w:rPr>
          <w:rStyle w:val="Style13ptBold"/>
        </w:rPr>
        <w:t>Higgins 20</w:t>
      </w:r>
      <w:r>
        <w:t xml:space="preserve"> (Eoin Higgens, senior editor and staff writer for Common Dreams, a non-profit progressive newsroom, work appeared in the Washington Post, The Intercept, Vice News, and other outlets, “Democrats should embrace the 'defund the police' slogan,” 6-18-20, Business Insider, </w:t>
      </w:r>
      <w:hyperlink r:id="rId26" w:history="1">
        <w:r w:rsidRPr="005A5409">
          <w:rPr>
            <w:rStyle w:val="Hyperlink"/>
          </w:rPr>
          <w:t>https://www.businessinsider.com/democrats-embrace-defund-police-movement-slogan-polls-politics-election-2020-6</w:t>
        </w:r>
      </w:hyperlink>
      <w:r>
        <w:t>, gbn-skb)</w:t>
      </w:r>
    </w:p>
    <w:p w14:paraId="4938092F" w14:textId="77777777" w:rsidR="00112240" w:rsidRPr="008E32D4" w:rsidRDefault="00112240" w:rsidP="00112240">
      <w:pPr>
        <w:rPr>
          <w:u w:val="single"/>
        </w:rPr>
      </w:pPr>
      <w:r w:rsidRPr="00D65418">
        <w:rPr>
          <w:rStyle w:val="StyleUnderline"/>
        </w:rPr>
        <w:t>Democrats should embrace the defund police movement, if only for political expediency. But don't tell them that.</w:t>
      </w:r>
    </w:p>
    <w:p w14:paraId="05C51F47" w14:textId="77777777" w:rsidR="00112240" w:rsidRDefault="00112240" w:rsidP="00112240">
      <w:r>
        <w:t>Democratic party leaders and liberal pundits are worried that Republicans could make an election issue out of the current nationwide protests against police brutality by tying presumptive nominee Joe Biden to the defund demand.  So these leaders and pundits are doing their best to walk away from the "defund the police" slogan while still vaguely embracing what they interpret as the ideals of the movement.</w:t>
      </w:r>
    </w:p>
    <w:p w14:paraId="764D9A0A" w14:textId="77777777" w:rsidR="00112240" w:rsidRPr="008E32D4" w:rsidRDefault="00112240" w:rsidP="00112240">
      <w:pPr>
        <w:rPr>
          <w:u w:val="single"/>
        </w:rPr>
      </w:pPr>
      <w:r w:rsidRPr="00D65418">
        <w:rPr>
          <w:rStyle w:val="StyleUnderline"/>
        </w:rPr>
        <w:t xml:space="preserve">Trying to disavow the slogan while trying to win over the movements' supporters is a mistake. Hedging on a central plank of a demonstration movement with broad support around the country in an election year is a pointless rejection of a political moment sparked by unprecedented unrest around the country due to the coronavirus pandemic and ongoing police brutality. </w:t>
      </w:r>
    </w:p>
    <w:p w14:paraId="1A1B7B21" w14:textId="77777777" w:rsidR="00112240" w:rsidRDefault="00112240" w:rsidP="00112240">
      <w:r>
        <w:t xml:space="preserve">The nationwide protest movement was sparked by the killing of George Floyd, a Black man, by Minneapolis police officer Derek Chauvin while three other officers watched. The brutality of the act — nearly nine minutes of Chauvin kneeling on Floyd's neck and back all caught on camera — combined with months of watching as injustices piled up in the COVID-19 era produced the perfect set of conditions for the country to erupt in a justice movement for the ages. </w:t>
      </w:r>
    </w:p>
    <w:p w14:paraId="2B4F6074" w14:textId="77777777" w:rsidR="00112240" w:rsidRDefault="00112240" w:rsidP="00112240">
      <w:r>
        <w:t xml:space="preserve">Black feminist scholars like Angela Davis have explained that defunding the police comes with reinvestment into communities for a better social and economic future for over-policed communities. "It's about shifting public funds to new services and new institutions," she told Democracy Now! Friday. </w:t>
      </w:r>
    </w:p>
    <w:p w14:paraId="1F341636" w14:textId="77777777" w:rsidR="00112240" w:rsidRDefault="00112240" w:rsidP="00112240">
      <w:r>
        <w:t xml:space="preserve">Democratic leaders don't seem to want to hear the moral case for cutting police budgets despite nearly daily videos of police officers beating and abusing Americans around the country. So let me suggest another reason that they should support the </w:t>
      </w:r>
      <w:r w:rsidRPr="00D65418">
        <w:rPr>
          <w:rStyle w:val="StyleUnderline"/>
        </w:rPr>
        <w:t xml:space="preserve">defund movement that will get through to them: it's smart politics. </w:t>
      </w:r>
    </w:p>
    <w:p w14:paraId="2C44E7D1" w14:textId="77777777" w:rsidR="00112240" w:rsidRDefault="00112240" w:rsidP="00112240">
      <w:r>
        <w:t xml:space="preserve">Despite </w:t>
      </w:r>
      <w:r w:rsidRPr="00D65418">
        <w:rPr>
          <w:rStyle w:val="StyleUnderline"/>
        </w:rPr>
        <w:t>growing support for the idea of defunding the police</w:t>
      </w:r>
      <w:r>
        <w:t>, leading Democrats still refuse to meet the moment. Rep. James Clybrun summed up the party establishment's resistance Wednesday to MSNBC's Craig Melvin arguing that the "sloganeering" around "Defund the police" was hijacking the movement—a statement completely out of touch with the demands of the people on the ground.</w:t>
      </w:r>
    </w:p>
    <w:p w14:paraId="6A7DFA5D" w14:textId="77777777" w:rsidR="00112240" w:rsidRDefault="00112240" w:rsidP="00112240">
      <w:r>
        <w:t>"So yes to reallocating resources and reform," said Clybrun. "No to defunding the police." Inspiring stuff.</w:t>
      </w:r>
    </w:p>
    <w:p w14:paraId="7DFABFE3" w14:textId="77777777" w:rsidR="00112240" w:rsidRDefault="00112240" w:rsidP="00112240">
      <w:r>
        <w:t>The argument put forward by Democratic leadership goes like this: Americans remain attached to ideas of law and order and the goodness of police and therefore attacking the institution is a political loser.</w:t>
      </w:r>
    </w:p>
    <w:p w14:paraId="17A05C35" w14:textId="77777777" w:rsidR="00112240" w:rsidRPr="008E32D4" w:rsidRDefault="00112240" w:rsidP="00112240">
      <w:pPr>
        <w:rPr>
          <w:u w:val="single"/>
        </w:rPr>
      </w:pPr>
      <w:r>
        <w:t xml:space="preserve">The </w:t>
      </w:r>
      <w:r w:rsidRPr="00D65418">
        <w:rPr>
          <w:rStyle w:val="StyleUnderline"/>
        </w:rPr>
        <w:t>movement has been described as a "lifeline" for President Donald Trump's fading reelection chances</w:t>
      </w:r>
      <w:r>
        <w:t xml:space="preserve">, with pundits claiming that the </w:t>
      </w:r>
      <w:r w:rsidRPr="00D65418">
        <w:rPr>
          <w:rStyle w:val="StyleUnderline"/>
        </w:rPr>
        <w:t xml:space="preserve">movement will help the GOP in the fall as a public skeptical at best of "defunding the police" will turn on the protesters and in favor of a more authoritarian approach to law enforcement. </w:t>
      </w:r>
    </w:p>
    <w:p w14:paraId="7DFE10BA" w14:textId="77777777" w:rsidR="00112240" w:rsidRDefault="00112240" w:rsidP="00112240">
      <w:r>
        <w:t xml:space="preserve">That </w:t>
      </w:r>
      <w:r w:rsidRPr="00D65418">
        <w:rPr>
          <w:rStyle w:val="StyleUnderline"/>
        </w:rPr>
        <w:t>logic is leading liberals to push moderate reform efforts instead and for Biden himself to come out and say he will not support defunding.</w:t>
      </w:r>
      <w:r>
        <w:t xml:space="preserve"> The former vice president told CBS News anchor Norah O'Donnell that he opposed defunding police departments, instead saying he supported a meaningless standard of "conditioning federal aid to police based on whether or not they meet certain basic standards of decency and honorableness" and a more concrete $300 million spike in federal funding for departments around the country.</w:t>
      </w:r>
    </w:p>
    <w:p w14:paraId="16D4A79C" w14:textId="77777777" w:rsidR="00112240" w:rsidRPr="008E32D4" w:rsidRDefault="00112240" w:rsidP="00112240">
      <w:pPr>
        <w:rPr>
          <w:u w:val="single"/>
        </w:rPr>
      </w:pPr>
      <w:r w:rsidRPr="00D65418">
        <w:rPr>
          <w:rStyle w:val="StyleUnderline"/>
        </w:rPr>
        <w:t>But the party's interpretation of the beliefs of the country's voters appears to fly in the face of the changing mood of the public.</w:t>
      </w:r>
    </w:p>
    <w:p w14:paraId="772EBED8" w14:textId="77777777" w:rsidR="00112240" w:rsidRDefault="00112240" w:rsidP="00112240">
      <w:r w:rsidRPr="00D65418">
        <w:rPr>
          <w:rStyle w:val="StyleUnderline"/>
        </w:rPr>
        <w:t>Defunding the police is gaining favor among Americans.</w:t>
      </w:r>
      <w:r>
        <w:t xml:space="preserve"> Two YouGov/Yahoo news polls taken a week-and-a-half apart show the </w:t>
      </w:r>
      <w:r w:rsidRPr="00D65418">
        <w:rPr>
          <w:rStyle w:val="StyleUnderline"/>
        </w:rPr>
        <w:t>idea jumping in support from 16% to 24% of respondents</w:t>
      </w:r>
      <w:r>
        <w:t>. The rapid shift comes as the public has learned more about the idea of using bloated police budgets for initiatives that help the community</w:t>
      </w:r>
    </w:p>
    <w:p w14:paraId="575C66FE" w14:textId="77777777" w:rsidR="00112240" w:rsidRDefault="00112240" w:rsidP="00112240">
      <w:r>
        <w:t>The polling support for the defund movement also depends on how the question is asked. A YouGov/HuffPost poll found only 27% of Americans supported defunding the police when asked about the slogan directly, but that 44% of respondents backed budgeting less money to police departments with 41% opposed.</w:t>
      </w:r>
    </w:p>
    <w:p w14:paraId="0EE8084D" w14:textId="77777777" w:rsidR="00112240" w:rsidRDefault="00112240" w:rsidP="00112240">
      <w:r>
        <w:t>The movement has broad support around the country and 78% of respondents in a recent Monmouth University poll reported they at least partially understand the anger and support the protesters. The Monmouth poll is one of three released last week that found that a majority of respondents, including majorities or near majorities of whites, believe racial bias plays a role in how police treat people. This is unprecedented.</w:t>
      </w:r>
    </w:p>
    <w:p w14:paraId="76932645" w14:textId="77777777" w:rsidR="00112240" w:rsidRDefault="00112240" w:rsidP="00112240">
      <w:r>
        <w:t xml:space="preserve">This </w:t>
      </w:r>
      <w:r w:rsidRPr="00D65418">
        <w:rPr>
          <w:rStyle w:val="StyleUnderline"/>
        </w:rPr>
        <w:t>shift in public opinion is even reflected in GOP politicians</w:t>
      </w:r>
      <w:r>
        <w:t xml:space="preserve"> with more of a legacy instinct than party loyalty like former Wisconsin Gov. Scott Walker and Utah Sen. Mitt Romney calling for reforming the police and saying "Black Lives Matter" in marches against police brutality, respectively. And conservative strategist Frank Luntz is predicting the end of a hard and fast alliance between the police and Republicans. </w:t>
      </w:r>
    </w:p>
    <w:p w14:paraId="06301D08" w14:textId="77777777" w:rsidR="00112240" w:rsidRDefault="00112240" w:rsidP="00112240">
      <w:r>
        <w:t>Slogans work</w:t>
      </w:r>
    </w:p>
    <w:p w14:paraId="7ED66809" w14:textId="77777777" w:rsidR="00112240" w:rsidRPr="008E32D4" w:rsidRDefault="00112240" w:rsidP="00112240">
      <w:pPr>
        <w:rPr>
          <w:u w:val="single"/>
        </w:rPr>
      </w:pPr>
      <w:r>
        <w:t>Further, "</w:t>
      </w:r>
      <w:r w:rsidRPr="00D65418">
        <w:rPr>
          <w:rStyle w:val="StyleUnderline"/>
        </w:rPr>
        <w:t>defund the police" is exactly the kind of simple and effective sloganeering Democrats for some reason abhor</w:t>
      </w:r>
      <w:r>
        <w:t xml:space="preserve">. Much like Black Lives Matter, the </w:t>
      </w:r>
      <w:r w:rsidRPr="00D65418">
        <w:rPr>
          <w:rStyle w:val="StyleUnderline"/>
        </w:rPr>
        <w:t xml:space="preserve">meaning is clear in the wording. In this case, defunding the police means just that —cutting police budgets. </w:t>
      </w:r>
    </w:p>
    <w:p w14:paraId="026220F4" w14:textId="77777777" w:rsidR="00112240" w:rsidRDefault="00112240" w:rsidP="00112240">
      <w:r>
        <w:t>As criminal justice advocate Josie Duffy Rice noted on Twitter, the disconnect between the simple reality of the policy and what people want it to mean is stark.</w:t>
      </w:r>
    </w:p>
    <w:p w14:paraId="0996D18A" w14:textId="77777777" w:rsidR="00112240" w:rsidRDefault="00112240" w:rsidP="00112240">
      <w:r>
        <w:t>"I am really amazed by how many people in my mentions are calmly explaining to me that defunding the police doesn't mean defunding the police," tweeted Rice. "Au contraire."</w:t>
      </w:r>
    </w:p>
    <w:p w14:paraId="79F144A4" w14:textId="77777777" w:rsidR="00112240" w:rsidRPr="008E32D4" w:rsidRDefault="00112240" w:rsidP="00112240">
      <w:pPr>
        <w:rPr>
          <w:u w:val="single"/>
        </w:rPr>
      </w:pPr>
      <w:r>
        <w:t xml:space="preserve">Democratic strategists and wonks have nonetheless tried to find different ways to explain what they believe the policy is, from "New Blue" to "Reboot the Police" to "Reimagine America and her Possibilities." </w:t>
      </w:r>
      <w:r w:rsidRPr="00D65418">
        <w:rPr>
          <w:rStyle w:val="StyleUnderline"/>
        </w:rPr>
        <w:t xml:space="preserve">The constant shifting has led many skeptics to note, correctly, that the efforts to undo the slogan are born of a frustration with progressive policies and a reticence to endorse the effort itself while attempting to stay in the good graces of what is becoming a global movement. </w:t>
      </w:r>
    </w:p>
    <w:p w14:paraId="37E3508A" w14:textId="77777777" w:rsidR="00112240" w:rsidRDefault="00112240" w:rsidP="00112240">
      <w:r>
        <w:t>Funnily enough, Democrats would only have to look to their political opponents to see the power of effective and short political slogans. As detestable as the messages may be, "Make American Great Again," "Lock Her Up," and "Build the Wall" are easily digestible and understandable statements of ideology and policy priorities that are hard to misunderstand.</w:t>
      </w:r>
    </w:p>
    <w:p w14:paraId="26958A56" w14:textId="77777777" w:rsidR="00112240" w:rsidRDefault="00112240" w:rsidP="00112240">
      <w:r>
        <w:t xml:space="preserve">By contrast, "Restore The Soul of America," "We are America, second to none," and "Our best days still lie ahead" are only recognizable as Biden 2020 slogans because I just told you they are. </w:t>
      </w:r>
    </w:p>
    <w:p w14:paraId="51E8D4AA" w14:textId="77777777" w:rsidR="00112240" w:rsidRPr="008E32D4" w:rsidRDefault="00112240" w:rsidP="00112240">
      <w:pPr>
        <w:rPr>
          <w:u w:val="single"/>
        </w:rPr>
      </w:pPr>
      <w:r w:rsidRPr="00D65418">
        <w:rPr>
          <w:rStyle w:val="StyleUnderline"/>
        </w:rPr>
        <w:t xml:space="preserve">And the most memorable Democratic electoral and policy slogans of recent years are "Medicare for All," "I'm With Her," and "Not Me, Us," all three easy to understand and with a clear message. </w:t>
      </w:r>
    </w:p>
    <w:p w14:paraId="6C336C46" w14:textId="77777777" w:rsidR="00112240" w:rsidRDefault="00112240" w:rsidP="00112240">
      <w:r>
        <w:t>The question is if the Democrats will read the room in time or if the party will squander this opportunity to seize a wave of public sentiment united behind change and instead choose stagnation and defeat.</w:t>
      </w:r>
    </w:p>
    <w:p w14:paraId="0BCDB690" w14:textId="77777777" w:rsidR="00112240" w:rsidRPr="00D65418" w:rsidRDefault="00112240" w:rsidP="00112240">
      <w:pPr>
        <w:rPr>
          <w:rStyle w:val="StyleUnderline"/>
        </w:rPr>
      </w:pPr>
      <w:r>
        <w:t xml:space="preserve">The </w:t>
      </w:r>
      <w:r w:rsidRPr="00D65418">
        <w:rPr>
          <w:rStyle w:val="StyleUnderline"/>
        </w:rPr>
        <w:t>party has a real opportunity right now to get behind a policy call to action with a movement behind it</w:t>
      </w:r>
      <w:r>
        <w:t xml:space="preserve">. Will they take the opportunity to embrace a simple, effective message with the righteous energy of a nationwide popular uprising behind it? </w:t>
      </w:r>
      <w:r w:rsidRPr="00D65418">
        <w:rPr>
          <w:rStyle w:val="StyleUnderline"/>
        </w:rPr>
        <w:t>Or will they choose the well-worn path of empty promises?</w:t>
      </w:r>
      <w:r>
        <w:t xml:space="preserve"> </w:t>
      </w:r>
      <w:r w:rsidRPr="00D65418">
        <w:rPr>
          <w:rStyle w:val="StyleUnderline"/>
        </w:rPr>
        <w:t xml:space="preserve">The latter won't work this time — but the former could win them the election. </w:t>
      </w:r>
    </w:p>
    <w:p w14:paraId="6DE172F9" w14:textId="77777777" w:rsidR="00112240" w:rsidRPr="00683D48" w:rsidRDefault="00112240" w:rsidP="00112240"/>
    <w:p w14:paraId="7D04B14A" w14:textId="28F8B6B1" w:rsidR="00112240" w:rsidRDefault="00112240" w:rsidP="00112240">
      <w:pPr>
        <w:pStyle w:val="Heading3"/>
      </w:pPr>
      <w:r>
        <w:t xml:space="preserve">Defunding </w:t>
      </w:r>
      <w:r w:rsidR="0009408E">
        <w:t>unpopular – hurts Dems</w:t>
      </w:r>
    </w:p>
    <w:p w14:paraId="38126762" w14:textId="77777777" w:rsidR="00112240" w:rsidRPr="008E32D4" w:rsidRDefault="00112240" w:rsidP="00112240">
      <w:pPr>
        <w:pStyle w:val="Heading4"/>
      </w:pPr>
      <w:r>
        <w:t xml:space="preserve">Defunding is a </w:t>
      </w:r>
      <w:r>
        <w:rPr>
          <w:u w:val="single"/>
        </w:rPr>
        <w:t>wedge</w:t>
      </w:r>
      <w:r>
        <w:t xml:space="preserve"> issue that Republicans are using strategically to hurt Democrats</w:t>
      </w:r>
    </w:p>
    <w:p w14:paraId="3514EC0D" w14:textId="77777777" w:rsidR="00112240" w:rsidRDefault="00112240" w:rsidP="00112240">
      <w:r w:rsidRPr="00CA3A4E">
        <w:rPr>
          <w:rStyle w:val="Style13ptBold"/>
        </w:rPr>
        <w:t>Western 20</w:t>
      </w:r>
      <w:r>
        <w:t xml:space="preserve"> (Drew Western, professor of Psychology and Psychiatry at Emory University, “Democrats should steer clear of ‘defunding the police’,” 6-22-20, Washington Post, accessed through proquest, gbn-skb)</w:t>
      </w:r>
    </w:p>
    <w:p w14:paraId="7EB07334" w14:textId="77777777" w:rsidR="00112240" w:rsidRPr="008E32D4" w:rsidRDefault="00112240" w:rsidP="00112240">
      <w:pPr>
        <w:rPr>
          <w:u w:val="single"/>
        </w:rPr>
      </w:pPr>
      <w:r>
        <w:t xml:space="preserve">But while commentators across the spectrum, and many Democratic leaders, have spoken with tremendous eloquence about the problems with policing and potential solutions, others have found just the right way to turn off just the wrong voters. A veto-proof majority of the Minneapolis City Council quickly </w:t>
      </w:r>
      <w:r w:rsidRPr="00CA3A4E">
        <w:rPr>
          <w:rStyle w:val="StyleUnderline"/>
        </w:rPr>
        <w:t>embraced the protesters’ demand to “defund the police,” for example. One member said the goal was “dismantling policing as we know it.”</w:t>
      </w:r>
      <w:r>
        <w:t xml:space="preserve"> Rep. Ilhan Omar (D-Minn.) endorsed the resolution, saying the current police structure “should not exist anymore.” The idea is spreading: Los Angeles is discussing steering $150 million away from its police department to mental health programs and other city services. </w:t>
      </w:r>
      <w:r w:rsidRPr="00CA3A4E">
        <w:rPr>
          <w:rStyle w:val="StyleUnderline"/>
        </w:rPr>
        <w:t>Protesters can and should chant what they want, and their demands, like those during the Occupy Wall Street movement, can shine a spotlight on injustices that were previously taken for granted. But the job of transformative political leaders is to turn what are often inchoate ideas not only into policies that make sense but into words that make sense to the broader public.</w:t>
      </w:r>
    </w:p>
    <w:p w14:paraId="524092D7" w14:textId="77777777" w:rsidR="00112240" w:rsidRDefault="00112240" w:rsidP="00112240">
      <w:r>
        <w:t>And “</w:t>
      </w:r>
      <w:r w:rsidRPr="00CA3A4E">
        <w:rPr>
          <w:rStyle w:val="StyleUnderline"/>
        </w:rPr>
        <w:t>defunding the police” does not make sense to the broader public. Just 1 in 3 Americans supports “defunding the police</w:t>
      </w:r>
      <w:r>
        <w:t xml:space="preserve">,” according to an ABC News-Ipsos poll. That number </w:t>
      </w:r>
      <w:r w:rsidRPr="00CA3A4E">
        <w:rPr>
          <w:rStyle w:val="StyleUnderline"/>
        </w:rPr>
        <w:t>rises to 39 percent only when the question specifies that any reduction in funding go toward mental health programs, housing or other social programs</w:t>
      </w:r>
      <w:r>
        <w:t>. (If you have to explain a slogan, it isn’t conveying what you mean.)</w:t>
      </w:r>
    </w:p>
    <w:p w14:paraId="124E332D" w14:textId="77777777" w:rsidR="00112240" w:rsidRPr="008E32D4" w:rsidRDefault="00112240" w:rsidP="00112240">
      <w:pPr>
        <w:rPr>
          <w:u w:val="single"/>
        </w:rPr>
      </w:pPr>
      <w:r w:rsidRPr="00CA3A4E">
        <w:rPr>
          <w:rStyle w:val="StyleUnderline"/>
        </w:rPr>
        <w:t>Trump and Republicans wasted no time branding the movement to defund police departments as “consuming” the Democratic Party. They will no doubt turn this into a central campaign meme in swing states that neighbor Minnesota, such as Michigan and Wisconsin, which gave Trump his narrow electoral college victory in 2016 and are crucial to defeating him in 2020.</w:t>
      </w:r>
    </w:p>
    <w:p w14:paraId="5D0DFC7E" w14:textId="77777777" w:rsidR="00112240" w:rsidRPr="008E32D4" w:rsidRDefault="00112240" w:rsidP="00112240">
      <w:pPr>
        <w:rPr>
          <w:u w:val="single"/>
        </w:rPr>
      </w:pPr>
      <w:r w:rsidRPr="00CA3A4E">
        <w:rPr>
          <w:rStyle w:val="StyleUnderline"/>
        </w:rPr>
        <w:t>Democrats’ tendency to embrace self-defeating rhetoric is not new. If the goal is to win elections, beat Trump and address social problems such as bias and racism, Democratic leaders and political commentators need to address what might be called systemic linguistic egocentrism — the tendency to use words without considering their meaning to people outside an in-group. You don’t want to use unfamiliar terms in unfamiliar ways. Still less do you want to use off-putting language to describe policies that people might find appealing, if framed differently.</w:t>
      </w:r>
    </w:p>
    <w:p w14:paraId="7C9C61FC" w14:textId="77777777" w:rsidR="00112240" w:rsidRDefault="00112240" w:rsidP="00112240">
      <w:r>
        <w:t>One reason for police violence? Too many men with badges.</w:t>
      </w:r>
    </w:p>
    <w:p w14:paraId="1667F630" w14:textId="77777777" w:rsidR="00112240" w:rsidRDefault="00112240" w:rsidP="00112240">
      <w:r>
        <w:t>When Democrats aren’t adopting the language of the opposition — for example, “Obamacare,” which Republicans coined as a term of abuse — they often draw their language from academia or the world of activism. I am both an academic and an activist, yet frankly, those are the last places I would look for language that strikes a chord with people. In discussions of climate change, Democrats too often pepper their speeches with arid talk of “CO2 emissions,” which may evoke hazy memories of high school chemistry classes, rather than condemning “pollution” or speaking of, say, “billions of tons of black soot pouring into the atmosphere.” Rather than the bland term “campaign finance reform,” why not talk about what we really mean (which I can say with certainty polls much better, having tested it): fair elections?</w:t>
      </w:r>
    </w:p>
    <w:p w14:paraId="2D5C49CF" w14:textId="77777777" w:rsidR="00112240" w:rsidRPr="008E32D4" w:rsidRDefault="00112240" w:rsidP="00112240">
      <w:pPr>
        <w:rPr>
          <w:u w:val="single"/>
        </w:rPr>
      </w:pPr>
      <w:r>
        <w:t xml:space="preserve">Under Trump, the GOP often has to scramble to find words to justify the daily products of Trump’s random neural firings. But over the past several decades, </w:t>
      </w:r>
      <w:r w:rsidRPr="00CA3A4E">
        <w:rPr>
          <w:rStyle w:val="StyleUnderline"/>
        </w:rPr>
        <w:t>Republicans have been more disciplined about the words they use, following the dictum of conservative wordsmith Frank Luntz: “It’s not what you say, it’s what people hear.”</w:t>
      </w:r>
    </w:p>
    <w:p w14:paraId="488850C8" w14:textId="77777777" w:rsidR="00112240" w:rsidRDefault="00112240" w:rsidP="00112240">
      <w:r w:rsidRPr="00CA3A4E">
        <w:rPr>
          <w:rStyle w:val="StyleUnderline"/>
        </w:rPr>
        <w:t>Think “Government is the problem, not the solution</w:t>
      </w:r>
      <w:r>
        <w:t>,” “They want to take away your guns,” or even “Make American Great Again.” Think “pro-life,” “partial-birth abortion” and “illegal aliens.” Think of how the GOP rebranded an estate tax that applied only to the super-rich as an ominous “death tax.” Through sheer repetition, Trump was successful in convincing 92 percent of Republicans that media outlets are purveyors of “fake news.”</w:t>
      </w:r>
    </w:p>
    <w:p w14:paraId="308FE68B" w14:textId="77777777" w:rsidR="00112240" w:rsidRDefault="00112240" w:rsidP="00112240">
      <w:r>
        <w:t xml:space="preserve">In politics, the </w:t>
      </w:r>
      <w:r w:rsidRPr="00CA3A4E">
        <w:rPr>
          <w:rStyle w:val="StyleUnderline"/>
        </w:rPr>
        <w:t>wedge can be mightier than the sword</w:t>
      </w:r>
      <w:r>
        <w:t xml:space="preserve">, and the Minneapolis City Council — and </w:t>
      </w:r>
      <w:r w:rsidRPr="00CA3A4E">
        <w:rPr>
          <w:rStyle w:val="StyleUnderline"/>
        </w:rPr>
        <w:t>pundits who have taken up the “defund the police” cause — just gave Republicans (and Russian bots) the perfect wedge to drive between Democrats.</w:t>
      </w:r>
      <w:r>
        <w:t xml:space="preserve"> Already, 59 percent of registered voters either believe Joe Biden, the presumptive Democratic presidential nominee, supports defunding the police or aren’t sure, according to a HuffPost-YouGov poll. Biden was forced to issue a carefully worded statement denying his support for ending police departments, while trying not to contribute to the “unexciting centrist” narrative that turns off young voters and the party’s left wing.</w:t>
      </w:r>
    </w:p>
    <w:p w14:paraId="1B8C2CD4" w14:textId="77777777" w:rsidR="00112240" w:rsidRDefault="00112240" w:rsidP="00112240">
      <w:r>
        <w:t xml:space="preserve">Many </w:t>
      </w:r>
      <w:r w:rsidRPr="00CA3A4E">
        <w:rPr>
          <w:rStyle w:val="StyleUnderline"/>
        </w:rPr>
        <w:t>proposed overhauls for police departments are highly popular</w:t>
      </w:r>
      <w:r>
        <w:t>, and Trump’s approval ratings have plummeted as he has dog-whistled Dixie with his law-and-order talking points. Three-fourths of registered voters now support a federal registry for complaints against officers, for example, to prevent them from shifting from one jurisdiction to another, according to the HuffPost-YouGov poll. Similar proportions think only prosecutors who do not work closely with local police on other matters should prosecute police killings.</w:t>
      </w:r>
    </w:p>
    <w:p w14:paraId="6BA07BAF" w14:textId="77777777" w:rsidR="00112240" w:rsidRDefault="00112240" w:rsidP="00112240">
      <w:pPr>
        <w:rPr>
          <w:u w:val="single"/>
        </w:rPr>
      </w:pPr>
      <w:r w:rsidRPr="00CA3A4E">
        <w:rPr>
          <w:rStyle w:val="StyleUnderline"/>
        </w:rPr>
        <w:t>Yet this election is anything but a foregone conclusion, and Democrats should be choosing their words strategically. Relieving the police of the burden of dealing with mental health issues for which they have neither the time nor the training might turn out to be popular among officers and the communities they serve. But promoting those changes under the banner of “defunding the police” is not the way to accomplish that goal.</w:t>
      </w:r>
    </w:p>
    <w:p w14:paraId="06B5CB09" w14:textId="77777777" w:rsidR="00112240" w:rsidRDefault="00112240" w:rsidP="00112240"/>
    <w:p w14:paraId="073ABF76" w14:textId="77777777" w:rsidR="00112240" w:rsidRDefault="00112240" w:rsidP="00112240">
      <w:pPr>
        <w:pStyle w:val="Heading3"/>
      </w:pPr>
      <w:r>
        <w:t>Defunding alienates suburban voters</w:t>
      </w:r>
    </w:p>
    <w:p w14:paraId="73CFC544" w14:textId="77777777" w:rsidR="00112240" w:rsidRPr="00683D48" w:rsidRDefault="00112240" w:rsidP="00112240">
      <w:pPr>
        <w:pStyle w:val="Heading4"/>
      </w:pPr>
      <w:r>
        <w:t xml:space="preserve">Defunding unpopular with </w:t>
      </w:r>
      <w:r>
        <w:rPr>
          <w:u w:val="single"/>
        </w:rPr>
        <w:t>suburban white voters</w:t>
      </w:r>
      <w:r>
        <w:t xml:space="preserve"> who are key to the election</w:t>
      </w:r>
    </w:p>
    <w:p w14:paraId="04CFB2C6" w14:textId="77777777" w:rsidR="00112240" w:rsidRDefault="00112240" w:rsidP="00112240">
      <w:r w:rsidRPr="00867E2A">
        <w:rPr>
          <w:rStyle w:val="Style13ptBold"/>
        </w:rPr>
        <w:t>Schoen 20</w:t>
      </w:r>
      <w:r>
        <w:t xml:space="preserve"> (political analyst, serves on represent.us, nonpartisan anti-corruption organization, B.A. Harvard College, Magna Cum Laude, J.D., Harvard Law School, Ph.D., Oxford University, advisor to president Bush, “Defunding police will lead to Republican victory this year,” 6-7-20, The Hill, </w:t>
      </w:r>
      <w:hyperlink r:id="rId27" w:history="1">
        <w:r w:rsidRPr="005A5409">
          <w:rPr>
            <w:rStyle w:val="Hyperlink"/>
          </w:rPr>
          <w:t>https://thehill.com/opinion/campaign/501511-defund-the-police-and-republicans-will-win</w:t>
        </w:r>
      </w:hyperlink>
      <w:r>
        <w:t>, gbn-skb)</w:t>
      </w:r>
    </w:p>
    <w:p w14:paraId="2F0A0D27" w14:textId="77777777" w:rsidR="00112240" w:rsidRPr="00287C49" w:rsidRDefault="00112240" w:rsidP="00112240"/>
    <w:p w14:paraId="2FA765FD" w14:textId="77777777" w:rsidR="00112240" w:rsidRPr="008E32D4" w:rsidRDefault="00112240" w:rsidP="00112240">
      <w:pPr>
        <w:rPr>
          <w:u w:val="single"/>
        </w:rPr>
      </w:pPr>
      <w:r>
        <w:t xml:space="preserve">In the wake of the death of George Floyd, protests have swept the nation, calling for overdue systemic reforms in law enforcement mechanisms. It is clear that immediate action must be taken to reform the police, given that inaction in the last half century has allowed racist and brutal measures to stand. However, the </w:t>
      </w:r>
      <w:r w:rsidRPr="00867E2A">
        <w:rPr>
          <w:rStyle w:val="StyleUnderline"/>
        </w:rPr>
        <w:t>idea from Democrats to defund or abolish the police entirely is dangerous from any political and practical perspective.</w:t>
      </w:r>
    </w:p>
    <w:p w14:paraId="44006610" w14:textId="77777777" w:rsidR="00112240" w:rsidRPr="008E32D4" w:rsidRDefault="00112240" w:rsidP="00112240">
      <w:pPr>
        <w:rPr>
          <w:u w:val="single"/>
        </w:rPr>
      </w:pPr>
      <w:r>
        <w:t xml:space="preserve">If Democrats persist with this rhetoric about disbanding law enforcement in the midst of the pandemic and the protests, which have at times been violent or involved looting, then they </w:t>
      </w:r>
      <w:r w:rsidRPr="00867E2A">
        <w:rPr>
          <w:rStyle w:val="StyleUnderline"/>
        </w:rPr>
        <w:t>will be playing right into the hands of President Trump and will increase his chances to win the election this year. Ultimately, calling to reduce the police will simply make people feel unsafe, insecure, and in my view less likely to vote for Democrats.</w:t>
      </w:r>
    </w:p>
    <w:p w14:paraId="5E5854C5" w14:textId="77777777" w:rsidR="00112240" w:rsidRPr="008E32D4" w:rsidRDefault="00112240" w:rsidP="00112240">
      <w:pPr>
        <w:rPr>
          <w:u w:val="single"/>
        </w:rPr>
      </w:pPr>
      <w:r>
        <w:t xml:space="preserve">But some Democrats in Congress embrace this idea, including Alexandria Ocasio Cortez and Ilhan Omar, who lambasted the police departments in New York and Minneapolis. While his latest leadership failures have forced moderate Republicans and a vast number of independents to move away from Trump, and potentially toward the Democrats, </w:t>
      </w:r>
      <w:r w:rsidRPr="00867E2A">
        <w:rPr>
          <w:rStyle w:val="StyleUnderline"/>
        </w:rPr>
        <w:t>there is little support for defunding the police. This signals that if Democrats continue calling for this action, it could hurt them badly at the polls this November.</w:t>
      </w:r>
    </w:p>
    <w:p w14:paraId="7DB8E50D" w14:textId="77777777" w:rsidR="00112240" w:rsidRDefault="00112240" w:rsidP="00112240">
      <w:r>
        <w:t xml:space="preserve">Indeed, most Americans do not really want to cut funding for the police. A recent poll on race and justice found </w:t>
      </w:r>
      <w:r w:rsidRPr="00867E2A">
        <w:rPr>
          <w:rStyle w:val="StyleUnderline"/>
        </w:rPr>
        <w:t>less than a fifth of Americans favor a reduction of police departments and more than half of them are opposed</w:t>
      </w:r>
      <w:r>
        <w:t>. However, a strong majority of Americans support police reform measures to reduce deadly force encounters, including training for police on how to lower conflict and avoid using force, outfitting officers with body cameras, and using an early warning system to identify any problem officers.</w:t>
      </w:r>
    </w:p>
    <w:p w14:paraId="39381B9C" w14:textId="77777777" w:rsidR="00112240" w:rsidRPr="008E32D4" w:rsidRDefault="00112240" w:rsidP="00112240">
      <w:pPr>
        <w:rPr>
          <w:u w:val="single"/>
        </w:rPr>
      </w:pPr>
      <w:r>
        <w:t xml:space="preserve">This is why </w:t>
      </w:r>
      <w:r w:rsidRPr="00867E2A">
        <w:rPr>
          <w:rStyle w:val="StyleUnderline"/>
        </w:rPr>
        <w:t>Democrats should not advocate for defunding the police. They have to instead push for programs at the state and local levels to produce better trained police, focusing on the tactics to lower conflict and holding police accountable for any misconduct. Beyond police reform, Democrats need a principled and specific policy agenda to address and tackle all the social and economic problems that are causing this civil unrest, including health care reform, educational initiatives, and vocational training.</w:t>
      </w:r>
    </w:p>
    <w:p w14:paraId="3887FB20" w14:textId="77777777" w:rsidR="00112240" w:rsidRDefault="00112240" w:rsidP="00112240">
      <w:r>
        <w:t xml:space="preserve">To be sure, </w:t>
      </w:r>
      <w:r w:rsidRPr="00867E2A">
        <w:rPr>
          <w:rStyle w:val="StyleUnderline"/>
        </w:rPr>
        <w:t>this moment is a turning point for Democrats. The party must shift away from rhetoric about protests, regardless of however justifiable such rhetoric is, and away from the idea of reducing law enforcement to attract critical moderate voters. Democrats must also keep from playing into the rhetoric of Trump</w:t>
      </w:r>
      <w:r>
        <w:t>, which showcases that he remains committed to law and order above all, in a way reminiscent of Richard Nixon.</w:t>
      </w:r>
    </w:p>
    <w:p w14:paraId="53B9D117" w14:textId="77777777" w:rsidR="00112240" w:rsidRDefault="00112240" w:rsidP="00112240">
      <w:r>
        <w:t>Similar to the present era, the period leading to the 1968 election was a time of great civil unrest. There were riots across the country following the assassination of Martin Luther King, while the Democratic National Convention in Chicago turned into a place for protests against the war, which were led by left wing activist groups. Some will recall that it had culminated in a televised riot with police clashing with protesters.</w:t>
      </w:r>
    </w:p>
    <w:p w14:paraId="1A9750B9" w14:textId="77777777" w:rsidR="00112240" w:rsidRDefault="00112240" w:rsidP="00112240">
      <w:r>
        <w:t>After this historic civil unrest, Democrats took a more liberal foreign policy perspective while focusing mainly on social and racial justice issues at the expense of economic issues. Their opposition to law and order and strong ideological lurch to the left enabled Nixon to use his southern strategy to appeal to the silent majority and win in 1968 and once more in 1972.</w:t>
      </w:r>
    </w:p>
    <w:p w14:paraId="3A009C3A" w14:textId="77777777" w:rsidR="00112240" w:rsidRPr="00867E2A" w:rsidRDefault="00112240" w:rsidP="00112240">
      <w:pPr>
        <w:rPr>
          <w:rStyle w:val="StyleUnderline"/>
        </w:rPr>
      </w:pPr>
      <w:r>
        <w:t xml:space="preserve">There are those who say this is a different era, as voters are more diverse and more sympathetic to the issues of racial justice and income equality. Some also note the lead that Joe Biden has in the polls. I would tell them that </w:t>
      </w:r>
      <w:r w:rsidRPr="00867E2A">
        <w:rPr>
          <w:rStyle w:val="StyleUnderline"/>
        </w:rPr>
        <w:t>for suburban white moderates, a key bloc for both parties in 2020, a threat of Democrats moving too far left along with policy initiatives such as defunding the police could certainly make this a much closer election between Biden and Trump than it might seem to be at this moment.</w:t>
      </w:r>
    </w:p>
    <w:p w14:paraId="447640CD" w14:textId="77777777" w:rsidR="00112240" w:rsidRPr="00683D48" w:rsidRDefault="00112240" w:rsidP="00112240"/>
    <w:p w14:paraId="07A0C940" w14:textId="16BD8F29" w:rsidR="00112240" w:rsidRDefault="0009408E" w:rsidP="0009408E">
      <w:pPr>
        <w:pStyle w:val="Heading3"/>
      </w:pPr>
      <w:r>
        <w:t>AT: McConnell link</w:t>
      </w:r>
    </w:p>
    <w:p w14:paraId="0129E4C6" w14:textId="4378E295" w:rsidR="0009408E" w:rsidRDefault="0009408E" w:rsidP="0009408E"/>
    <w:p w14:paraId="0F9957C8" w14:textId="097528F6" w:rsidR="0009408E" w:rsidRDefault="0009408E" w:rsidP="0009408E">
      <w:pPr>
        <w:pStyle w:val="Heading4"/>
      </w:pPr>
      <w:r>
        <w:t>McConnell would only allow a vote if he thought that Democrats would get blamed</w:t>
      </w:r>
    </w:p>
    <w:p w14:paraId="6EB11C83" w14:textId="16A91A70" w:rsidR="0009408E" w:rsidRDefault="0009408E" w:rsidP="0009408E">
      <w:r>
        <w:t xml:space="preserve">Shawn </w:t>
      </w:r>
      <w:r w:rsidRPr="0009408E">
        <w:rPr>
          <w:rStyle w:val="Style13ptBold"/>
        </w:rPr>
        <w:t>Zeller, 20</w:t>
      </w:r>
      <w:r>
        <w:t xml:space="preserve"> – staff, Roll Call “There’s danger in Democrats’ gamble on policing” Roll Call, 6/15, </w:t>
      </w:r>
      <w:hyperlink r:id="rId28" w:history="1">
        <w:r w:rsidRPr="00755F3D">
          <w:rPr>
            <w:rStyle w:val="Hyperlink"/>
          </w:rPr>
          <w:t>https://www.rollcall.com/2020/06/15/theres-danger-in-democrats-gamble-on-policing/</w:t>
        </w:r>
      </w:hyperlink>
      <w:r>
        <w:t xml:space="preserve"> //DH</w:t>
      </w:r>
    </w:p>
    <w:p w14:paraId="1BC0B156" w14:textId="77777777" w:rsidR="0009408E" w:rsidRDefault="0009408E" w:rsidP="0009408E"/>
    <w:p w14:paraId="7D1F9446" w14:textId="55FAF71C" w:rsidR="0009408E" w:rsidRPr="0009408E" w:rsidRDefault="0009408E" w:rsidP="0009408E">
      <w:r w:rsidRPr="0009408E">
        <w:t>Republicans have begun to develop a fallback plan if there is no deal to be had on policing. They are preparing to seize on the call of progressive activists to “defund the police.”</w:t>
      </w:r>
    </w:p>
    <w:p w14:paraId="5CBFB729" w14:textId="17E6E309" w:rsidR="0009408E" w:rsidRDefault="0009408E" w:rsidP="0009408E">
      <w:r>
        <w:t xml:space="preserve">What the slogan means depends on the person endorsing it. Some of the activists say they want to abolish the police entirely, others that they want to reduce police department budgets and direct more money to community building, mental health care and drug abuse treatment. </w:t>
      </w:r>
    </w:p>
    <w:p w14:paraId="5ADACB2F" w14:textId="0FA09F66" w:rsidR="0009408E" w:rsidRDefault="0009408E" w:rsidP="0009408E">
      <w:r>
        <w:t>Polls show little support for the idea. Still, local Democrats have begun to endorse the call, with Minneapolis city councilors saying they would disband their force, while Bill de Blasio and Eric Garcetti — the mayors of New York City and Los Angeles, respectively — pledged to reduce their police budgets.</w:t>
      </w:r>
    </w:p>
    <w:p w14:paraId="4FE6D7AF" w14:textId="65ED26EB" w:rsidR="0009408E" w:rsidRPr="0009408E" w:rsidRDefault="0009408E" w:rsidP="0009408E">
      <w:r>
        <w:t>On June 8, Trump campaign spokesman Tim Murtaugh hosted a briefing for reporters to deride Democratic presidential candidate Joe Biden for failing to reject the progressives’ cause. (Biden rejected it later that day.)</w:t>
      </w:r>
    </w:p>
    <w:p w14:paraId="38E99667" w14:textId="305B8E8F" w:rsidR="0009408E" w:rsidRPr="0009408E" w:rsidRDefault="0009408E" w:rsidP="0009408E">
      <w:r>
        <w:t xml:space="preserve">In the Senate, </w:t>
      </w:r>
      <w:r w:rsidRPr="0009408E">
        <w:rPr>
          <w:rStyle w:val="StyleUnderline"/>
        </w:rPr>
        <w:t>McConnell indicated Republicans would seek to tie Democrats to the slogan</w:t>
      </w:r>
      <w:r>
        <w:t xml:space="preserve">. “The vast majority of people in law enforcement across our country are not evil, are not racist, do not wake every morning looking for violence,” he said, </w:t>
      </w:r>
      <w:r w:rsidRPr="0009408E">
        <w:rPr>
          <w:rStyle w:val="StyleUnderline"/>
        </w:rPr>
        <w:t>calling the proposal to defund police “outlandish</w:t>
      </w:r>
      <w:r>
        <w:t>.”</w:t>
      </w:r>
    </w:p>
    <w:p w14:paraId="27C4DEBD" w14:textId="77777777" w:rsidR="00112240" w:rsidRDefault="00112240" w:rsidP="00D046C3"/>
    <w:sectPr w:rsidR="00112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B09A9"/>
    <w:rsid w:val="000139A3"/>
    <w:rsid w:val="0006696A"/>
    <w:rsid w:val="00073DB1"/>
    <w:rsid w:val="000808CF"/>
    <w:rsid w:val="0009408E"/>
    <w:rsid w:val="000C74BA"/>
    <w:rsid w:val="00100833"/>
    <w:rsid w:val="00104529"/>
    <w:rsid w:val="00105942"/>
    <w:rsid w:val="00107396"/>
    <w:rsid w:val="00112240"/>
    <w:rsid w:val="00144A4C"/>
    <w:rsid w:val="00176AB0"/>
    <w:rsid w:val="00177B7D"/>
    <w:rsid w:val="0018322D"/>
    <w:rsid w:val="001B5776"/>
    <w:rsid w:val="001E527A"/>
    <w:rsid w:val="001F78CE"/>
    <w:rsid w:val="00251FC7"/>
    <w:rsid w:val="002855A7"/>
    <w:rsid w:val="002B146A"/>
    <w:rsid w:val="002B5E17"/>
    <w:rsid w:val="002B7521"/>
    <w:rsid w:val="002B7C30"/>
    <w:rsid w:val="002D1B07"/>
    <w:rsid w:val="002D5168"/>
    <w:rsid w:val="00301056"/>
    <w:rsid w:val="00315690"/>
    <w:rsid w:val="00316B75"/>
    <w:rsid w:val="00325646"/>
    <w:rsid w:val="00331CCA"/>
    <w:rsid w:val="003460F2"/>
    <w:rsid w:val="0038158C"/>
    <w:rsid w:val="003902BA"/>
    <w:rsid w:val="003A09E2"/>
    <w:rsid w:val="003C107E"/>
    <w:rsid w:val="00407037"/>
    <w:rsid w:val="004605D6"/>
    <w:rsid w:val="004C60E8"/>
    <w:rsid w:val="004E28C9"/>
    <w:rsid w:val="004E3579"/>
    <w:rsid w:val="004E5915"/>
    <w:rsid w:val="004E728B"/>
    <w:rsid w:val="004E7A15"/>
    <w:rsid w:val="004F34CD"/>
    <w:rsid w:val="004F39E0"/>
    <w:rsid w:val="00534D59"/>
    <w:rsid w:val="00537BD5"/>
    <w:rsid w:val="0057268A"/>
    <w:rsid w:val="00577E5C"/>
    <w:rsid w:val="005861C0"/>
    <w:rsid w:val="0059724B"/>
    <w:rsid w:val="005D2912"/>
    <w:rsid w:val="005F7027"/>
    <w:rsid w:val="006065BD"/>
    <w:rsid w:val="00645FA9"/>
    <w:rsid w:val="00647866"/>
    <w:rsid w:val="00665003"/>
    <w:rsid w:val="006A1FB6"/>
    <w:rsid w:val="006A2AD0"/>
    <w:rsid w:val="006C2375"/>
    <w:rsid w:val="006D4ECC"/>
    <w:rsid w:val="00702207"/>
    <w:rsid w:val="00722258"/>
    <w:rsid w:val="007243E5"/>
    <w:rsid w:val="007660F6"/>
    <w:rsid w:val="00766EA0"/>
    <w:rsid w:val="007A2226"/>
    <w:rsid w:val="007E0872"/>
    <w:rsid w:val="007F5B66"/>
    <w:rsid w:val="00823A1C"/>
    <w:rsid w:val="00845B9D"/>
    <w:rsid w:val="00860984"/>
    <w:rsid w:val="00887228"/>
    <w:rsid w:val="00894EA0"/>
    <w:rsid w:val="008B3ECB"/>
    <w:rsid w:val="008B4E85"/>
    <w:rsid w:val="008C1B2E"/>
    <w:rsid w:val="008C6261"/>
    <w:rsid w:val="0091627E"/>
    <w:rsid w:val="0097032B"/>
    <w:rsid w:val="009D2EAD"/>
    <w:rsid w:val="009D54B2"/>
    <w:rsid w:val="009E1922"/>
    <w:rsid w:val="009F7ED2"/>
    <w:rsid w:val="00A20FF1"/>
    <w:rsid w:val="00A61277"/>
    <w:rsid w:val="00A7778D"/>
    <w:rsid w:val="00A93661"/>
    <w:rsid w:val="00A95652"/>
    <w:rsid w:val="00AC0AB8"/>
    <w:rsid w:val="00AD7B27"/>
    <w:rsid w:val="00AE213E"/>
    <w:rsid w:val="00B33C6D"/>
    <w:rsid w:val="00B4508F"/>
    <w:rsid w:val="00B55AD5"/>
    <w:rsid w:val="00B8057C"/>
    <w:rsid w:val="00BB2C34"/>
    <w:rsid w:val="00BD6238"/>
    <w:rsid w:val="00BF593B"/>
    <w:rsid w:val="00BF773A"/>
    <w:rsid w:val="00BF7E81"/>
    <w:rsid w:val="00C13773"/>
    <w:rsid w:val="00C17CC8"/>
    <w:rsid w:val="00C426CA"/>
    <w:rsid w:val="00C54733"/>
    <w:rsid w:val="00C83417"/>
    <w:rsid w:val="00C9604F"/>
    <w:rsid w:val="00CA19AA"/>
    <w:rsid w:val="00CC5298"/>
    <w:rsid w:val="00CD736E"/>
    <w:rsid w:val="00CD798D"/>
    <w:rsid w:val="00CE161E"/>
    <w:rsid w:val="00CF59A8"/>
    <w:rsid w:val="00D046C3"/>
    <w:rsid w:val="00D325A9"/>
    <w:rsid w:val="00D36A8A"/>
    <w:rsid w:val="00D61409"/>
    <w:rsid w:val="00D6691E"/>
    <w:rsid w:val="00D71170"/>
    <w:rsid w:val="00DA1C92"/>
    <w:rsid w:val="00DA25D4"/>
    <w:rsid w:val="00DA6538"/>
    <w:rsid w:val="00E15E75"/>
    <w:rsid w:val="00E377CA"/>
    <w:rsid w:val="00E5262C"/>
    <w:rsid w:val="00EC7DC4"/>
    <w:rsid w:val="00ED30CF"/>
    <w:rsid w:val="00F176EF"/>
    <w:rsid w:val="00F45E10"/>
    <w:rsid w:val="00F62C59"/>
    <w:rsid w:val="00F6364A"/>
    <w:rsid w:val="00F657AB"/>
    <w:rsid w:val="00F9113A"/>
    <w:rsid w:val="00FB09A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07C2"/>
  <w15:chartTrackingRefBased/>
  <w15:docId w15:val="{DF6F2BC8-8D12-4A94-8817-5C6388A5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D5168"/>
    <w:pPr>
      <w:spacing w:line="240" w:lineRule="auto"/>
    </w:pPr>
    <w:rPr>
      <w:rFonts w:ascii="Calibri" w:hAnsi="Calibri" w:cs="Calibri"/>
    </w:rPr>
  </w:style>
  <w:style w:type="paragraph" w:styleId="Heading1">
    <w:name w:val="heading 1"/>
    <w:aliases w:val="Pocket"/>
    <w:basedOn w:val="Normal"/>
    <w:next w:val="Normal"/>
    <w:link w:val="Heading1Char"/>
    <w:qFormat/>
    <w:rsid w:val="002D51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516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516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5,tags,T"/>
    <w:basedOn w:val="Normal"/>
    <w:next w:val="Normal"/>
    <w:link w:val="Heading4Char"/>
    <w:uiPriority w:val="3"/>
    <w:unhideWhenUsed/>
    <w:qFormat/>
    <w:rsid w:val="002D516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D51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5168"/>
  </w:style>
  <w:style w:type="character" w:customStyle="1" w:styleId="Heading1Char">
    <w:name w:val="Heading 1 Char"/>
    <w:aliases w:val="Pocket Char"/>
    <w:basedOn w:val="DefaultParagraphFont"/>
    <w:link w:val="Heading1"/>
    <w:rsid w:val="002D51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516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D516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2D516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2D516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2D516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2D5168"/>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link w:val="Card"/>
    <w:uiPriority w:val="99"/>
    <w:unhideWhenUsed/>
    <w:rsid w:val="002D5168"/>
    <w:rPr>
      <w:color w:val="auto"/>
      <w:u w:val="none"/>
    </w:rPr>
  </w:style>
  <w:style w:type="character" w:styleId="FollowedHyperlink">
    <w:name w:val="FollowedHyperlink"/>
    <w:basedOn w:val="DefaultParagraphFont"/>
    <w:uiPriority w:val="99"/>
    <w:semiHidden/>
    <w:unhideWhenUsed/>
    <w:rsid w:val="002D5168"/>
    <w:rPr>
      <w:color w:val="auto"/>
      <w:u w:val="none"/>
    </w:rPr>
  </w:style>
  <w:style w:type="character" w:styleId="UnresolvedMention">
    <w:name w:val="Unresolved Mention"/>
    <w:basedOn w:val="DefaultParagraphFont"/>
    <w:uiPriority w:val="99"/>
    <w:semiHidden/>
    <w:unhideWhenUsed/>
    <w:rsid w:val="004E5915"/>
    <w:rPr>
      <w:color w:val="605E5C"/>
      <w:shd w:val="clear" w:color="auto" w:fill="E1DFDD"/>
    </w:rPr>
  </w:style>
  <w:style w:type="paragraph" w:customStyle="1" w:styleId="Card">
    <w:name w:val="Card"/>
    <w:aliases w:val="Debate Text,No Spacing11,No Spacing31,No Spacing22,No Spacing111,No Spacing3,No Spacing2,Read stuff"/>
    <w:basedOn w:val="Heading1"/>
    <w:link w:val="Hyperlink"/>
    <w:autoRedefine/>
    <w:uiPriority w:val="99"/>
    <w:qFormat/>
    <w:rsid w:val="00A6127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331CCA"/>
    <w:pPr>
      <w:ind w:left="720"/>
      <w:jc w:val="both"/>
    </w:pPr>
    <w:rPr>
      <w:b/>
      <w:iCs/>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D046C3"/>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inonline-org.proxy.lib.umich.edu/HOL/Page?collection=journals&amp;handle=hein.journals/scid25&amp;id=419&amp;men_tab=srchresults/micahw" TargetMode="External"/><Relationship Id="rId13" Type="http://schemas.openxmlformats.org/officeDocument/2006/relationships/hyperlink" Target="https://www.jacobinmag.com/2015/11/obama-chicago-black-lives-matter-police-brutality/" TargetMode="External"/><Relationship Id="rId18" Type="http://schemas.openxmlformats.org/officeDocument/2006/relationships/hyperlink" Target="http://archives.democrats.rules.house.gov/CRS_Rpt/RL33635.pdf" TargetMode="External"/><Relationship Id="rId26" Type="http://schemas.openxmlformats.org/officeDocument/2006/relationships/hyperlink" Target="https://www.businessinsider.com/democrats-embrace-defund-police-movement-slogan-polls-politics-election-2020-6" TargetMode="External"/><Relationship Id="rId3" Type="http://schemas.openxmlformats.org/officeDocument/2006/relationships/styles" Target="styles.xml"/><Relationship Id="rId21" Type="http://schemas.openxmlformats.org/officeDocument/2006/relationships/hyperlink" Target="https://www.politico.com/news/2020/04/24/trump-border-wall-spending-204606" TargetMode="External"/><Relationship Id="rId7" Type="http://schemas.openxmlformats.org/officeDocument/2006/relationships/hyperlink" Target="https://digitalcommons.law.seattleu.edu/cgi/viewcontent.cgi?article=1726&amp;context=faculty/micahw" TargetMode="External"/><Relationship Id="rId12" Type="http://schemas.openxmlformats.org/officeDocument/2006/relationships/hyperlink" Target="https://www.jacobinmag.com/2015/11/obama-chicago-black-lives-matter-police-brutality/" TargetMode="External"/><Relationship Id="rId17" Type="http://schemas.openxmlformats.org/officeDocument/2006/relationships/hyperlink" Target="https://journals-sagepub-com.proxy.lib.umich.edu/doi/pdf/10.1177/1461355718774581/micahw" TargetMode="External"/><Relationship Id="rId25" Type="http://schemas.openxmlformats.org/officeDocument/2006/relationships/hyperlink" Target="https://www.democracynow.org/2020/7/3/angela_davis_on_abolition_calls_to" TargetMode="External"/><Relationship Id="rId2" Type="http://schemas.openxmlformats.org/officeDocument/2006/relationships/numbering" Target="numbering.xml"/><Relationship Id="rId16" Type="http://schemas.openxmlformats.org/officeDocument/2006/relationships/hyperlink" Target="%20https://www.theguardian.com/commentisfree/2020/may/31/the-answer-to-police-violence-is-not-reform-its-defunding-heres-why//veronica" TargetMode="External"/><Relationship Id="rId20" Type="http://schemas.openxmlformats.org/officeDocument/2006/relationships/hyperlink" Target="https://www.washingtonexaminer.com/opinion/op-eds/the-1974-law-that-makes-this-impeachment-especially-dubiou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ewsweek.com/defunding-police-could-increase-policing-if-cuts-are-too-modest-opinion-1514519" TargetMode="External"/><Relationship Id="rId11" Type="http://schemas.openxmlformats.org/officeDocument/2006/relationships/hyperlink" Target="file:///C:\Users\VV\Dropbox\hentai\g%20-%20research%20groups\veronica\%20https:\theappeal.org\community-policing-is-not-the-answer\veronica" TargetMode="External"/><Relationship Id="rId24" Type="http://schemas.openxmlformats.org/officeDocument/2006/relationships/hyperlink" Target="https://www.nytimes.com/2020/07/03/us/politics/polling-defund-the-police.html" TargetMode="External"/><Relationship Id="rId5" Type="http://schemas.openxmlformats.org/officeDocument/2006/relationships/webSettings" Target="webSettings.xml"/><Relationship Id="rId15" Type="http://schemas.openxmlformats.org/officeDocument/2006/relationships/hyperlink" Target="file:///C:\Users\VV\Dropbox\hentai\g%20-%20research%20groups\veronica\%20https:\theappeal.org\countering-the-nypds-neighborhood-policing-scam-65d1dc5b8650\veronica" TargetMode="External"/><Relationship Id="rId23" Type="http://schemas.openxmlformats.org/officeDocument/2006/relationships/hyperlink" Target="https://www.europeaninterest.eu/article/defund-police-great-slogan/" TargetMode="External"/><Relationship Id="rId28" Type="http://schemas.openxmlformats.org/officeDocument/2006/relationships/hyperlink" Target="https://www.rollcall.com/2020/06/15/theres-danger-in-democrats-gamble-on-policing/" TargetMode="External"/><Relationship Id="rId10" Type="http://schemas.openxmlformats.org/officeDocument/2006/relationships/hyperlink" Target="file:///C:\Users\VV\Dropbox\hentai\g%20-%20research%20groups\veronica\%20https:\theappeal.org\community-policing-is-not-the-answer\veronica" TargetMode="External"/><Relationship Id="rId19" Type="http://schemas.openxmlformats.org/officeDocument/2006/relationships/hyperlink" Target="https://www.fas.org/sgp/crs/misc/98-721.pdf" TargetMode="External"/><Relationship Id="rId4" Type="http://schemas.openxmlformats.org/officeDocument/2006/relationships/settings" Target="settings.xml"/><Relationship Id="rId9" Type="http://schemas.openxmlformats.org/officeDocument/2006/relationships/hyperlink" Target="https://heinonline-org.proxy.lib.umich.edu/HOL/Page?collection=journals&amp;handle=hein.journals/scid25&amp;id=419&amp;men_tab=srchresults/micahw" TargetMode="External"/><Relationship Id="rId14" Type="http://schemas.openxmlformats.org/officeDocument/2006/relationships/hyperlink" Target="%20https://www.theguardian.com/commentisfree/2020/may/31/the-answer-to-police-violence-is-not-reform-its-defunding-heres-why//veronica" TargetMode="External"/><Relationship Id="rId22" Type="http://schemas.openxmlformats.org/officeDocument/2006/relationships/hyperlink" Target="https://www.nytimes.com./2020/06/16/opinion/police-qualified-immunity.html/micahw" TargetMode="External"/><Relationship Id="rId27" Type="http://schemas.openxmlformats.org/officeDocument/2006/relationships/hyperlink" Target="https://thehill.com/opinion/campaign/501511-defund-the-police-and-republicans-will-win"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FFA97-C1B5-41E4-864D-303C01A67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26383</Words>
  <Characters>150386</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3</cp:revision>
  <dcterms:created xsi:type="dcterms:W3CDTF">2020-07-09T15:58:00Z</dcterms:created>
  <dcterms:modified xsi:type="dcterms:W3CDTF">2020-07-09T15:59:00Z</dcterms:modified>
</cp:coreProperties>
</file>