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41DB" w:rsidRDefault="00D441DB" w:rsidP="00D441DB">
      <w:pPr>
        <w:pStyle w:val="Heading1"/>
      </w:pPr>
      <w:r>
        <w:t>Police Union Backlash DA</w:t>
      </w:r>
    </w:p>
    <w:p w:rsidR="007358D8" w:rsidRPr="009875B9" w:rsidRDefault="007358D8" w:rsidP="007358D8"/>
    <w:p w:rsidR="007358D8" w:rsidRPr="009875B9" w:rsidRDefault="007358D8" w:rsidP="007358D8">
      <w:pPr>
        <w:jc w:val="center"/>
      </w:pPr>
      <w:r w:rsidRPr="009875B9">
        <w:rPr>
          <w:noProof/>
        </w:rPr>
        <w:drawing>
          <wp:inline distT="0" distB="0" distL="0" distR="0" wp14:anchorId="7A251F5D" wp14:editId="7D31280B">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rsidR="007358D8" w:rsidRPr="007358D8" w:rsidRDefault="007358D8" w:rsidP="007358D8">
      <w:bookmarkStart w:id="0" w:name="_GoBack"/>
      <w:bookmarkEnd w:id="0"/>
    </w:p>
    <w:p w:rsidR="00217CFF" w:rsidRDefault="00217CFF" w:rsidP="00217CFF">
      <w:pPr>
        <w:pStyle w:val="Heading3"/>
      </w:pPr>
      <w:r>
        <w:lastRenderedPageBreak/>
        <w:t>Shell</w:t>
      </w:r>
    </w:p>
    <w:p w:rsidR="00B366C6" w:rsidRDefault="00B366C6" w:rsidP="00B366C6">
      <w:pPr>
        <w:pStyle w:val="Heading4"/>
      </w:pPr>
      <w:r>
        <w:t>Police Unions remain welcome in labor</w:t>
      </w:r>
    </w:p>
    <w:p w:rsidR="00B366C6" w:rsidRDefault="00B366C6" w:rsidP="00B366C6">
      <w:r w:rsidRPr="00A817C5">
        <w:t xml:space="preserve">Dave </w:t>
      </w:r>
      <w:r w:rsidRPr="00A817C5">
        <w:rPr>
          <w:rStyle w:val="Style13ptBold"/>
        </w:rPr>
        <w:t>Jamieson, 6-6</w:t>
      </w:r>
      <w:r w:rsidRPr="00A817C5">
        <w:t>-2020, Labor Reporter, HuffPost</w:t>
      </w:r>
      <w:r>
        <w:t xml:space="preserve"> </w:t>
      </w:r>
      <w:r w:rsidRPr="00A817C5">
        <w:t>https://www.huffpost.com/entry/the-labor-movement-faces-a-reckoning-over-police-unions_n_5eda9958c5b640424ef70cd2, "The Labor Movement Faces A Reckoning Over Police Unions," HuffPost, Acc:6-26-2020 (ermo/sms)</w:t>
      </w:r>
    </w:p>
    <w:p w:rsidR="00B366C6" w:rsidRDefault="00B366C6" w:rsidP="00B366C6">
      <w:r>
        <w:t xml:space="preserve">In the case of </w:t>
      </w:r>
      <w:r w:rsidRPr="00B366C6">
        <w:rPr>
          <w:rStyle w:val="StyleUnderline"/>
          <w:highlight w:val="yellow"/>
        </w:rPr>
        <w:t>the AFL-CIO</w:t>
      </w:r>
      <w:r>
        <w:t xml:space="preserve">, that question hovers over one of its </w:t>
      </w:r>
      <w:r w:rsidRPr="00B366C6">
        <w:rPr>
          <w:rStyle w:val="StyleUnderline"/>
          <w:highlight w:val="yellow"/>
        </w:rPr>
        <w:t>affiliate</w:t>
      </w:r>
      <w:r>
        <w:t xml:space="preserve">s, the </w:t>
      </w:r>
      <w:r w:rsidRPr="00B366C6">
        <w:rPr>
          <w:rStyle w:val="StyleUnderline"/>
          <w:highlight w:val="yellow"/>
        </w:rPr>
        <w:t>International Union of Police Associations</w:t>
      </w:r>
      <w:r>
        <w:t xml:space="preserve">, which </w:t>
      </w:r>
      <w:r w:rsidRPr="00B366C6">
        <w:rPr>
          <w:rStyle w:val="StyleUnderline"/>
          <w:highlight w:val="yellow"/>
        </w:rPr>
        <w:t>represents 100,000 workers</w:t>
      </w:r>
      <w:r>
        <w:t>. The Fraternal Order of Police, which is larger and better known, is not part of the federation. The AFL-CIO includes other unions that represent corrections officers and law enforcement personnel, though they are a minority of those unions’ overall members.</w:t>
      </w:r>
    </w:p>
    <w:p w:rsidR="00B366C6" w:rsidRDefault="00B366C6" w:rsidP="00B366C6">
      <w:r w:rsidRPr="00B366C6">
        <w:rPr>
          <w:rStyle w:val="StyleUnderline"/>
          <w:highlight w:val="yellow"/>
        </w:rPr>
        <w:t xml:space="preserve">There </w:t>
      </w:r>
      <w:r w:rsidRPr="00B366C6">
        <w:rPr>
          <w:rStyle w:val="Emphasis"/>
          <w:highlight w:val="yellow"/>
        </w:rPr>
        <w:t>does not appear</w:t>
      </w:r>
      <w:r w:rsidRPr="00B366C6">
        <w:rPr>
          <w:rStyle w:val="StyleUnderline"/>
          <w:highlight w:val="yellow"/>
        </w:rPr>
        <w:t xml:space="preserve"> to be a broad or coordinated effort within the AFL-CIO to </w:t>
      </w:r>
      <w:r w:rsidRPr="00B366C6">
        <w:rPr>
          <w:rStyle w:val="Emphasis"/>
          <w:highlight w:val="yellow"/>
        </w:rPr>
        <w:t>expel</w:t>
      </w:r>
      <w:r w:rsidRPr="00B366C6">
        <w:rPr>
          <w:rStyle w:val="StyleUnderline"/>
          <w:highlight w:val="yellow"/>
        </w:rPr>
        <w:t xml:space="preserve"> the IUPA</w:t>
      </w:r>
      <w:r w:rsidRPr="00B366C6">
        <w:t>, or to force the union to embrace police reform as a condition of membership</w:t>
      </w:r>
      <w:r>
        <w:t xml:space="preserve">. </w:t>
      </w:r>
      <w:r w:rsidRPr="00B366C6">
        <w:rPr>
          <w:rStyle w:val="StyleUnderline"/>
          <w:highlight w:val="yellow"/>
        </w:rPr>
        <w:t xml:space="preserve">At least </w:t>
      </w:r>
      <w:r w:rsidRPr="00B366C6">
        <w:rPr>
          <w:rStyle w:val="Emphasis"/>
          <w:highlight w:val="yellow"/>
        </w:rPr>
        <w:t>not yet</w:t>
      </w:r>
      <w:r>
        <w:t>.</w:t>
      </w:r>
    </w:p>
    <w:p w:rsidR="00A06A5C" w:rsidRDefault="00A06A5C" w:rsidP="00A06A5C">
      <w:pPr>
        <w:pStyle w:val="Heading4"/>
      </w:pPr>
      <w:r>
        <w:t xml:space="preserve">Plan </w:t>
      </w:r>
      <w:r w:rsidR="000021BA">
        <w:t xml:space="preserve">implementation </w:t>
      </w:r>
      <w:r>
        <w:t>shock</w:t>
      </w:r>
      <w:r w:rsidR="00AC5EB0">
        <w:t>s</w:t>
      </w:r>
      <w:r>
        <w:t xml:space="preserve"> </w:t>
      </w:r>
      <w:r w:rsidR="000021BA">
        <w:t xml:space="preserve">police </w:t>
      </w:r>
      <w:r>
        <w:t>union</w:t>
      </w:r>
      <w:r w:rsidR="000021BA">
        <w:t>s</w:t>
      </w:r>
      <w:r>
        <w:t>, risking backlash</w:t>
      </w:r>
    </w:p>
    <w:p w:rsidR="00A06A5C" w:rsidRDefault="00A06A5C" w:rsidP="00A06A5C">
      <w:r w:rsidRPr="00A81233">
        <w:rPr>
          <w:rStyle w:val="Style13ptBold"/>
        </w:rPr>
        <w:t xml:space="preserve">Hoover </w:t>
      </w:r>
      <w:r w:rsidRPr="00A81233">
        <w:t>August 200</w:t>
      </w:r>
      <w:r w:rsidRPr="00A81233">
        <w:rPr>
          <w:rStyle w:val="Style13ptBold"/>
        </w:rPr>
        <w:t>6</w:t>
      </w:r>
      <w:r>
        <w:t xml:space="preserve"> </w:t>
      </w:r>
      <w:r w:rsidRPr="00A81233">
        <w:rPr>
          <w:rStyle w:val="Style13ptBold"/>
        </w:rPr>
        <w:t>SHSU</w:t>
      </w:r>
      <w:r>
        <w:t xml:space="preserve"> MANAGEMENT AND LABOR IN COMMUNITY POLICING: CHARTING A COURSE By Larry T. Hoover, Jerry L. Dowling, and Gene Blair Sam Houston State University and Justex Systems, IncU.S.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A06A5C" w:rsidRDefault="00A06A5C" w:rsidP="00A06A5C">
      <w:r>
        <w:t xml:space="preserve">Where community policing was the issue, </w:t>
      </w:r>
      <w:r w:rsidRPr="00A06A5C">
        <w:rPr>
          <w:rStyle w:val="StyleUnderline"/>
          <w:highlight w:val="yellow"/>
        </w:rPr>
        <w:t>most chiefs felt that they had involved labor in</w:t>
      </w:r>
      <w:r>
        <w:t xml:space="preserve"> the strategic and </w:t>
      </w:r>
      <w:r w:rsidRPr="00A06A5C">
        <w:rPr>
          <w:rStyle w:val="StyleUnderline"/>
          <w:highlight w:val="yellow"/>
        </w:rPr>
        <w:t xml:space="preserve">day-to-day </w:t>
      </w:r>
      <w:r w:rsidRPr="000021BA">
        <w:rPr>
          <w:rStyle w:val="Emphasis"/>
          <w:highlight w:val="yellow"/>
        </w:rPr>
        <w:t>implementation</w:t>
      </w:r>
      <w:r>
        <w:t xml:space="preserve"> of this strategy, </w:t>
      </w:r>
      <w:r w:rsidRPr="00A06A5C">
        <w:rPr>
          <w:rStyle w:val="StyleUnderline"/>
          <w:highlight w:val="yellow"/>
        </w:rPr>
        <w:t xml:space="preserve">but only half as many labor leaders believed that they had been </w:t>
      </w:r>
      <w:r w:rsidRPr="000021BA">
        <w:rPr>
          <w:rStyle w:val="Emphasis"/>
          <w:highlight w:val="yellow"/>
        </w:rPr>
        <w:t>sufficiently consulted</w:t>
      </w:r>
      <w:r>
        <w:t xml:space="preserve">. Similarly, the great majority of chiefs believed in near total support for community policing in their agencies, whereas only </w:t>
      </w:r>
      <w:r w:rsidRPr="00A06A5C">
        <w:rPr>
          <w:rStyle w:val="StyleUnderline"/>
          <w:highlight w:val="yellow"/>
        </w:rPr>
        <w:t>35 percent of union presidents agreed</w:t>
      </w:r>
      <w:r>
        <w:t xml:space="preserve"> that </w:t>
      </w:r>
      <w:r w:rsidRPr="00A06A5C">
        <w:rPr>
          <w:rStyle w:val="StyleUnderline"/>
          <w:highlight w:val="yellow"/>
        </w:rPr>
        <w:t>there was</w:t>
      </w:r>
      <w:r>
        <w:t xml:space="preserve"> a </w:t>
      </w:r>
      <w:r w:rsidRPr="00A06A5C">
        <w:rPr>
          <w:rStyle w:val="StyleUnderline"/>
          <w:highlight w:val="yellow"/>
        </w:rPr>
        <w:t>high</w:t>
      </w:r>
      <w:r>
        <w:t xml:space="preserve"> level of </w:t>
      </w:r>
      <w:r w:rsidRPr="00A06A5C">
        <w:rPr>
          <w:rStyle w:val="StyleUnderline"/>
          <w:highlight w:val="yellow"/>
        </w:rPr>
        <w:t>support for community policing in departments</w:t>
      </w:r>
      <w:r>
        <w:t xml:space="preserve"> they represented. Neither chiefs nor union presidents believed that labor and management working together would result in alienating unions from their membership. </w:t>
      </w:r>
      <w:r w:rsidRPr="00A06A5C">
        <w:rPr>
          <w:rStyle w:val="StyleUnderline"/>
          <w:highlight w:val="yellow"/>
        </w:rPr>
        <w:t xml:space="preserve">A more likely threat to productive collaboration is a </w:t>
      </w:r>
      <w:r w:rsidRPr="00A06A5C">
        <w:rPr>
          <w:rStyle w:val="Emphasis"/>
          <w:highlight w:val="yellow"/>
        </w:rPr>
        <w:t>sudden precipitating event</w:t>
      </w:r>
      <w:r>
        <w:t xml:space="preserve">, which was cited by one-third of chiefs and one-half of presidents. </w:t>
      </w:r>
      <w:r w:rsidRPr="00A06A5C">
        <w:rPr>
          <w:rStyle w:val="StyleUnderline"/>
          <w:highlight w:val="yellow"/>
        </w:rPr>
        <w:t>In spite of the potential for acrimony</w:t>
      </w:r>
      <w:r>
        <w:t xml:space="preserve">, a majority of executives on </w:t>
      </w:r>
      <w:r w:rsidRPr="00A06A5C">
        <w:rPr>
          <w:rStyle w:val="StyleUnderline"/>
          <w:highlight w:val="yellow"/>
        </w:rPr>
        <w:t>both sides describe their relationship</w:t>
      </w:r>
      <w:r>
        <w:t xml:space="preserve"> with labor or management </w:t>
      </w:r>
      <w:r w:rsidRPr="00A06A5C">
        <w:rPr>
          <w:rStyle w:val="StyleUnderline"/>
          <w:highlight w:val="yellow"/>
        </w:rPr>
        <w:t>as cooperative</w:t>
      </w:r>
      <w:r>
        <w:t xml:space="preserve"> and friendly. The common characterization of labor and management as perpetually hostile and uncommunicative toward each other was not borne out by this study</w:t>
      </w:r>
    </w:p>
    <w:p w:rsidR="00AC5EB0" w:rsidRDefault="00AC5EB0" w:rsidP="00AC5EB0">
      <w:pPr>
        <w:pStyle w:val="Heading4"/>
      </w:pPr>
      <w:r>
        <w:t>Defending against the plan increases internal division in labor</w:t>
      </w:r>
    </w:p>
    <w:p w:rsidR="00AC5EB0" w:rsidRDefault="00AC5EB0" w:rsidP="00AC5EB0">
      <w:r w:rsidRPr="00AD1AFF">
        <w:t xml:space="preserve">Kim </w:t>
      </w:r>
      <w:r w:rsidRPr="00AD1AFF">
        <w:rPr>
          <w:rStyle w:val="Style13ptBold"/>
        </w:rPr>
        <w:t>Kelly, 5-29</w:t>
      </w:r>
      <w:r w:rsidRPr="00AD1AFF">
        <w:t xml:space="preserve">-2020, </w:t>
      </w:r>
      <w:r w:rsidRPr="00EF2424">
        <w:t xml:space="preserve">writer and </w:t>
      </w:r>
      <w:r>
        <w:t xml:space="preserve">organizer based in Philadelphia </w:t>
      </w:r>
      <w:r w:rsidRPr="00AD1AFF">
        <w:t>https://newrepublic.com/article/157918/no-cop-unions, "No More Cop Unions ," New Republic, Acc:6-26-2020 (ermo/sms)</w:t>
      </w:r>
    </w:p>
    <w:p w:rsidR="00AC5EB0" w:rsidRDefault="00AC5EB0" w:rsidP="00AC5EB0">
      <w:r w:rsidRPr="00AD1AFF">
        <w:t xml:space="preserve"> “</w:t>
      </w:r>
      <w:r w:rsidRPr="000021BA">
        <w:rPr>
          <w:rStyle w:val="StyleUnderline"/>
          <w:highlight w:val="yellow"/>
        </w:rPr>
        <w:t xml:space="preserve">Legally, unions are </w:t>
      </w:r>
      <w:r w:rsidRPr="000021BA">
        <w:rPr>
          <w:rStyle w:val="Emphasis"/>
          <w:highlight w:val="yellow"/>
        </w:rPr>
        <w:t>responsible</w:t>
      </w:r>
      <w:r w:rsidRPr="000021BA">
        <w:rPr>
          <w:rStyle w:val="StyleUnderline"/>
          <w:highlight w:val="yellow"/>
        </w:rPr>
        <w:t xml:space="preserve"> for representing their members</w:t>
      </w:r>
      <w:r w:rsidRPr="00AD1AFF">
        <w:t>,” Booker Hodges, a former Minnestota police officer who now works as an assistant commissioner for the state’s Department of Public Safety, wrote in a 2018 blog post on Police One. “</w:t>
      </w:r>
      <w:r w:rsidRPr="000021BA">
        <w:rPr>
          <w:rStyle w:val="StyleUnderline"/>
          <w:highlight w:val="yellow"/>
        </w:rPr>
        <w:t xml:space="preserve">The public seems to support this premise when it concerns other labor unions, but </w:t>
      </w:r>
      <w:r w:rsidRPr="00AC5EB0">
        <w:rPr>
          <w:rStyle w:val="Emphasis"/>
          <w:highlight w:val="yellow"/>
        </w:rPr>
        <w:t>not</w:t>
      </w:r>
      <w:r w:rsidRPr="00AD1AFF">
        <w:t xml:space="preserve"> those who represent </w:t>
      </w:r>
      <w:r w:rsidRPr="000021BA">
        <w:rPr>
          <w:rStyle w:val="StyleUnderline"/>
          <w:highlight w:val="yellow"/>
        </w:rPr>
        <w:t>police</w:t>
      </w:r>
      <w:r w:rsidRPr="00AD1AFF">
        <w:t xml:space="preserve"> officers. </w:t>
      </w:r>
      <w:r w:rsidRPr="000021BA">
        <w:rPr>
          <w:rStyle w:val="StyleUnderline"/>
          <w:highlight w:val="yellow"/>
        </w:rPr>
        <w:t xml:space="preserve">Even members of </w:t>
      </w:r>
      <w:r w:rsidRPr="000021BA">
        <w:rPr>
          <w:rStyle w:val="Emphasis"/>
          <w:highlight w:val="yellow"/>
        </w:rPr>
        <w:t>other</w:t>
      </w:r>
      <w:r w:rsidRPr="000021BA">
        <w:rPr>
          <w:rStyle w:val="StyleUnderline"/>
          <w:highlight w:val="yellow"/>
        </w:rPr>
        <w:t xml:space="preserve"> labor unions</w:t>
      </w:r>
      <w:r w:rsidRPr="00AD1AFF">
        <w:t xml:space="preserve">, </w:t>
      </w:r>
      <w:r w:rsidRPr="00AD1AFF">
        <w:lastRenderedPageBreak/>
        <w:t xml:space="preserve">particularly those who belong to educator unions, </w:t>
      </w:r>
      <w:r w:rsidRPr="000021BA">
        <w:rPr>
          <w:rStyle w:val="StyleUnderline"/>
          <w:highlight w:val="yellow"/>
        </w:rPr>
        <w:t xml:space="preserve">don’t seem to support this premise when it comes to police </w:t>
      </w:r>
      <w:r w:rsidRPr="00AC5EB0">
        <w:rPr>
          <w:rStyle w:val="StyleUnderline"/>
          <w:highlight w:val="yellow"/>
        </w:rPr>
        <w:t>unions. Many</w:t>
      </w:r>
      <w:r w:rsidRPr="00AD1AFF">
        <w:t xml:space="preserve"> of them have taken to the streets to protest against police officers, </w:t>
      </w:r>
      <w:r w:rsidRPr="00AC5EB0">
        <w:rPr>
          <w:rStyle w:val="StyleUnderline"/>
          <w:highlight w:val="yellow"/>
        </w:rPr>
        <w:t>criticize</w:t>
      </w:r>
      <w:r w:rsidRPr="00AD1AFF">
        <w:t xml:space="preserve">d </w:t>
      </w:r>
      <w:r w:rsidRPr="00AC5EB0">
        <w:rPr>
          <w:rStyle w:val="StyleUnderline"/>
          <w:highlight w:val="yellow"/>
        </w:rPr>
        <w:t>police unions for defending their members and called for an end of binding arbitration for police</w:t>
      </w:r>
      <w:r w:rsidRPr="00AD1AFF">
        <w:t xml:space="preserve"> officers.”</w:t>
      </w:r>
    </w:p>
    <w:p w:rsidR="00217CFF" w:rsidRDefault="00AC5EB0" w:rsidP="00217CFF">
      <w:pPr>
        <w:pStyle w:val="Heading4"/>
      </w:pPr>
      <w:r>
        <w:t>Those tensions</w:t>
      </w:r>
      <w:r w:rsidR="00217CFF">
        <w:t xml:space="preserve"> wreck labor solidarity</w:t>
      </w:r>
    </w:p>
    <w:p w:rsidR="00217CFF" w:rsidRDefault="00217CFF" w:rsidP="00217CFF">
      <w:r w:rsidRPr="00A817C5">
        <w:t xml:space="preserve">Dave </w:t>
      </w:r>
      <w:r w:rsidRPr="00A817C5">
        <w:rPr>
          <w:rStyle w:val="Style13ptBold"/>
        </w:rPr>
        <w:t>Jamieson, 6-6</w:t>
      </w:r>
      <w:r w:rsidRPr="00A817C5">
        <w:t>-2020, Labor Reporter, HuffPost</w:t>
      </w:r>
      <w:r>
        <w:t xml:space="preserve"> </w:t>
      </w:r>
      <w:r w:rsidRPr="00A817C5">
        <w:t>https://www.huffpost.com/entry/the-labor-movement-faces-a-reckoning-over-police-unions_n_5eda9958c5b640424ef70cd2, "The Labor Movement Faces A Reckoning Over Police Unions," HuffPost, Acc:6-26-2020 (ermo/sms)</w:t>
      </w:r>
    </w:p>
    <w:p w:rsidR="00217CFF" w:rsidRDefault="00217CFF" w:rsidP="00217CFF">
      <w:r w:rsidRPr="000021BA">
        <w:rPr>
          <w:rStyle w:val="StyleUnderline"/>
          <w:highlight w:val="yellow"/>
        </w:rPr>
        <w:t xml:space="preserve">A </w:t>
      </w:r>
      <w:r w:rsidRPr="000021BA">
        <w:rPr>
          <w:rStyle w:val="Emphasis"/>
          <w:highlight w:val="yellow"/>
        </w:rPr>
        <w:t>concerted push</w:t>
      </w:r>
      <w:r w:rsidRPr="000021BA">
        <w:rPr>
          <w:rStyle w:val="StyleUnderline"/>
          <w:highlight w:val="yellow"/>
        </w:rPr>
        <w:t xml:space="preserve"> to expel police unions could make for messy and surprising </w:t>
      </w:r>
      <w:r w:rsidRPr="000021BA">
        <w:rPr>
          <w:rStyle w:val="Emphasis"/>
          <w:highlight w:val="yellow"/>
        </w:rPr>
        <w:t>schisms</w:t>
      </w:r>
      <w:r w:rsidRPr="000021BA">
        <w:rPr>
          <w:rStyle w:val="StyleUnderline"/>
          <w:highlight w:val="yellow"/>
        </w:rPr>
        <w:t xml:space="preserve"> within the federation</w:t>
      </w:r>
      <w:r w:rsidRPr="005D6885">
        <w:t>.</w:t>
      </w:r>
    </w:p>
    <w:p w:rsidR="00217CFF" w:rsidRDefault="00217CFF" w:rsidP="00217CFF">
      <w:r>
        <w:t xml:space="preserve">The American Federation of State, County and Municipal Employees carries the torch of the Memphis sanitation strikers, and has one of the country’s most powerful Black labor leaders as its president, Lee Saunders. </w:t>
      </w:r>
      <w:r w:rsidRPr="000021BA">
        <w:rPr>
          <w:rStyle w:val="StyleUnderline"/>
          <w:highlight w:val="yellow"/>
        </w:rPr>
        <w:t>AFSCME also includes</w:t>
      </w:r>
      <w:r>
        <w:t xml:space="preserve"> a fair number of </w:t>
      </w:r>
      <w:r w:rsidRPr="000021BA">
        <w:rPr>
          <w:rStyle w:val="Emphasis"/>
          <w:highlight w:val="yellow"/>
        </w:rPr>
        <w:t>corrections</w:t>
      </w:r>
      <w:r w:rsidRPr="000021BA">
        <w:rPr>
          <w:rStyle w:val="StyleUnderline"/>
          <w:highlight w:val="yellow"/>
        </w:rPr>
        <w:t xml:space="preserve"> officers</w:t>
      </w:r>
      <w:r>
        <w:t xml:space="preserve">. The American Federation of Government Employees is waging a bitter fight with the Trump administration over collective bargaining rights for government workers. </w:t>
      </w:r>
      <w:r w:rsidRPr="000021BA">
        <w:rPr>
          <w:rStyle w:val="StyleUnderline"/>
          <w:highlight w:val="yellow"/>
        </w:rPr>
        <w:t>It also represents</w:t>
      </w:r>
      <w:r>
        <w:t xml:space="preserve"> Trump-supporting </w:t>
      </w:r>
      <w:r w:rsidRPr="000021BA">
        <w:rPr>
          <w:rStyle w:val="StyleUnderline"/>
          <w:highlight w:val="yellow"/>
        </w:rPr>
        <w:t xml:space="preserve">officers </w:t>
      </w:r>
      <w:r w:rsidRPr="000021BA">
        <w:rPr>
          <w:rStyle w:val="Emphasis"/>
          <w:highlight w:val="yellow"/>
        </w:rPr>
        <w:t>within</w:t>
      </w:r>
      <w:r w:rsidRPr="000021BA">
        <w:rPr>
          <w:rStyle w:val="StyleUnderline"/>
          <w:highlight w:val="yellow"/>
        </w:rPr>
        <w:t xml:space="preserve"> Border Patrol and Immigration and Customs Enforcement</w:t>
      </w:r>
      <w:r>
        <w:t>.</w:t>
      </w:r>
    </w:p>
    <w:p w:rsidR="00217CFF" w:rsidRDefault="00217CFF" w:rsidP="00217CFF">
      <w:r w:rsidRPr="000021BA">
        <w:rPr>
          <w:rStyle w:val="StyleUnderline"/>
          <w:highlight w:val="yellow"/>
        </w:rPr>
        <w:t xml:space="preserve">Some in the public sector may be leery of ostracizing </w:t>
      </w:r>
      <w:r w:rsidRPr="000021BA">
        <w:rPr>
          <w:rStyle w:val="Emphasis"/>
          <w:highlight w:val="yellow"/>
        </w:rPr>
        <w:t>any union</w:t>
      </w:r>
      <w:r w:rsidRPr="000021BA">
        <w:rPr>
          <w:rStyle w:val="StyleUnderline"/>
          <w:highlight w:val="yellow"/>
        </w:rPr>
        <w:t xml:space="preserve"> for government workers</w:t>
      </w:r>
      <w:r>
        <w:t xml:space="preserve">, even if they believe police unions need to be reined in. </w:t>
      </w:r>
      <w:r w:rsidRPr="000021BA">
        <w:rPr>
          <w:rStyle w:val="StyleUnderline"/>
          <w:highlight w:val="yellow"/>
        </w:rPr>
        <w:t xml:space="preserve">And the building trades unions tend to be more </w:t>
      </w:r>
      <w:r w:rsidRPr="000021BA">
        <w:rPr>
          <w:rStyle w:val="Emphasis"/>
          <w:highlight w:val="yellow"/>
        </w:rPr>
        <w:t>conservative</w:t>
      </w:r>
      <w:r w:rsidRPr="000021BA">
        <w:rPr>
          <w:rStyle w:val="StyleUnderline"/>
          <w:highlight w:val="yellow"/>
        </w:rPr>
        <w:t xml:space="preserve"> than</w:t>
      </w:r>
      <w:r>
        <w:t xml:space="preserve"> those in the </w:t>
      </w:r>
      <w:r w:rsidRPr="000021BA">
        <w:rPr>
          <w:rStyle w:val="StyleUnderline"/>
          <w:highlight w:val="yellow"/>
        </w:rPr>
        <w:t>service and public sectors</w:t>
      </w:r>
      <w:r>
        <w:t xml:space="preserve">. Although there are exceptions ― notably, the work of the International Union of Painters and Allied Trades in challenging immigration crackdowns ― members in </w:t>
      </w:r>
      <w:r w:rsidRPr="000021BA">
        <w:rPr>
          <w:rStyle w:val="StyleUnderline"/>
          <w:highlight w:val="yellow"/>
        </w:rPr>
        <w:t xml:space="preserve">those unions often </w:t>
      </w:r>
      <w:r w:rsidRPr="000021BA">
        <w:rPr>
          <w:rStyle w:val="Emphasis"/>
          <w:highlight w:val="yellow"/>
        </w:rPr>
        <w:t>bristle</w:t>
      </w:r>
      <w:r>
        <w:t xml:space="preserve"> at the AFL-CIO’s use of time and resources toward progressive causes.</w:t>
      </w:r>
    </w:p>
    <w:p w:rsidR="00D1258B" w:rsidRDefault="00D1258B" w:rsidP="00D1258B">
      <w:pPr>
        <w:pStyle w:val="Heading4"/>
      </w:pPr>
      <w:r>
        <w:t xml:space="preserve">Labor </w:t>
      </w:r>
      <w:r w:rsidR="000021BA">
        <w:t>solidarity is key to manage</w:t>
      </w:r>
      <w:r>
        <w:t xml:space="preserve"> ecological cris</w:t>
      </w:r>
      <w:r w:rsidR="000021BA">
        <w:t>e</w:t>
      </w:r>
      <w:r>
        <w:t>s</w:t>
      </w:r>
    </w:p>
    <w:p w:rsidR="00D1258B" w:rsidRDefault="00D1258B" w:rsidP="00D1258B">
      <w:r>
        <w:t xml:space="preserve">Chris </w:t>
      </w:r>
      <w:r w:rsidRPr="00404CE2">
        <w:rPr>
          <w:rStyle w:val="Style13ptBold"/>
        </w:rPr>
        <w:t>Wright 5-4</w:t>
      </w:r>
      <w:r>
        <w:t xml:space="preserve">-2020 “Revolution in the Twenty-First Century: A Reconsideration of Marxism” </w:t>
      </w:r>
      <w:r w:rsidRPr="00404CE2">
        <w:t xml:space="preserve">, https://www.hamptonthink.org/read/category/Geopolitics, "Geopolitics — Read — Hampton Institute," Hampton Institute, Acc:6-28-2020 (ermo/sms) </w:t>
      </w:r>
    </w:p>
    <w:p w:rsidR="00D1258B" w:rsidRDefault="00D1258B" w:rsidP="00D1258B">
      <w:r>
        <w:t xml:space="preserve">At the same time, </w:t>
      </w:r>
      <w:r w:rsidRPr="00666690">
        <w:rPr>
          <w:rStyle w:val="StyleUnderline"/>
          <w:highlight w:val="yellow"/>
        </w:rPr>
        <w:t>to tackle</w:t>
      </w:r>
      <w:r>
        <w:t xml:space="preserve"> the immense crises of </w:t>
      </w:r>
      <w:r w:rsidRPr="000021BA">
        <w:rPr>
          <w:rStyle w:val="Emphasis"/>
          <w:highlight w:val="yellow"/>
        </w:rPr>
        <w:t>ecological</w:t>
      </w:r>
      <w:r>
        <w:t xml:space="preserve"> destruction </w:t>
      </w:r>
      <w:r w:rsidRPr="00666690">
        <w:rPr>
          <w:rStyle w:val="StyleUnderline"/>
          <w:highlight w:val="yellow"/>
        </w:rPr>
        <w:t xml:space="preserve">and economic </w:t>
      </w:r>
      <w:r w:rsidRPr="000021BA">
        <w:rPr>
          <w:rStyle w:val="Emphasis"/>
          <w:highlight w:val="yellow"/>
        </w:rPr>
        <w:t>dysfunction</w:t>
      </w:r>
      <w:r>
        <w:t xml:space="preserve">, more dramatic and visible </w:t>
      </w:r>
      <w:r w:rsidRPr="00666690">
        <w:rPr>
          <w:rStyle w:val="StyleUnderline"/>
          <w:highlight w:val="yellow"/>
        </w:rPr>
        <w:t>state interventions will be necessary. They may involve</w:t>
      </w:r>
      <w:r>
        <w:t xml:space="preserve"> nationalizations of the fossil fuel industry, enforced changes to the polluting practices of many industries, partial reintroductions of social-democratic policies, </w:t>
      </w:r>
      <w:r w:rsidRPr="000021BA">
        <w:rPr>
          <w:rStyle w:val="Emphasis"/>
          <w:highlight w:val="yellow"/>
        </w:rPr>
        <w:t>pro-worker reforms</w:t>
      </w:r>
      <w:r>
        <w:t xml:space="preserve"> of the sort that Bernie Sanders’ campaign </w:t>
      </w:r>
      <w:r w:rsidRPr="00666690">
        <w:rPr>
          <w:rStyle w:val="StyleUnderline"/>
          <w:highlight w:val="yellow"/>
        </w:rPr>
        <w:t>categorized under “</w:t>
      </w:r>
      <w:r w:rsidRPr="000021BA">
        <w:rPr>
          <w:rStyle w:val="Emphasis"/>
          <w:highlight w:val="yellow"/>
        </w:rPr>
        <w:t>workplace democracy</w:t>
      </w:r>
      <w:r>
        <w:t xml:space="preserve">,” etc. Pure, unending repression will simply not be sustainable. These more “centralized,” “statist” reforms, just like the </w:t>
      </w:r>
      <w:r w:rsidRPr="00666690">
        <w:rPr>
          <w:rStyle w:val="StyleUnderline"/>
          <w:highlight w:val="yellow"/>
        </w:rPr>
        <w:t xml:space="preserve">promotion of the </w:t>
      </w:r>
      <w:r w:rsidRPr="000021BA">
        <w:rPr>
          <w:rStyle w:val="Emphasis"/>
          <w:highlight w:val="yellow"/>
        </w:rPr>
        <w:t>solidarity economy</w:t>
      </w:r>
      <w:r w:rsidRPr="00666690">
        <w:rPr>
          <w:rStyle w:val="StyleUnderline"/>
          <w:highlight w:val="yellow"/>
        </w:rPr>
        <w:t>, will</w:t>
      </w:r>
      <w:r>
        <w:t xml:space="preserve"> in the long run </w:t>
      </w:r>
      <w:r w:rsidRPr="00666690">
        <w:rPr>
          <w:rStyle w:val="StyleUnderline"/>
          <w:highlight w:val="yellow"/>
        </w:rPr>
        <w:t>only add to the momentum for continued change</w:t>
      </w:r>
      <w:r>
        <w:t xml:space="preserve">, because the political, economic, and ecological context will remain that </w:t>
      </w:r>
      <w:r w:rsidRPr="00666690">
        <w:t>of severe worldwide crisis</w:t>
      </w:r>
      <w:r>
        <w:t>.</w:t>
      </w:r>
    </w:p>
    <w:p w:rsidR="00D1258B" w:rsidRDefault="00D1258B" w:rsidP="00D1258B">
      <w:r>
        <w:t xml:space="preserve">Much of </w:t>
      </w:r>
      <w:r w:rsidRPr="00666690">
        <w:rPr>
          <w:rStyle w:val="StyleUnderline"/>
          <w:highlight w:val="yellow"/>
        </w:rPr>
        <w:t>the ruling class will</w:t>
      </w:r>
      <w:r>
        <w:t xml:space="preserve"> of course </w:t>
      </w:r>
      <w:r w:rsidRPr="00666690">
        <w:rPr>
          <w:rStyle w:val="StyleUnderline"/>
          <w:highlight w:val="yellow"/>
        </w:rPr>
        <w:t>oppose</w:t>
      </w:r>
      <w:r>
        <w:t xml:space="preserve"> and undermine </w:t>
      </w:r>
      <w:r w:rsidRPr="00666690">
        <w:rPr>
          <w:rStyle w:val="StyleUnderline"/>
          <w:highlight w:val="yellow"/>
        </w:rPr>
        <w:t>progressive policies</w:t>
      </w:r>
      <w:r>
        <w:t>—especially of the more statist variety—</w:t>
      </w:r>
      <w:r w:rsidRPr="00666690">
        <w:rPr>
          <w:rStyle w:val="StyleUnderline"/>
          <w:highlight w:val="yellow"/>
        </w:rPr>
        <w:t>every step of the way</w:t>
      </w:r>
      <w:r>
        <w:t xml:space="preserve">, thus deepening the crisis and doing its own part to accelerate the momentum for change. </w:t>
      </w:r>
      <w:r w:rsidRPr="007311C1">
        <w:rPr>
          <w:rStyle w:val="StyleUnderline"/>
          <w:highlight w:val="yellow"/>
        </w:rPr>
        <w:t>But</w:t>
      </w:r>
      <w:r>
        <w:t xml:space="preserve"> by the time it becomes clear to even the liberal sectors of </w:t>
      </w:r>
      <w:r w:rsidRPr="007311C1">
        <w:rPr>
          <w:rStyle w:val="StyleUnderline"/>
          <w:highlight w:val="yellow"/>
        </w:rPr>
        <w:t>the business class</w:t>
      </w:r>
      <w:r>
        <w:t xml:space="preserve"> that its reforms are undermining the long-term viability and hegemony of capitalism, it will be too late. They </w:t>
      </w:r>
      <w:r w:rsidRPr="007311C1">
        <w:rPr>
          <w:rStyle w:val="StyleUnderline"/>
          <w:highlight w:val="yellow"/>
        </w:rPr>
        <w:t>won’t be able to turn back the clock: there will be too many</w:t>
      </w:r>
      <w:r>
        <w:t xml:space="preserve"> worker-owned businesses, too many public banks, too many state-subsidized </w:t>
      </w:r>
      <w:r w:rsidRPr="000021BA">
        <w:rPr>
          <w:rStyle w:val="Emphasis"/>
          <w:highlight w:val="yellow"/>
        </w:rPr>
        <w:t>networks</w:t>
      </w:r>
      <w:r>
        <w:t xml:space="preserve"> of mutual aid, altogether too many reforms to the old type of neoliberal capitalism (reforms that will have been granted, as always, for the sake of maintaining social </w:t>
      </w:r>
      <w:r w:rsidRPr="007311C1">
        <w:t>order).</w:t>
      </w:r>
      <w:r w:rsidRPr="007311C1">
        <w:rPr>
          <w:rStyle w:val="StyleUnderline"/>
        </w:rPr>
        <w:t xml:space="preserve"> </w:t>
      </w:r>
      <w:r w:rsidRPr="007311C1">
        <w:rPr>
          <w:rStyle w:val="StyleUnderline"/>
          <w:highlight w:val="yellow"/>
        </w:rPr>
        <w:t>The slow-moving revolution</w:t>
      </w:r>
      <w:r w:rsidRPr="007311C1">
        <w:t xml:space="preserve"> will</w:t>
      </w:r>
      <w:r w:rsidRPr="000021BA">
        <w:t xml:space="preserve"> </w:t>
      </w:r>
      <w:r w:rsidRPr="007311C1">
        <w:t>feed on itself</w:t>
      </w:r>
      <w:r>
        <w:t xml:space="preserve"> and </w:t>
      </w:r>
      <w:r w:rsidRPr="007311C1">
        <w:rPr>
          <w:rStyle w:val="StyleUnderline"/>
          <w:highlight w:val="yellow"/>
        </w:rPr>
        <w:t xml:space="preserve">will prove </w:t>
      </w:r>
      <w:r w:rsidRPr="007311C1">
        <w:rPr>
          <w:rStyle w:val="StyleUnderline"/>
          <w:highlight w:val="yellow"/>
        </w:rPr>
        <w:lastRenderedPageBreak/>
        <w:t>unstoppable, however much</w:t>
      </w:r>
      <w:r>
        <w:t xml:space="preserve"> the more </w:t>
      </w:r>
      <w:r w:rsidRPr="007311C1">
        <w:rPr>
          <w:rStyle w:val="StyleUnderline"/>
          <w:highlight w:val="yellow"/>
        </w:rPr>
        <w:t>reactionary states try to</w:t>
      </w:r>
      <w:r>
        <w:t xml:space="preserve"> clamp down, murder dissidents, prohibit protests, and </w:t>
      </w:r>
      <w:r w:rsidRPr="000021BA">
        <w:rPr>
          <w:rStyle w:val="Emphasis"/>
          <w:highlight w:val="yellow"/>
        </w:rPr>
        <w:t>bust unions</w:t>
      </w:r>
      <w:r>
        <w:t>. Besides, as Marx predicted, the revolutionary project will be facilitated by the thinning of the ranks of the capitalist elite due to repeated economic collapses and the consequent destruction of wealth.</w:t>
      </w:r>
    </w:p>
    <w:p w:rsidR="00D441DB" w:rsidRDefault="00D441DB" w:rsidP="00D441DB">
      <w:pPr>
        <w:pStyle w:val="Heading2"/>
      </w:pPr>
      <w:r>
        <w:lastRenderedPageBreak/>
        <w:t>UQ/Threshold</w:t>
      </w:r>
    </w:p>
    <w:p w:rsidR="00D1258B" w:rsidRDefault="006C7BEF" w:rsidP="00D1258B">
      <w:pPr>
        <w:pStyle w:val="Heading3"/>
      </w:pPr>
      <w:r>
        <w:lastRenderedPageBreak/>
        <w:t>No SQ ejection</w:t>
      </w:r>
    </w:p>
    <w:p w:rsidR="00D1258B" w:rsidRDefault="00D1258B" w:rsidP="00D1258B">
      <w:pPr>
        <w:pStyle w:val="Heading4"/>
      </w:pPr>
      <w:r>
        <w:t>No expulsion consideration in the SQ</w:t>
      </w:r>
    </w:p>
    <w:p w:rsidR="00D1258B" w:rsidRDefault="00D1258B" w:rsidP="00D1258B">
      <w:r w:rsidRPr="00A817C5">
        <w:t xml:space="preserve">Dave </w:t>
      </w:r>
      <w:r w:rsidRPr="00A817C5">
        <w:rPr>
          <w:rStyle w:val="Style13ptBold"/>
        </w:rPr>
        <w:t>Jamieson, 6-6</w:t>
      </w:r>
      <w:r w:rsidRPr="00A817C5">
        <w:t>-2020, Labor Reporter, HuffPost</w:t>
      </w:r>
      <w:r>
        <w:t xml:space="preserve"> </w:t>
      </w:r>
      <w:r w:rsidRPr="00A817C5">
        <w:t>https://www.huffpost.com/entry/the-labor-movement-faces-a-reckoning-over-police-unions_n_5eda9958c5b640424ef70cd2, "The Labor Movement Faces A Reckoning Over Police Unions," HuffPost, Acc:6-26-2020 (ermo/sms)</w:t>
      </w:r>
    </w:p>
    <w:p w:rsidR="00D1258B" w:rsidRDefault="00D1258B" w:rsidP="00D1258B">
      <w:r w:rsidRPr="00A817C5">
        <w:t xml:space="preserve">Richard </w:t>
      </w:r>
      <w:r w:rsidRPr="00AC5EB0">
        <w:rPr>
          <w:rStyle w:val="StyleUnderline"/>
          <w:highlight w:val="yellow"/>
        </w:rPr>
        <w:t>Trumka</w:t>
      </w:r>
      <w:r w:rsidRPr="00A817C5">
        <w:t xml:space="preserve">, the federation’s president, </w:t>
      </w:r>
      <w:r w:rsidRPr="00AC5EB0">
        <w:rPr>
          <w:rStyle w:val="StyleUnderline"/>
          <w:highlight w:val="yellow"/>
        </w:rPr>
        <w:t>suggested</w:t>
      </w:r>
      <w:r w:rsidRPr="00A817C5">
        <w:t xml:space="preserve"> on a call with reporters about racial justice this week that </w:t>
      </w:r>
      <w:r w:rsidRPr="00AC5EB0">
        <w:rPr>
          <w:rStyle w:val="StyleUnderline"/>
          <w:highlight w:val="yellow"/>
        </w:rPr>
        <w:t xml:space="preserve">he had </w:t>
      </w:r>
      <w:r w:rsidRPr="00AC5EB0">
        <w:rPr>
          <w:rStyle w:val="Emphasis"/>
          <w:highlight w:val="yellow"/>
        </w:rPr>
        <w:t>little interest</w:t>
      </w:r>
      <w:r w:rsidRPr="00AC5EB0">
        <w:rPr>
          <w:rStyle w:val="StyleUnderline"/>
          <w:highlight w:val="yellow"/>
        </w:rPr>
        <w:t xml:space="preserve"> in a debate on whether to </w:t>
      </w:r>
      <w:r w:rsidRPr="00AC5EB0">
        <w:rPr>
          <w:rStyle w:val="Emphasis"/>
          <w:highlight w:val="yellow"/>
        </w:rPr>
        <w:t>boot</w:t>
      </w:r>
      <w:r w:rsidRPr="00AC5EB0">
        <w:rPr>
          <w:rStyle w:val="StyleUnderline"/>
          <w:highlight w:val="yellow"/>
        </w:rPr>
        <w:t xml:space="preserve"> police unions. The answer “is </w:t>
      </w:r>
      <w:r w:rsidRPr="00AC5EB0">
        <w:rPr>
          <w:rStyle w:val="Emphasis"/>
          <w:highlight w:val="yellow"/>
        </w:rPr>
        <w:t>not</w:t>
      </w:r>
      <w:r w:rsidRPr="00AC5EB0">
        <w:rPr>
          <w:rStyle w:val="StyleUnderline"/>
          <w:highlight w:val="yellow"/>
        </w:rPr>
        <w:t xml:space="preserve"> to disengage and condemn</w:t>
      </w:r>
      <w:r w:rsidRPr="00A817C5">
        <w:t xml:space="preserve">,” he said. And </w:t>
      </w:r>
      <w:r w:rsidRPr="00AC5EB0">
        <w:rPr>
          <w:rStyle w:val="StyleUnderline"/>
          <w:highlight w:val="yellow"/>
        </w:rPr>
        <w:t xml:space="preserve">the reluctance goes </w:t>
      </w:r>
      <w:r w:rsidRPr="00AC5EB0">
        <w:rPr>
          <w:rStyle w:val="Emphasis"/>
          <w:highlight w:val="yellow"/>
        </w:rPr>
        <w:t>well</w:t>
      </w:r>
      <w:r w:rsidRPr="00AC5EB0">
        <w:rPr>
          <w:rStyle w:val="StyleUnderline"/>
          <w:highlight w:val="yellow"/>
        </w:rPr>
        <w:t xml:space="preserve"> </w:t>
      </w:r>
      <w:r w:rsidRPr="00AC5EB0">
        <w:rPr>
          <w:rStyle w:val="Emphasis"/>
          <w:highlight w:val="yellow"/>
        </w:rPr>
        <w:t>beyond</w:t>
      </w:r>
      <w:r w:rsidRPr="00AC5EB0">
        <w:rPr>
          <w:rStyle w:val="StyleUnderline"/>
          <w:highlight w:val="yellow"/>
        </w:rPr>
        <w:t xml:space="preserve"> Trumka. The Center for Public Integrity recently reached out to 10 major unions</w:t>
      </w:r>
      <w:r w:rsidRPr="00A817C5">
        <w:t xml:space="preserve"> and labor groups </w:t>
      </w:r>
      <w:r w:rsidRPr="00AC5EB0">
        <w:rPr>
          <w:rStyle w:val="StyleUnderline"/>
          <w:highlight w:val="yellow"/>
        </w:rPr>
        <w:t xml:space="preserve">to discuss police unions and found </w:t>
      </w:r>
      <w:r w:rsidRPr="00AC5EB0">
        <w:rPr>
          <w:rStyle w:val="Emphasis"/>
          <w:highlight w:val="yellow"/>
        </w:rPr>
        <w:t>no</w:t>
      </w:r>
      <w:r w:rsidRPr="00AC5EB0">
        <w:rPr>
          <w:rStyle w:val="StyleUnderline"/>
          <w:highlight w:val="yellow"/>
        </w:rPr>
        <w:t xml:space="preserve"> </w:t>
      </w:r>
      <w:r w:rsidRPr="00AC5EB0">
        <w:rPr>
          <w:rStyle w:val="Emphasis"/>
          <w:highlight w:val="yellow"/>
        </w:rPr>
        <w:t>takers</w:t>
      </w:r>
      <w:r w:rsidRPr="00A817C5">
        <w:t>.</w:t>
      </w:r>
    </w:p>
    <w:p w:rsidR="00B366C6" w:rsidRDefault="00B366C6" w:rsidP="00B366C6">
      <w:pPr>
        <w:pStyle w:val="Heading4"/>
      </w:pPr>
      <w:r>
        <w:t>AFL-CIO resisting calls to delink with police associations in SQ</w:t>
      </w:r>
    </w:p>
    <w:p w:rsidR="00B366C6" w:rsidRDefault="00B366C6" w:rsidP="00B366C6">
      <w:r w:rsidRPr="007813E0">
        <w:t xml:space="preserve">Becca </w:t>
      </w:r>
      <w:r w:rsidRPr="007813E0">
        <w:rPr>
          <w:rStyle w:val="Style13ptBold"/>
        </w:rPr>
        <w:t>Lewis</w:t>
      </w:r>
      <w:r w:rsidRPr="007813E0">
        <w:t xml:space="preserve">, </w:t>
      </w:r>
      <w:r w:rsidRPr="007813E0">
        <w:rPr>
          <w:rStyle w:val="Style13ptBold"/>
        </w:rPr>
        <w:t>6-24</w:t>
      </w:r>
      <w:r w:rsidRPr="007813E0">
        <w:t>-2020, IATSE L. 28 union and a founding member of Class Struggle Workers – Portlandhttps://talkingpointsmemo.com/cafe/cafe-cops-unions-no-place-labor-movement, "Why Cops And Their 'Unions' Have No Place In The Labor Movement," TPM, Acc:6-24-2020 (ermo/sms)</w:t>
      </w:r>
    </w:p>
    <w:p w:rsidR="00B366C6" w:rsidRDefault="00B366C6" w:rsidP="00B366C6">
      <w:r w:rsidRPr="007813E0">
        <w:t xml:space="preserve">The fact is, we face a glaring contradiction with the inclusion of police in the labor movement. The struggle against racist oppression is crucial to labor’s cause, but the professionals of repression are included in one labor body after another. Freeing labor from any and all affiliation with the cops is crucial to the revitalization of unions, which is a matter of life or death for the labor movement. Yet </w:t>
      </w:r>
      <w:r w:rsidRPr="00AC5EB0">
        <w:rPr>
          <w:rStyle w:val="StyleUnderline"/>
          <w:highlight w:val="yellow"/>
        </w:rPr>
        <w:t>despite</w:t>
      </w:r>
      <w:r w:rsidRPr="007813E0">
        <w:t xml:space="preserve"> </w:t>
      </w:r>
      <w:r w:rsidRPr="00AC5EB0">
        <w:rPr>
          <w:rStyle w:val="StyleUnderline"/>
          <w:highlight w:val="yellow"/>
        </w:rPr>
        <w:t>recent efforts by the Writers Guild</w:t>
      </w:r>
      <w:r w:rsidRPr="007813E0">
        <w:t xml:space="preserve"> of America, East and others </w:t>
      </w:r>
      <w:r w:rsidRPr="00AC5EB0">
        <w:rPr>
          <w:rStyle w:val="StyleUnderline"/>
          <w:highlight w:val="yellow"/>
        </w:rPr>
        <w:t>to</w:t>
      </w:r>
      <w:r w:rsidRPr="007813E0">
        <w:t xml:space="preserve"> rightly </w:t>
      </w:r>
      <w:r w:rsidRPr="00AC5EB0">
        <w:rPr>
          <w:rStyle w:val="StyleUnderline"/>
          <w:highlight w:val="yellow"/>
        </w:rPr>
        <w:t>call for the expulsion of the International Union of Police Associations from the AFL-CIO, the push has been met with resistance</w:t>
      </w:r>
      <w:r w:rsidRPr="007813E0">
        <w:t xml:space="preserve"> – </w:t>
      </w:r>
      <w:r w:rsidRPr="00AC5EB0">
        <w:rPr>
          <w:rStyle w:val="StyleUnderline"/>
          <w:highlight w:val="yellow"/>
        </w:rPr>
        <w:t>the AFL-CIO rejected WGAE’s call earlier this month</w:t>
      </w:r>
      <w:r w:rsidRPr="007813E0">
        <w:t>. When members of the labor officialdom try to stop or divert this vital fight, they are wielding the very outlook and policies that have drastically undercut and weakened our movement for years.</w:t>
      </w:r>
    </w:p>
    <w:p w:rsidR="00D1258B" w:rsidRDefault="006C7BEF" w:rsidP="00D1258B">
      <w:pPr>
        <w:pStyle w:val="Heading3"/>
      </w:pPr>
      <w:r>
        <w:lastRenderedPageBreak/>
        <w:t>Ejection is possible</w:t>
      </w:r>
    </w:p>
    <w:p w:rsidR="00D1258B" w:rsidRDefault="00D1258B" w:rsidP="00D1258B">
      <w:pPr>
        <w:pStyle w:val="Heading4"/>
      </w:pPr>
      <w:r>
        <w:t>Labor-Police relations near breaking point</w:t>
      </w:r>
    </w:p>
    <w:p w:rsidR="00D1258B" w:rsidRDefault="00D1258B" w:rsidP="00D1258B">
      <w:r w:rsidRPr="00AD1AFF">
        <w:t xml:space="preserve">Kim </w:t>
      </w:r>
      <w:r w:rsidRPr="00AD1AFF">
        <w:rPr>
          <w:rStyle w:val="Style13ptBold"/>
        </w:rPr>
        <w:t>Kelly, 5-29</w:t>
      </w:r>
      <w:r w:rsidRPr="00AD1AFF">
        <w:t xml:space="preserve">-2020, </w:t>
      </w:r>
      <w:r w:rsidRPr="00EF2424">
        <w:t xml:space="preserve">writer and </w:t>
      </w:r>
      <w:r>
        <w:t xml:space="preserve">organizer based in Philadelphia </w:t>
      </w:r>
      <w:r w:rsidRPr="00AD1AFF">
        <w:t>https://newrepublic.com/article/157918/no-cop-unions, "No More Cop Unions ," New Republic, Acc:6-26-2020 (ermo/sms)</w:t>
      </w:r>
    </w:p>
    <w:p w:rsidR="00D1258B" w:rsidRDefault="00D1258B" w:rsidP="00D1258B">
      <w:r w:rsidRPr="00AD1AFF">
        <w:t xml:space="preserve">After all, </w:t>
      </w:r>
      <w:r w:rsidRPr="00AC5EB0">
        <w:rPr>
          <w:rStyle w:val="StyleUnderline"/>
          <w:highlight w:val="yellow"/>
        </w:rPr>
        <w:t xml:space="preserve">the partnership between the police unions and the federation is </w:t>
      </w:r>
      <w:r w:rsidRPr="00AC5EB0">
        <w:rPr>
          <w:rStyle w:val="Emphasis"/>
          <w:highlight w:val="yellow"/>
        </w:rPr>
        <w:t>hardly shatterproof</w:t>
      </w:r>
      <w:r w:rsidRPr="00AD1AFF">
        <w:t xml:space="preserve">. The </w:t>
      </w:r>
      <w:r w:rsidRPr="00AC5EB0">
        <w:rPr>
          <w:rStyle w:val="StyleUnderline"/>
          <w:highlight w:val="yellow"/>
        </w:rPr>
        <w:t xml:space="preserve">IUPA only chartered with the AFL-CIO in 1979; since then, the cops’ union has </w:t>
      </w:r>
      <w:r w:rsidRPr="00AC5EB0">
        <w:rPr>
          <w:rStyle w:val="Emphasis"/>
          <w:highlight w:val="yellow"/>
        </w:rPr>
        <w:t>expanded</w:t>
      </w:r>
      <w:r w:rsidRPr="00AC5EB0">
        <w:rPr>
          <w:rStyle w:val="StyleUnderline"/>
          <w:highlight w:val="yellow"/>
        </w:rPr>
        <w:t xml:space="preserve"> into affiliations with law enforcement and corrections officers</w:t>
      </w:r>
      <w:r w:rsidRPr="00AD1AFF">
        <w:t xml:space="preserve"> in Puerto Rico and the U.S. Virgin Islands. And much like the AFL-CIO-affiliated National Border Patrol Council, which has overseen its own brand of racist terror, </w:t>
      </w:r>
      <w:r w:rsidRPr="00AC5EB0">
        <w:rPr>
          <w:rStyle w:val="StyleUnderline"/>
          <w:highlight w:val="yellow"/>
        </w:rPr>
        <w:t xml:space="preserve">police unions seem to realize they’re </w:t>
      </w:r>
      <w:r w:rsidRPr="00AC5EB0">
        <w:rPr>
          <w:rStyle w:val="Emphasis"/>
          <w:highlight w:val="yellow"/>
        </w:rPr>
        <w:t>not exactly welcome</w:t>
      </w:r>
      <w:r w:rsidRPr="00AC5EB0">
        <w:rPr>
          <w:rStyle w:val="StyleUnderline"/>
          <w:highlight w:val="yellow"/>
        </w:rPr>
        <w:t xml:space="preserve"> among the unions that have been forced to accept them as peers</w:t>
      </w:r>
      <w:r w:rsidRPr="00AD1AFF">
        <w:t>.</w:t>
      </w:r>
    </w:p>
    <w:p w:rsidR="00D1258B" w:rsidRDefault="00D1258B" w:rsidP="00D1258B">
      <w:pPr>
        <w:pStyle w:val="Heading4"/>
      </w:pPr>
      <w:r>
        <w:t>Labor-Police relations on brink</w:t>
      </w:r>
    </w:p>
    <w:p w:rsidR="00D1258B" w:rsidRDefault="00D1258B" w:rsidP="00D1258B">
      <w:r w:rsidRPr="00A817C5">
        <w:t xml:space="preserve">Dave </w:t>
      </w:r>
      <w:r w:rsidRPr="00A817C5">
        <w:rPr>
          <w:rStyle w:val="Style13ptBold"/>
        </w:rPr>
        <w:t>Jamieson, 6-6</w:t>
      </w:r>
      <w:r w:rsidRPr="00A817C5">
        <w:t>-2020, Labor Reporter, HuffPost</w:t>
      </w:r>
      <w:r>
        <w:t xml:space="preserve"> </w:t>
      </w:r>
      <w:r w:rsidRPr="00A817C5">
        <w:t>https://www.huffpost.com/entry/the-labor-movement-faces-a-reckoning-over-police-unions_n_5eda9958c5b640424ef70cd2, "The Labor Movement Faces A Reckoning Over Police Unions," HuffPost, Acc:6-26-2020 (ermo/sms)</w:t>
      </w:r>
    </w:p>
    <w:p w:rsidR="00D1258B" w:rsidRDefault="00D1258B" w:rsidP="00D1258B">
      <w:r>
        <w:t>P</w:t>
      </w:r>
      <w:r w:rsidRPr="00AC5EB0">
        <w:rPr>
          <w:rStyle w:val="StyleUnderline"/>
          <w:highlight w:val="yellow"/>
        </w:rPr>
        <w:t xml:space="preserve">olice unions have long occupied an </w:t>
      </w:r>
      <w:r w:rsidRPr="00AC5EB0">
        <w:rPr>
          <w:rStyle w:val="Emphasis"/>
          <w:highlight w:val="yellow"/>
        </w:rPr>
        <w:t>uneasy place</w:t>
      </w:r>
      <w:r w:rsidRPr="00AC5EB0">
        <w:rPr>
          <w:rStyle w:val="StyleUnderline"/>
          <w:highlight w:val="yellow"/>
        </w:rPr>
        <w:t xml:space="preserve"> within the labor movement. Many otherwise fierce trade unionists believe they need to be </w:t>
      </w:r>
      <w:r w:rsidRPr="00AC5EB0">
        <w:rPr>
          <w:rStyle w:val="Emphasis"/>
          <w:highlight w:val="yellow"/>
        </w:rPr>
        <w:t>curbed</w:t>
      </w:r>
      <w:r>
        <w:t xml:space="preserve"> in the interest of public safety and social progress. </w:t>
      </w:r>
      <w:r w:rsidRPr="00AC5EB0">
        <w:rPr>
          <w:rStyle w:val="StyleUnderline"/>
          <w:highlight w:val="yellow"/>
        </w:rPr>
        <w:t>That might include opening their bargaining sessions up to public oversight, or restricting what they can bargain over. Some</w:t>
      </w:r>
      <w:r>
        <w:t xml:space="preserve"> go so far as to </w:t>
      </w:r>
      <w:r w:rsidRPr="00AC5EB0">
        <w:rPr>
          <w:rStyle w:val="StyleUnderline"/>
          <w:highlight w:val="yellow"/>
        </w:rPr>
        <w:t xml:space="preserve">say they should be </w:t>
      </w:r>
      <w:r w:rsidRPr="00AC5EB0">
        <w:rPr>
          <w:rStyle w:val="Emphasis"/>
          <w:highlight w:val="yellow"/>
        </w:rPr>
        <w:t>abolished completely</w:t>
      </w:r>
      <w:r>
        <w:t>.</w:t>
      </w:r>
    </w:p>
    <w:p w:rsidR="00D1258B" w:rsidRDefault="00D1258B" w:rsidP="00D1258B">
      <w:r>
        <w:t xml:space="preserve">The same debate took place in labor circles in the wake of the events in Ferguson. But now, </w:t>
      </w:r>
      <w:r w:rsidRPr="00AC5EB0">
        <w:rPr>
          <w:rStyle w:val="StyleUnderline"/>
          <w:highlight w:val="yellow"/>
        </w:rPr>
        <w:t xml:space="preserve">with civil unrest that surpasses 2014, labor leaders will have a difficult time </w:t>
      </w:r>
      <w:r w:rsidRPr="00AC5EB0">
        <w:rPr>
          <w:rStyle w:val="Emphasis"/>
          <w:highlight w:val="yellow"/>
        </w:rPr>
        <w:t>avoiding</w:t>
      </w:r>
      <w:r w:rsidRPr="00AC5EB0">
        <w:rPr>
          <w:rStyle w:val="StyleUnderline"/>
          <w:highlight w:val="yellow"/>
        </w:rPr>
        <w:t xml:space="preserve"> a basic question: Should there be a place for police unions </w:t>
      </w:r>
      <w:r w:rsidRPr="00AC5EB0">
        <w:rPr>
          <w:rStyle w:val="Emphasis"/>
          <w:highlight w:val="yellow"/>
        </w:rPr>
        <w:t>within</w:t>
      </w:r>
      <w:r w:rsidRPr="00AC5EB0">
        <w:rPr>
          <w:rStyle w:val="StyleUnderline"/>
          <w:highlight w:val="yellow"/>
        </w:rPr>
        <w:t xml:space="preserve"> the labor movement?</w:t>
      </w:r>
    </w:p>
    <w:p w:rsidR="00D1258B" w:rsidRDefault="00D1258B" w:rsidP="00D1258B">
      <w:pPr>
        <w:pStyle w:val="Heading4"/>
      </w:pPr>
      <w:r>
        <w:t>Ejection is possible</w:t>
      </w:r>
    </w:p>
    <w:p w:rsidR="00D1258B" w:rsidRDefault="00D1258B" w:rsidP="00D1258B">
      <w:r w:rsidRPr="00A817C5">
        <w:t xml:space="preserve">Dave </w:t>
      </w:r>
      <w:r w:rsidRPr="00A817C5">
        <w:rPr>
          <w:rStyle w:val="Style13ptBold"/>
        </w:rPr>
        <w:t>Jamieson, 6-6</w:t>
      </w:r>
      <w:r w:rsidRPr="00A817C5">
        <w:t>-2020, Labor Reporter, HuffPost</w:t>
      </w:r>
      <w:r>
        <w:t xml:space="preserve"> </w:t>
      </w:r>
      <w:r w:rsidRPr="00A817C5">
        <w:t>https://www.huffpost.com/entry/the-labor-movement-faces-a-reckoning-over-police-unions_n_5eda9958c5b640424ef70cd2, "The Labor Movement Faces A Reckoning Over Police Unions," HuffPost, Acc:6-26-2020 (ermo/sms)</w:t>
      </w:r>
    </w:p>
    <w:p w:rsidR="00D1258B" w:rsidRDefault="00D1258B" w:rsidP="00D1258B">
      <w:r w:rsidRPr="00AC5EB0">
        <w:rPr>
          <w:rStyle w:val="StyleUnderline"/>
          <w:highlight w:val="yellow"/>
        </w:rPr>
        <w:t xml:space="preserve">According to the AFL-CIO constitution, ejecting a member union would require an </w:t>
      </w:r>
      <w:r w:rsidRPr="00AC5EB0">
        <w:rPr>
          <w:rStyle w:val="Emphasis"/>
          <w:highlight w:val="yellow"/>
        </w:rPr>
        <w:t>investigation and vote</w:t>
      </w:r>
      <w:r w:rsidRPr="00AC5EB0">
        <w:rPr>
          <w:rStyle w:val="StyleUnderline"/>
          <w:highlight w:val="yellow"/>
        </w:rPr>
        <w:t xml:space="preserve"> by its executive council</w:t>
      </w:r>
      <w:r w:rsidRPr="00AC5EB0">
        <w:t xml:space="preserve">, which includes the federation’s top officers and representatives from the 55 member unions. </w:t>
      </w:r>
      <w:r w:rsidRPr="00AC5EB0">
        <w:rPr>
          <w:rStyle w:val="StyleUnderline"/>
          <w:highlight w:val="yellow"/>
        </w:rPr>
        <w:t xml:space="preserve">The federation </w:t>
      </w:r>
      <w:r w:rsidRPr="00AC5EB0">
        <w:rPr>
          <w:rStyle w:val="Emphasis"/>
          <w:highlight w:val="yellow"/>
        </w:rPr>
        <w:t>has</w:t>
      </w:r>
      <w:r w:rsidRPr="00AC5EB0">
        <w:rPr>
          <w:rStyle w:val="StyleUnderline"/>
          <w:highlight w:val="yellow"/>
        </w:rPr>
        <w:t xml:space="preserve"> parted ways with individual unions before</w:t>
      </w:r>
      <w:r w:rsidRPr="00A817C5">
        <w:t xml:space="preserve">, however: both </w:t>
      </w:r>
      <w:r w:rsidRPr="006C7BEF">
        <w:rPr>
          <w:rStyle w:val="StyleUnderline"/>
          <w:highlight w:val="yellow"/>
        </w:rPr>
        <w:t>the Teamsters</w:t>
      </w:r>
      <w:r w:rsidRPr="00A817C5">
        <w:t xml:space="preserve"> and the Bakery </w:t>
      </w:r>
      <w:r w:rsidRPr="006C7BEF">
        <w:rPr>
          <w:rStyle w:val="StyleUnderline"/>
          <w:highlight w:val="yellow"/>
        </w:rPr>
        <w:t>and Confectionery Workers</w:t>
      </w:r>
      <w:r w:rsidRPr="00A817C5">
        <w:t xml:space="preserve"> International Union </w:t>
      </w:r>
      <w:r w:rsidRPr="006C7BEF">
        <w:rPr>
          <w:rStyle w:val="StyleUnderline"/>
          <w:highlight w:val="yellow"/>
        </w:rPr>
        <w:t>were expelled decades ago</w:t>
      </w:r>
      <w:r w:rsidRPr="00A817C5">
        <w:t xml:space="preserve"> over corruption charges. Others more recently disaffiliated by choice over strategic differences.</w:t>
      </w:r>
    </w:p>
    <w:p w:rsidR="00217CFF" w:rsidRPr="0021538E" w:rsidRDefault="00217CFF" w:rsidP="00D1258B">
      <w:pPr>
        <w:pStyle w:val="Heading2"/>
      </w:pPr>
      <w:r>
        <w:lastRenderedPageBreak/>
        <w:t>Impacts</w:t>
      </w:r>
    </w:p>
    <w:p w:rsidR="006C7BEF" w:rsidRDefault="006C7BEF" w:rsidP="006C7BEF">
      <w:pPr>
        <w:pStyle w:val="Heading3"/>
      </w:pPr>
      <w:r>
        <w:lastRenderedPageBreak/>
        <w:t>Impact --- Must Read</w:t>
      </w:r>
    </w:p>
    <w:p w:rsidR="006C7BEF" w:rsidRDefault="006C7BEF" w:rsidP="006C7BEF">
      <w:pPr>
        <w:pStyle w:val="Heading4"/>
      </w:pPr>
      <w:r>
        <w:t>Organization key to prevent nuclear and ecological apocalypse</w:t>
      </w:r>
    </w:p>
    <w:p w:rsidR="006C7BEF" w:rsidRDefault="006C7BEF" w:rsidP="006C7BEF">
      <w:r>
        <w:t xml:space="preserve">Chris </w:t>
      </w:r>
      <w:r w:rsidRPr="00404CE2">
        <w:rPr>
          <w:rStyle w:val="Style13ptBold"/>
        </w:rPr>
        <w:t>Wright 5-4</w:t>
      </w:r>
      <w:r>
        <w:t xml:space="preserve">-2020 “Revolution in the Twenty-First Century: A Reconsideration of Marxism” </w:t>
      </w:r>
      <w:r w:rsidRPr="00404CE2">
        <w:t xml:space="preserve">, https://www.hamptonthink.org/read/category/Geopolitics, "Geopolitics — Read — Hampton Institute," Hampton Institute, Acc:6-28-2020 (ermo/sms) </w:t>
      </w:r>
    </w:p>
    <w:p w:rsidR="006C7BEF" w:rsidRDefault="006C7BEF" w:rsidP="006C7BEF">
      <w:r>
        <w:t xml:space="preserve">At the same time, the strategy of </w:t>
      </w:r>
      <w:r w:rsidRPr="007311C1">
        <w:rPr>
          <w:rStyle w:val="StyleUnderline"/>
          <w:highlight w:val="yellow"/>
        </w:rPr>
        <w:t>electing</w:t>
      </w:r>
      <w:r>
        <w:t xml:space="preserve"> left-wing Democrats or “</w:t>
      </w:r>
      <w:r w:rsidRPr="007311C1">
        <w:rPr>
          <w:rStyle w:val="StyleUnderline"/>
          <w:highlight w:val="yellow"/>
        </w:rPr>
        <w:t>reformists</w:t>
      </w:r>
      <w:r>
        <w:t xml:space="preserve">” </w:t>
      </w:r>
      <w:r w:rsidRPr="007311C1">
        <w:rPr>
          <w:rStyle w:val="StyleUnderline"/>
          <w:highlight w:val="yellow"/>
        </w:rPr>
        <w:t xml:space="preserve">should be </w:t>
      </w:r>
      <w:r w:rsidRPr="00576274">
        <w:rPr>
          <w:rStyle w:val="Emphasis"/>
          <w:highlight w:val="yellow"/>
        </w:rPr>
        <w:t>complemented</w:t>
      </w:r>
      <w:r w:rsidRPr="007311C1">
        <w:rPr>
          <w:rStyle w:val="StyleUnderline"/>
          <w:highlight w:val="yellow"/>
        </w:rPr>
        <w:t xml:space="preserve"> by an effort to </w:t>
      </w:r>
      <w:r w:rsidRPr="00576274">
        <w:t xml:space="preserve">build a working-class party, not only for the sake of having such a party but also to put </w:t>
      </w:r>
      <w:r w:rsidRPr="007311C1">
        <w:rPr>
          <w:rStyle w:val="StyleUnderline"/>
          <w:highlight w:val="yellow"/>
        </w:rPr>
        <w:t>pressure</w:t>
      </w:r>
      <w:r>
        <w:t xml:space="preserve"> on </w:t>
      </w:r>
      <w:r w:rsidRPr="007311C1">
        <w:rPr>
          <w:rStyle w:val="StyleUnderline"/>
          <w:highlight w:val="yellow"/>
        </w:rPr>
        <w:t>the mainstream “left</w:t>
      </w:r>
      <w:r>
        <w:t>.” Anyway, the broader point is just that the state is an essential terrain of struggle, and all ways of getting leftists elected have to be pursued.</w:t>
      </w:r>
    </w:p>
    <w:p w:rsidR="006C7BEF" w:rsidRDefault="006C7BEF" w:rsidP="006C7BEF">
      <w:r>
        <w:t xml:space="preserve">Personally, I’m skeptical that full-fledged social democracy, including an expansion of it compared to its traditional form, is possible any longer, least of all on an international or global scale. Thus, </w:t>
      </w:r>
      <w:r w:rsidRPr="007311C1">
        <w:rPr>
          <w:rStyle w:val="StyleUnderline"/>
          <w:highlight w:val="yellow"/>
        </w:rPr>
        <w:t>I don’t have much hope for</w:t>
      </w:r>
      <w:r>
        <w:t xml:space="preserve"> a realization of </w:t>
      </w:r>
      <w:r w:rsidRPr="007311C1">
        <w:rPr>
          <w:rStyle w:val="StyleUnderline"/>
          <w:highlight w:val="yellow"/>
        </w:rPr>
        <w:t>the Jacobin vision</w:t>
      </w:r>
      <w:r>
        <w:t xml:space="preserve">, </w:t>
      </w:r>
      <w:r w:rsidRPr="007311C1">
        <w:rPr>
          <w:rStyle w:val="StyleUnderline"/>
          <w:highlight w:val="yellow"/>
        </w:rPr>
        <w:t>that societies can pass straight into socialism</w:t>
      </w:r>
      <w:r>
        <w:t xml:space="preserve"> by resurrecting and continuously broadening and deepening social democracy. Surely Marxism teaches us that we can’t resuscitate previous social formations after they have passed from the scene, particularly not institutional forms that have succumbed (or are in the process of succumbing) to the atomizing, disintegrating logic of capital. The expansive welfare state was appropriate to an age of industrial unionism and limited mobility of capital. Given the monumental crises that will afflict civilization in the near future, the social stability and coherence required to sustain genuine social democracy will not exist.</w:t>
      </w:r>
    </w:p>
    <w:p w:rsidR="006C7BEF" w:rsidRDefault="006C7BEF" w:rsidP="006C7BEF">
      <w:r w:rsidRPr="007311C1">
        <w:rPr>
          <w:rStyle w:val="StyleUnderline"/>
          <w:highlight w:val="yellow"/>
        </w:rPr>
        <w:t>But that doesn’t mean limited</w:t>
      </w:r>
      <w:r>
        <w:t xml:space="preserve"> social-democratic </w:t>
      </w:r>
      <w:r w:rsidRPr="007311C1">
        <w:rPr>
          <w:rStyle w:val="StyleUnderline"/>
          <w:highlight w:val="yellow"/>
        </w:rPr>
        <w:t>victories aren’t still possible</w:t>
      </w:r>
      <w:r>
        <w:t xml:space="preserve">. They certainly are. And </w:t>
      </w:r>
      <w:r w:rsidRPr="007311C1">
        <w:rPr>
          <w:rStyle w:val="StyleUnderline"/>
          <w:highlight w:val="yellow"/>
        </w:rPr>
        <w:t xml:space="preserve">in the long run, they may facilitate the </w:t>
      </w:r>
      <w:r w:rsidRPr="007311C1">
        <w:rPr>
          <w:rStyle w:val="Emphasis"/>
          <w:highlight w:val="yellow"/>
        </w:rPr>
        <w:t>emergence</w:t>
      </w:r>
      <w:r w:rsidRPr="007311C1">
        <w:rPr>
          <w:rStyle w:val="StyleUnderline"/>
          <w:highlight w:val="yellow"/>
        </w:rPr>
        <w:t xml:space="preserve"> of new democratic, cooperative, ecologically viable </w:t>
      </w:r>
      <w:r w:rsidRPr="007311C1">
        <w:rPr>
          <w:rStyle w:val="Emphasis"/>
          <w:highlight w:val="yellow"/>
        </w:rPr>
        <w:t>modes of production</w:t>
      </w:r>
      <w:r>
        <w:t xml:space="preserve">, insofar as they empower the left. </w:t>
      </w:r>
      <w:r w:rsidRPr="007311C1">
        <w:rPr>
          <w:rStyle w:val="StyleUnderline"/>
          <w:highlight w:val="yellow"/>
        </w:rPr>
        <w:t>Even</w:t>
      </w:r>
      <w:r>
        <w:t xml:space="preserve"> something like a </w:t>
      </w:r>
      <w:r w:rsidRPr="007311C1">
        <w:rPr>
          <w:rStyle w:val="StyleUnderline"/>
          <w:highlight w:val="yellow"/>
        </w:rPr>
        <w:t>Green New Deal</w:t>
      </w:r>
      <w:r>
        <w:t xml:space="preserve">, or at least a partial realization of it, </w:t>
      </w:r>
      <w:r w:rsidRPr="007311C1">
        <w:rPr>
          <w:rStyle w:val="StyleUnderline"/>
          <w:highlight w:val="yellow"/>
        </w:rPr>
        <w:t>isn’t out of the question</w:t>
      </w:r>
      <w:r>
        <w:t>.</w:t>
      </w:r>
    </w:p>
    <w:p w:rsidR="006C7BEF" w:rsidRDefault="006C7BEF" w:rsidP="006C7BEF">
      <w:r>
        <w:t xml:space="preserve">On the other hand, while mass politics is necessary, that doesn’t mean we should completely reject non-electoral “movementism.” As I’ve argued, the project of building a new society doesn’t happen only on the level of the state; it also involves other types of popular organizing and mobilizing, including in the solidarity economy. The latter will likely, indeed, be a necessity for people’s survival in the coming era of state incapacity to deal with catastrophe. </w:t>
      </w:r>
    </w:p>
    <w:p w:rsidR="006C7BEF" w:rsidRDefault="006C7BEF" w:rsidP="006C7BEF">
      <w:r>
        <w:t xml:space="preserve">Not all types of anarchist activism are fruitful or even truly leftist, but </w:t>
      </w:r>
      <w:r w:rsidRPr="007311C1">
        <w:rPr>
          <w:rStyle w:val="StyleUnderline"/>
          <w:highlight w:val="yellow"/>
        </w:rPr>
        <w:t>the</w:t>
      </w:r>
      <w:r>
        <w:t xml:space="preserve"> anarchist </w:t>
      </w:r>
      <w:r w:rsidRPr="007311C1">
        <w:rPr>
          <w:rStyle w:val="StyleUnderline"/>
          <w:highlight w:val="yellow"/>
        </w:rPr>
        <w:t xml:space="preserve">intuition to </w:t>
      </w:r>
      <w:r w:rsidRPr="00576274">
        <w:rPr>
          <w:rStyle w:val="Emphasis"/>
          <w:highlight w:val="yellow"/>
        </w:rPr>
        <w:t>organize</w:t>
      </w:r>
      <w:r w:rsidRPr="007311C1">
        <w:rPr>
          <w:rStyle w:val="StyleUnderline"/>
          <w:highlight w:val="yellow"/>
        </w:rPr>
        <w:t xml:space="preserve"> at the grassroots and create </w:t>
      </w:r>
      <w:r w:rsidRPr="00576274">
        <w:rPr>
          <w:rStyle w:val="Emphasis"/>
          <w:highlight w:val="yellow"/>
        </w:rPr>
        <w:t>horizontal networks</w:t>
      </w:r>
      <w:r>
        <w:t xml:space="preserve"> of popular power </w:t>
      </w:r>
      <w:r w:rsidRPr="007311C1">
        <w:rPr>
          <w:rStyle w:val="StyleUnderline"/>
          <w:highlight w:val="yellow"/>
        </w:rPr>
        <w:t>is sound</w:t>
      </w:r>
      <w:r>
        <w:t xml:space="preserve">. Even in the ultra-left contempt for reformism there is the sound intuition that reforms are not enough, </w:t>
      </w:r>
      <w:r w:rsidRPr="007311C1">
        <w:rPr>
          <w:rStyle w:val="StyleUnderline"/>
          <w:highlight w:val="yellow"/>
        </w:rPr>
        <w:t>and we must always press</w:t>
      </w:r>
      <w:r>
        <w:t xml:space="preserve"> forward </w:t>
      </w:r>
      <w:r w:rsidRPr="007311C1">
        <w:rPr>
          <w:rStyle w:val="StyleUnderline"/>
          <w:highlight w:val="yellow"/>
        </w:rPr>
        <w:t>towards greater radicalism</w:t>
      </w:r>
      <w:r>
        <w:t xml:space="preserve"> and revolution.</w:t>
      </w:r>
    </w:p>
    <w:p w:rsidR="006C7BEF" w:rsidRDefault="006C7BEF" w:rsidP="006C7BEF">
      <w:r>
        <w:t>AN ECOLOGICAL APOCALYPSE?</w:t>
      </w:r>
    </w:p>
    <w:p w:rsidR="006C7BEF" w:rsidRDefault="006C7BEF" w:rsidP="006C7BEF">
      <w:r>
        <w:t xml:space="preserve">An obvious objection to </w:t>
      </w:r>
      <w:r w:rsidRPr="007311C1">
        <w:rPr>
          <w:rStyle w:val="StyleUnderline"/>
          <w:highlight w:val="yellow"/>
        </w:rPr>
        <w:t>the</w:t>
      </w:r>
      <w:r>
        <w:t xml:space="preserve"> conception and </w:t>
      </w:r>
      <w:r w:rsidRPr="007311C1">
        <w:rPr>
          <w:rStyle w:val="StyleUnderline"/>
          <w:highlight w:val="yellow"/>
        </w:rPr>
        <w:t>timeframe</w:t>
      </w:r>
      <w:r>
        <w:t xml:space="preserve"> of revolution I’ve proposed is that it </w:t>
      </w:r>
      <w:r w:rsidRPr="007311C1">
        <w:rPr>
          <w:rStyle w:val="StyleUnderline"/>
          <w:highlight w:val="yellow"/>
        </w:rPr>
        <w:t>disregards the</w:t>
      </w:r>
      <w:r>
        <w:t xml:space="preserve"> distinct </w:t>
      </w:r>
      <w:r w:rsidRPr="007311C1">
        <w:rPr>
          <w:rStyle w:val="StyleUnderline"/>
          <w:highlight w:val="yellow"/>
        </w:rPr>
        <w:t>possibility that civilization will have disappeared a hundred years from now</w:t>
      </w:r>
      <w:r>
        <w:t xml:space="preserve"> if we don’t take decisive action immediately. For one thing, </w:t>
      </w:r>
      <w:r w:rsidRPr="00576274">
        <w:rPr>
          <w:rStyle w:val="Emphasis"/>
          <w:highlight w:val="yellow"/>
        </w:rPr>
        <w:t>nuclear war</w:t>
      </w:r>
      <w:r w:rsidRPr="007311C1">
        <w:rPr>
          <w:rStyle w:val="StyleUnderline"/>
          <w:highlight w:val="yellow"/>
        </w:rPr>
        <w:t xml:space="preserve"> remains a dire threat</w:t>
      </w:r>
      <w:r>
        <w:t>. But even more ominously, capitalism is turbocharged to destroy the natural bases of human life.</w:t>
      </w:r>
    </w:p>
    <w:p w:rsidR="006C7BEF" w:rsidRDefault="006C7BEF" w:rsidP="006C7BEF">
      <w:r>
        <w:lastRenderedPageBreak/>
        <w:t xml:space="preserve">There’s no need to run through the litany of crimes capitalism is committing against nature. </w:t>
      </w:r>
      <w:r w:rsidRPr="007311C1">
        <w:rPr>
          <w:rStyle w:val="StyleUnderline"/>
          <w:highlight w:val="yellow"/>
        </w:rPr>
        <w:t>Humanity is</w:t>
      </w:r>
      <w:r>
        <w:t xml:space="preserve"> obviously </w:t>
      </w:r>
      <w:r w:rsidRPr="007311C1">
        <w:rPr>
          <w:rStyle w:val="StyleUnderline"/>
          <w:highlight w:val="yellow"/>
        </w:rPr>
        <w:t>teetering on the edge</w:t>
      </w:r>
      <w:r>
        <w:t xml:space="preserve"> of a precipice, peering down into a black hole below. </w:t>
      </w:r>
      <w:r w:rsidRPr="007311C1">
        <w:rPr>
          <w:rStyle w:val="StyleUnderline"/>
          <w:highlight w:val="yellow"/>
        </w:rPr>
        <w:t>Our</w:t>
      </w:r>
      <w:r>
        <w:t xml:space="preserve"> most </w:t>
      </w:r>
      <w:r w:rsidRPr="007311C1">
        <w:rPr>
          <w:rStyle w:val="StyleUnderline"/>
          <w:highlight w:val="yellow"/>
        </w:rPr>
        <w:t>urgent task is to</w:t>
      </w:r>
      <w:r>
        <w:t xml:space="preserve">, at the very least, </w:t>
      </w:r>
      <w:r w:rsidRPr="007311C1">
        <w:rPr>
          <w:rStyle w:val="StyleUnderline"/>
          <w:highlight w:val="yellow"/>
        </w:rPr>
        <w:t>take a few steps back</w:t>
      </w:r>
      <w:r>
        <w:t xml:space="preserve"> from the precipice.</w:t>
      </w:r>
    </w:p>
    <w:p w:rsidR="006C7BEF" w:rsidRDefault="006C7BEF" w:rsidP="006C7BEF">
      <w:r>
        <w:t xml:space="preserve">The unfortunate fact, however, is that global capitalism will not be overcome within the next few decades. It isn’t “defeatist” to say this; it’s realistic. The inveterate over-optimism of many leftists, even in the face of a dismal history, is quite remarkable. </w:t>
      </w:r>
      <w:r w:rsidRPr="007311C1">
        <w:rPr>
          <w:rStyle w:val="StyleUnderline"/>
          <w:highlight w:val="yellow"/>
        </w:rPr>
        <w:t>Transitions</w:t>
      </w:r>
      <w:r>
        <w:t xml:space="preserve"> between modes of production aren’t accomplished in a couple of decades: they </w:t>
      </w:r>
      <w:r w:rsidRPr="007311C1">
        <w:rPr>
          <w:rStyle w:val="StyleUnderline"/>
          <w:highlight w:val="yellow"/>
        </w:rPr>
        <w:t>take generations</w:t>
      </w:r>
      <w:r>
        <w:t>, and involve many setbacks, then further victories, then more defeats, etc. The long march of reactionaries to their current power in the U.S. took fifty years, and they existed in a sympathetic political economy and had enormous resources. It’s hard to believe socialists will be able to revolutionize the West and even the entire world in less time.</w:t>
      </w:r>
    </w:p>
    <w:p w:rsidR="006C7BEF" w:rsidRDefault="006C7BEF" w:rsidP="006C7BEF">
      <w:r w:rsidRPr="007311C1">
        <w:rPr>
          <w:rStyle w:val="StyleUnderline"/>
          <w:highlight w:val="yellow"/>
        </w:rPr>
        <w:t xml:space="preserve">Fortunately, it is possible to </w:t>
      </w:r>
      <w:r w:rsidRPr="007311C1">
        <w:rPr>
          <w:rStyle w:val="Emphasis"/>
          <w:highlight w:val="yellow"/>
        </w:rPr>
        <w:t>combat ecological collapse</w:t>
      </w:r>
      <w:r w:rsidRPr="007311C1">
        <w:rPr>
          <w:rStyle w:val="StyleUnderline"/>
          <w:highlight w:val="yellow"/>
        </w:rPr>
        <w:t xml:space="preserve"> even </w:t>
      </w:r>
      <w:r w:rsidRPr="007311C1">
        <w:rPr>
          <w:rStyle w:val="Emphasis"/>
          <w:highlight w:val="yellow"/>
        </w:rPr>
        <w:t>in</w:t>
      </w:r>
      <w:r w:rsidRPr="007311C1">
        <w:rPr>
          <w:rStyle w:val="StyleUnderline"/>
          <w:highlight w:val="yellow"/>
        </w:rPr>
        <w:t xml:space="preserve"> the framework of capitalism. One way</w:t>
      </w:r>
      <w:r>
        <w:t xml:space="preserve"> to do so, which, sadly, </w:t>
      </w:r>
      <w:r w:rsidRPr="007311C1">
        <w:rPr>
          <w:rStyle w:val="StyleUnderline"/>
          <w:highlight w:val="yellow"/>
        </w:rPr>
        <w:t>is</w:t>
      </w:r>
      <w:r>
        <w:t xml:space="preserve"> deeply unpopular on the left, is for governments to subsidize the massive expansion of </w:t>
      </w:r>
      <w:r w:rsidRPr="007311C1">
        <w:rPr>
          <w:rStyle w:val="StyleUnderline"/>
          <w:highlight w:val="yellow"/>
        </w:rPr>
        <w:t>nuclear</w:t>
      </w:r>
      <w:r>
        <w:t xml:space="preserve"> power, a very clean and effective source of energy despite the conventional wisdom. The rollout of </w:t>
      </w:r>
      <w:r w:rsidRPr="007311C1">
        <w:rPr>
          <w:rStyle w:val="StyleUnderline"/>
          <w:highlight w:val="yellow"/>
        </w:rPr>
        <w:t>renewable</w:t>
      </w:r>
      <w:r>
        <w:t xml:space="preserve"> energy is important too, despite its many costs. Meanwhile, it is far from hopeless to try to force governments to impose burdensome regulations and </w:t>
      </w:r>
      <w:r w:rsidRPr="007311C1">
        <w:rPr>
          <w:rStyle w:val="StyleUnderline"/>
          <w:highlight w:val="yellow"/>
        </w:rPr>
        <w:t>taxes on polluting industries</w:t>
      </w:r>
      <w:r>
        <w:t xml:space="preserve"> or even, ideally, to shut down the fossil fuel industry altogether. Capitalism itself is indeed, ultimately, the culprit, but reforms can have a major effect, at the very least buying us some time.</w:t>
      </w:r>
    </w:p>
    <w:p w:rsidR="006C7BEF" w:rsidRDefault="006C7BEF" w:rsidP="006C7BEF">
      <w:r>
        <w:t>Climate change and other environmental disasters may, nevertheless, prove to be the undoing of civilization, in which case the social logic of a post-capitalist revolution that I’ve outlined here won’t have time to unfold. Nothing certain can be said at this point—except that the left has to stop squabbling and get its act together. And it has to be prepared for things to get worse before they get better. As Marx understood, that’s how systemic change tends to work: the worse things get—the more unstable the system becomes—</w:t>
      </w:r>
      <w:r w:rsidRPr="007311C1">
        <w:rPr>
          <w:rStyle w:val="StyleUnderline"/>
          <w:highlight w:val="yellow"/>
        </w:rPr>
        <w:t xml:space="preserve">the </w:t>
      </w:r>
      <w:r w:rsidRPr="00576274">
        <w:rPr>
          <w:rStyle w:val="Emphasis"/>
          <w:highlight w:val="yellow"/>
        </w:rPr>
        <w:t>more people organize</w:t>
      </w:r>
      <w:r>
        <w:t xml:space="preserve"> to demand change, and in the end </w:t>
      </w:r>
      <w:r w:rsidRPr="007311C1">
        <w:rPr>
          <w:rStyle w:val="StyleUnderline"/>
          <w:highlight w:val="yellow"/>
        </w:rPr>
        <w:t xml:space="preserve">the </w:t>
      </w:r>
      <w:r w:rsidRPr="00576274">
        <w:rPr>
          <w:rStyle w:val="Emphasis"/>
          <w:highlight w:val="yellow"/>
        </w:rPr>
        <w:t>likelier</w:t>
      </w:r>
      <w:r>
        <w:t xml:space="preserve"> it is </w:t>
      </w:r>
      <w:r w:rsidRPr="007311C1">
        <w:rPr>
          <w:rStyle w:val="StyleUnderline"/>
          <w:highlight w:val="yellow"/>
        </w:rPr>
        <w:t>that</w:t>
      </w:r>
      <w:r>
        <w:t xml:space="preserve"> such </w:t>
      </w:r>
      <w:r w:rsidRPr="007311C1">
        <w:rPr>
          <w:rStyle w:val="StyleUnderline"/>
          <w:highlight w:val="yellow"/>
        </w:rPr>
        <w:t>change will happen</w:t>
      </w:r>
      <w:r>
        <w:t>.</w:t>
      </w:r>
    </w:p>
    <w:p w:rsidR="006C7BEF" w:rsidRDefault="006C7BEF" w:rsidP="006C7BEF">
      <w:r>
        <w:t xml:space="preserve">The old apothegm “socialism or barbarism” has to be updated: it’s now socialism or apocalypse. </w:t>
      </w:r>
    </w:p>
    <w:p w:rsidR="006C7BEF" w:rsidRDefault="006C7BEF" w:rsidP="006C7BEF">
      <w:r w:rsidRPr="007311C1">
        <w:rPr>
          <w:rStyle w:val="StyleUnderline"/>
          <w:highlight w:val="yellow"/>
        </w:rPr>
        <w:t>But</w:t>
      </w:r>
      <w:r>
        <w:t xml:space="preserve"> the strategic lesson of the “purifications” I’ve suggested of Marxist theory remains: </w:t>
      </w:r>
      <w:r w:rsidRPr="007311C1">
        <w:rPr>
          <w:rStyle w:val="StyleUnderline"/>
          <w:highlight w:val="yellow"/>
        </w:rPr>
        <w:t>the path</w:t>
      </w:r>
      <w:r>
        <w:t xml:space="preserve"> to socialism </w:t>
      </w:r>
      <w:r w:rsidRPr="007311C1">
        <w:rPr>
          <w:rStyle w:val="StyleUnderline"/>
          <w:highlight w:val="yellow"/>
        </w:rPr>
        <w:t xml:space="preserve">is </w:t>
      </w:r>
      <w:r w:rsidRPr="007311C1">
        <w:rPr>
          <w:rStyle w:val="Emphasis"/>
          <w:highlight w:val="yellow"/>
        </w:rPr>
        <w:t>not</w:t>
      </w:r>
      <w:r w:rsidRPr="007311C1">
        <w:rPr>
          <w:rStyle w:val="StyleUnderline"/>
          <w:highlight w:val="yellow"/>
        </w:rPr>
        <w:t xml:space="preserve"> doctrinaire</w:t>
      </w:r>
      <w:r>
        <w:t xml:space="preserve">, not sectarian, not wedded to a single narrow ideological strain; </w:t>
      </w:r>
      <w:r w:rsidRPr="007311C1">
        <w:rPr>
          <w:rStyle w:val="StyleUnderline"/>
          <w:highlight w:val="yellow"/>
        </w:rPr>
        <w:t>it is</w:t>
      </w:r>
      <w:r>
        <w:t xml:space="preserve"> catholic, inclusive, open-ended—</w:t>
      </w:r>
      <w:r w:rsidRPr="007311C1">
        <w:rPr>
          <w:rStyle w:val="Emphasis"/>
          <w:highlight w:val="yellow"/>
        </w:rPr>
        <w:t>both</w:t>
      </w:r>
      <w:r w:rsidRPr="007311C1">
        <w:rPr>
          <w:rStyle w:val="StyleUnderline"/>
          <w:highlight w:val="yellow"/>
        </w:rPr>
        <w:t xml:space="preserve"> “reformist” </w:t>
      </w:r>
      <w:r w:rsidRPr="007311C1">
        <w:rPr>
          <w:rStyle w:val="Emphasis"/>
          <w:highlight w:val="yellow"/>
        </w:rPr>
        <w:t>and</w:t>
      </w:r>
      <w:r w:rsidRPr="007311C1">
        <w:rPr>
          <w:rStyle w:val="StyleUnderline"/>
          <w:highlight w:val="yellow"/>
        </w:rPr>
        <w:t xml:space="preserve"> non-reformist</w:t>
      </w:r>
      <w:r>
        <w:t xml:space="preserve">, statist and non-statist, Marxist and anarchist, Democrat-cooperating and -non-cooperating. Loath as we might be to admit it, </w:t>
      </w:r>
      <w:r w:rsidRPr="007311C1">
        <w:rPr>
          <w:rStyle w:val="StyleUnderline"/>
        </w:rPr>
        <w:t xml:space="preserve">it is </w:t>
      </w:r>
      <w:r w:rsidRPr="00576274">
        <w:rPr>
          <w:rStyle w:val="StyleUnderline"/>
          <w:highlight w:val="yellow"/>
        </w:rPr>
        <w:t>even</w:t>
      </w:r>
      <w:r w:rsidRPr="007311C1">
        <w:rPr>
          <w:rStyle w:val="StyleUnderline"/>
        </w:rPr>
        <w:t xml:space="preserve"> important that we support lesser-evil voting, for instance</w:t>
      </w:r>
      <w:r>
        <w:t xml:space="preserve"> </w:t>
      </w:r>
      <w:r w:rsidRPr="007311C1">
        <w:rPr>
          <w:rStyle w:val="StyleUnderline"/>
          <w:highlight w:val="yellow"/>
        </w:rPr>
        <w:t>electing Biden</w:t>
      </w:r>
      <w:r w:rsidRPr="007311C1">
        <w:rPr>
          <w:rStyle w:val="StyleUnderline"/>
        </w:rPr>
        <w:t xml:space="preserve"> rather than Trump</w:t>
      </w:r>
      <w:r>
        <w:t xml:space="preserve">. Not only does it change people’s lives </w:t>
      </w:r>
      <w:r w:rsidRPr="007311C1">
        <w:rPr>
          <w:rStyle w:val="StyleUnderline"/>
        </w:rPr>
        <w:t>to have a centrist instead of a fascist in power</w:t>
      </w:r>
      <w:r>
        <w:t xml:space="preserve">; it also </w:t>
      </w:r>
      <w:r w:rsidRPr="00576274">
        <w:rPr>
          <w:rStyle w:val="Emphasis"/>
          <w:highlight w:val="yellow"/>
        </w:rPr>
        <w:t>gives the left more room to</w:t>
      </w:r>
      <w:r w:rsidRPr="00576274">
        <w:t xml:space="preserve"> operate</w:t>
      </w:r>
      <w:r>
        <w:t xml:space="preserve">, to influence policy, to advocate “radical reforms” that help </w:t>
      </w:r>
      <w:r w:rsidRPr="00576274">
        <w:rPr>
          <w:rStyle w:val="StyleUnderline"/>
          <w:highlight w:val="yellow"/>
        </w:rPr>
        <w:t>lay the groundwork for new economic relations</w:t>
      </w:r>
      <w:r>
        <w:t xml:space="preserve">. </w:t>
      </w:r>
    </w:p>
    <w:p w:rsidR="006C7BEF" w:rsidRPr="0021538E" w:rsidRDefault="006C7BEF" w:rsidP="006C7BEF">
      <w:r w:rsidRPr="007311C1">
        <w:rPr>
          <w:rStyle w:val="StyleUnderline"/>
        </w:rPr>
        <w:t>It’s time for creative and flexible thinking</w:t>
      </w:r>
      <w:r>
        <w:t>. The urgency of our situation demands it.</w:t>
      </w:r>
    </w:p>
    <w:p w:rsidR="006C7BEF" w:rsidRPr="0021538E" w:rsidRDefault="006C7BEF" w:rsidP="006C7BEF"/>
    <w:p w:rsidR="006C7BEF" w:rsidRDefault="006C7BEF" w:rsidP="006C7BEF">
      <w:pPr>
        <w:pStyle w:val="Heading3"/>
      </w:pPr>
      <w:r>
        <w:lastRenderedPageBreak/>
        <w:t>Impact --- Iran War</w:t>
      </w:r>
    </w:p>
    <w:p w:rsidR="00217CFF" w:rsidRPr="00981AFF" w:rsidRDefault="00217CFF" w:rsidP="00217CFF">
      <w:pPr>
        <w:pStyle w:val="Heading4"/>
      </w:pPr>
      <w:r>
        <w:t>The impact is neofascist wars, including Iran</w:t>
      </w:r>
    </w:p>
    <w:p w:rsidR="00217CFF" w:rsidRDefault="00217CFF" w:rsidP="00217CFF">
      <w:r w:rsidRPr="00404CE2">
        <w:t xml:space="preserve">James Richard </w:t>
      </w:r>
      <w:r w:rsidRPr="00404CE2">
        <w:rPr>
          <w:rStyle w:val="Style13ptBold"/>
        </w:rPr>
        <w:t>Marra</w:t>
      </w:r>
      <w:r>
        <w:t xml:space="preserve"> </w:t>
      </w:r>
      <w:r>
        <w:rPr>
          <w:rStyle w:val="Style13ptBold"/>
        </w:rPr>
        <w:t>4</w:t>
      </w:r>
      <w:r w:rsidRPr="00404CE2">
        <w:rPr>
          <w:rStyle w:val="Style13ptBold"/>
        </w:rPr>
        <w:t>-</w:t>
      </w:r>
      <w:r>
        <w:rPr>
          <w:rStyle w:val="Style13ptBold"/>
        </w:rPr>
        <w:t>5</w:t>
      </w:r>
      <w:r>
        <w:t>-2020 “</w:t>
      </w:r>
      <w:r w:rsidRPr="00404CE2">
        <w:t>Donald Trump and Erik Prince's Privatization of War</w:t>
      </w:r>
      <w:r>
        <w:t xml:space="preserve">” </w:t>
      </w:r>
      <w:r w:rsidRPr="00404CE2">
        <w:t xml:space="preserve">, https://www.hamptonthink.org/read/category/Geopolitics, "Geopolitics — Read — Hampton Institute," Hampton Institute, Acc:6-28-2020 (ermo/sms) </w:t>
      </w:r>
    </w:p>
    <w:p w:rsidR="00217CFF" w:rsidRDefault="00217CFF" w:rsidP="00217CFF">
      <w:r>
        <w:t xml:space="preserve">I bring this up because the </w:t>
      </w:r>
      <w:r w:rsidRPr="00981AFF">
        <w:rPr>
          <w:rStyle w:val="StyleUnderline"/>
          <w:highlight w:val="yellow"/>
        </w:rPr>
        <w:t>neofascist governance</w:t>
      </w:r>
      <w:r>
        <w:t xml:space="preserve"> in Washington </w:t>
      </w:r>
      <w:r w:rsidRPr="00981AFF">
        <w:rPr>
          <w:rStyle w:val="StyleUnderline"/>
          <w:highlight w:val="yellow"/>
        </w:rPr>
        <w:t>and</w:t>
      </w:r>
      <w:r>
        <w:t xml:space="preserve"> its </w:t>
      </w:r>
      <w:r w:rsidRPr="00981AFF">
        <w:rPr>
          <w:rStyle w:val="StyleUnderline"/>
          <w:highlight w:val="yellow"/>
        </w:rPr>
        <w:t>corporate partners are wooing Americans</w:t>
      </w:r>
      <w:r>
        <w:t xml:space="preserve"> toward </w:t>
      </w:r>
      <w:r w:rsidRPr="00981AFF">
        <w:rPr>
          <w:rStyle w:val="StyleUnderline"/>
          <w:highlight w:val="yellow"/>
        </w:rPr>
        <w:t>another imperial catastrophe</w:t>
      </w:r>
      <w:r>
        <w:t xml:space="preserve"> in the Middle East, this time </w:t>
      </w:r>
      <w:r w:rsidRPr="00981AFF">
        <w:rPr>
          <w:rStyle w:val="StyleUnderline"/>
          <w:highlight w:val="yellow"/>
        </w:rPr>
        <w:t>involving Iran</w:t>
      </w:r>
      <w:r>
        <w:t xml:space="preserve">. For these capitalists, much is never enough. So as expected, </w:t>
      </w:r>
      <w:r w:rsidRPr="00981AFF">
        <w:rPr>
          <w:rStyle w:val="StyleUnderline"/>
          <w:highlight w:val="yellow"/>
        </w:rPr>
        <w:t>the</w:t>
      </w:r>
      <w:r w:rsidRPr="00981AFF">
        <w:rPr>
          <w:rStyle w:val="StyleUnderline"/>
        </w:rPr>
        <w:t xml:space="preserve"> military-technology-surveillance complex (</w:t>
      </w:r>
      <w:r w:rsidRPr="00981AFF">
        <w:rPr>
          <w:rStyle w:val="Emphasis"/>
          <w:highlight w:val="yellow"/>
        </w:rPr>
        <w:t>MTSC</w:t>
      </w:r>
      <w:r>
        <w:t xml:space="preserve">) </w:t>
      </w:r>
      <w:r w:rsidRPr="00981AFF">
        <w:rPr>
          <w:rStyle w:val="StyleUnderline"/>
          <w:highlight w:val="yellow"/>
        </w:rPr>
        <w:t>wishes to expand</w:t>
      </w:r>
      <w:r>
        <w:t xml:space="preserve"> its profitable productive capacity into new or under-exploited </w:t>
      </w:r>
      <w:r w:rsidRPr="00981AFF">
        <w:rPr>
          <w:rStyle w:val="StyleUnderline"/>
          <w:highlight w:val="yellow"/>
        </w:rPr>
        <w:t>war-commodity markets</w:t>
      </w:r>
      <w:r>
        <w:t xml:space="preserve">. The success of this expansion depends upon careful attention to geographic, material, and operational considerations. Best business practices demand that the MTSC develops a sound plan by first consulting experts in these areas. These factors might include those identified by the famous military theorist Carl von Clausewitz. For von </w:t>
      </w:r>
      <w:r w:rsidRPr="00981AFF">
        <w:rPr>
          <w:rStyle w:val="StyleUnderline"/>
          <w:highlight w:val="yellow"/>
        </w:rPr>
        <w:t>Clausewitz</w:t>
      </w:r>
      <w:r>
        <w:t xml:space="preserve">, the </w:t>
      </w:r>
      <w:r w:rsidRPr="00981AFF">
        <w:rPr>
          <w:rStyle w:val="StyleUnderline"/>
          <w:highlight w:val="yellow"/>
        </w:rPr>
        <w:t>three pillars of warfare are strategy, operations, and tactics. Within</w:t>
      </w:r>
      <w:r>
        <w:t xml:space="preserve"> the </w:t>
      </w:r>
      <w:r w:rsidRPr="00981AFF">
        <w:rPr>
          <w:rStyle w:val="StyleUnderline"/>
          <w:highlight w:val="yellow"/>
        </w:rPr>
        <w:t>MTSC</w:t>
      </w:r>
      <w:r w:rsidRPr="00981AFF">
        <w:t>’s</w:t>
      </w:r>
      <w:r>
        <w:t xml:space="preserve"> production and marketing plans, </w:t>
      </w:r>
      <w:r w:rsidRPr="00981AFF">
        <w:rPr>
          <w:rStyle w:val="StyleUnderline"/>
          <w:highlight w:val="yellow"/>
        </w:rPr>
        <w:t>these</w:t>
      </w:r>
      <w:r>
        <w:t xml:space="preserve"> required </w:t>
      </w:r>
      <w:r w:rsidRPr="00981AFF">
        <w:rPr>
          <w:rStyle w:val="StyleUnderline"/>
          <w:highlight w:val="yellow"/>
        </w:rPr>
        <w:t>military functions are transformed into profitable exchange values</w:t>
      </w:r>
      <w:r>
        <w:t xml:space="preserve"> - money. If this program is managed well, the sky is the limit. If not, failure will likely come.</w:t>
      </w:r>
    </w:p>
    <w:p w:rsidR="00217CFF" w:rsidRDefault="00217CFF" w:rsidP="00217CFF">
      <w:r>
        <w:t xml:space="preserve">With these thoughts in mind, we might consider the case of Erik </w:t>
      </w:r>
      <w:r w:rsidRPr="00981AFF">
        <w:rPr>
          <w:rStyle w:val="StyleUnderline"/>
          <w:highlight w:val="yellow"/>
        </w:rPr>
        <w:t>Prince</w:t>
      </w:r>
      <w:r>
        <w:t xml:space="preserve">, the ex-Navy Seal and founder/CEO </w:t>
      </w:r>
      <w:r w:rsidRPr="00981AFF">
        <w:rPr>
          <w:rStyle w:val="StyleUnderline"/>
          <w:highlight w:val="yellow"/>
        </w:rPr>
        <w:t>of</w:t>
      </w:r>
      <w:r>
        <w:t xml:space="preserve"> the failed and criminally mercenary service provider </w:t>
      </w:r>
      <w:r w:rsidRPr="00981AFF">
        <w:rPr>
          <w:rStyle w:val="StyleUnderline"/>
          <w:highlight w:val="yellow"/>
        </w:rPr>
        <w:t>Blackwater</w:t>
      </w:r>
      <w:r>
        <w:t xml:space="preserve">. In 2018, Prince, the brother of Education Secretary, and public-education privatizer, Betsy DeVos, </w:t>
      </w:r>
      <w:r w:rsidRPr="00981AFF">
        <w:rPr>
          <w:rStyle w:val="StyleUnderline"/>
          <w:highlight w:val="yellow"/>
        </w:rPr>
        <w:t>approached</w:t>
      </w:r>
      <w:r>
        <w:t xml:space="preserve"> the </w:t>
      </w:r>
      <w:r w:rsidRPr="00981AFF">
        <w:rPr>
          <w:rStyle w:val="StyleUnderline"/>
          <w:highlight w:val="yellow"/>
        </w:rPr>
        <w:t>Trump</w:t>
      </w:r>
      <w:r>
        <w:t xml:space="preserve"> Administration with a proposal </w:t>
      </w:r>
      <w:r w:rsidRPr="00981AFF">
        <w:rPr>
          <w:rStyle w:val="StyleUnderline"/>
          <w:highlight w:val="yellow"/>
        </w:rPr>
        <w:t>to privatize the Afghan War</w:t>
      </w:r>
      <w:r>
        <w:t xml:space="preserve">. Prince’s dog-and-pony show claimed that the war could be waged </w:t>
      </w:r>
      <w:r w:rsidRPr="00981AFF">
        <w:rPr>
          <w:rStyle w:val="StyleUnderline"/>
          <w:highlight w:val="yellow"/>
        </w:rPr>
        <w:t>more economically and efficiently</w:t>
      </w:r>
      <w:r>
        <w:t xml:space="preserve">, while deploying fewer troops in smaller specialized units. </w:t>
      </w:r>
    </w:p>
    <w:p w:rsidR="00217CFF" w:rsidRDefault="00217CFF" w:rsidP="00217CFF">
      <w:r>
        <w:t xml:space="preserve">Neofascists, like Steve Bannon, invited further discussion and exploration. This is not surprising because fascism of any sort, including </w:t>
      </w:r>
      <w:r w:rsidRPr="00981AFF">
        <w:rPr>
          <w:rStyle w:val="StyleUnderline"/>
          <w:highlight w:val="yellow"/>
        </w:rPr>
        <w:t>today's neofascism</w:t>
      </w:r>
      <w:r>
        <w:t xml:space="preserve">, </w:t>
      </w:r>
      <w:r w:rsidRPr="00981AFF">
        <w:rPr>
          <w:rStyle w:val="StyleUnderline"/>
          <w:highlight w:val="yellow"/>
        </w:rPr>
        <w:t>is</w:t>
      </w:r>
      <w:r>
        <w:t xml:space="preserve"> an artful alliance of an anti-conventional and zealous "Leader," a </w:t>
      </w:r>
      <w:r w:rsidRPr="00981AFF">
        <w:rPr>
          <w:rStyle w:val="StyleUnderline"/>
          <w:highlight w:val="yellow"/>
        </w:rPr>
        <w:t>hyper-nationalistic</w:t>
      </w:r>
      <w:r>
        <w:t xml:space="preserve"> culture, </w:t>
      </w:r>
      <w:r w:rsidRPr="00981AFF">
        <w:rPr>
          <w:rStyle w:val="StyleUnderline"/>
          <w:highlight w:val="yellow"/>
        </w:rPr>
        <w:t>and</w:t>
      </w:r>
      <w:r>
        <w:t xml:space="preserve"> an </w:t>
      </w:r>
      <w:r w:rsidRPr="00981AFF">
        <w:rPr>
          <w:rStyle w:val="StyleUnderline"/>
          <w:highlight w:val="yellow"/>
        </w:rPr>
        <w:t>exceptionally exploitative</w:t>
      </w:r>
      <w:r>
        <w:t xml:space="preserve"> form of capitalism. Trump's fascism gets its "neo" in part from the fact that today's capitalism is largely unfettered, "neoliberal," finance-and-service-dominated, and monopolized. </w:t>
      </w:r>
      <w:r w:rsidRPr="00981AFF">
        <w:rPr>
          <w:rStyle w:val="StyleUnderline"/>
          <w:highlight w:val="yellow"/>
        </w:rPr>
        <w:t>This</w:t>
      </w:r>
      <w:r>
        <w:t xml:space="preserve"> current </w:t>
      </w:r>
      <w:r w:rsidRPr="00981AFF">
        <w:rPr>
          <w:rStyle w:val="StyleUnderline"/>
          <w:highlight w:val="yellow"/>
        </w:rPr>
        <w:t>form</w:t>
      </w:r>
      <w:r>
        <w:t xml:space="preserve"> </w:t>
      </w:r>
      <w:r w:rsidRPr="00981AFF">
        <w:rPr>
          <w:rStyle w:val="StyleUnderline"/>
          <w:highlight w:val="yellow"/>
        </w:rPr>
        <w:t>differs from</w:t>
      </w:r>
      <w:r>
        <w:t xml:space="preserve"> the </w:t>
      </w:r>
      <w:r w:rsidRPr="00981AFF">
        <w:rPr>
          <w:rStyle w:val="StyleUnderline"/>
          <w:highlight w:val="yellow"/>
        </w:rPr>
        <w:t>manufacturing</w:t>
      </w:r>
      <w:r>
        <w:t xml:space="preserve"> capitalism </w:t>
      </w:r>
      <w:r w:rsidRPr="00981AFF">
        <w:rPr>
          <w:rStyle w:val="StyleUnderline"/>
          <w:highlight w:val="yellow"/>
        </w:rPr>
        <w:t>that dominated</w:t>
      </w:r>
      <w:r>
        <w:t xml:space="preserve"> the world economy from </w:t>
      </w:r>
      <w:r w:rsidRPr="00981AFF">
        <w:rPr>
          <w:rStyle w:val="StyleUnderline"/>
          <w:highlight w:val="yellow"/>
        </w:rPr>
        <w:t>the 1920s</w:t>
      </w:r>
      <w:r>
        <w:t xml:space="preserve"> to the 1980s. Furthermore, history reminds us that, while Hitler disliked “industrialists,” he admired Henry Ford to the extent that, in 1938, he bestowed upon him the Grand Cross of the German Eagle.</w:t>
      </w:r>
    </w:p>
    <w:p w:rsidR="00586837" w:rsidRDefault="00586837" w:rsidP="00586837">
      <w:pPr>
        <w:pStyle w:val="Heading4"/>
      </w:pPr>
      <w:r>
        <w:t xml:space="preserve">Iran attack causes nuclear war </w:t>
      </w:r>
    </w:p>
    <w:p w:rsidR="00586837" w:rsidRDefault="00586837" w:rsidP="00586837">
      <w:r>
        <w:t xml:space="preserve">Kaveh L. </w:t>
      </w:r>
      <w:r w:rsidRPr="00446748">
        <w:rPr>
          <w:rStyle w:val="Style13ptBold"/>
        </w:rPr>
        <w:t xml:space="preserve">Afrasiabi </w:t>
      </w:r>
      <w:r>
        <w:rPr>
          <w:rStyle w:val="Style13ptBold"/>
        </w:rPr>
        <w:t xml:space="preserve">and </w:t>
      </w:r>
      <w:r w:rsidRPr="00DF25A4">
        <w:t>Nader</w:t>
      </w:r>
      <w:r>
        <w:rPr>
          <w:rStyle w:val="Style13ptBold"/>
        </w:rPr>
        <w:t xml:space="preserve"> Entessar 20</w:t>
      </w:r>
      <w:r w:rsidRPr="00446748">
        <w:rPr>
          <w:rStyle w:val="Style13ptBold"/>
        </w:rPr>
        <w:t>19</w:t>
      </w:r>
      <w:r>
        <w:t>, Iranian-American political scientist, has taught political science at the University of Tehran, Boston University, and Bentley University and the Center for Strategic Research, Tehran; and Nader Entessar, professor and chair of the department of political science and criminal justice at the University of South Alabama, 7/2/19, “A nuclear war in the Persian Gulf?,” https://thebulletin.org/2019/07/a-nuclear-war-in-the-persian-gulf/</w:t>
      </w:r>
    </w:p>
    <w:p w:rsidR="00586837" w:rsidRDefault="00586837" w:rsidP="00586837">
      <w:pPr>
        <w:rPr>
          <w:sz w:val="16"/>
        </w:rPr>
      </w:pPr>
      <w:r w:rsidRPr="007064D7">
        <w:rPr>
          <w:sz w:val="16"/>
        </w:rPr>
        <w:t xml:space="preserve">Tensions between the United States and Iran are spiraling toward a military confrontation that carries a real possibility that the United States will use nuclear weapons. Iran’s assortment of asymmetrical capabilities—all constructed to be effective against the United States—nearly assures such a confrontation. The current US nuclear posture leaves the Trump administration at least open to the use of tactical nuclear weapons in conventional theaters. </w:t>
      </w:r>
      <w:r w:rsidRPr="003201EE">
        <w:rPr>
          <w:rStyle w:val="StyleUnderline"/>
        </w:rPr>
        <w:t xml:space="preserve">Some in </w:t>
      </w:r>
      <w:r w:rsidRPr="00E307AC">
        <w:rPr>
          <w:rStyle w:val="StyleUnderline"/>
          <w:highlight w:val="yellow"/>
        </w:rPr>
        <w:t>the</w:t>
      </w:r>
      <w:r w:rsidRPr="007064D7">
        <w:rPr>
          <w:sz w:val="16"/>
        </w:rPr>
        <w:t xml:space="preserve"> current </w:t>
      </w:r>
      <w:r w:rsidRPr="00E307AC">
        <w:rPr>
          <w:rStyle w:val="StyleUnderline"/>
          <w:highlight w:val="yellow"/>
        </w:rPr>
        <w:t>administration may</w:t>
      </w:r>
      <w:r w:rsidRPr="003201EE">
        <w:rPr>
          <w:rStyle w:val="StyleUnderline"/>
        </w:rPr>
        <w:t xml:space="preserve"> well </w:t>
      </w:r>
      <w:r w:rsidRPr="00E307AC">
        <w:rPr>
          <w:rStyle w:val="StyleUnderline"/>
          <w:highlight w:val="yellow"/>
        </w:rPr>
        <w:t>think it</w:t>
      </w:r>
      <w:r w:rsidRPr="003201EE">
        <w:rPr>
          <w:rStyle w:val="StyleUnderline"/>
        </w:rPr>
        <w:t xml:space="preserve"> to be </w:t>
      </w:r>
      <w:r w:rsidRPr="00E307AC">
        <w:rPr>
          <w:rStyle w:val="StyleUnderline"/>
          <w:highlight w:val="yellow"/>
        </w:rPr>
        <w:t>in the best interest</w:t>
      </w:r>
      <w:r w:rsidRPr="003201EE">
        <w:rPr>
          <w:rStyle w:val="StyleUnderline"/>
        </w:rPr>
        <w:t xml:space="preserve"> of the </w:t>
      </w:r>
      <w:r w:rsidRPr="003201EE">
        <w:rPr>
          <w:rStyle w:val="Emphasis"/>
        </w:rPr>
        <w:t>U</w:t>
      </w:r>
      <w:r w:rsidRPr="007064D7">
        <w:rPr>
          <w:sz w:val="16"/>
        </w:rPr>
        <w:t xml:space="preserve">nited </w:t>
      </w:r>
      <w:r w:rsidRPr="003201EE">
        <w:rPr>
          <w:rStyle w:val="Emphasis"/>
        </w:rPr>
        <w:t>S</w:t>
      </w:r>
      <w:r w:rsidRPr="007064D7">
        <w:rPr>
          <w:sz w:val="16"/>
        </w:rPr>
        <w:t xml:space="preserve">tates </w:t>
      </w:r>
      <w:r w:rsidRPr="00E307AC">
        <w:rPr>
          <w:rStyle w:val="StyleUnderline"/>
          <w:highlight w:val="yellow"/>
        </w:rPr>
        <w:t>to seek</w:t>
      </w:r>
      <w:r w:rsidRPr="003201EE">
        <w:rPr>
          <w:rStyle w:val="StyleUnderline"/>
        </w:rPr>
        <w:t xml:space="preserve"> a quick and </w:t>
      </w:r>
      <w:r w:rsidRPr="00E307AC">
        <w:rPr>
          <w:rStyle w:val="StyleUnderline"/>
          <w:highlight w:val="yellow"/>
        </w:rPr>
        <w:t>decisive victory in the</w:t>
      </w:r>
      <w:r w:rsidRPr="007064D7">
        <w:rPr>
          <w:sz w:val="16"/>
        </w:rPr>
        <w:t xml:space="preserve"> oil hub of the </w:t>
      </w:r>
      <w:r w:rsidRPr="003201EE">
        <w:rPr>
          <w:rStyle w:val="StyleUnderline"/>
        </w:rPr>
        <w:t xml:space="preserve">Persian </w:t>
      </w:r>
      <w:r w:rsidRPr="00E307AC">
        <w:rPr>
          <w:rStyle w:val="StyleUnderline"/>
          <w:highlight w:val="yellow"/>
        </w:rPr>
        <w:t>Gulf</w:t>
      </w:r>
      <w:r w:rsidRPr="007064D7">
        <w:rPr>
          <w:sz w:val="16"/>
        </w:rPr>
        <w:t xml:space="preserve">—and to do so </w:t>
      </w:r>
      <w:r w:rsidRPr="00E307AC">
        <w:rPr>
          <w:rStyle w:val="Emphasis"/>
          <w:highlight w:val="yellow"/>
        </w:rPr>
        <w:t xml:space="preserve">by using its </w:t>
      </w:r>
      <w:r w:rsidRPr="00E307AC">
        <w:rPr>
          <w:rStyle w:val="Emphasis"/>
          <w:highlight w:val="yellow"/>
        </w:rPr>
        <w:lastRenderedPageBreak/>
        <w:t>nuclear arsenal</w:t>
      </w:r>
      <w:r w:rsidRPr="007064D7">
        <w:rPr>
          <w:sz w:val="16"/>
        </w:rPr>
        <w:t>.</w:t>
      </w:r>
      <w:r>
        <w:rPr>
          <w:sz w:val="16"/>
        </w:rPr>
        <w:t xml:space="preserve"> </w:t>
      </w:r>
      <w:r w:rsidRPr="007064D7">
        <w:rPr>
          <w:sz w:val="16"/>
        </w:rPr>
        <w:t>We believe there is a heightened possibility of a US-Iran war triggering a US nuclear strike for the following reasons:</w:t>
      </w:r>
      <w:r>
        <w:rPr>
          <w:sz w:val="16"/>
        </w:rPr>
        <w:t xml:space="preserve"> </w:t>
      </w:r>
      <w:r w:rsidRPr="007064D7">
        <w:rPr>
          <w:sz w:val="16"/>
        </w:rPr>
        <w:t>The sanction regime set against the Iranian economy is so brutal that it is likely to force Iran to take an action that will require a US military response. Unless the United States backs down from its present self-declared “economic warfare” against Iran, this will likely escalate to an open warfare between the two countries.</w:t>
      </w:r>
      <w:r>
        <w:rPr>
          <w:sz w:val="16"/>
        </w:rPr>
        <w:t xml:space="preserve"> </w:t>
      </w:r>
      <w:r w:rsidRPr="007064D7">
        <w:rPr>
          <w:sz w:val="16"/>
        </w:rPr>
        <w:t>In response to a White House request to draw up an Iran war plan, the Pentagon proposed sending 120,000 soldiers to the Persian Gulf. This force would augment the several thousands of troops already stationed in Iran’s vicinity. President Trump has also hinted that if need be, he will be sending “a lot more” troops. Defeating Iran through conventional military means would likely require a half million US forces and US preparedness for many casualties. The US nuclear posture review is worded in such a way that the use of tactical nuclear weapons in conventional theaters is envisaged, foreshadowing the concern that in a showdown with a menacing foe like Iran, the nuclear option is on the table. The United States could once again justify using nuclear force for the sake of a decisive victory and casualty-prevention, the logic used in Hiroshima and Nagasaki.</w:t>
      </w:r>
      <w:r>
        <w:rPr>
          <w:sz w:val="16"/>
        </w:rPr>
        <w:t xml:space="preserve"> </w:t>
      </w:r>
      <w:r w:rsidRPr="00E307AC">
        <w:rPr>
          <w:rStyle w:val="StyleUnderline"/>
          <w:highlight w:val="yellow"/>
        </w:rPr>
        <w:t>Trump’s cavalier attitude toward nuclear weapons</w:t>
      </w:r>
      <w:r w:rsidRPr="007064D7">
        <w:rPr>
          <w:sz w:val="16"/>
        </w:rPr>
        <w:t xml:space="preserve">, trigger-happy penchant, </w:t>
      </w:r>
      <w:r w:rsidRPr="00E307AC">
        <w:rPr>
          <w:rStyle w:val="StyleUnderline"/>
          <w:highlight w:val="yellow"/>
        </w:rPr>
        <w:t>and</w:t>
      </w:r>
      <w:r w:rsidRPr="003201EE">
        <w:rPr>
          <w:rStyle w:val="StyleUnderline"/>
        </w:rPr>
        <w:t xml:space="preserve"> </w:t>
      </w:r>
      <w:r w:rsidRPr="003201EE">
        <w:rPr>
          <w:rStyle w:val="Emphasis"/>
        </w:rPr>
        <w:t xml:space="preserve">utter </w:t>
      </w:r>
      <w:r w:rsidRPr="00E307AC">
        <w:rPr>
          <w:rStyle w:val="Emphasis"/>
          <w:highlight w:val="yellow"/>
        </w:rPr>
        <w:t>disdain for Iran</w:t>
      </w:r>
      <w:r w:rsidRPr="00E307AC">
        <w:rPr>
          <w:rStyle w:val="StyleUnderline"/>
          <w:highlight w:val="yellow"/>
        </w:rPr>
        <w:t>, show</w:t>
      </w:r>
      <w:r w:rsidRPr="007064D7">
        <w:rPr>
          <w:sz w:val="16"/>
        </w:rPr>
        <w:t xml:space="preserve"> that </w:t>
      </w:r>
      <w:r w:rsidRPr="003201EE">
        <w:rPr>
          <w:rStyle w:val="StyleUnderline"/>
        </w:rPr>
        <w:t>he would</w:t>
      </w:r>
      <w:r w:rsidRPr="007064D7">
        <w:rPr>
          <w:sz w:val="16"/>
        </w:rPr>
        <w:t xml:space="preserve"> likely </w:t>
      </w:r>
      <w:r w:rsidRPr="003201EE">
        <w:rPr>
          <w:rStyle w:val="StyleUnderline"/>
        </w:rPr>
        <w:t xml:space="preserve">have </w:t>
      </w:r>
      <w:r w:rsidRPr="00E307AC">
        <w:rPr>
          <w:rStyle w:val="StyleUnderline"/>
          <w:highlight w:val="yellow"/>
        </w:rPr>
        <w:t>no</w:t>
      </w:r>
      <w:r w:rsidRPr="003201EE">
        <w:rPr>
          <w:rStyle w:val="StyleUnderline"/>
        </w:rPr>
        <w:t xml:space="preserve"> moral </w:t>
      </w:r>
      <w:r w:rsidRPr="00E307AC">
        <w:rPr>
          <w:rStyle w:val="StyleUnderline"/>
          <w:highlight w:val="yellow"/>
        </w:rPr>
        <w:t>qualm about</w:t>
      </w:r>
      <w:r w:rsidRPr="003201EE">
        <w:rPr>
          <w:rStyle w:val="StyleUnderline"/>
        </w:rPr>
        <w:t xml:space="preserve"> issuing an order to launch </w:t>
      </w:r>
      <w:r w:rsidRPr="00E307AC">
        <w:rPr>
          <w:rStyle w:val="StyleUnderline"/>
          <w:highlight w:val="yellow"/>
        </w:rPr>
        <w:t>a</w:t>
      </w:r>
      <w:r w:rsidRPr="003201EE">
        <w:rPr>
          <w:rStyle w:val="StyleUnderline"/>
        </w:rPr>
        <w:t xml:space="preserve"> limited </w:t>
      </w:r>
      <w:r w:rsidRPr="00E307AC">
        <w:rPr>
          <w:rStyle w:val="StyleUnderline"/>
          <w:highlight w:val="yellow"/>
        </w:rPr>
        <w:t>nuclear strike</w:t>
      </w:r>
      <w:r w:rsidRPr="003201EE">
        <w:rPr>
          <w:rStyle w:val="StyleUnderline"/>
        </w:rPr>
        <w:t>, especially in a US-Iran showdown</w:t>
      </w:r>
      <w:r w:rsidRPr="007064D7">
        <w:rPr>
          <w:sz w:val="16"/>
        </w:rPr>
        <w:t>, one in which the oil transit from the Gulf would be imperiled, impacting the global economy and necessitating a speedy end to such a war.</w:t>
      </w:r>
      <w:r>
        <w:rPr>
          <w:sz w:val="16"/>
        </w:rPr>
        <w:t xml:space="preserve"> </w:t>
      </w:r>
      <w:r w:rsidRPr="007064D7">
        <w:rPr>
          <w:sz w:val="16"/>
        </w:rPr>
        <w:t>If the United States were to commit a limited nuclear strike against Iran, it would minimize risks to its forces in the region, defang the Iranian military, divest the latter of preeminence in the Strait of Hormuz, and thus reassert US power in the oil hub of the Persian Gulf. Oil flowing through the Strait of Hormuz is critical to a rising China. US control over this merchant waterway would grant the United States significant leverage in negotiations. A limited US nuclear strike could cause a ‘regime change’ among Iranian leadership, representing a strategic setback for Russia, in light of their recent foray in the Middle East with Iranian backing.</w:t>
      </w:r>
      <w:r>
        <w:rPr>
          <w:sz w:val="16"/>
        </w:rPr>
        <w:t xml:space="preserve"> </w:t>
      </w:r>
      <w:r w:rsidRPr="007064D7">
        <w:rPr>
          <w:sz w:val="16"/>
        </w:rPr>
        <w:t xml:space="preserve">Undoubtedly, </w:t>
      </w:r>
      <w:r w:rsidRPr="007813FD">
        <w:rPr>
          <w:rStyle w:val="StyleUnderline"/>
        </w:rPr>
        <w:t xml:space="preserve">there are several significant negative consequences to a US use of nuclear weapons, </w:t>
      </w:r>
      <w:r w:rsidRPr="00E307AC">
        <w:rPr>
          <w:rStyle w:val="StyleUnderline"/>
          <w:highlight w:val="yellow"/>
        </w:rPr>
        <w:t xml:space="preserve">opening the way for </w:t>
      </w:r>
      <w:r w:rsidRPr="00E307AC">
        <w:rPr>
          <w:rStyle w:val="Emphasis"/>
          <w:highlight w:val="yellow"/>
        </w:rPr>
        <w:t>other nuclear</w:t>
      </w:r>
      <w:r w:rsidRPr="007813FD">
        <w:rPr>
          <w:rStyle w:val="Emphasis"/>
        </w:rPr>
        <w:t xml:space="preserve">-armed </w:t>
      </w:r>
      <w:r w:rsidRPr="00E307AC">
        <w:rPr>
          <w:rStyle w:val="Emphasis"/>
          <w:highlight w:val="yellow"/>
        </w:rPr>
        <w:t>states to emulate US behavior</w:t>
      </w:r>
      <w:r w:rsidRPr="00E307AC">
        <w:rPr>
          <w:rStyle w:val="StyleUnderline"/>
          <w:highlight w:val="yellow"/>
        </w:rPr>
        <w:t>, and</w:t>
      </w:r>
      <w:r w:rsidRPr="007813FD">
        <w:rPr>
          <w:rStyle w:val="StyleUnderline"/>
        </w:rPr>
        <w:t xml:space="preserve"> for </w:t>
      </w:r>
      <w:r w:rsidRPr="00E307AC">
        <w:rPr>
          <w:rStyle w:val="StyleUnderline"/>
          <w:highlight w:val="yellow"/>
        </w:rPr>
        <w:t>many</w:t>
      </w:r>
      <w:r w:rsidRPr="007813FD">
        <w:rPr>
          <w:rStyle w:val="StyleUnderline"/>
        </w:rPr>
        <w:t xml:space="preserve"> other </w:t>
      </w:r>
      <w:r w:rsidRPr="00E307AC">
        <w:rPr>
          <w:rStyle w:val="StyleUnderline"/>
          <w:highlight w:val="yellow"/>
        </w:rPr>
        <w:t>non-nuclear</w:t>
      </w:r>
      <w:r w:rsidRPr="007813FD">
        <w:rPr>
          <w:rStyle w:val="StyleUnderline"/>
        </w:rPr>
        <w:t xml:space="preserve"> weapons </w:t>
      </w:r>
      <w:r w:rsidRPr="00E307AC">
        <w:rPr>
          <w:rStyle w:val="StyleUnderline"/>
          <w:highlight w:val="yellow"/>
        </w:rPr>
        <w:t>states to seek</w:t>
      </w:r>
      <w:r w:rsidRPr="007813FD">
        <w:rPr>
          <w:rStyle w:val="StyleUnderline"/>
        </w:rPr>
        <w:t xml:space="preserve"> their own </w:t>
      </w:r>
      <w:r w:rsidRPr="00E307AC">
        <w:rPr>
          <w:rStyle w:val="StyleUnderline"/>
          <w:highlight w:val="yellow"/>
        </w:rPr>
        <w:t>nuclear deterrent</w:t>
      </w:r>
      <w:r w:rsidRPr="007813FD">
        <w:rPr>
          <w:rStyle w:val="StyleUnderline"/>
        </w:rPr>
        <w:t xml:space="preserve"> shields</w:t>
      </w:r>
      <w:r w:rsidRPr="007064D7">
        <w:rPr>
          <w:sz w:val="16"/>
        </w:rPr>
        <w:t>. There would also be a huge outcry in the international community causing the US global image to suffer.</w:t>
      </w:r>
      <w:r>
        <w:rPr>
          <w:sz w:val="16"/>
        </w:rPr>
        <w:t xml:space="preserve"> </w:t>
      </w:r>
      <w:r w:rsidRPr="007064D7">
        <w:rPr>
          <w:sz w:val="16"/>
        </w:rPr>
        <w:t xml:space="preserve">Will such anticipated consequences represent sufficient obstacles to prevent a limited U.S. nuclear strike on Iran? </w:t>
      </w:r>
      <w:r w:rsidRPr="007813FD">
        <w:rPr>
          <w:rStyle w:val="StyleUnderline"/>
        </w:rPr>
        <w:t>With</w:t>
      </w:r>
      <w:r w:rsidRPr="007064D7">
        <w:rPr>
          <w:sz w:val="16"/>
        </w:rPr>
        <w:t xml:space="preserve"> President </w:t>
      </w:r>
      <w:r w:rsidRPr="007813FD">
        <w:rPr>
          <w:rStyle w:val="StyleUnderline"/>
        </w:rPr>
        <w:t>Trump</w:t>
      </w:r>
      <w:r w:rsidRPr="007064D7">
        <w:rPr>
          <w:sz w:val="16"/>
        </w:rPr>
        <w:t xml:space="preserve">, who counts on “bomb Iran” billionaire Sheldon Adelson as one of his main campaign contributors, </w:t>
      </w:r>
      <w:r w:rsidRPr="007813FD">
        <w:rPr>
          <w:rStyle w:val="StyleUnderline"/>
        </w:rPr>
        <w:t xml:space="preserve">the </w:t>
      </w:r>
      <w:r w:rsidRPr="007813FD">
        <w:rPr>
          <w:rStyle w:val="Emphasis"/>
        </w:rPr>
        <w:t>threshold for using nukes</w:t>
      </w:r>
      <w:r w:rsidRPr="007813FD">
        <w:rPr>
          <w:rStyle w:val="StyleUnderline"/>
        </w:rPr>
        <w:t xml:space="preserve"> certainly seems to have been lowered.</w:t>
      </w:r>
      <w:r>
        <w:rPr>
          <w:sz w:val="16"/>
        </w:rPr>
        <w:t xml:space="preserve"> </w:t>
      </w:r>
      <w:r w:rsidRPr="007064D7">
        <w:rPr>
          <w:sz w:val="16"/>
        </w:rPr>
        <w:t>How the United States and Iran came to the brink. President Donald Trump complicates the situation by stating that the United States is not seeking war with Iran, while repeatedly threatening to annihilate it. In July of 2018, in response to a statement by Iran’s President Hassan Rouhani, Trump tweeted “NEVER, EVER THREATEN THE UNITED STATES AGAIN OR YOU WILL SUFFER CONSEQUENCES THE LIKES OF WHICH FEW THROUGHOUT HISTORY HAVE EVER SUFFERED BEFORE.”</w:t>
      </w:r>
      <w:r>
        <w:rPr>
          <w:sz w:val="16"/>
        </w:rPr>
        <w:t xml:space="preserve"> </w:t>
      </w:r>
      <w:r w:rsidRPr="007064D7">
        <w:rPr>
          <w:sz w:val="16"/>
        </w:rPr>
        <w:t>On May 19, 2019, Trump fired another incendiary volley, threatening the “official end” of Iran in a U.S.-Iran war. Then Friday June 21, 2019 the day after Iran shot down a US military drone, the President said “I’m not looking for war and if there is, it’ll be obliteration like you have never seen before. But I am not looking to do that. But, you (Iran) can’t have nuclear weapons.” In an interview with NBC’s Chuck Todd.</w:t>
      </w:r>
      <w:r>
        <w:rPr>
          <w:sz w:val="16"/>
        </w:rPr>
        <w:t xml:space="preserve"> </w:t>
      </w:r>
      <w:r w:rsidRPr="007064D7">
        <w:rPr>
          <w:sz w:val="16"/>
        </w:rPr>
        <w:t>Citing Iran’s military threat, the Trump administration continues to enforce relentless economic sanctions under the guise of a “maximum pressure” strategy, designating Iran’s revolutionary guard a terrorist organization. The administration also is ramping up the US military presence in the Persian Gulf, sending several warships, a Patriot missile battery, an expeditionary force of marines, and nuclear-capable B-52 strategic bombers to the region. The United States has also withdrawn all “non-emergency” personnel in Baghdad and Erbil. These actions add fuel to the growing fear of war—a war sure to involve Iraq, home to both US military bases and powerful battle-hardened pro-Iran Shiite militias.</w:t>
      </w:r>
      <w:r>
        <w:rPr>
          <w:sz w:val="16"/>
        </w:rPr>
        <w:t xml:space="preserve"> </w:t>
      </w:r>
      <w:r w:rsidRPr="00E307AC">
        <w:rPr>
          <w:rStyle w:val="StyleUnderline"/>
          <w:highlight w:val="yellow"/>
        </w:rPr>
        <w:t>War could break out in</w:t>
      </w:r>
      <w:r w:rsidRPr="007064D7">
        <w:rPr>
          <w:sz w:val="16"/>
        </w:rPr>
        <w:t xml:space="preserve"> a variety of ways: As a result of Iran’s closure of the Strait of Hormuz (a choke point for the daily transfer of some 19 million barrels of oil), </w:t>
      </w:r>
      <w:r w:rsidRPr="00E307AC">
        <w:rPr>
          <w:rStyle w:val="StyleUnderline"/>
          <w:highlight w:val="yellow"/>
        </w:rPr>
        <w:t>a preemptive strike on Iran’s</w:t>
      </w:r>
      <w:r w:rsidRPr="009E2F7A">
        <w:rPr>
          <w:rStyle w:val="StyleUnderline"/>
        </w:rPr>
        <w:t xml:space="preserve"> military and nuclear </w:t>
      </w:r>
      <w:r w:rsidRPr="00E307AC">
        <w:rPr>
          <w:rStyle w:val="StyleUnderline"/>
          <w:highlight w:val="yellow"/>
        </w:rPr>
        <w:t>facilities</w:t>
      </w:r>
      <w:r w:rsidRPr="007064D7">
        <w:rPr>
          <w:sz w:val="16"/>
        </w:rPr>
        <w:t xml:space="preserve"> (in light of Iran’s stated intention to resume aspects of its nuclear activities, banned under the 2015 nuclear agreement), an application of the 9/11 legislation on Authorization of Military Force against al-Qaeda (accusing Iran of being in league with al-Qaeda terrorists), or in response to perceived Iranian mischief (such as the recent sabotage on board several Saudi and UAE merchant ships).</w:t>
      </w:r>
      <w:r>
        <w:rPr>
          <w:sz w:val="16"/>
        </w:rPr>
        <w:t xml:space="preserve"> </w:t>
      </w:r>
      <w:r w:rsidRPr="007064D7">
        <w:rPr>
          <w:sz w:val="16"/>
        </w:rPr>
        <w:t>The United States and Iran are not the only regional players, and care must be taken to understand the context and implications of events. As pointed out by a number of US experts in the wake of the most recent attacks on oil tankers, regional rivals such as Saudi Arabia have much to gain from a breakout of war between the U.S. and Iran. The U.S. has echoed the Saudi accusations against Iran and extended them to include blaming Iran for the Yemenis Houthi rebels’ drone attack on a Saudi pipeline on May 14th.</w:t>
      </w:r>
      <w:r>
        <w:rPr>
          <w:sz w:val="16"/>
        </w:rPr>
        <w:t xml:space="preserve"> </w:t>
      </w:r>
      <w:r w:rsidRPr="007064D7">
        <w:rPr>
          <w:sz w:val="16"/>
        </w:rPr>
        <w:t>Accusations are one thing, but the big question is, will the Trump administration heed Saudi Arabia’s call for a “US surgical strike” on Iran?</w:t>
      </w:r>
      <w:r>
        <w:rPr>
          <w:sz w:val="16"/>
        </w:rPr>
        <w:t xml:space="preserve"> </w:t>
      </w:r>
      <w:r w:rsidRPr="007064D7">
        <w:rPr>
          <w:sz w:val="16"/>
        </w:rPr>
        <w:t>Both the Saudis and Iranians harbor hegemonic ambitions in the region. The Saudis are pushing for a limited US strike to eliminate some of Iran’s formidable naval and missile capabilities, thus weakening their regional rival. But even a limited US strike would increase the likelihood of Iranian forces inflicting serious damage on US military assets in the region, both directly and indirectly through multiple proxy forces.</w:t>
      </w:r>
      <w:r>
        <w:rPr>
          <w:sz w:val="16"/>
        </w:rPr>
        <w:t xml:space="preserve"> </w:t>
      </w:r>
      <w:r w:rsidRPr="007064D7">
        <w:rPr>
          <w:sz w:val="16"/>
        </w:rPr>
        <w:t>Iran’s military commanders have warned that the US military fleet is within range of Iran’s short-range missiles. Iran has reportedly affixed anti-ship missiles on hundreds of its fast boats, as part of an asymmetrical “swarming” tactic. Ayatollah Khamenei, Iran’s Supreme Leader, has also instructed the country’s military forces to commence preparations for war.</w:t>
      </w:r>
      <w:r>
        <w:rPr>
          <w:sz w:val="16"/>
        </w:rPr>
        <w:t xml:space="preserve"> </w:t>
      </w:r>
      <w:r w:rsidRPr="007064D7">
        <w:rPr>
          <w:sz w:val="16"/>
        </w:rPr>
        <w:t>It is worth recalling that Iran is ranked 14th for countries with the most military firepower.</w:t>
      </w:r>
      <w:r>
        <w:rPr>
          <w:sz w:val="16"/>
        </w:rPr>
        <w:t xml:space="preserve"> </w:t>
      </w:r>
      <w:r w:rsidRPr="007064D7">
        <w:rPr>
          <w:sz w:val="16"/>
        </w:rPr>
        <w:t>Iran has also devoted considerable attention to upgrading its asymmetrical capabilities, including shifting its formal strategy to an “offensive-defensive” posture—meaning that if the United States moves offensively against Iran, Iran will counter by moving offensively against a regional target of value for the United States. An example of an offensive-defensive move would be if the United States were to use its airbases to launch nuclear-capable B-52 strikes on Iran, Iran could counterattack the US base in Qatar, irrespective of friendly ties with the country.</w:t>
      </w:r>
      <w:r>
        <w:rPr>
          <w:sz w:val="16"/>
        </w:rPr>
        <w:t xml:space="preserve"> </w:t>
      </w:r>
      <w:r w:rsidRPr="007064D7">
        <w:rPr>
          <w:sz w:val="16"/>
        </w:rPr>
        <w:t xml:space="preserve">Iran is in many respects a “regional superpower” with over a half a million active soldiers and another 350,000 reservists; it possesses thousands of guided missiles, over 1,600 tanks, some 500 aircraft, hundreds of military drones, and several surface warships, submarines, and mine boats, in addition to some 3,000 fast boats. These assets indicate that the now seemly imminent conflict with Iran will not be a cakewalk for the United States. This </w:t>
      </w:r>
      <w:r w:rsidRPr="00E307AC">
        <w:rPr>
          <w:rStyle w:val="StyleUnderline"/>
          <w:highlight w:val="yellow"/>
        </w:rPr>
        <w:t>possibility of</w:t>
      </w:r>
      <w:r w:rsidRPr="007064D7">
        <w:rPr>
          <w:rStyle w:val="StyleUnderline"/>
        </w:rPr>
        <w:t xml:space="preserve"> a </w:t>
      </w:r>
      <w:r w:rsidRPr="00E307AC">
        <w:rPr>
          <w:rStyle w:val="StyleUnderline"/>
          <w:highlight w:val="yellow"/>
        </w:rPr>
        <w:t>costly conventional conflict</w:t>
      </w:r>
      <w:r w:rsidRPr="007064D7">
        <w:rPr>
          <w:sz w:val="16"/>
        </w:rPr>
        <w:t xml:space="preserve"> in our </w:t>
      </w:r>
      <w:r w:rsidRPr="007064D7">
        <w:rPr>
          <w:sz w:val="16"/>
        </w:rPr>
        <w:lastRenderedPageBreak/>
        <w:t xml:space="preserve">minds </w:t>
      </w:r>
      <w:r w:rsidRPr="00E307AC">
        <w:rPr>
          <w:rStyle w:val="Emphasis"/>
          <w:highlight w:val="yellow"/>
        </w:rPr>
        <w:t>increases the likelihood of US</w:t>
      </w:r>
      <w:r w:rsidRPr="007064D7">
        <w:rPr>
          <w:rStyle w:val="Emphasis"/>
        </w:rPr>
        <w:t xml:space="preserve"> conflict </w:t>
      </w:r>
      <w:r w:rsidRPr="00E307AC">
        <w:rPr>
          <w:rStyle w:val="Emphasis"/>
          <w:highlight w:val="yellow"/>
        </w:rPr>
        <w:t>escalation to nuclear war</w:t>
      </w:r>
      <w:r w:rsidRPr="007064D7">
        <w:rPr>
          <w:sz w:val="16"/>
        </w:rPr>
        <w:t>.</w:t>
      </w:r>
      <w:r>
        <w:rPr>
          <w:sz w:val="16"/>
        </w:rPr>
        <w:t xml:space="preserve"> </w:t>
      </w:r>
      <w:r w:rsidRPr="007064D7">
        <w:rPr>
          <w:rStyle w:val="StyleUnderline"/>
        </w:rPr>
        <w:t xml:space="preserve">The risk of </w:t>
      </w:r>
      <w:r w:rsidRPr="00E307AC">
        <w:rPr>
          <w:rStyle w:val="StyleUnderline"/>
          <w:highlight w:val="yellow"/>
        </w:rPr>
        <w:t>nuclear warfare in the</w:t>
      </w:r>
      <w:r w:rsidRPr="007064D7">
        <w:rPr>
          <w:rStyle w:val="StyleUnderline"/>
        </w:rPr>
        <w:t xml:space="preserve"> Persian </w:t>
      </w:r>
      <w:r w:rsidRPr="00E307AC">
        <w:rPr>
          <w:rStyle w:val="StyleUnderline"/>
          <w:highlight w:val="yellow"/>
        </w:rPr>
        <w:t>Gulf represents a</w:t>
      </w:r>
      <w:r w:rsidRPr="007064D7">
        <w:rPr>
          <w:rStyle w:val="StyleUnderline"/>
        </w:rPr>
        <w:t xml:space="preserve"> </w:t>
      </w:r>
      <w:r w:rsidRPr="007064D7">
        <w:rPr>
          <w:rStyle w:val="Emphasis"/>
        </w:rPr>
        <w:t xml:space="preserve">present and clear </w:t>
      </w:r>
      <w:r w:rsidRPr="00E307AC">
        <w:rPr>
          <w:rStyle w:val="Emphasis"/>
          <w:highlight w:val="yellow"/>
        </w:rPr>
        <w:t>danger to world peace</w:t>
      </w:r>
      <w:r w:rsidRPr="007064D7">
        <w:rPr>
          <w:sz w:val="16"/>
        </w:rPr>
        <w:t>, requiring the mobilization of the international community to intervene.</w:t>
      </w:r>
    </w:p>
    <w:p w:rsidR="00586837" w:rsidRDefault="00586837" w:rsidP="00217CFF"/>
    <w:p w:rsidR="006C7BEF" w:rsidRDefault="006C7BEF" w:rsidP="006C7BEF">
      <w:pPr>
        <w:pStyle w:val="Heading3"/>
      </w:pPr>
      <w:r>
        <w:t>Impact --- Militarism</w:t>
      </w:r>
    </w:p>
    <w:p w:rsidR="00217CFF" w:rsidRDefault="00217CFF" w:rsidP="00217CFF">
      <w:pPr>
        <w:pStyle w:val="Heading4"/>
      </w:pPr>
      <w:r>
        <w:t>MTSC militarism depends on union weakness</w:t>
      </w:r>
    </w:p>
    <w:p w:rsidR="00217CFF" w:rsidRDefault="00217CFF" w:rsidP="00217CFF">
      <w:r w:rsidRPr="00404CE2">
        <w:t xml:space="preserve">James Richard </w:t>
      </w:r>
      <w:r w:rsidRPr="00404CE2">
        <w:rPr>
          <w:rStyle w:val="Style13ptBold"/>
        </w:rPr>
        <w:t>Marra</w:t>
      </w:r>
      <w:r>
        <w:t xml:space="preserve"> </w:t>
      </w:r>
      <w:r>
        <w:rPr>
          <w:rStyle w:val="Style13ptBold"/>
        </w:rPr>
        <w:t>4</w:t>
      </w:r>
      <w:r w:rsidRPr="00404CE2">
        <w:rPr>
          <w:rStyle w:val="Style13ptBold"/>
        </w:rPr>
        <w:t>-</w:t>
      </w:r>
      <w:r>
        <w:rPr>
          <w:rStyle w:val="Style13ptBold"/>
        </w:rPr>
        <w:t>5</w:t>
      </w:r>
      <w:r>
        <w:t>-2020 “</w:t>
      </w:r>
      <w:r w:rsidRPr="00404CE2">
        <w:t>Donald Trump and Erik Prince's Privatization of War</w:t>
      </w:r>
      <w:r>
        <w:t xml:space="preserve">” </w:t>
      </w:r>
      <w:r w:rsidRPr="00404CE2">
        <w:t xml:space="preserve">, https://www.hamptonthink.org/read/category/Geopolitics, "Geopolitics — Read — Hampton Institute," Hampton Institute, Acc:6-28-2020 (ermo/sms) </w:t>
      </w:r>
    </w:p>
    <w:p w:rsidR="00217CFF" w:rsidRDefault="00217CFF" w:rsidP="00217CFF">
      <w:r>
        <w:t xml:space="preserve">Now, </w:t>
      </w:r>
      <w:r w:rsidRPr="00981AFF">
        <w:rPr>
          <w:rStyle w:val="StyleUnderline"/>
          <w:highlight w:val="yellow"/>
        </w:rPr>
        <w:t xml:space="preserve">capitalism </w:t>
      </w:r>
      <w:r w:rsidRPr="00981AFF">
        <w:rPr>
          <w:rStyle w:val="Emphasis"/>
          <w:highlight w:val="yellow"/>
        </w:rPr>
        <w:t>opposes</w:t>
      </w:r>
      <w:r w:rsidRPr="00981AFF">
        <w:rPr>
          <w:rStyle w:val="StyleUnderline"/>
          <w:highlight w:val="yellow"/>
        </w:rPr>
        <w:t xml:space="preserve"> worker control over their labor power. The military</w:t>
      </w:r>
      <w:r>
        <w:t xml:space="preserve"> command structure epitomizes this, </w:t>
      </w:r>
      <w:r w:rsidRPr="00981AFF">
        <w:rPr>
          <w:rStyle w:val="StyleUnderline"/>
          <w:highlight w:val="yellow"/>
        </w:rPr>
        <w:t>as unions are banned and the demands</w:t>
      </w:r>
      <w:r>
        <w:t xml:space="preserve"> made </w:t>
      </w:r>
      <w:r w:rsidRPr="00981AFF">
        <w:rPr>
          <w:rStyle w:val="StyleUnderline"/>
          <w:highlight w:val="yellow"/>
        </w:rPr>
        <w:t>upon</w:t>
      </w:r>
      <w:r>
        <w:t xml:space="preserve"> military </w:t>
      </w:r>
      <w:r w:rsidRPr="00981AFF">
        <w:rPr>
          <w:rStyle w:val="StyleUnderline"/>
          <w:highlight w:val="yellow"/>
        </w:rPr>
        <w:t>labor</w:t>
      </w:r>
      <w:r>
        <w:t xml:space="preserve"> (soldiers) </w:t>
      </w:r>
      <w:r w:rsidRPr="00981AFF">
        <w:rPr>
          <w:rStyle w:val="StyleUnderline"/>
          <w:highlight w:val="yellow"/>
        </w:rPr>
        <w:t xml:space="preserve">go </w:t>
      </w:r>
      <w:r w:rsidRPr="00981AFF">
        <w:rPr>
          <w:rStyle w:val="Emphasis"/>
          <w:highlight w:val="yellow"/>
        </w:rPr>
        <w:t>unquestioned</w:t>
      </w:r>
      <w:r>
        <w:t xml:space="preserve">. Likewise, </w:t>
      </w:r>
      <w:r w:rsidRPr="00981AFF">
        <w:rPr>
          <w:rStyle w:val="StyleUnderline"/>
          <w:highlight w:val="yellow"/>
        </w:rPr>
        <w:t xml:space="preserve">fascist governance </w:t>
      </w:r>
      <w:r w:rsidRPr="00981AFF">
        <w:rPr>
          <w:rStyle w:val="Emphasis"/>
          <w:highlight w:val="yellow"/>
        </w:rPr>
        <w:t>requires</w:t>
      </w:r>
      <w:r>
        <w:t xml:space="preserve"> that </w:t>
      </w:r>
      <w:r w:rsidRPr="00981AFF">
        <w:rPr>
          <w:rStyle w:val="StyleUnderline"/>
          <w:highlight w:val="yellow"/>
        </w:rPr>
        <w:t>workers absolutely obey</w:t>
      </w:r>
      <w:r>
        <w:t xml:space="preserve"> the will of the political Leader, as it is transformed into the productive operations in which workers participate. </w:t>
      </w:r>
    </w:p>
    <w:p w:rsidR="00217CFF" w:rsidRDefault="00217CFF" w:rsidP="00217CFF">
      <w:r>
        <w:t xml:space="preserve">Both Prince and Bannon recognized a profitable business opportunity enabled by the structural efficiencies fascism offers within a privatized war market. In this model, military needs are continually identified and marketed by the Leader and the MTSC through their political minions and the capitalist media. </w:t>
      </w:r>
      <w:r w:rsidRPr="00981AFF">
        <w:rPr>
          <w:rStyle w:val="StyleUnderline"/>
          <w:highlight w:val="yellow"/>
        </w:rPr>
        <w:t>Once workers are indoctrinated to the benefits of war, the MTSC transforms those needs into corresponding commodities</w:t>
      </w:r>
      <w:r>
        <w:t>. Vast amounts of capital are provided by taxes largely levied upon the working class. Politically trumped up fears of the working class not only provide a market incentive, but also mobilize workers’ labor power, both on and off the battlefield.</w:t>
      </w:r>
    </w:p>
    <w:p w:rsidR="00217CFF" w:rsidRDefault="00217CFF" w:rsidP="00217CFF">
      <w:r>
        <w:t>Trump’s military and other members of the MTSC balked at Prince’s scheme. Generals Mattis, Kelly, and McMaster ensured that Prince’s folly was a non-starter. Given this, a question arises: How could a neofascist mercenary's neofascist proposal to a neofascist Leader fail? Prince is neither an idiot nor a novice. His operational capabilities have been successfully field-tested, are marshaled by a highly skilled cadre of special-forces experts, and bolstered by significant international technical and political support.</w:t>
      </w:r>
    </w:p>
    <w:p w:rsidR="00217CFF" w:rsidRDefault="00217CFF" w:rsidP="00217CFF">
      <w:r>
        <w:t xml:space="preserve">It occurs to me that </w:t>
      </w:r>
      <w:r w:rsidRPr="00981AFF">
        <w:t>Prince’s business failure significantly resides in his misunderstanding of</w:t>
      </w:r>
      <w:r>
        <w:t xml:space="preserve"> the contemporary war market and its players. He doesn’t understand his competitors’ collective business model, its functional role within the neofascist governance, or its monopolistic structure. Prince’s arrogance leads him to believe he can slither his way directly to the top of the neofascist food chain, biting off a prime piece of the war market without complaint from the big players. That might work if the market were immature, and competition largely relevant to profitability. But </w:t>
      </w:r>
      <w:r w:rsidRPr="00981AFF">
        <w:rPr>
          <w:rStyle w:val="StyleUnderline"/>
          <w:highlight w:val="yellow"/>
        </w:rPr>
        <w:t>today’s market</w:t>
      </w:r>
      <w:r>
        <w:t xml:space="preserve"> is both mature and well organized. Leading </w:t>
      </w:r>
      <w:r w:rsidRPr="00981AFF">
        <w:rPr>
          <w:rStyle w:val="StyleUnderline"/>
          <w:highlight w:val="yellow"/>
        </w:rPr>
        <w:t>participants synergistically avoid price wars, fight unions and</w:t>
      </w:r>
      <w:r>
        <w:t xml:space="preserve"> organizing efforts, fund think tanks and lobbyists, contribute to the campaign coffers of servile politicians, and meet together at national and global conferences to </w:t>
      </w:r>
      <w:r w:rsidRPr="00981AFF">
        <w:rPr>
          <w:rStyle w:val="StyleUnderline"/>
          <w:highlight w:val="yellow"/>
        </w:rPr>
        <w:t>determine market rules</w:t>
      </w:r>
      <w:r>
        <w:t>.</w:t>
      </w:r>
    </w:p>
    <w:p w:rsidR="00217CFF" w:rsidRPr="0021538E" w:rsidRDefault="00217CFF" w:rsidP="00217CFF">
      <w:r>
        <w:t xml:space="preserve">Dominant corporations viscously defend themselves from the competitive risks presented by new and less mature companies. Thus, corporations join in a </w:t>
      </w:r>
      <w:r w:rsidRPr="00981AFF">
        <w:rPr>
          <w:rStyle w:val="StyleUnderline"/>
          <w:highlight w:val="yellow"/>
        </w:rPr>
        <w:t>“co-respective” market behavior</w:t>
      </w:r>
      <w:r w:rsidRPr="00981AFF">
        <w:rPr>
          <w:rStyle w:val="StyleUnderline"/>
        </w:rPr>
        <w:t xml:space="preserve"> </w:t>
      </w:r>
      <w:r>
        <w:t xml:space="preserve">that largely </w:t>
      </w:r>
      <w:r w:rsidRPr="00981AFF">
        <w:rPr>
          <w:rStyle w:val="StyleUnderline"/>
          <w:highlight w:val="yellow"/>
        </w:rPr>
        <w:t>guarantees their continuing control and profitability</w:t>
      </w:r>
      <w:r>
        <w:t>.</w:t>
      </w:r>
    </w:p>
    <w:p w:rsidR="006C7BEF" w:rsidRDefault="006C7BEF" w:rsidP="006C7BEF">
      <w:pPr>
        <w:pStyle w:val="Heading3"/>
      </w:pPr>
      <w:r>
        <w:t>Impact --- Capitalist Excess</w:t>
      </w:r>
    </w:p>
    <w:p w:rsidR="00217CFF" w:rsidRDefault="00217CFF" w:rsidP="00217CFF">
      <w:pPr>
        <w:pStyle w:val="Heading4"/>
      </w:pPr>
      <w:r>
        <w:t>Labor power enables a solidarity economy to unwork the worst excesses of capitalism by exploiting ruling class divisions</w:t>
      </w:r>
    </w:p>
    <w:p w:rsidR="00217CFF" w:rsidRDefault="00217CFF" w:rsidP="00217CFF">
      <w:r>
        <w:t xml:space="preserve">Chris </w:t>
      </w:r>
      <w:r w:rsidRPr="00404CE2">
        <w:rPr>
          <w:rStyle w:val="Style13ptBold"/>
        </w:rPr>
        <w:t>Wright 5-4</w:t>
      </w:r>
      <w:r>
        <w:t xml:space="preserve">-2020 “Revolution in the Twenty-First Century: A Reconsideration of Marxism” </w:t>
      </w:r>
      <w:r w:rsidRPr="00404CE2">
        <w:t xml:space="preserve">, https://www.hamptonthink.org/read/category/Geopolitics, "Geopolitics — Read — Hampton Institute," Hampton Institute, Acc:6-28-2020 (ermo/sms) </w:t>
      </w:r>
    </w:p>
    <w:p w:rsidR="00217CFF" w:rsidRDefault="00217CFF" w:rsidP="00217CFF">
      <w:r>
        <w:t xml:space="preserve">In the long run, moreover, </w:t>
      </w:r>
      <w:r w:rsidRPr="00666690">
        <w:rPr>
          <w:rStyle w:val="StyleUnderline"/>
          <w:highlight w:val="yellow"/>
        </w:rPr>
        <w:t>this solidarity economy</w:t>
      </w:r>
      <w:r>
        <w:t xml:space="preserve"> will not prove to be some sort of innocuous, apolitical, compatible-with-capitalism development; it </w:t>
      </w:r>
      <w:r w:rsidRPr="00666690">
        <w:rPr>
          <w:rStyle w:val="StyleUnderline"/>
          <w:highlight w:val="yellow"/>
        </w:rPr>
        <w:t>will foster</w:t>
      </w:r>
      <w:r>
        <w:t xml:space="preserve"> anti-capitalist ways of thinking and acting, anti-capitalist institutions, and </w:t>
      </w:r>
      <w:r w:rsidRPr="00666690">
        <w:rPr>
          <w:rStyle w:val="StyleUnderline"/>
          <w:highlight w:val="yellow"/>
        </w:rPr>
        <w:t>anti-capitalist resistance</w:t>
      </w:r>
      <w:r>
        <w:t xml:space="preserve">. It will facilitate the accumulation of resources </w:t>
      </w:r>
      <w:r w:rsidRPr="00666690">
        <w:rPr>
          <w:rStyle w:val="StyleUnderline"/>
          <w:highlight w:val="yellow"/>
        </w:rPr>
        <w:t>among organizations committed to cooperative, democratic</w:t>
      </w:r>
      <w:r w:rsidRPr="00666690">
        <w:t>, socialized production and distribution, a</w:t>
      </w:r>
      <w:r>
        <w:t xml:space="preserve"> rebuilding of “the commons,” a democratization of the state. It will amount to an entire sphere of what has been called </w:t>
      </w:r>
      <w:r w:rsidRPr="00666690">
        <w:rPr>
          <w:rStyle w:val="StyleUnderline"/>
          <w:highlight w:val="yellow"/>
        </w:rPr>
        <w:t>“dual power”</w:t>
      </w:r>
      <w:r>
        <w:t xml:space="preserve"> opposed to a still-capitalist state, a working-class base of power </w:t>
      </w:r>
      <w:r w:rsidRPr="00666690">
        <w:rPr>
          <w:rStyle w:val="StyleUnderline"/>
          <w:highlight w:val="yellow"/>
        </w:rPr>
        <w:t xml:space="preserve">to </w:t>
      </w:r>
      <w:r w:rsidRPr="00666690">
        <w:rPr>
          <w:rStyle w:val="Emphasis"/>
          <w:highlight w:val="yellow"/>
        </w:rPr>
        <w:t>complement the power of workers and unions to strike</w:t>
      </w:r>
      <w:r>
        <w:t>.</w:t>
      </w:r>
    </w:p>
    <w:p w:rsidR="00217CFF" w:rsidRDefault="00217CFF" w:rsidP="00217CFF">
      <w:r>
        <w:t xml:space="preserve">The second point is that, contrary to anarchism, </w:t>
      </w:r>
      <w:r w:rsidRPr="00666690">
        <w:rPr>
          <w:rStyle w:val="StyleUnderline"/>
        </w:rPr>
        <w:t>it will be necessary to use the state to help construct a new mode of production. Governments</w:t>
      </w:r>
      <w:r>
        <w:t xml:space="preserve"> are instruments of massive social power and they </w:t>
      </w:r>
      <w:r w:rsidRPr="00666690">
        <w:rPr>
          <w:rStyle w:val="StyleUnderline"/>
        </w:rPr>
        <w:t>cannot simply be ignored or overthrown in a general strike. However unpleasant or morally odious it may be to participate in</w:t>
      </w:r>
      <w:r>
        <w:t xml:space="preserve"> hierarchical structures of </w:t>
      </w:r>
      <w:r w:rsidRPr="00666690">
        <w:rPr>
          <w:rStyle w:val="StyleUnderline"/>
        </w:rPr>
        <w:t>political power, it has to be a part of any strategy to combat the ruling class</w:t>
      </w:r>
      <w:r>
        <w:t>.</w:t>
      </w:r>
    </w:p>
    <w:p w:rsidR="00217CFF" w:rsidRDefault="00217CFF" w:rsidP="00217CFF">
      <w:r>
        <w:t xml:space="preserve">Activists and </w:t>
      </w:r>
      <w:r w:rsidRPr="00666690">
        <w:rPr>
          <w:rStyle w:val="StyleUnderline"/>
          <w:highlight w:val="yellow"/>
        </w:rPr>
        <w:t>organizations will pressure the state at all levels, from municipal to national, to increase funding for the solidarity economy</w:t>
      </w:r>
      <w:r>
        <w:t xml:space="preserve">. In fact, they already are, and have had success in many countries and municipalities, including in the U.S. The election of more socialists to office will encourage these trends and ensure greater successes. </w:t>
      </w:r>
      <w:r w:rsidRPr="00666690">
        <w:rPr>
          <w:rStyle w:val="StyleUnderline"/>
          <w:highlight w:val="yellow"/>
        </w:rPr>
        <w:t>Pressure will</w:t>
      </w:r>
      <w:r>
        <w:t xml:space="preserve"> also </w:t>
      </w:r>
      <w:r w:rsidRPr="00666690">
        <w:rPr>
          <w:rStyle w:val="StyleUnderline"/>
          <w:highlight w:val="yellow"/>
        </w:rPr>
        <w:t>build to fund larger worker cooper</w:t>
      </w:r>
      <w:r>
        <w:t xml:space="preserve">atives, to convert corporations to worker-owned businesses, and to nationalize sectors of the economy. </w:t>
      </w:r>
      <w:r w:rsidRPr="00666690">
        <w:rPr>
          <w:rStyle w:val="StyleUnderline"/>
          <w:highlight w:val="yellow"/>
        </w:rPr>
        <w:t>And</w:t>
      </w:r>
      <w:r>
        <w:t xml:space="preserve"> sooner or later, </w:t>
      </w:r>
      <w:r w:rsidRPr="00666690">
        <w:rPr>
          <w:rStyle w:val="StyleUnderline"/>
          <w:highlight w:val="yellow"/>
        </w:rPr>
        <w:t>many states will start to give</w:t>
      </w:r>
      <w:r>
        <w:t xml:space="preserve"> in.</w:t>
      </w:r>
    </w:p>
    <w:p w:rsidR="00217CFF" w:rsidRDefault="00217CFF" w:rsidP="00217CFF">
      <w:r>
        <w:t xml:space="preserve">Why? </w:t>
      </w:r>
      <w:r w:rsidRPr="00666690">
        <w:rPr>
          <w:rStyle w:val="StyleUnderline"/>
          <w:highlight w:val="yellow"/>
        </w:rPr>
        <w:t>One possible state response to crisis</w:t>
      </w:r>
      <w:r>
        <w:t xml:space="preserve">, after all, </w:t>
      </w:r>
      <w:r w:rsidRPr="00666690">
        <w:rPr>
          <w:rStyle w:val="StyleUnderline"/>
          <w:highlight w:val="yellow"/>
        </w:rPr>
        <w:t>is fascism</w:t>
      </w:r>
      <w:r>
        <w:t xml:space="preserve">. And fascism of some form or other is indeed being pursued by many countries right now, from Brazil to Hungary to India to the U.S. </w:t>
      </w:r>
      <w:r w:rsidRPr="00666690">
        <w:rPr>
          <w:rStyle w:val="StyleUnderline"/>
          <w:highlight w:val="yellow"/>
        </w:rPr>
        <w:t>But</w:t>
      </w:r>
      <w:r>
        <w:t xml:space="preserve"> there’s a problem with fascism: by its murderous and ultra-nationalistic nature, </w:t>
      </w:r>
      <w:r w:rsidRPr="00666690">
        <w:rPr>
          <w:rStyle w:val="StyleUnderline"/>
          <w:highlight w:val="yellow"/>
        </w:rPr>
        <w:t>it can be neither permanent nor continuously enforced worldwide</w:t>
      </w:r>
      <w:r>
        <w:t>. Even just in the United States, the governmental structure is too vast and federated, there are too many thousands of relatively independent political jurisdictions, for a fascist regime to be consolidated in every region of the country. Fascism is only a temporary and partial solution for the ruling class. It doesn’t last.</w:t>
      </w:r>
    </w:p>
    <w:p w:rsidR="00217CFF" w:rsidRDefault="00217CFF" w:rsidP="00217CFF">
      <w:r w:rsidRPr="00666690">
        <w:rPr>
          <w:rStyle w:val="StyleUnderline"/>
          <w:highlight w:val="yellow"/>
        </w:rPr>
        <w:t>The other solution</w:t>
      </w:r>
      <w:r>
        <w:t xml:space="preserve">, which doubtless will always be accompanied by repression, </w:t>
      </w:r>
      <w:r w:rsidRPr="00666690">
        <w:rPr>
          <w:rStyle w:val="StyleUnderline"/>
          <w:highlight w:val="yellow"/>
        </w:rPr>
        <w:t>is to grant concessions to the masses</w:t>
      </w:r>
      <w:r>
        <w:t xml:space="preserve">. Here, it’s necessary to observe that </w:t>
      </w:r>
      <w:r w:rsidRPr="00666690">
        <w:rPr>
          <w:rStyle w:val="StyleUnderline"/>
          <w:highlight w:val="yellow"/>
        </w:rPr>
        <w:t xml:space="preserve">the state isn’t monolithically an instrument of capital. While capital dominates it, it is a </w:t>
      </w:r>
      <w:r w:rsidRPr="00666690">
        <w:rPr>
          <w:rStyle w:val="Emphasis"/>
          <w:highlight w:val="yellow"/>
        </w:rPr>
        <w:t>terrain of struggle</w:t>
      </w:r>
      <w:r>
        <w:t xml:space="preserve">, “contestations,” “negotiations,” </w:t>
      </w:r>
      <w:r w:rsidRPr="00666690">
        <w:rPr>
          <w:rStyle w:val="StyleUnderline"/>
          <w:highlight w:val="yellow"/>
        </w:rPr>
        <w:t>of different</w:t>
      </w:r>
      <w:r>
        <w:t xml:space="preserve"> groups—classes, class subgroups, </w:t>
      </w:r>
      <w:r w:rsidRPr="00666690">
        <w:rPr>
          <w:rStyle w:val="StyleUnderline"/>
          <w:highlight w:val="yellow"/>
        </w:rPr>
        <w:t>interest groups</w:t>
      </w:r>
      <w:r>
        <w:t>, even individual entities—</w:t>
      </w:r>
      <w:r w:rsidRPr="00666690">
        <w:rPr>
          <w:rStyle w:val="StyleUnderline"/>
          <w:highlight w:val="yellow"/>
        </w:rPr>
        <w:t>advocating for their interests</w:t>
      </w:r>
      <w:r>
        <w:t xml:space="preserve">. Marxists from Engels, Kautsky, and Lenin to Miliband and Poulantzas to more recent writers have felled forests writing about the nature of the capitalist state, but for the purposes of revolutionary strategy all you need is some critical common sense (as Noam Chomsky, dismissive of self-indulgent “theorizing,” likes to point out). </w:t>
      </w:r>
      <w:r w:rsidRPr="00666690">
        <w:rPr>
          <w:rStyle w:val="StyleUnderline"/>
          <w:highlight w:val="yellow"/>
        </w:rPr>
        <w:t>It is possible for popular movements to exert such pressure</w:t>
      </w:r>
      <w:r>
        <w:t xml:space="preserve"> on the state </w:t>
      </w:r>
      <w:r w:rsidRPr="00666690">
        <w:rPr>
          <w:rStyle w:val="StyleUnderline"/>
          <w:highlight w:val="yellow"/>
        </w:rPr>
        <w:t>that they slowly change its character</w:t>
      </w:r>
      <w:r>
        <w:t xml:space="preserve">, thereby helping to change the character of capitalist society. </w:t>
      </w:r>
    </w:p>
    <w:p w:rsidR="00217CFF" w:rsidRDefault="00217CFF" w:rsidP="00217CFF">
      <w:r>
        <w:t xml:space="preserve">In particular, popular </w:t>
      </w:r>
      <w:r w:rsidRPr="00666690">
        <w:rPr>
          <w:rStyle w:val="StyleUnderline"/>
          <w:highlight w:val="yellow"/>
        </w:rPr>
        <w:t>organizations</w:t>
      </w:r>
      <w:r>
        <w:t xml:space="preserve"> and activists </w:t>
      </w:r>
      <w:r w:rsidRPr="00666690">
        <w:rPr>
          <w:rStyle w:val="StyleUnderline"/>
          <w:highlight w:val="yellow"/>
        </w:rPr>
        <w:t>can take advantage of splits within the ruling class to push agendas</w:t>
      </w:r>
      <w:r>
        <w:t xml:space="preserve"> that benefit the populace. The political scientist Thomas Ferguson, among others, has shown how the New Deal, including the epoch-making Wagner Act and </w:t>
      </w:r>
      <w:r w:rsidRPr="00666690">
        <w:rPr>
          <w:rStyle w:val="StyleUnderline"/>
          <w:highlight w:val="yellow"/>
        </w:rPr>
        <w:t>Social Security</w:t>
      </w:r>
      <w:r>
        <w:t xml:space="preserve"> Act, </w:t>
      </w:r>
      <w:r w:rsidRPr="00666690">
        <w:rPr>
          <w:rStyle w:val="StyleUnderline"/>
          <w:highlight w:val="yellow"/>
        </w:rPr>
        <w:t>was made possible by just such divisions in the ranks of business</w:t>
      </w:r>
      <w:r>
        <w:t xml:space="preserve">. On a grander scale, Western Europe’s long transition from feudalism to capitalism was accompanied by divisions within the ruling class, between more forward-thinking and more hidebound elements. (As is well known, a number of landed aristocrats and clergymen even supported the French Revolution, at least in its early phases.) </w:t>
      </w:r>
      <w:r w:rsidRPr="00666690">
        <w:rPr>
          <w:rStyle w:val="StyleUnderline"/>
        </w:rPr>
        <w:t>Marx was therefore wrong to imply</w:t>
      </w:r>
      <w:r>
        <w:t xml:space="preserve"> that it’s the working class vs. the capitalist class, monolithically. This totally Manichean thinking suggested </w:t>
      </w:r>
      <w:r w:rsidRPr="00666690">
        <w:rPr>
          <w:rStyle w:val="StyleUnderline"/>
        </w:rPr>
        <w:t>that the only way to make a revolution</w:t>
      </w:r>
      <w:r>
        <w:t xml:space="preserve"> is for the proletariat to overthrow the ruling class </w:t>
      </w:r>
      <w:r w:rsidRPr="00666690">
        <w:rPr>
          <w:rStyle w:val="StyleUnderline"/>
        </w:rPr>
        <w:t>in one blow</w:t>
      </w:r>
      <w:r>
        <w:t xml:space="preserve">, so to speak, </w:t>
      </w:r>
      <w:r w:rsidRPr="00666690">
        <w:rPr>
          <w:rStyle w:val="StyleUnderline"/>
        </w:rPr>
        <w:t>to smash a united reactionary opposition that</w:t>
      </w:r>
      <w:r>
        <w:t xml:space="preserve">, moreover, </w:t>
      </w:r>
      <w:r w:rsidRPr="00666690">
        <w:rPr>
          <w:rStyle w:val="StyleUnderline"/>
        </w:rPr>
        <w:t>is in complete control of the state</w:t>
      </w:r>
      <w:r>
        <w:t xml:space="preserve"> (</w:t>
      </w:r>
      <w:r w:rsidRPr="00666690">
        <w:rPr>
          <w:rStyle w:val="StyleUnderline"/>
        </w:rPr>
        <w:t>so the state has to be seized all at once</w:t>
      </w:r>
      <w:r>
        <w:t>).</w:t>
      </w:r>
    </w:p>
    <w:p w:rsidR="00537C7F" w:rsidRPr="003E462E" w:rsidRDefault="00537C7F" w:rsidP="00537C7F">
      <w:pPr>
        <w:pStyle w:val="Heading4"/>
        <w:rPr>
          <w:rFonts w:cs="Times New Roman"/>
        </w:rPr>
      </w:pPr>
      <w:r w:rsidRPr="003E462E">
        <w:rPr>
          <w:rFonts w:cs="Times New Roman"/>
        </w:rPr>
        <w:t xml:space="preserve">Capitalism causes inevitable global poverty and environmental destruction </w:t>
      </w:r>
    </w:p>
    <w:p w:rsidR="00537C7F" w:rsidRPr="003E462E" w:rsidRDefault="00537C7F" w:rsidP="00537C7F">
      <w:r w:rsidRPr="003E462E">
        <w:rPr>
          <w:rStyle w:val="Style13ptBold"/>
        </w:rPr>
        <w:t>Wood 15</w:t>
      </w:r>
      <w:r w:rsidRPr="003E462E">
        <w:t xml:space="preserve"> (Simon Wood @ Mint Press News “Global Capitalism: The Profit Motive Is The Root Of All Evil” March 4, 2015. http://www.mintpressnews.com/MyMPN/global-capitalism-the-profit-motive-is-the-root-of-all-evil/) //JHorn</w:t>
      </w:r>
    </w:p>
    <w:p w:rsidR="00537C7F" w:rsidRDefault="00537C7F" w:rsidP="00217CFF">
      <w:r w:rsidRPr="003E462E">
        <w:t xml:space="preserve">Capitalism can be defined as a system under which industries, trade and the means of production are largely or wholly privately owned and operated for profit. Following the end of feudalism, it dominated the Western world, and thanks to imperialism this domination extended to the global economic system by the end of the 19th century. Entering the 21st century, it continues to reign unchallenged as the world’s pre-eminent economic doctrine. </w:t>
      </w:r>
      <w:r w:rsidRPr="003E462E">
        <w:rPr>
          <w:rStyle w:val="StyleUnderline"/>
        </w:rPr>
        <w:t>The world’s richest person (</w:t>
      </w:r>
      <w:r w:rsidRPr="00356F4F">
        <w:rPr>
          <w:rStyle w:val="StyleUnderline"/>
          <w:highlight w:val="yellow"/>
        </w:rPr>
        <w:t>Bill Gates</w:t>
      </w:r>
      <w:r w:rsidRPr="003E462E">
        <w:rPr>
          <w:rStyle w:val="StyleUnderline"/>
        </w:rPr>
        <w:t xml:space="preserve">) </w:t>
      </w:r>
      <w:r w:rsidRPr="00356F4F">
        <w:rPr>
          <w:rStyle w:val="StyleUnderline"/>
          <w:highlight w:val="yellow"/>
        </w:rPr>
        <w:t>has</w:t>
      </w:r>
      <w:r w:rsidRPr="003E462E">
        <w:rPr>
          <w:rStyle w:val="StyleUnderline"/>
        </w:rPr>
        <w:t xml:space="preserve"> a personal </w:t>
      </w:r>
      <w:r w:rsidRPr="00356F4F">
        <w:rPr>
          <w:rStyle w:val="StyleUnderline"/>
          <w:highlight w:val="yellow"/>
        </w:rPr>
        <w:t>wealth</w:t>
      </w:r>
      <w:r w:rsidRPr="003E462E">
        <w:rPr>
          <w:rStyle w:val="StyleUnderline"/>
        </w:rPr>
        <w:t xml:space="preserve"> of $78.7 billion. This is </w:t>
      </w:r>
      <w:r w:rsidRPr="00356F4F">
        <w:rPr>
          <w:rStyle w:val="StyleUnderline"/>
          <w:highlight w:val="yellow"/>
        </w:rPr>
        <w:t>higher than</w:t>
      </w:r>
      <w:r w:rsidRPr="003E462E">
        <w:rPr>
          <w:rStyle w:val="StyleUnderline"/>
        </w:rPr>
        <w:t xml:space="preserve"> the (nominal) GDP of </w:t>
      </w:r>
      <w:r w:rsidRPr="00356F4F">
        <w:rPr>
          <w:rStyle w:val="StyleUnderline"/>
          <w:highlight w:val="yellow"/>
        </w:rPr>
        <w:t>130 countries</w:t>
      </w:r>
      <w:r w:rsidRPr="003E462E">
        <w:t xml:space="preserve">, including Uruguay (population 3.4m), Ecuador (population 15.9m), Bulgaria (population 7.2m) and Croatia (population 4.3m). </w:t>
      </w:r>
      <w:r w:rsidRPr="003E462E">
        <w:rPr>
          <w:rStyle w:val="StyleUnderline"/>
        </w:rPr>
        <w:t>The wealth of the top ten richest people combined is $544 billion — higher than the GDP of 172 of the 194 nations for which UN data is available</w:t>
      </w:r>
      <w:r w:rsidRPr="003E462E">
        <w:t xml:space="preserve">, including Thailand (population 65m), South Africa (population 54m), Egypt (population 88m), Portugal (population 10.4m) and Czech Republic (population 10.5m). </w:t>
      </w:r>
      <w:r w:rsidRPr="003E462E">
        <w:rPr>
          <w:rStyle w:val="StyleUnderline"/>
        </w:rPr>
        <w:t xml:space="preserve">Almost half the world’s population, over </w:t>
      </w:r>
      <w:r w:rsidRPr="00356F4F">
        <w:rPr>
          <w:rStyle w:val="StyleUnderline"/>
          <w:highlight w:val="yellow"/>
        </w:rPr>
        <w:t>3 billion people</w:t>
      </w:r>
      <w:r w:rsidRPr="003E462E">
        <w:rPr>
          <w:rStyle w:val="StyleUnderline"/>
        </w:rPr>
        <w:t xml:space="preserve">, </w:t>
      </w:r>
      <w:r w:rsidRPr="00356F4F">
        <w:rPr>
          <w:rStyle w:val="StyleUnderline"/>
          <w:highlight w:val="yellow"/>
        </w:rPr>
        <w:t>live on less than $2.50 a day.</w:t>
      </w:r>
      <w:r w:rsidRPr="003E462E">
        <w:t xml:space="preserve"> </w:t>
      </w:r>
      <w:r w:rsidRPr="003E462E">
        <w:rPr>
          <w:rStyle w:val="StyleUnderline"/>
        </w:rPr>
        <w:t xml:space="preserve">According to UNICEF, </w:t>
      </w:r>
      <w:r w:rsidRPr="00356F4F">
        <w:rPr>
          <w:rStyle w:val="StyleUnderline"/>
          <w:highlight w:val="yellow"/>
        </w:rPr>
        <w:t>22,000 children die EACH DAY due to poverty</w:t>
      </w:r>
      <w:r w:rsidRPr="003E462E">
        <w:rPr>
          <w:rStyle w:val="StyleUnderline"/>
        </w:rPr>
        <w:t>.</w:t>
      </w:r>
      <w:r w:rsidRPr="003E462E">
        <w:t xml:space="preserve"> </w:t>
      </w:r>
      <w:r w:rsidRPr="003E462E">
        <w:rPr>
          <w:rStyle w:val="StyleUnderline"/>
        </w:rPr>
        <w:t>They “die quietly in some of the poorest villages on earth, far removed from the scrutiny and the conscience of the world</w:t>
      </w:r>
      <w:r w:rsidRPr="003E462E">
        <w:t xml:space="preserve">. </w:t>
      </w:r>
      <w:r w:rsidRPr="003E462E">
        <w:rPr>
          <w:rStyle w:val="StyleUnderline"/>
        </w:rPr>
        <w:t>Being meek and weak in life makes these dying multitudes even more invisible in death.”</w:t>
      </w:r>
      <w:r w:rsidRPr="003E462E">
        <w:t xml:space="preserve"> </w:t>
      </w:r>
      <w:r w:rsidRPr="003E462E">
        <w:rPr>
          <w:rStyle w:val="StyleUnderline"/>
        </w:rPr>
        <w:t>Nearly a billion people entered the 21st century unable to read a book or sign their names.</w:t>
      </w:r>
      <w:r w:rsidRPr="003E462E">
        <w:t xml:space="preserve"> For every $1 in aid a developing country receives, over $25 is spent on debt repayment. </w:t>
      </w:r>
      <w:r w:rsidRPr="003E462E">
        <w:rPr>
          <w:rStyle w:val="StyleUnderline"/>
        </w:rPr>
        <w:t>Less than one per cent of what the world spent every year on weapons was needed to put every child into school by the year 2000.</w:t>
      </w:r>
      <w:r w:rsidRPr="003E462E">
        <w:t xml:space="preserve"> [Sources. (Note: site last updated in January 2013. Some data is a few years out of date, meaning it is likely to be worse now as global inequality has widened.)] The modern form capitalism has taken is complex, with close relationships and revolving doors between politics and the multinational corporations and banks that act as the main players commonplace. Directors of corporations are under severe pressure to increase profits each quarter, partly to increase the size, market share, wealth and power of the company, not to mention keep their jobs. There is also a legal (fiduciary) duty to shareholders to maximise income and, as explained by Boris Johnson, avoid paying taxes vital for public services. </w:t>
      </w:r>
      <w:r w:rsidRPr="003E462E">
        <w:rPr>
          <w:rStyle w:val="StyleUnderline"/>
        </w:rPr>
        <w:t xml:space="preserve">This necessity for </w:t>
      </w:r>
      <w:r w:rsidRPr="00356F4F">
        <w:rPr>
          <w:rStyle w:val="StyleUnderline"/>
          <w:highlight w:val="yellow"/>
        </w:rPr>
        <w:t>relentless growth</w:t>
      </w:r>
      <w:r w:rsidRPr="003E462E">
        <w:rPr>
          <w:rStyle w:val="StyleUnderline"/>
        </w:rPr>
        <w:t xml:space="preserve"> inevitably leads to the cutting of costs in ways that damage societies and local communities (outsourcing, lay-offs, etc.)</w:t>
      </w:r>
      <w:r w:rsidRPr="003E462E">
        <w:t xml:space="preserve"> as well as a massive global network of tax havens hiding trillions of dollars. </w:t>
      </w:r>
      <w:r w:rsidRPr="003E462E">
        <w:rPr>
          <w:rStyle w:val="StyleUnderline"/>
        </w:rPr>
        <w:t xml:space="preserve">It also </w:t>
      </w:r>
      <w:r w:rsidRPr="00356F4F">
        <w:rPr>
          <w:rStyle w:val="StyleUnderline"/>
          <w:highlight w:val="yellow"/>
        </w:rPr>
        <w:t>aggravates poverty cycles in</w:t>
      </w:r>
      <w:r w:rsidRPr="003E462E">
        <w:rPr>
          <w:rStyle w:val="StyleUnderline"/>
        </w:rPr>
        <w:t xml:space="preserve"> poor </w:t>
      </w:r>
      <w:r w:rsidRPr="00356F4F">
        <w:rPr>
          <w:rStyle w:val="StyleUnderline"/>
          <w:highlight w:val="yellow"/>
        </w:rPr>
        <w:t>nations chosen as</w:t>
      </w:r>
      <w:r w:rsidRPr="003E462E">
        <w:rPr>
          <w:rStyle w:val="StyleUnderline"/>
        </w:rPr>
        <w:t xml:space="preserve"> </w:t>
      </w:r>
      <w:r w:rsidRPr="00356F4F">
        <w:rPr>
          <w:rStyle w:val="StyleUnderline"/>
          <w:highlight w:val="yellow"/>
        </w:rPr>
        <w:t>manufacturing bases</w:t>
      </w:r>
      <w:r w:rsidRPr="003E462E">
        <w:rPr>
          <w:rStyle w:val="StyleUnderline"/>
        </w:rPr>
        <w:t xml:space="preserve">, where their enormous power enables </w:t>
      </w:r>
      <w:r w:rsidRPr="00356F4F">
        <w:rPr>
          <w:rStyle w:val="StyleUnderline"/>
          <w:highlight w:val="yellow"/>
        </w:rPr>
        <w:t>corporations</w:t>
      </w:r>
      <w:r w:rsidRPr="003E462E">
        <w:rPr>
          <w:rStyle w:val="StyleUnderline"/>
        </w:rPr>
        <w:t xml:space="preserve"> to </w:t>
      </w:r>
      <w:r w:rsidRPr="00356F4F">
        <w:rPr>
          <w:rStyle w:val="StyleUnderline"/>
          <w:highlight w:val="yellow"/>
        </w:rPr>
        <w:t>dictate extremely poor</w:t>
      </w:r>
      <w:r w:rsidRPr="003E462E">
        <w:rPr>
          <w:rStyle w:val="StyleUnderline"/>
        </w:rPr>
        <w:t xml:space="preserve"> terms and </w:t>
      </w:r>
      <w:r w:rsidRPr="00356F4F">
        <w:rPr>
          <w:rStyle w:val="StyleUnderline"/>
          <w:highlight w:val="yellow"/>
        </w:rPr>
        <w:t>salaries</w:t>
      </w:r>
      <w:r w:rsidRPr="003E462E">
        <w:rPr>
          <w:rStyle w:val="StyleUnderline"/>
        </w:rPr>
        <w:t>.</w:t>
      </w:r>
      <w:r w:rsidRPr="003E462E">
        <w:t xml:space="preserve"> The profit motive, therefore, is the fundamental principle underlying modern capitalism; the all-encompassing priority of corporate entities. </w:t>
      </w:r>
      <w:r w:rsidRPr="003E462E">
        <w:rPr>
          <w:rStyle w:val="StyleUnderline"/>
        </w:rPr>
        <w:t xml:space="preserve">This </w:t>
      </w:r>
      <w:r w:rsidRPr="00356F4F">
        <w:rPr>
          <w:rStyle w:val="StyleUnderline"/>
          <w:highlight w:val="yellow"/>
        </w:rPr>
        <w:t>drive for profit</w:t>
      </w:r>
      <w:r w:rsidRPr="003E462E">
        <w:rPr>
          <w:rStyle w:val="StyleUnderline"/>
        </w:rPr>
        <w:t xml:space="preserve">, however, </w:t>
      </w:r>
      <w:r w:rsidRPr="00356F4F">
        <w:rPr>
          <w:rStyle w:val="StyleUnderline"/>
          <w:highlight w:val="yellow"/>
        </w:rPr>
        <w:t>is incompatible with the</w:t>
      </w:r>
      <w:r w:rsidRPr="003E462E">
        <w:rPr>
          <w:rStyle w:val="StyleUnderline"/>
        </w:rPr>
        <w:t xml:space="preserve"> complex needs of humanity and the </w:t>
      </w:r>
      <w:r w:rsidRPr="00356F4F">
        <w:rPr>
          <w:rStyle w:val="StyleUnderline"/>
          <w:highlight w:val="yellow"/>
        </w:rPr>
        <w:t>environment</w:t>
      </w:r>
      <w:r w:rsidRPr="003E462E">
        <w:rPr>
          <w:rStyle w:val="StyleUnderline"/>
        </w:rPr>
        <w:t xml:space="preserve">, </w:t>
      </w:r>
      <w:r w:rsidRPr="00356F4F">
        <w:rPr>
          <w:rStyle w:val="StyleUnderline"/>
          <w:highlight w:val="yellow"/>
        </w:rPr>
        <w:t>as it leads to exponential ‘growth’ in a limited system</w:t>
      </w:r>
      <w:r w:rsidRPr="003E462E">
        <w:rPr>
          <w:rStyle w:val="StyleUnderline"/>
        </w:rPr>
        <w:t xml:space="preserve">, meaning </w:t>
      </w:r>
      <w:r w:rsidRPr="00356F4F">
        <w:rPr>
          <w:rStyle w:val="StyleUnderline"/>
          <w:highlight w:val="yellow"/>
        </w:rPr>
        <w:t>it is unsustainable</w:t>
      </w:r>
      <w:r w:rsidRPr="003E462E">
        <w:rPr>
          <w:rStyle w:val="StyleUnderline"/>
        </w:rPr>
        <w:t>, creating mounting misery and chaos for ever increasing numbers of people</w:t>
      </w:r>
      <w:r w:rsidRPr="003E462E">
        <w:t xml:space="preserve">, even those in so-called ‘rich’ or ‘advanced’ nations. The only benefactors of such a system are the corporations and the shareholders themselves, along with those in service to the system. </w:t>
      </w:r>
      <w:r w:rsidRPr="003E462E">
        <w:rPr>
          <w:rStyle w:val="StyleUnderline"/>
        </w:rPr>
        <w:t>The proof is in the pudding, as new horrors of poverty or environmental damage are reported</w:t>
      </w:r>
      <w:r w:rsidRPr="003E462E">
        <w:t xml:space="preserve"> (to the tiny percentage of people with access to or interest in such information</w:t>
      </w:r>
      <w:r w:rsidRPr="003E462E">
        <w:rPr>
          <w:rStyle w:val="StyleUnderline"/>
        </w:rPr>
        <w:t>) almost daily while the rich just keep on getting richer.</w:t>
      </w:r>
      <w:r w:rsidRPr="003E462E">
        <w:t xml:space="preserve"> </w:t>
      </w:r>
      <w:r w:rsidRPr="003E462E">
        <w:rPr>
          <w:rStyle w:val="StyleUnderline"/>
        </w:rPr>
        <w:t>Global capitalism ultimately results in massive concentrations of wealth in the hands of very few individuals.</w:t>
      </w:r>
      <w:r w:rsidRPr="003E462E">
        <w:t xml:space="preserve"> </w:t>
      </w:r>
      <w:r w:rsidRPr="003E462E">
        <w:rPr>
          <w:rStyle w:val="StyleUnderline"/>
        </w:rPr>
        <w:t xml:space="preserve">This </w:t>
      </w:r>
      <w:r w:rsidRPr="00356F4F">
        <w:rPr>
          <w:rStyle w:val="StyleUnderline"/>
          <w:highlight w:val="yellow"/>
        </w:rPr>
        <w:t>wealth is</w:t>
      </w:r>
      <w:r w:rsidRPr="003E462E">
        <w:rPr>
          <w:rStyle w:val="StyleUnderline"/>
        </w:rPr>
        <w:t xml:space="preserve"> inevitably </w:t>
      </w:r>
      <w:r w:rsidRPr="00356F4F">
        <w:rPr>
          <w:rStyle w:val="StyleUnderline"/>
          <w:highlight w:val="yellow"/>
        </w:rPr>
        <w:t>employed to</w:t>
      </w:r>
      <w:r w:rsidRPr="003E462E">
        <w:rPr>
          <w:rStyle w:val="StyleUnderline"/>
        </w:rPr>
        <w:t xml:space="preserve"> further game the system to in </w:t>
      </w:r>
      <w:r w:rsidRPr="00356F4F">
        <w:rPr>
          <w:rStyle w:val="StyleUnderline"/>
          <w:highlight w:val="yellow"/>
        </w:rPr>
        <w:t>turn</w:t>
      </w:r>
      <w:r w:rsidRPr="003E462E">
        <w:rPr>
          <w:rStyle w:val="StyleUnderline"/>
        </w:rPr>
        <w:t xml:space="preserve"> acquire ever </w:t>
      </w:r>
      <w:r w:rsidRPr="00356F4F">
        <w:rPr>
          <w:rStyle w:val="StyleUnderline"/>
          <w:highlight w:val="yellow"/>
        </w:rPr>
        <w:t>more profits</w:t>
      </w:r>
      <w:r w:rsidRPr="003E462E">
        <w:rPr>
          <w:rStyle w:val="StyleUnderline"/>
        </w:rPr>
        <w:t xml:space="preserve">, </w:t>
      </w:r>
      <w:r w:rsidRPr="00356F4F">
        <w:rPr>
          <w:rStyle w:val="StyleUnderline"/>
          <w:highlight w:val="yellow"/>
        </w:rPr>
        <w:t xml:space="preserve">no matter </w:t>
      </w:r>
      <w:r w:rsidRPr="003E462E">
        <w:rPr>
          <w:rStyle w:val="StyleUnderline"/>
        </w:rPr>
        <w:t xml:space="preserve">what </w:t>
      </w:r>
      <w:r w:rsidRPr="00356F4F">
        <w:rPr>
          <w:rStyle w:val="StyleUnderline"/>
          <w:highlight w:val="yellow"/>
        </w:rPr>
        <w:t>the</w:t>
      </w:r>
      <w:r w:rsidRPr="003E462E">
        <w:rPr>
          <w:rStyle w:val="StyleUnderline"/>
        </w:rPr>
        <w:t xml:space="preserve"> </w:t>
      </w:r>
      <w:r w:rsidRPr="00356F4F">
        <w:rPr>
          <w:rStyle w:val="StyleUnderline"/>
          <w:highlight w:val="yellow"/>
        </w:rPr>
        <w:t>destruction</w:t>
      </w:r>
      <w:r w:rsidRPr="003E462E">
        <w:rPr>
          <w:rStyle w:val="StyleUnderline"/>
        </w:rPr>
        <w:t xml:space="preserve"> caused </w:t>
      </w:r>
      <w:r w:rsidRPr="00356F4F">
        <w:rPr>
          <w:rStyle w:val="StyleUnderline"/>
          <w:highlight w:val="yellow"/>
        </w:rPr>
        <w:t>to the planet or its inhabitants</w:t>
      </w:r>
      <w:r w:rsidRPr="003E462E">
        <w:t xml:space="preserve">. This has obvious negative consequences for democracy, as rich lobbyists command the overwhelming bulk of the attention of elected officials. </w:t>
      </w:r>
      <w:r w:rsidRPr="003E462E">
        <w:rPr>
          <w:rStyle w:val="StyleUnderline"/>
        </w:rPr>
        <w:t>Essential public services are also fair game as greedy and corrupt officials allow health, transport, education, transportation and energy systems to be sold off to private companies,</w:t>
      </w:r>
      <w:r w:rsidRPr="003E462E">
        <w:t xml:space="preserve"> whose sole concern is profit. See, for instance, this list of UK MPs with links to private healthcare firms; energy companies boosting profitsdespite falling wholesale prices; the rail privatization ‘scam’; and the truly appalling private prison ‘industry’ (AKA modern slavery) in the US. Chris Hedges has this to say on private US prisons: </w:t>
      </w:r>
      <w:r w:rsidRPr="003E462E">
        <w:rPr>
          <w:rStyle w:val="StyleUnderline"/>
        </w:rPr>
        <w:t>Our prison-industrial complex, which holds 2.3 million prisoners, or 25 percent of the world’s prison population, makes money by keeping prisons full</w:t>
      </w:r>
      <w:r w:rsidRPr="003E462E">
        <w:t>. It demands bodies, regardless of color, gender or ethnicity. As the system drains the pool of black bodies, it has begun to incarcerate others. Women—the fastest-growing segment of the prison population—are swelling prisons, as are poor whites in general, Hispanics and immigrants. Prisons are no longer a black-white issue</w:t>
      </w:r>
      <w:r w:rsidRPr="003E462E">
        <w:rPr>
          <w:rStyle w:val="StyleUnderline"/>
        </w:rPr>
        <w:t>.</w:t>
      </w:r>
      <w:r w:rsidRPr="00356F4F">
        <w:rPr>
          <w:rStyle w:val="StyleUnderline"/>
          <w:highlight w:val="yellow"/>
        </w:rPr>
        <w:t>Prisons are a grotesque manifestation of</w:t>
      </w:r>
      <w:r w:rsidRPr="003E462E">
        <w:rPr>
          <w:rStyle w:val="StyleUnderline"/>
        </w:rPr>
        <w:t xml:space="preserve"> corporate </w:t>
      </w:r>
      <w:r w:rsidRPr="00356F4F">
        <w:rPr>
          <w:rStyle w:val="StyleUnderline"/>
          <w:highlight w:val="yellow"/>
        </w:rPr>
        <w:t>capitalism</w:t>
      </w:r>
      <w:r w:rsidRPr="003E462E">
        <w:rPr>
          <w:rStyle w:val="StyleUnderline"/>
        </w:rPr>
        <w:t xml:space="preserve">. </w:t>
      </w:r>
      <w:r w:rsidRPr="00356F4F">
        <w:rPr>
          <w:rStyle w:val="StyleUnderline"/>
          <w:highlight w:val="yellow"/>
        </w:rPr>
        <w:t xml:space="preserve">Slavery is legal </w:t>
      </w:r>
      <w:r w:rsidRPr="003E462E">
        <w:rPr>
          <w:rStyle w:val="StyleUnderline"/>
        </w:rPr>
        <w:t xml:space="preserve">in prisons under the 13th Amendment of the U.S. Constitution. </w:t>
      </w:r>
      <w:r w:rsidRPr="003E462E">
        <w:t xml:space="preserve">It reads: “Neither slavery nor involuntary servitude, except as punishment for crime whereof the party shall have been duly convicted, shall exist within the United States. …” </w:t>
      </w:r>
      <w:r w:rsidRPr="003E462E">
        <w:rPr>
          <w:rStyle w:val="StyleUnderline"/>
        </w:rPr>
        <w:t xml:space="preserve">And the massive U.S. prison industry functions </w:t>
      </w:r>
      <w:r w:rsidRPr="00356F4F">
        <w:rPr>
          <w:rStyle w:val="StyleUnderline"/>
          <w:highlight w:val="yellow"/>
        </w:rPr>
        <w:t>like</w:t>
      </w:r>
      <w:r w:rsidRPr="003E462E">
        <w:rPr>
          <w:rStyle w:val="StyleUnderline"/>
        </w:rPr>
        <w:t xml:space="preserve"> the </w:t>
      </w:r>
      <w:r w:rsidRPr="00356F4F">
        <w:rPr>
          <w:rStyle w:val="StyleUnderline"/>
          <w:highlight w:val="yellow"/>
        </w:rPr>
        <w:t>forced labor camps</w:t>
      </w:r>
      <w:r w:rsidRPr="003E462E">
        <w:rPr>
          <w:rStyle w:val="StyleUnderline"/>
        </w:rPr>
        <w:t xml:space="preserve"> that have existed in all totalitarian states.</w:t>
      </w:r>
      <w:r w:rsidRPr="003E462E">
        <w:t xml:space="preserve"> Corporate investors, who have poured billions into the business of mass incarceration, expect long-term returns. And they will get them. It is their lobbyists who write the draconian laws that demand absurdly long sentences, deny paroles, determine immigrant detention laws and impose minimum-sentence and three-strikes-out laws (mandating life sentences after three felony convictions). The politicians and the courts, subservient to corporate power, can be counted on to protect corporate interests. </w:t>
      </w:r>
    </w:p>
    <w:p w:rsidR="00D441DB" w:rsidRDefault="00D441DB" w:rsidP="00D441DB">
      <w:pPr>
        <w:pStyle w:val="Heading3"/>
      </w:pPr>
      <w:r>
        <w:t>Impact --- Police State</w:t>
      </w:r>
    </w:p>
    <w:p w:rsidR="00D441DB" w:rsidRDefault="00D441DB" w:rsidP="00D441DB">
      <w:pPr>
        <w:pStyle w:val="Heading4"/>
      </w:pPr>
      <w:r>
        <w:t>Police state denies due process.</w:t>
      </w:r>
    </w:p>
    <w:p w:rsidR="00D441DB" w:rsidRPr="00D962A5" w:rsidRDefault="00D441DB" w:rsidP="00D441DB">
      <w:r w:rsidRPr="00D962A5">
        <w:t xml:space="preserve">JOHN W. </w:t>
      </w:r>
      <w:r w:rsidRPr="00D962A5">
        <w:rPr>
          <w:rStyle w:val="Style13ptBold"/>
        </w:rPr>
        <w:t>WHITEHEAD</w:t>
      </w:r>
      <w:r w:rsidRPr="00D962A5">
        <w:t xml:space="preserve"> MAY 4, </w:t>
      </w:r>
      <w:r w:rsidRPr="00D962A5">
        <w:rPr>
          <w:rStyle w:val="Style13ptBold"/>
        </w:rPr>
        <w:t>2018</w:t>
      </w:r>
      <w:r>
        <w:t xml:space="preserve"> </w:t>
      </w:r>
      <w:r w:rsidRPr="00D962A5">
        <w:t>While America Feuds, the Police State Shifts Into High Gear</w:t>
      </w:r>
      <w:r>
        <w:t xml:space="preserve"> </w:t>
      </w:r>
      <w:hyperlink r:id="rId7" w:history="1">
        <w:r w:rsidRPr="00D962A5">
          <w:rPr>
            <w:rStyle w:val="Hyperlink"/>
          </w:rPr>
          <w:t>https://www.counterpunch.org/2018/05/04/while-america-feuds-the-police-state-shifts-into-high-gear/</w:t>
        </w:r>
      </w:hyperlink>
      <w:r w:rsidRPr="00D962A5">
        <w:t>due process. -</w:t>
      </w:r>
    </w:p>
    <w:p w:rsidR="00D441DB" w:rsidRPr="00DF502D" w:rsidRDefault="00D441DB" w:rsidP="00D441DB">
      <w:r w:rsidRPr="00DF502D">
        <w:t xml:space="preserve">Indeed, </w:t>
      </w:r>
      <w:r w:rsidRPr="00D962A5">
        <w:rPr>
          <w:rStyle w:val="StyleUnderline"/>
          <w:highlight w:val="yellow"/>
        </w:rPr>
        <w:t>while mainstream America has been fixated on the drama-filled reality show being televised from the White House, the American Police State has moved</w:t>
      </w:r>
      <w:r w:rsidRPr="00DF502D">
        <w:t xml:space="preserve"> steadily </w:t>
      </w:r>
      <w:r w:rsidRPr="00D962A5">
        <w:rPr>
          <w:rStyle w:val="StyleUnderline"/>
          <w:highlight w:val="yellow"/>
        </w:rPr>
        <w:t>forward</w:t>
      </w:r>
      <w:r w:rsidRPr="00DF502D">
        <w:t>.</w:t>
      </w:r>
      <w:r>
        <w:t xml:space="preserve"> </w:t>
      </w:r>
      <w:r w:rsidRPr="00DF502D">
        <w:t>Set against a backdrop of government surveillance, militarized police, SWAT team raids, asset forfeiture, eminent domain, overcriminalization, armed surveillance drones, whole body scanners, stop and frisk searches, roving VIPR raids and the like—all of which have been sanctioned by Congress, the White House and the courts—</w:t>
      </w:r>
      <w:r w:rsidRPr="00D962A5">
        <w:rPr>
          <w:rStyle w:val="StyleUnderline"/>
          <w:highlight w:val="yellow"/>
        </w:rPr>
        <w:t xml:space="preserve">our constitutional freedoms have been steadily </w:t>
      </w:r>
      <w:r w:rsidRPr="00D441DB">
        <w:rPr>
          <w:rStyle w:val="Emphasis"/>
          <w:highlight w:val="yellow"/>
        </w:rPr>
        <w:t>chipped away</w:t>
      </w:r>
      <w:r w:rsidRPr="00D962A5">
        <w:rPr>
          <w:rStyle w:val="StyleUnderline"/>
          <w:highlight w:val="yellow"/>
        </w:rPr>
        <w:t xml:space="preserve"> at, undermined, eroded, whittled down, and generally discarded</w:t>
      </w:r>
      <w:r w:rsidRPr="00DF502D">
        <w:t>.</w:t>
      </w:r>
      <w:r>
        <w:t xml:space="preserve"> </w:t>
      </w:r>
      <w:r w:rsidRPr="00D962A5">
        <w:rPr>
          <w:rStyle w:val="StyleUnderline"/>
          <w:highlight w:val="yellow"/>
        </w:rPr>
        <w:t>Our losses are mounting</w:t>
      </w:r>
      <w:r w:rsidRPr="00D962A5">
        <w:rPr>
          <w:rStyle w:val="StyleUnderline"/>
        </w:rPr>
        <w:t xml:space="preserve"> </w:t>
      </w:r>
      <w:r w:rsidRPr="00DF502D">
        <w:t>with every passing day.</w:t>
      </w:r>
      <w:r>
        <w:t xml:space="preserve"> </w:t>
      </w:r>
      <w:r w:rsidRPr="00DF502D">
        <w:t>Free speech, the right to protest, the right to challenge government wrongdoing, due process, a presumption of innocence, the right to</w:t>
      </w:r>
      <w:r>
        <w:t xml:space="preserve"> </w:t>
      </w:r>
      <w:r w:rsidRPr="00DF502D">
        <w:t>self-defense, accountability and transparency in government, privacy, press, sovereignty, assembly, bodily integrity, representative government: all of these and more have become casualties in the government’s war on the American people.</w:t>
      </w:r>
      <w:r>
        <w:t xml:space="preserve"> </w:t>
      </w:r>
      <w:r w:rsidRPr="00DF502D">
        <w:t xml:space="preserve">All the while, </w:t>
      </w:r>
      <w:r w:rsidRPr="00D962A5">
        <w:rPr>
          <w:rStyle w:val="StyleUnderline"/>
          <w:highlight w:val="yellow"/>
        </w:rPr>
        <w:t>the American people have been treated like enemy combatants, to be spied on, tracked, scanned, frisked, searched, subjected to all manner of intrusions</w:t>
      </w:r>
      <w:r w:rsidRPr="00DF502D">
        <w:t xml:space="preserve">, intimidated, invaded, raided, manhandled, censored, silenced, shot at, locked up, </w:t>
      </w:r>
      <w:r w:rsidRPr="00D962A5">
        <w:rPr>
          <w:rStyle w:val="StyleUnderline"/>
          <w:highlight w:val="yellow"/>
        </w:rPr>
        <w:t xml:space="preserve">and </w:t>
      </w:r>
      <w:r w:rsidRPr="00D441DB">
        <w:rPr>
          <w:rStyle w:val="Emphasis"/>
          <w:highlight w:val="yellow"/>
        </w:rPr>
        <w:t>denied due process</w:t>
      </w:r>
      <w:r w:rsidRPr="00D962A5">
        <w:rPr>
          <w:rStyle w:val="StyleUnderline"/>
          <w:highlight w:val="yellow"/>
        </w:rPr>
        <w:t>.</w:t>
      </w:r>
      <w:r>
        <w:t xml:space="preserve">  </w:t>
      </w:r>
      <w:r w:rsidRPr="00D962A5">
        <w:rPr>
          <w:rStyle w:val="StyleUnderline"/>
          <w:highlight w:val="yellow"/>
        </w:rPr>
        <w:t>None of these dangers have dissipated</w:t>
      </w:r>
      <w:r w:rsidRPr="00DF502D">
        <w:t>.</w:t>
      </w:r>
    </w:p>
    <w:p w:rsidR="00D441DB" w:rsidRPr="005024E3" w:rsidRDefault="00D441DB" w:rsidP="00D441DB">
      <w:pPr>
        <w:pStyle w:val="Heading4"/>
        <w:rPr>
          <w:rFonts w:eastAsia="Times New Roman"/>
        </w:rPr>
      </w:pPr>
      <w:r>
        <w:rPr>
          <w:rFonts w:eastAsia="Times New Roman"/>
        </w:rPr>
        <w:t>Empirically, police respond to calls for reform by ramping up violent mobilization</w:t>
      </w:r>
    </w:p>
    <w:p w:rsidR="00D441DB" w:rsidRPr="00D34F29" w:rsidRDefault="007358D8" w:rsidP="00D441DB">
      <w:hyperlink r:id="rId8" w:tgtFrame="_blank" w:history="1">
        <w:r w:rsidR="00D441DB" w:rsidRPr="00D34F29">
          <w:rPr>
            <w:rStyle w:val="Style13ptBold"/>
          </w:rPr>
          <w:t>Common Dreams</w:t>
        </w:r>
      </w:hyperlink>
      <w:r w:rsidR="00D441DB" w:rsidRPr="00D34F29">
        <w:rPr>
          <w:rStyle w:val="Style13ptBold"/>
        </w:rPr>
        <w:t xml:space="preserve"> </w:t>
      </w:r>
      <w:r w:rsidR="00D441DB" w:rsidRPr="00D34F29">
        <w:t xml:space="preserve">Monday, June 01, </w:t>
      </w:r>
      <w:r w:rsidR="00D441DB" w:rsidRPr="00D34F29">
        <w:rPr>
          <w:rStyle w:val="Style13ptBold"/>
        </w:rPr>
        <w:t>2020</w:t>
      </w:r>
      <w:r w:rsidR="00D441DB">
        <w:t xml:space="preserve"> </w:t>
      </w:r>
      <w:r w:rsidR="00D441DB" w:rsidRPr="00D34F29">
        <w:t>Protests Over George Floyd's Killing Met With Curfews, Police Crackdowns, and National Guard Troops Across US</w:t>
      </w:r>
      <w:r w:rsidR="00D441DB">
        <w:t xml:space="preserve"> </w:t>
      </w:r>
      <w:hyperlink r:id="rId9" w:history="1">
        <w:r w:rsidR="00D441DB" w:rsidRPr="00D34F29">
          <w:rPr>
            <w:rStyle w:val="Hyperlink"/>
          </w:rPr>
          <w:t>https://www.commondreams.org/news/2020/06/01/protests-over-george-floyds-killing-met-curfews-police-crackdowns-and-national-guard</w:t>
        </w:r>
      </w:hyperlink>
    </w:p>
    <w:p w:rsidR="00D441DB" w:rsidRPr="00D34F29" w:rsidRDefault="00D441DB" w:rsidP="00D441DB">
      <w:r w:rsidRPr="00D34F29">
        <w:t>Local police and National Guard troops cracked down on demonstrations in cities across the country throughout the weekend as protests provoked by the</w:t>
      </w:r>
      <w:r>
        <w:t xml:space="preserve"> </w:t>
      </w:r>
      <w:hyperlink r:id="rId10" w:history="1">
        <w:r w:rsidRPr="00D34F29">
          <w:rPr>
            <w:rStyle w:val="Hyperlink"/>
          </w:rPr>
          <w:t>killing</w:t>
        </w:r>
      </w:hyperlink>
      <w:r>
        <w:t xml:space="preserve"> </w:t>
      </w:r>
      <w:r w:rsidRPr="00D34F29">
        <w:t>of George Floyd continued against police brutality, systemic racism, and the</w:t>
      </w:r>
      <w:r>
        <w:t xml:space="preserve"> </w:t>
      </w:r>
      <w:hyperlink r:id="rId11" w:history="1">
        <w:r w:rsidRPr="00D34F29">
          <w:rPr>
            <w:rStyle w:val="Hyperlink"/>
          </w:rPr>
          <w:t>militarization</w:t>
        </w:r>
      </w:hyperlink>
      <w:r>
        <w:t xml:space="preserve"> </w:t>
      </w:r>
      <w:r w:rsidRPr="00D34F29">
        <w:t>of local law enforcement.</w:t>
      </w:r>
      <w:r>
        <w:t xml:space="preserve"> </w:t>
      </w:r>
      <w:r w:rsidRPr="00D34F29">
        <w:t>There have been peaceful demonstrations as well as</w:t>
      </w:r>
      <w:r>
        <w:t xml:space="preserve"> </w:t>
      </w:r>
      <w:hyperlink r:id="rId12" w:history="1">
        <w:r w:rsidRPr="00D34F29">
          <w:rPr>
            <w:rStyle w:val="Hyperlink"/>
          </w:rPr>
          <w:t>instances</w:t>
        </w:r>
      </w:hyperlink>
      <w:r>
        <w:t xml:space="preserve"> </w:t>
      </w:r>
      <w:r w:rsidRPr="00D34F29">
        <w:t xml:space="preserve">of violence and destruction. </w:t>
      </w:r>
      <w:r w:rsidRPr="00D34F29">
        <w:rPr>
          <w:rStyle w:val="StyleUnderline"/>
          <w:highlight w:val="yellow"/>
        </w:rPr>
        <w:t>Police</w:t>
      </w:r>
      <w:r w:rsidRPr="00D34F29">
        <w:t xml:space="preserve"> nationwide</w:t>
      </w:r>
      <w:r>
        <w:t xml:space="preserve"> </w:t>
      </w:r>
      <w:hyperlink r:id="rId13" w:history="1">
        <w:r w:rsidRPr="00D34F29">
          <w:rPr>
            <w:rStyle w:val="StyleUnderline"/>
            <w:highlight w:val="yellow"/>
          </w:rPr>
          <w:t>responded</w:t>
        </w:r>
      </w:hyperlink>
      <w:r w:rsidRPr="00D34F29">
        <w:rPr>
          <w:rStyle w:val="StyleUnderline"/>
          <w:highlight w:val="yellow"/>
        </w:rPr>
        <w:t xml:space="preserve"> to the mass mobilization with </w:t>
      </w:r>
      <w:r w:rsidRPr="00D441DB">
        <w:rPr>
          <w:rStyle w:val="Emphasis"/>
          <w:highlight w:val="yellow"/>
        </w:rPr>
        <w:t>force</w:t>
      </w:r>
      <w:r w:rsidRPr="00D34F29">
        <w:rPr>
          <w:rStyle w:val="StyleUnderline"/>
          <w:highlight w:val="yellow"/>
        </w:rPr>
        <w:t>,</w:t>
      </w:r>
      <w:r w:rsidRPr="00D34F29">
        <w:t xml:space="preserve"> though some officers in Michigan</w:t>
      </w:r>
      <w:r>
        <w:t xml:space="preserve"> </w:t>
      </w:r>
      <w:hyperlink r:id="rId14" w:history="1">
        <w:r w:rsidRPr="00D34F29">
          <w:rPr>
            <w:rStyle w:val="Hyperlink"/>
          </w:rPr>
          <w:t>joined</w:t>
        </w:r>
      </w:hyperlink>
      <w:r>
        <w:t xml:space="preserve"> </w:t>
      </w:r>
      <w:r w:rsidRPr="00D34F29">
        <w:t>one protest and publicly condemned the conduct of Floyd's killer, Minneapolis police officer Derek Chauvin.</w:t>
      </w:r>
      <w:r>
        <w:t xml:space="preserve"> </w:t>
      </w:r>
      <w:r w:rsidRPr="00D34F29">
        <w:t xml:space="preserve">While </w:t>
      </w:r>
      <w:r w:rsidRPr="00D34F29">
        <w:rPr>
          <w:rStyle w:val="StyleUnderline"/>
          <w:highlight w:val="yellow"/>
        </w:rPr>
        <w:t>protesters</w:t>
      </w:r>
      <w:r w:rsidRPr="00D34F29">
        <w:rPr>
          <w:rStyle w:val="StyleUnderline"/>
        </w:rPr>
        <w:t xml:space="preserve"> </w:t>
      </w:r>
      <w:r w:rsidRPr="00D34F29">
        <w:t>welcomed the news Friday that Chauvin was</w:t>
      </w:r>
      <w:r>
        <w:t xml:space="preserve"> </w:t>
      </w:r>
      <w:hyperlink r:id="rId15" w:history="1">
        <w:r w:rsidRPr="00D34F29">
          <w:rPr>
            <w:rStyle w:val="Hyperlink"/>
          </w:rPr>
          <w:t>arrested</w:t>
        </w:r>
      </w:hyperlink>
      <w:r>
        <w:t xml:space="preserve"> </w:t>
      </w:r>
      <w:r w:rsidRPr="00D34F29">
        <w:t>and charged in the May 25</w:t>
      </w:r>
      <w:r>
        <w:t xml:space="preserve"> </w:t>
      </w:r>
      <w:hyperlink r:id="rId16" w:history="1">
        <w:r w:rsidRPr="00D34F29">
          <w:rPr>
            <w:rStyle w:val="Hyperlink"/>
          </w:rPr>
          <w:t>killing</w:t>
        </w:r>
      </w:hyperlink>
      <w:r>
        <w:t xml:space="preserve"> </w:t>
      </w:r>
      <w:r w:rsidRPr="00D34F29">
        <w:t xml:space="preserve">of Floyd, an unarmed black man, they </w:t>
      </w:r>
      <w:r w:rsidRPr="00D34F29">
        <w:rPr>
          <w:rStyle w:val="StyleUnderline"/>
          <w:highlight w:val="yellow"/>
        </w:rPr>
        <w:t>are calling for legal action</w:t>
      </w:r>
      <w:r w:rsidRPr="00D34F29">
        <w:t xml:space="preserve"> against the other three officers involved in Floyd's death—who were merely fired—</w:t>
      </w:r>
      <w:r w:rsidRPr="00D34F29">
        <w:rPr>
          <w:rStyle w:val="StyleUnderline"/>
          <w:highlight w:val="yellow"/>
        </w:rPr>
        <w:t xml:space="preserve">as well as </w:t>
      </w:r>
      <w:r w:rsidRPr="00D441DB">
        <w:rPr>
          <w:rStyle w:val="Emphasis"/>
          <w:highlight w:val="yellow"/>
        </w:rPr>
        <w:t xml:space="preserve">broader </w:t>
      </w:r>
      <w:hyperlink r:id="rId17" w:history="1">
        <w:r w:rsidRPr="00D441DB">
          <w:rPr>
            <w:rStyle w:val="Emphasis"/>
            <w:highlight w:val="yellow"/>
          </w:rPr>
          <w:t>reforms</w:t>
        </w:r>
      </w:hyperlink>
      <w:r w:rsidRPr="00D441DB">
        <w:rPr>
          <w:rStyle w:val="Emphasis"/>
          <w:highlight w:val="yellow"/>
        </w:rPr>
        <w:t xml:space="preserve"> to policing</w:t>
      </w:r>
      <w:r w:rsidRPr="00D34F29">
        <w:t xml:space="preserve"> in the United States.</w:t>
      </w:r>
      <w:r>
        <w:t xml:space="preserve"> </w:t>
      </w:r>
      <w:r w:rsidRPr="00D34F29">
        <w:t>Demonstrations Sunday demanding justice for Floyd and other people of color killed by the police in recent years culminated as the White House</w:t>
      </w:r>
      <w:r>
        <w:t xml:space="preserve"> </w:t>
      </w:r>
      <w:hyperlink r:id="rId18" w:history="1">
        <w:r w:rsidRPr="00D34F29">
          <w:rPr>
            <w:rStyle w:val="Hyperlink"/>
          </w:rPr>
          <w:t>went</w:t>
        </w:r>
      </w:hyperlink>
      <w:r>
        <w:t xml:space="preserve"> </w:t>
      </w:r>
      <w:r w:rsidRPr="00D34F29">
        <w:t>dark and fires burned in D.C., local governments across the country imposed curfews, and the National Guard was</w:t>
      </w:r>
      <w:r>
        <w:t xml:space="preserve"> </w:t>
      </w:r>
      <w:hyperlink r:id="rId19" w:history="1">
        <w:r w:rsidRPr="00D34F29">
          <w:rPr>
            <w:rStyle w:val="Hyperlink"/>
          </w:rPr>
          <w:t>deployed</w:t>
        </w:r>
      </w:hyperlink>
      <w:r>
        <w:t xml:space="preserve"> </w:t>
      </w:r>
      <w:r w:rsidRPr="00D34F29">
        <w:t>in over two dozen states.</w:t>
      </w:r>
    </w:p>
    <w:p w:rsidR="00D441DB" w:rsidRDefault="00D441DB" w:rsidP="00D441DB"/>
    <w:p w:rsidR="00D441DB" w:rsidRDefault="00D441DB" w:rsidP="00D441DB">
      <w:pPr>
        <w:pStyle w:val="Heading3"/>
      </w:pPr>
      <w:r>
        <w:t>Impact --- Democracy</w:t>
      </w:r>
    </w:p>
    <w:p w:rsidR="00D441DB" w:rsidRDefault="00D441DB" w:rsidP="00D441DB">
      <w:pPr>
        <w:pStyle w:val="Heading4"/>
      </w:pPr>
      <w:r>
        <w:t>Police will backlash to reforms and aggressively implement a more controlling police state.</w:t>
      </w:r>
    </w:p>
    <w:p w:rsidR="00D441DB" w:rsidRPr="00823129" w:rsidRDefault="00D441DB" w:rsidP="00D441DB">
      <w:r w:rsidRPr="00823129">
        <w:t xml:space="preserve">Matthew </w:t>
      </w:r>
      <w:r w:rsidRPr="00823129">
        <w:rPr>
          <w:rStyle w:val="Style13ptBold"/>
        </w:rPr>
        <w:t>Harwood</w:t>
      </w:r>
      <w:r w:rsidRPr="00823129">
        <w:t xml:space="preserve"> is senior writer/editor with the ACLU. The Biggest Threat to American Public Safety Is the American Police State Dec 21 </w:t>
      </w:r>
      <w:r w:rsidRPr="00823129">
        <w:rPr>
          <w:rStyle w:val="Style13ptBold"/>
        </w:rPr>
        <w:t>2015</w:t>
      </w:r>
      <w:r>
        <w:t xml:space="preserve"> </w:t>
      </w:r>
      <w:hyperlink r:id="rId20" w:history="1">
        <w:r w:rsidRPr="00823129">
          <w:rPr>
            <w:rStyle w:val="Hyperlink"/>
          </w:rPr>
          <w:t>https://www.thenation.com/article/archive/the-biggest-threat-to-american-public-safety-is-the-american-police-state/</w:t>
        </w:r>
      </w:hyperlink>
    </w:p>
    <w:p w:rsidR="00D441DB" w:rsidRPr="00823129" w:rsidRDefault="00D441DB" w:rsidP="00D441DB">
      <w:r w:rsidRPr="00823129">
        <w:t xml:space="preserve">Indeed, </w:t>
      </w:r>
      <w:r w:rsidRPr="00823129">
        <w:rPr>
          <w:rStyle w:val="StyleUnderline"/>
          <w:highlight w:val="yellow"/>
        </w:rPr>
        <w:t>a closer look at law-enforcement arguments against</w:t>
      </w:r>
      <w:r w:rsidRPr="00823129">
        <w:t xml:space="preserve"> commonsense </w:t>
      </w:r>
      <w:r w:rsidRPr="00823129">
        <w:rPr>
          <w:rStyle w:val="StyleUnderline"/>
          <w:highlight w:val="yellow"/>
        </w:rPr>
        <w:t>reforms</w:t>
      </w:r>
      <w:r w:rsidRPr="00823129">
        <w:t xml:space="preserve"> like independently investigating police violence, demilitarizing police forces, or ending “for-profit policing” </w:t>
      </w:r>
      <w:r w:rsidRPr="00823129">
        <w:rPr>
          <w:rStyle w:val="StyleUnderline"/>
          <w:highlight w:val="yellow"/>
        </w:rPr>
        <w:t xml:space="preserve">reveals a </w:t>
      </w:r>
      <w:r w:rsidRPr="00D441DB">
        <w:rPr>
          <w:rStyle w:val="Emphasis"/>
          <w:highlight w:val="yellow"/>
        </w:rPr>
        <w:t>striking disregard</w:t>
      </w:r>
      <w:r w:rsidRPr="00823129">
        <w:rPr>
          <w:rStyle w:val="StyleUnderline"/>
          <w:highlight w:val="yellow"/>
        </w:rPr>
        <w:t xml:space="preserve"> for concerns of just about any sort when it comes to brutality and abuse</w:t>
      </w:r>
      <w:r w:rsidRPr="00823129">
        <w:t xml:space="preserve">. What this “debate” has revealed, in fact, is </w:t>
      </w:r>
      <w:r w:rsidRPr="00823129">
        <w:rPr>
          <w:rStyle w:val="StyleUnderline"/>
          <w:highlight w:val="yellow"/>
        </w:rPr>
        <w:t xml:space="preserve">a mainstream policing mindset ready to </w:t>
      </w:r>
      <w:r w:rsidRPr="00D441DB">
        <w:rPr>
          <w:rStyle w:val="Emphasis"/>
          <w:highlight w:val="yellow"/>
        </w:rPr>
        <w:t>manufacture fear</w:t>
      </w:r>
      <w:r w:rsidRPr="00823129">
        <w:t xml:space="preserve"> without evidence and promote the belief that American civil rights and liberties are actually an impediment to public safety. In the end, </w:t>
      </w:r>
      <w:r w:rsidRPr="00823129">
        <w:rPr>
          <w:rStyle w:val="StyleUnderline"/>
          <w:highlight w:val="yellow"/>
        </w:rPr>
        <w:t>such law-enforcement arguments subvert the very idea that the police are there to serve the community and should be under civilian control</w:t>
      </w:r>
      <w:r w:rsidRPr="00823129">
        <w:t>.</w:t>
      </w:r>
      <w:r>
        <w:t xml:space="preserve"> </w:t>
      </w:r>
      <w:r w:rsidRPr="00823129">
        <w:t xml:space="preserve">And that, when you come right down to </w:t>
      </w:r>
      <w:r w:rsidRPr="00823129">
        <w:rPr>
          <w:rStyle w:val="StyleUnderline"/>
          <w:highlight w:val="yellow"/>
        </w:rPr>
        <w:t xml:space="preserve">it, is the </w:t>
      </w:r>
      <w:r w:rsidRPr="00D441DB">
        <w:rPr>
          <w:rStyle w:val="Emphasis"/>
          <w:highlight w:val="yellow"/>
        </w:rPr>
        <w:t>logic of the police state</w:t>
      </w:r>
      <w:r w:rsidRPr="00823129">
        <w:rPr>
          <w:rStyle w:val="StyleUnderline"/>
          <w:highlight w:val="yellow"/>
        </w:rPr>
        <w:t>.</w:t>
      </w:r>
      <w:r>
        <w:t xml:space="preserve"> </w:t>
      </w:r>
      <w:r w:rsidRPr="00823129">
        <w:t>In the present atmosphere, many in the law-enforcement community see the Harteaus and Ramseys of their profession as figures who don’t speak for them, and groups or individuals wanting even the most modest of police reforms as so many police haters. As former New York Police Department Commissioner Howard Safir</w:t>
      </w:r>
      <w:r>
        <w:t xml:space="preserve"> </w:t>
      </w:r>
      <w:hyperlink r:id="rId21" w:tgtFrame="_blank" w:history="1">
        <w:r w:rsidRPr="00823129">
          <w:rPr>
            <w:rStyle w:val="Hyperlink"/>
          </w:rPr>
          <w:t>told</w:t>
        </w:r>
      </w:hyperlink>
      <w:r>
        <w:t xml:space="preserve"> </w:t>
      </w:r>
      <w:r w:rsidRPr="00823129">
        <w:t>Fox News in May, “Similar to athletes on the playing field, sometimes it’s difficult to tune out the boos from the no-talents sipping their drinks, sitting comfortably in their seats. It’s demoralizing to read about the misguided anti-cop gibberish spewing from those who take their freedoms for granted.”</w:t>
      </w:r>
      <w:r>
        <w:t xml:space="preserve"> </w:t>
      </w:r>
      <w:r w:rsidRPr="00823129">
        <w:t xml:space="preserve">The disdain in such imagery, increasingly common in the world of policing, is striking. </w:t>
      </w:r>
      <w:r w:rsidRPr="00823129">
        <w:rPr>
          <w:rStyle w:val="StyleUnderline"/>
          <w:highlight w:val="yellow"/>
        </w:rPr>
        <w:t xml:space="preserve">It smacks of a police-state, bunker mentality that sees </w:t>
      </w:r>
      <w:r w:rsidRPr="00D441DB">
        <w:rPr>
          <w:rStyle w:val="Emphasis"/>
          <w:highlight w:val="yellow"/>
        </w:rPr>
        <w:t>democratic values</w:t>
      </w:r>
      <w:r w:rsidRPr="00823129">
        <w:rPr>
          <w:rStyle w:val="StyleUnderline"/>
          <w:highlight w:val="yellow"/>
        </w:rPr>
        <w:t xml:space="preserve"> and just about any limits on the power of law enforcement as </w:t>
      </w:r>
      <w:r w:rsidRPr="00D441DB">
        <w:rPr>
          <w:rStyle w:val="Emphasis"/>
          <w:highlight w:val="yellow"/>
        </w:rPr>
        <w:t>threats</w:t>
      </w:r>
      <w:r w:rsidRPr="00823129">
        <w:t xml:space="preserve">. In other words, the Safirs want the public—particularly in communities of color and poor neighborhoods—to </w:t>
      </w:r>
      <w:r w:rsidRPr="00823129">
        <w:rPr>
          <w:rStyle w:val="StyleUnderline"/>
          <w:highlight w:val="yellow"/>
        </w:rPr>
        <w:t>shut up and do as it’s told when a police officer says so. If the cops give the orders</w:t>
      </w:r>
      <w:r w:rsidRPr="00823129">
        <w:t>, compliance—so this line of thinking goes—</w:t>
      </w:r>
      <w:r w:rsidRPr="00823129">
        <w:rPr>
          <w:rStyle w:val="StyleUnderline"/>
          <w:highlight w:val="yellow"/>
        </w:rPr>
        <w:t>isn’t optional, no matter how egregious the misconduct or how sensible the reforms</w:t>
      </w:r>
      <w:r w:rsidRPr="00823129">
        <w:t>. Obey or else.</w:t>
      </w:r>
    </w:p>
    <w:p w:rsidR="00D441DB" w:rsidRDefault="00D441DB" w:rsidP="00D441DB"/>
    <w:p w:rsidR="00D441DB" w:rsidRDefault="00D441DB" w:rsidP="00D441DB">
      <w:pPr>
        <w:pStyle w:val="Heading4"/>
      </w:pPr>
      <w:r>
        <w:t>Police state collapses democracy</w:t>
      </w:r>
    </w:p>
    <w:p w:rsidR="00D441DB" w:rsidRPr="005F619A" w:rsidRDefault="00D441DB" w:rsidP="00D441DB">
      <w:r w:rsidRPr="005F619A">
        <w:t xml:space="preserve">Stuart </w:t>
      </w:r>
      <w:r w:rsidRPr="005F619A">
        <w:rPr>
          <w:rStyle w:val="Style13ptBold"/>
        </w:rPr>
        <w:t>Schrader</w:t>
      </w:r>
      <w:r w:rsidRPr="005F619A">
        <w:t xml:space="preserve"> Oct 9 </w:t>
      </w:r>
      <w:r w:rsidRPr="005F619A">
        <w:rPr>
          <w:rStyle w:val="Style13ptBold"/>
        </w:rPr>
        <w:t>2019</w:t>
      </w:r>
      <w:r w:rsidRPr="005F619A">
        <w:t xml:space="preserve"> The Making of the American Gulag</w:t>
      </w:r>
      <w:r>
        <w:t xml:space="preserve"> </w:t>
      </w:r>
      <w:hyperlink r:id="rId22" w:history="1">
        <w:r w:rsidRPr="005F619A">
          <w:rPr>
            <w:rStyle w:val="Hyperlink"/>
          </w:rPr>
          <w:t>http://bostonreview.net/war-security/stuart-schrader-making-american-gulag</w:t>
        </w:r>
      </w:hyperlink>
    </w:p>
    <w:p w:rsidR="00D441DB" w:rsidRPr="005F619A" w:rsidRDefault="00D441DB" w:rsidP="00D441DB">
      <w:r w:rsidRPr="005F619A">
        <w:rPr>
          <w:rStyle w:val="StyleUnderline"/>
          <w:highlight w:val="yellow"/>
        </w:rPr>
        <w:t>Imagine an empire with a massive security sector, one barely accountable to the democratic will. This coercive system, though appearing self-perpetuating, represents an elite echelon’s efforts to protect and consolidate power.</w:t>
      </w:r>
      <w:r w:rsidRPr="005F619A">
        <w:t xml:space="preserve"> It employs so many people that its maintenance and funding is necessary, not because of the dictates of national security, but simply to keep all its workers from becoming “superfluous.” </w:t>
      </w:r>
      <w:r w:rsidRPr="005F619A">
        <w:rPr>
          <w:rStyle w:val="StyleUnderline"/>
          <w:highlight w:val="yellow"/>
        </w:rPr>
        <w:t xml:space="preserve">With a repressive apparatus notorious for its abuses, </w:t>
      </w:r>
      <w:r w:rsidRPr="00D441DB">
        <w:rPr>
          <w:rStyle w:val="Emphasis"/>
          <w:highlight w:val="yellow"/>
        </w:rPr>
        <w:t>this security sector</w:t>
      </w:r>
      <w:r w:rsidRPr="005F619A">
        <w:rPr>
          <w:rStyle w:val="StyleUnderline"/>
          <w:highlight w:val="yellow"/>
        </w:rPr>
        <w:t xml:space="preserve"> fosters the very domestic opposition it is designed to combat</w:t>
      </w:r>
      <w:r w:rsidRPr="005F619A">
        <w:t>.</w:t>
      </w:r>
      <w:r>
        <w:t xml:space="preserve"> </w:t>
      </w:r>
      <w:r w:rsidRPr="005F619A">
        <w:rPr>
          <w:sz w:val="16"/>
          <w:szCs w:val="16"/>
        </w:rPr>
        <w:t>This outline, to some readers, may sound similar to the military-industrial complex—and its cognate prison-industrial complex—in the United States today. But this description actually comes from George Kennan’s foundational article “The Sources of Soviet Conduct,” which appeared in</w:t>
      </w:r>
      <w:r>
        <w:rPr>
          <w:sz w:val="16"/>
          <w:szCs w:val="16"/>
        </w:rPr>
        <w:t xml:space="preserve"> </w:t>
      </w:r>
      <w:r w:rsidRPr="005F619A">
        <w:rPr>
          <w:sz w:val="16"/>
          <w:szCs w:val="16"/>
        </w:rPr>
        <w:t>Foreign Affairs, under the byline X, in 1947. Kennan, perhaps more than anyone else, shaped the rhetoric of the Cold War in a way that made it seem preordained, inevitable. He is most often remembered for calling out the supposedly innate qualities of Russian culture—spiritual deprivation, cynicism, and conformity—upon which communist ideology had been grafted. This combination, he argued, was destined to conflict with the innate qualities of Americanism—its freedom of worship, its emphasis on individuality, and its support of business. But the dominance of the security sector was another persistent motif in Kennan’s work; he dedicated five paragraphs of “The Sources of Soviet Conduct” to the “organs of suppression.” Secret police lurked everywhere, the narrative went, and prisons were the Soviet Union’s primary feature. By 1953, under Joseph Stalin, 2.6 million people were locked up in the gulag and over 3 million more were forcibly resettled— a total of around 3 percent of the population kept under state control. Kennan’s point, like those of other foundational Cold War tracts, was clear: unlike the United States, the Soviet Union was brutally repressive.</w:t>
      </w:r>
      <w:r>
        <w:rPr>
          <w:sz w:val="16"/>
          <w:szCs w:val="16"/>
        </w:rPr>
        <w:t xml:space="preserve"> </w:t>
      </w:r>
      <w:r w:rsidRPr="005F619A">
        <w:t xml:space="preserve">The idea that fundamental differences in approaches to incarceration drove the conflict between the United States and the Soviet Union strikes an odd chord from our current vantage point. </w:t>
      </w:r>
      <w:r w:rsidRPr="005F619A">
        <w:rPr>
          <w:rStyle w:val="StyleUnderline"/>
          <w:highlight w:val="yellow"/>
        </w:rPr>
        <w:t>Today 2.3 million people are locked up in the United States, and an additional 4.5 million are on parole or probation, for a total of around 2 percent of the population under state control.</w:t>
      </w:r>
      <w:r w:rsidRPr="005F619A">
        <w:t xml:space="preserve"> While much has been written about how legal changes and racial politics led to the carceral state, it is also helpful to see how Cold War confrontation further contributed to the United States’ own gulag.</w:t>
      </w:r>
      <w:r>
        <w:t xml:space="preserve"> </w:t>
      </w:r>
      <w:r w:rsidRPr="005F619A">
        <w:rPr>
          <w:sz w:val="16"/>
          <w:szCs w:val="16"/>
        </w:rPr>
        <w:t>In the same year Kennan published as X, the National Security Act created the Department of Defense, the Central Intelligence Agency, and the National Security Council—the building blocks of the national security state. By 1950, in order to further counter the perceived Soviet threat, a top secret but widely known report argued that a blank check for the permanent war economy was needed to establish an offensive</w:t>
      </w:r>
      <w:r>
        <w:rPr>
          <w:sz w:val="16"/>
          <w:szCs w:val="16"/>
        </w:rPr>
        <w:t xml:space="preserve"> </w:t>
      </w:r>
      <w:r w:rsidRPr="005F619A">
        <w:rPr>
          <w:sz w:val="16"/>
          <w:szCs w:val="16"/>
        </w:rPr>
        <w:t>global posture. The report, “United States Objectives and Programs for National Security”—better known as NSC 68—planted the vocabulary that became the Cold War’s discursive kudzu. Though Kennan himself diverged from its predictions, NSC 68 echoed his formulations, contrasting the importance of U.S. “lawfulness” to Soviet expedience and absolutism.</w:t>
      </w:r>
      <w:r>
        <w:rPr>
          <w:sz w:val="16"/>
          <w:szCs w:val="16"/>
        </w:rPr>
        <w:t xml:space="preserve"> </w:t>
      </w:r>
      <w:r w:rsidRPr="005F619A">
        <w:rPr>
          <w:sz w:val="16"/>
          <w:szCs w:val="16"/>
        </w:rPr>
        <w:t>NSC 68 drew much of its rhetorical power from carceral imagery. “The Soviet monolith,” it maintained, “is held together by the iron curtain around it and the iron bars within it, not by any force of natural cohesion.” The United States thus had to embark on a massive “build-up of political, economic, and military strength” to take advantage of the Kremlin’s “greatest vulnerability,” its relationship with the Soviet people. “That relationship,” NSC 68 charged, “is characterized by universal suspicion, fear, and denunciation.” At its core were “intricately devised mechanisms of coercion” from which the Kremlin’s power derived. The report went on to propose that the “artificial mechanisms of unity” of the Soviet police state would crumble if challenged from outside, which is what the cornucopia of U.S. national security spending would do. Though NSC 68 did not make specific recommendations regarding defense expenditures, the Truman administration almost tripled defense spending as a percentage of the gross domestic product between 1950 and 1953 (from 5 to 14.2 percent).</w:t>
      </w:r>
      <w:r>
        <w:rPr>
          <w:sz w:val="16"/>
          <w:szCs w:val="16"/>
        </w:rPr>
        <w:t xml:space="preserve"> </w:t>
      </w:r>
      <w:r w:rsidRPr="005F619A">
        <w:rPr>
          <w:sz w:val="16"/>
          <w:szCs w:val="16"/>
        </w:rPr>
        <w:t>The pathway toward the permanent war economy of NSC 68’s vision was not direct. It was contested in Congress and in public opinion. Critics rightly feared the emergence of a “garrison state,” a term that has been largely lost today. The necessary shifts entailed liberals accommodating conservatives. As historian Michael J. Hogan detailed, to find a way for fiscal conservatives to accede to the new appropriations that capital-intensive war-making would require in the atomic age, it was necessary for New Dealers to give up hope for continuously robust social-welfare appropriations. After the issuance of NSC 68, debate in Congress over appropriations taught conservatives to “decouple” the national security state “from the economic and social policies of the New Deal,” according to Hogan. New tax increases would cover the costs of coercion abroad but not of health, education, and welfare at home. The size of the budget for bombers and submarines would continue to increase, but the size of the social wage would not follow suit. New Dealers pushed “security” to the forefront of the national agenda in the first place by insisting that the government could protect citizens from unpredictable risks; now they were trapped in a cage of their own making.</w:t>
      </w:r>
      <w:r>
        <w:rPr>
          <w:sz w:val="16"/>
          <w:szCs w:val="16"/>
        </w:rPr>
        <w:t xml:space="preserve"> </w:t>
      </w:r>
      <w:r w:rsidRPr="005F619A">
        <w:rPr>
          <w:sz w:val="16"/>
          <w:szCs w:val="16"/>
        </w:rPr>
        <w:t>The result was the military-industrial complex, as Dwight Eisenhower called it in his 1961 farewell speech. He wanted to highlight the entanglement of the military, arms manufacturers, and members of Congress, which he felt was imperiling democratic decision-making over the size of the military, its deployments, and its ever-increasing budget. Eisenhower also worried that a tradition of individual liberty would be difficult to reconcile with a national security state. But while his critique and terminology were indeed useful, Eisenhower was concerned only with the threat from abroad, failing entirely to see what the security state was already accomplishing at home.</w:t>
      </w:r>
      <w:r>
        <w:rPr>
          <w:sz w:val="16"/>
          <w:szCs w:val="16"/>
        </w:rPr>
        <w:t xml:space="preserve"> </w:t>
      </w:r>
      <w:r w:rsidRPr="005F619A">
        <w:rPr>
          <w:sz w:val="16"/>
          <w:szCs w:val="16"/>
        </w:rPr>
        <w:t>From the 1940s through the 1960s, figures in the black freedom struggle—from W. E. B. Du Bois to Jack O’Dell—had been highlighting how the national security state’s coercions threatened not just individual freedoms but collective ones. As the United States increasingly accused its own citizens of being subversives, assuming them to be guided</w:t>
      </w:r>
      <w:r>
        <w:rPr>
          <w:sz w:val="16"/>
          <w:szCs w:val="16"/>
        </w:rPr>
        <w:t xml:space="preserve"> </w:t>
      </w:r>
      <w:r w:rsidRPr="005F619A">
        <w:rPr>
          <w:sz w:val="16"/>
          <w:szCs w:val="16"/>
        </w:rPr>
        <w:t>by a foreign power, the widely shared images of repression in Soviet society—prisons, exile, staged trials, and the “police apparatus”— became the preeminent security tools to protect the United States against Soviet expansionism. The United States imprisoned communists and black radicals such as Benjamin J. Davis after a series of highly publicized trials. Others, such as Claudia Jones, faced incarceration and then deportation. Reading NSC 68’s invocation of prisons and police as the kernel of the vulnerability of the Iron Curtain, then, it is impossible not to sense the paradox of U.S. global leadership. Emily Rosenberg has called it the “central dilemma” of NSC 68: “how to advocate ‘freedom’ by greatly enlarging the state’s capacity for coercion.”</w:t>
      </w:r>
      <w:r>
        <w:rPr>
          <w:sz w:val="16"/>
          <w:szCs w:val="16"/>
        </w:rPr>
        <w:t xml:space="preserve"> </w:t>
      </w:r>
      <w:r w:rsidRPr="005F619A">
        <w:rPr>
          <w:sz w:val="16"/>
          <w:szCs w:val="16"/>
        </w:rPr>
        <w:t>The fear of Soviet expansion and the resulting political instability largely outweighed this philosophical question. One of Eisenhower’s own aides, for example, wanted him to emphasize the “worldwide tendency for orderly societies to break down into mob-ridden anarchies.” And it was this concern that became the overriding motivation of the Kennedy administration’s foreign policy. Not three weeks after Eisenhower’s farewell speech, Secretary of State Dean Rusk declared that a “mobile, substantial, and flexible U.S. capability for operations short of general war is essential.” Eisenhower adversary General Maxwell Taylor urged Kennedy to adopt this New Frontier policy, which, in practice, meant a focus on “counterinsurgency,” with police forces as the “first line of defense” against mob-ridden anarchies around the world, particularly those ginned up by subversives.</w:t>
      </w:r>
      <w:r>
        <w:rPr>
          <w:sz w:val="16"/>
          <w:szCs w:val="16"/>
        </w:rPr>
        <w:t xml:space="preserve"> </w:t>
      </w:r>
      <w:r w:rsidRPr="005F619A">
        <w:rPr>
          <w:sz w:val="16"/>
          <w:szCs w:val="16"/>
        </w:rPr>
        <w:t>The</w:t>
      </w:r>
      <w:r>
        <w:rPr>
          <w:sz w:val="16"/>
          <w:szCs w:val="16"/>
        </w:rPr>
        <w:t xml:space="preserve"> </w:t>
      </w:r>
      <w:r w:rsidRPr="005F619A">
        <w:rPr>
          <w:sz w:val="16"/>
          <w:szCs w:val="16"/>
        </w:rPr>
        <w:t>Kennedy</w:t>
      </w:r>
      <w:r>
        <w:rPr>
          <w:sz w:val="16"/>
          <w:szCs w:val="16"/>
        </w:rPr>
        <w:t xml:space="preserve"> </w:t>
      </w:r>
      <w:r w:rsidRPr="005F619A">
        <w:rPr>
          <w:sz w:val="16"/>
          <w:szCs w:val="16"/>
        </w:rPr>
        <w:t>administration</w:t>
      </w:r>
      <w:r>
        <w:rPr>
          <w:sz w:val="16"/>
          <w:szCs w:val="16"/>
        </w:rPr>
        <w:t xml:space="preserve"> </w:t>
      </w:r>
      <w:r w:rsidRPr="005F619A">
        <w:rPr>
          <w:sz w:val="16"/>
          <w:szCs w:val="16"/>
        </w:rPr>
        <w:t>lodged</w:t>
      </w:r>
      <w:r>
        <w:rPr>
          <w:sz w:val="16"/>
          <w:szCs w:val="16"/>
        </w:rPr>
        <w:t xml:space="preserve"> </w:t>
      </w:r>
      <w:r w:rsidRPr="005F619A">
        <w:rPr>
          <w:sz w:val="16"/>
          <w:szCs w:val="16"/>
        </w:rPr>
        <w:t>its</w:t>
      </w:r>
      <w:r>
        <w:rPr>
          <w:sz w:val="16"/>
          <w:szCs w:val="16"/>
        </w:rPr>
        <w:t xml:space="preserve"> </w:t>
      </w:r>
      <w:r w:rsidRPr="005F619A">
        <w:rPr>
          <w:sz w:val="16"/>
          <w:szCs w:val="16"/>
        </w:rPr>
        <w:t>new</w:t>
      </w:r>
      <w:r>
        <w:rPr>
          <w:sz w:val="16"/>
          <w:szCs w:val="16"/>
        </w:rPr>
        <w:t xml:space="preserve"> </w:t>
      </w:r>
      <w:r w:rsidRPr="005F619A">
        <w:rPr>
          <w:sz w:val="16"/>
          <w:szCs w:val="16"/>
        </w:rPr>
        <w:t>police assistance program in the Agency for International Development, calling it the Office of Public Safety. The program, which was overseen directly by high-ranking National Security Council officials, consolidated and funded what had been a sprawling, poorly resourced, and inefficient set of operations to train, equip, and advise police in Africa, Asia, and Latin America. The goal was to make police in dozens of countries the preeminent tool in the fight against communist subversion. The Office of Public Safety’s advisors were experienced law enforcement experts, many of whom spent the immediate aftermath of World War II in</w:t>
      </w:r>
      <w:r>
        <w:rPr>
          <w:sz w:val="16"/>
          <w:szCs w:val="16"/>
        </w:rPr>
        <w:t xml:space="preserve"> </w:t>
      </w:r>
      <w:r w:rsidRPr="005F619A">
        <w:rPr>
          <w:sz w:val="16"/>
          <w:szCs w:val="16"/>
        </w:rPr>
        <w:t>the occupations in Germany, Italy, Korea, and Japan. After observing authoritarian police and prison systems firsthand, these experts developed a contrasting commitment to political independence of police and aimed to achieve it through more decentralized organizational reform, technical upgrading, and internal discipline. Their goal was to bolster and educate security forces in “developing countries,” and thanks to the constant stream of funding NSC 68 inaugurated, police trainees from other countries quickly learned about “police service under autocratic rule.”</w:t>
      </w:r>
      <w:r>
        <w:rPr>
          <w:sz w:val="16"/>
          <w:szCs w:val="16"/>
        </w:rPr>
        <w:t xml:space="preserve"> </w:t>
      </w:r>
      <w:r w:rsidRPr="005F619A">
        <w:rPr>
          <w:sz w:val="16"/>
          <w:szCs w:val="16"/>
        </w:rPr>
        <w:t>But the effort to reject shadowy secret police—and the subversion model that U.S. national security experts feared the Soviets were exporting—was two-faced.</w:t>
      </w:r>
      <w:r w:rsidRPr="005F619A">
        <w:t xml:space="preserve"> </w:t>
      </w:r>
      <w:r w:rsidRPr="005F619A">
        <w:rPr>
          <w:rStyle w:val="StyleUnderline"/>
          <w:highlight w:val="yellow"/>
        </w:rPr>
        <w:t xml:space="preserve">The purpose of public safety assistance, advisors insisted, was to </w:t>
      </w:r>
      <w:r w:rsidRPr="00D441DB">
        <w:rPr>
          <w:rStyle w:val="Emphasis"/>
          <w:highlight w:val="yellow"/>
        </w:rPr>
        <w:t>enhance democracy</w:t>
      </w:r>
      <w:r w:rsidRPr="005F619A">
        <w:rPr>
          <w:rStyle w:val="StyleUnderline"/>
          <w:highlight w:val="yellow"/>
        </w:rPr>
        <w:t>. And they aimed to foster respect for constituted authority among the citizenry by making the police efficient and technically adept</w:t>
      </w:r>
      <w:r w:rsidRPr="005F619A">
        <w:t xml:space="preserve">. As the Office of Public Safety developed and implemented its curriculum, </w:t>
      </w:r>
      <w:r w:rsidRPr="005F619A">
        <w:rPr>
          <w:rStyle w:val="StyleUnderline"/>
          <w:highlight w:val="yellow"/>
        </w:rPr>
        <w:t>it bequeathed the most modern forms of U.S. policing to the world</w:t>
      </w:r>
      <w:r w:rsidRPr="005F619A">
        <w:t xml:space="preserve">. Yet with no trace of irony, these lessons detailed how Soviet secret police sent advisors to “vassal” countries to “pull the strings” of the local security apparatus. Moreover, to ensure the mission stayed on course, a number of authoritarian German and Korean officers, especially those known for their exquisite anticommunism, became key U.S. assets in bolstering the security forces in other countries. </w:t>
      </w:r>
      <w:r w:rsidRPr="005F619A">
        <w:rPr>
          <w:rStyle w:val="StyleUnderline"/>
          <w:highlight w:val="yellow"/>
        </w:rPr>
        <w:t xml:space="preserve">It was as if the United States thought that to fight </w:t>
      </w:r>
      <w:r w:rsidRPr="00D441DB">
        <w:rPr>
          <w:rStyle w:val="Emphasis"/>
          <w:highlight w:val="yellow"/>
        </w:rPr>
        <w:t>creeping authoritarianism</w:t>
      </w:r>
      <w:r w:rsidRPr="005F619A">
        <w:rPr>
          <w:rStyle w:val="StyleUnderline"/>
          <w:highlight w:val="yellow"/>
        </w:rPr>
        <w:t>, expert authoritarians had to be on hand</w:t>
      </w:r>
      <w:r w:rsidRPr="005F619A">
        <w:t>.</w:t>
      </w:r>
      <w:r>
        <w:t xml:space="preserve"> </w:t>
      </w:r>
      <w:r w:rsidRPr="005F619A">
        <w:rPr>
          <w:sz w:val="16"/>
          <w:szCs w:val="16"/>
        </w:rPr>
        <w:t>Public safety officers, for example, consistently claimed to teach how</w:t>
      </w:r>
      <w:r>
        <w:rPr>
          <w:sz w:val="16"/>
          <w:szCs w:val="16"/>
        </w:rPr>
        <w:t xml:space="preserve"> </w:t>
      </w:r>
      <w:r w:rsidRPr="005F619A">
        <w:rPr>
          <w:sz w:val="16"/>
          <w:szCs w:val="16"/>
        </w:rPr>
        <w:t>not</w:t>
      </w:r>
      <w:r>
        <w:rPr>
          <w:sz w:val="16"/>
          <w:szCs w:val="16"/>
        </w:rPr>
        <w:t xml:space="preserve"> </w:t>
      </w:r>
      <w:r w:rsidRPr="005F619A">
        <w:rPr>
          <w:sz w:val="16"/>
          <w:szCs w:val="16"/>
        </w:rPr>
        <w:t>to torture suspects during interrogation. And they introduced new counterterrorism techniques. That meant, by Nixon’s presidency, showing trainees how improvised bombs were built—to demonstrate, they claimed, how to disarm them. But in both these examples, techniques of repression could easily be reverse-engineered. Many of these aid-recipient countries—from Uruguay to the Philippines—went on to practice harsh forms of policing while paramilitary death squads emerged in others, such as Guatemala. The U.S. image of Soviet repression was mirrored in U.S. client states.</w:t>
      </w:r>
      <w:r>
        <w:rPr>
          <w:sz w:val="16"/>
          <w:szCs w:val="16"/>
        </w:rPr>
        <w:t xml:space="preserve"> </w:t>
      </w:r>
      <w:r w:rsidRPr="005F619A">
        <w:rPr>
          <w:sz w:val="16"/>
          <w:szCs w:val="16"/>
        </w:rPr>
        <w:t>To understand how these public safety advisors then advanced punitive modernization and the carceral state at home, we must return again to 1947. At the very moment the National Security Act took effect, another crucial document in the history of U.S. law enforcement emerged. The President’s Committee on Civil Rights had been investigating how law enforcement could safeguard civil rights, especially black civil rights, in the United States. The committee’s report to President Harry Truman,</w:t>
      </w:r>
      <w:r>
        <w:rPr>
          <w:sz w:val="16"/>
          <w:szCs w:val="16"/>
        </w:rPr>
        <w:t xml:space="preserve"> </w:t>
      </w:r>
      <w:r w:rsidRPr="005F619A">
        <w:rPr>
          <w:sz w:val="16"/>
          <w:szCs w:val="16"/>
        </w:rPr>
        <w:t>To Secure These Rights, advocated for what Mary Dudziak has labeled “cold war civil rights.” It was necessary to ameliorate racial inequality, this argument went, because the Soviet Union frequently invoked lynching and racial abuses to highlight U.S. hypocrisy.</w:t>
      </w:r>
      <w:r>
        <w:rPr>
          <w:sz w:val="16"/>
          <w:szCs w:val="16"/>
        </w:rPr>
        <w:t xml:space="preserve"> </w:t>
      </w:r>
      <w:r w:rsidRPr="005F619A">
        <w:rPr>
          <w:sz w:val="16"/>
          <w:szCs w:val="16"/>
        </w:rPr>
        <w:t>Although the committee was unflinching in its assessment of how the fundamental civil right to the safety of one’s person had been violated frequently (Japanese, Mexicans, and African Americans, as well as members of minority religions, suffered the most), it also understood these problems of racial injustice to be the effect of white extrajudicial violence and “arbitrary” individual actions by cops, particularly in the South. Its solutions were thus focused on strengthening law enforcement and assuring its adherence to due process and administrative fairness. Similar to Kennan, the committee (and</w:t>
      </w:r>
      <w:r>
        <w:rPr>
          <w:sz w:val="16"/>
          <w:szCs w:val="16"/>
        </w:rPr>
        <w:t xml:space="preserve"> </w:t>
      </w:r>
      <w:r w:rsidRPr="005F619A">
        <w:rPr>
          <w:sz w:val="16"/>
          <w:szCs w:val="16"/>
        </w:rPr>
        <w:t>the generation of reformers it influenced) believed it was possible to use the tools of policing and prisons fairly, unlike in the Soviet Union.</w:t>
      </w:r>
      <w:r>
        <w:rPr>
          <w:sz w:val="16"/>
          <w:szCs w:val="16"/>
        </w:rPr>
        <w:t xml:space="preserve"> </w:t>
      </w:r>
      <w:r w:rsidRPr="005F619A">
        <w:rPr>
          <w:sz w:val="16"/>
          <w:szCs w:val="16"/>
        </w:rPr>
        <w:t>Political scientist Naomi Murakawa has shown, however, that by framing the problem as arbitrary and as growing out of lawlessness, the committee effectively ruled out the systematic and legally enshrined character of racial abuse. What made it predictable, rather than arbitrary, was its consistent object: racially subjugated peoples. By diminishing the structural aspects of the abuse of minorities, liberal law enforcement reformers opened the door to a wider misunderstanding of what needed to be reformed. The response the committee endorsed—to enact procedural reforms and modernize law enforcement in the United States—rode the high tide of police professionalization initiatives that would crest in the following decades, and which called for a well-endowed, federally sanctioned anticrime apparatus. As historian Elizabeth Hinton and Murakawa have</w:t>
      </w:r>
      <w:r>
        <w:rPr>
          <w:sz w:val="16"/>
          <w:szCs w:val="16"/>
        </w:rPr>
        <w:t xml:space="preserve"> </w:t>
      </w:r>
      <w:r w:rsidRPr="005F619A">
        <w:rPr>
          <w:sz w:val="16"/>
          <w:szCs w:val="16"/>
        </w:rPr>
        <w:t>argued, this effort to reform law enforcement and codify its procedures actually made</w:t>
      </w:r>
      <w:r>
        <w:rPr>
          <w:sz w:val="16"/>
          <w:szCs w:val="16"/>
        </w:rPr>
        <w:t xml:space="preserve"> </w:t>
      </w:r>
      <w:r w:rsidRPr="005F619A">
        <w:rPr>
          <w:sz w:val="16"/>
          <w:szCs w:val="16"/>
        </w:rPr>
        <w:t>it more institutionally robust and less forgiving, contributing to the country’s march toward mass incarceration.</w:t>
      </w:r>
      <w:r>
        <w:rPr>
          <w:sz w:val="16"/>
          <w:szCs w:val="16"/>
        </w:rPr>
        <w:t xml:space="preserve"> </w:t>
      </w:r>
      <w:r w:rsidRPr="005F619A">
        <w:rPr>
          <w:sz w:val="16"/>
          <w:szCs w:val="16"/>
        </w:rPr>
        <w:t>What is less understood, however, is the fundamental mismatch between what reformers and police chiefs imagined reform to look like. For liberal reformers, injustice looked like a lynch mob. For many police experts, steeped in Cold War ideology and trained in counterintelligence, it looked like the Soviet secret police. Mob rule had to</w:t>
      </w:r>
      <w:r>
        <w:rPr>
          <w:sz w:val="16"/>
          <w:szCs w:val="16"/>
        </w:rPr>
        <w:t xml:space="preserve"> </w:t>
      </w:r>
      <w:r w:rsidRPr="005F619A">
        <w:rPr>
          <w:sz w:val="16"/>
          <w:szCs w:val="16"/>
        </w:rPr>
        <w:t>be avoided, but so too did centralized authority over police objectives. Underlying reasons for what police did daily, and to whom, was not the concern of either party.</w:t>
      </w:r>
      <w:r>
        <w:rPr>
          <w:sz w:val="16"/>
          <w:szCs w:val="16"/>
        </w:rPr>
        <w:t xml:space="preserve"> </w:t>
      </w:r>
      <w:r w:rsidRPr="005F619A">
        <w:rPr>
          <w:sz w:val="16"/>
          <w:szCs w:val="16"/>
        </w:rPr>
        <w:t>Command-level cops across the United States, after all, were quick to absorb the lessons and perspectives of public safety officers. In policing’s professional literatures, CIA officials published articles on topics such as policing in the Soviet Union, which emphasized</w:t>
      </w:r>
      <w:r>
        <w:rPr>
          <w:sz w:val="16"/>
          <w:szCs w:val="16"/>
        </w:rPr>
        <w:t xml:space="preserve"> </w:t>
      </w:r>
      <w:r w:rsidRPr="005F619A">
        <w:rPr>
          <w:sz w:val="16"/>
          <w:szCs w:val="16"/>
        </w:rPr>
        <w:t>the centralized governing hierarchy. The fact that Soviet police</w:t>
      </w:r>
      <w:r>
        <w:rPr>
          <w:sz w:val="16"/>
          <w:szCs w:val="16"/>
        </w:rPr>
        <w:t xml:space="preserve"> </w:t>
      </w:r>
      <w:r w:rsidRPr="005F619A">
        <w:rPr>
          <w:sz w:val="16"/>
          <w:szCs w:val="16"/>
        </w:rPr>
        <w:t>at the lowest level enacted the tyranny ordered at the top resonated with a generation of U.S. police reformers who had watched corrupt political machines in U.S. cities be dismantled. Police reformers thus demanded that police answer primarily to their own professional guidelines, free from political interference. In this way, the negative model of the authoritarian state was misleading: it may have prevented centralized dictatorial rule, but it left police power largely insulated. And so Cold War U.S. empire abroad found its replica in the War</w:t>
      </w:r>
      <w:r>
        <w:rPr>
          <w:sz w:val="16"/>
          <w:szCs w:val="16"/>
        </w:rPr>
        <w:t xml:space="preserve"> </w:t>
      </w:r>
      <w:r w:rsidRPr="005F619A">
        <w:rPr>
          <w:sz w:val="16"/>
          <w:szCs w:val="16"/>
        </w:rPr>
        <w:t>on Crime at home: to break the political syzygy of an authoritarian state apparatus in Sacramento or Saigon, in Wichita or Tokyo, police needed to be technically adept, flush with cash, and insulated from political machinations.</w:t>
      </w:r>
      <w:r>
        <w:rPr>
          <w:sz w:val="16"/>
          <w:szCs w:val="16"/>
        </w:rPr>
        <w:t xml:space="preserve"> </w:t>
      </w:r>
      <w:r w:rsidRPr="005F619A">
        <w:rPr>
          <w:sz w:val="16"/>
          <w:szCs w:val="16"/>
        </w:rPr>
        <w:t>This cohered in the mid-1960s as rioting in U.S. cities and towns caught police underprepared, and officers beat and killed participants and bystanders alike. High-ranking officials in Washington, D.C., and many state capitals turned to the reform experts most familiar with riot control and street protest: public safety advisors. The 1968 anticrime bill thus followed a familiar Cold War model: it funded new federally coordinated riot-control training programs—training that mimicked what the Office of Public Safety urged overseas—and it authorized the purchase of huge supplies of tear gas as well as other technical instruments, from radios to helicopters to tanks.</w:t>
      </w:r>
      <w:r>
        <w:rPr>
          <w:sz w:val="16"/>
          <w:szCs w:val="16"/>
        </w:rPr>
        <w:t xml:space="preserve"> </w:t>
      </w:r>
      <w:r w:rsidRPr="005F619A">
        <w:rPr>
          <w:sz w:val="16"/>
          <w:szCs w:val="16"/>
        </w:rPr>
        <w:t>A revised approach to riot control was but one result of the War on Crime. With a bureaucratic frame of mind that had its closest analog in the military-industrial complex, the “prison-industrial complex” was born out of its zeal for spending on the penal sector. Strategic planning of the best way to utilize those resources fell second. Moreover, by leaning so heavily on Cold War rationales, elected officials and</w:t>
      </w:r>
      <w:r>
        <w:rPr>
          <w:sz w:val="16"/>
          <w:szCs w:val="16"/>
        </w:rPr>
        <w:t xml:space="preserve"> </w:t>
      </w:r>
      <w:r w:rsidRPr="005F619A">
        <w:rPr>
          <w:sz w:val="16"/>
          <w:szCs w:val="16"/>
        </w:rPr>
        <w:t>law enforcement leaders started treating criminals as interchangeable with political subversives, thus eschewing rehabilitation efforts, as Micol Seigel has argued. If criminal propensity was similar to the dedication to a cause that marked political radicalism, rehabilitative efforts were pointless.</w:t>
      </w:r>
      <w:r>
        <w:rPr>
          <w:sz w:val="16"/>
          <w:szCs w:val="16"/>
        </w:rPr>
        <w:t xml:space="preserve"> </w:t>
      </w:r>
      <w:r w:rsidRPr="005F619A">
        <w:rPr>
          <w:sz w:val="16"/>
          <w:szCs w:val="16"/>
        </w:rPr>
        <w:t>In 1969 two special investigations concluded that prisons were already ineffective at rehabilitation. New York researchers declared prisons to be hotbeds of radicalism, “more fertile breeding grounds for crime than the streets.” Federal research findings, endorsed by James V. Bennett, the retired Federal Bureau of Prisons director, were less caustic but corroborated fears of increasing crime due to the failings of prisons. Bennett was a lifelong reformer; earlier in his career, he had advocated for flexibility in sentencing, educational programs for prisoners, and other hallmarks of rehabilitation. But he and his staff also worked closely with the public safety program, advising prisons in Guatemala and Thailand, and he had spent a few years in occupied Germany learning how to dismantle an authoritarian system. Though Bennett continued to push for educational programs, the final recommendation of his investigation was to dedicate greater resources to incarceration, expand the number of guards, and upgrade the training they received.</w:t>
      </w:r>
      <w:r>
        <w:rPr>
          <w:sz w:val="16"/>
          <w:szCs w:val="16"/>
        </w:rPr>
        <w:t xml:space="preserve"> </w:t>
      </w:r>
      <w:r w:rsidRPr="005F619A">
        <w:rPr>
          <w:sz w:val="16"/>
          <w:szCs w:val="16"/>
        </w:rPr>
        <w:t>The War on Crime was a creature of federalism. Federal appropriations for upgrading police, courts, and prisonscame embroidered with a commitment that no usurpation of local authority or discretion would result. Policing remained decentralized. Even when police killed unarmed people during unrest, causing public complaint, police were protected; outrage could be an orchestrated communist plot, the thinking went, intended to take control over law enforcement by undermining its autonomy. In this way, the reform effort preserved the petty despotism of the nightstick and localized tyranny of the police chief that was at the root of the racial crisis. By insulating police from federal oversight or control, while also affording them increased resources, particularly for capital-intensive repressive technologies, the War on Crime allowed the underlying structure of Jim Crow policing to persist.</w:t>
      </w:r>
      <w:r>
        <w:rPr>
          <w:sz w:val="16"/>
          <w:szCs w:val="16"/>
        </w:rPr>
        <w:t xml:space="preserve"> </w:t>
      </w:r>
      <w:r w:rsidRPr="005F619A">
        <w:rPr>
          <w:sz w:val="16"/>
          <w:szCs w:val="16"/>
        </w:rPr>
        <w:t>In the end, U.S. police came to see extreme lawfulness—of which they were the sole arbiter—as the rejoinder to Soviet repressiveness, and a vastly inflated penal system as the bureaucratic shield against subversives on U.S. streets. Yet, seeing where it has gotten us—and what we have sacrificed in the process—it is hard not to compare our current system to “organs of suppression.”</w:t>
      </w:r>
      <w:r w:rsidRPr="005F619A">
        <w:t xml:space="preserve"> </w:t>
      </w:r>
      <w:r w:rsidRPr="005F619A">
        <w:rPr>
          <w:rStyle w:val="StyleUnderline"/>
          <w:highlight w:val="yellow"/>
        </w:rPr>
        <w:t xml:space="preserve">The prison-industrial complex </w:t>
      </w:r>
      <w:r w:rsidRPr="00BA40F2">
        <w:t>of the present</w:t>
      </w:r>
      <w:r w:rsidRPr="005F619A">
        <w:rPr>
          <w:rStyle w:val="StyleUnderline"/>
          <w:highlight w:val="yellow"/>
        </w:rPr>
        <w:t xml:space="preserve"> is marked by aggressive and </w:t>
      </w:r>
      <w:r w:rsidRPr="00D441DB">
        <w:rPr>
          <w:rStyle w:val="Emphasis"/>
          <w:highlight w:val="yellow"/>
        </w:rPr>
        <w:t>technologically advanced policing</w:t>
      </w:r>
      <w:r w:rsidRPr="005F619A">
        <w:rPr>
          <w:rStyle w:val="StyleUnderline"/>
          <w:highlight w:val="yellow"/>
        </w:rPr>
        <w:t xml:space="preserve">, brutal conditions of incarceration, civic exclusion, and fiscal penalties that extends far beyond time served. </w:t>
      </w:r>
      <w:r w:rsidRPr="00BA40F2">
        <w:t>It has metastasized despite crime declining</w:t>
      </w:r>
      <w:r w:rsidRPr="005F619A">
        <w:t xml:space="preserve"> in the same period. Just as key analysts of the impasse between the Eastern bloc and the United States found that repression seemed to persist for its own sake behind the Iron Curtain, </w:t>
      </w:r>
      <w:r w:rsidRPr="005F619A">
        <w:rPr>
          <w:rStyle w:val="StyleUnderline"/>
          <w:highlight w:val="yellow"/>
        </w:rPr>
        <w:t xml:space="preserve">Americans might question the purpose of the contemporary criminal justice system </w:t>
      </w:r>
      <w:r w:rsidRPr="00BA40F2">
        <w:t>at home.</w:t>
      </w:r>
      <w:r>
        <w:rPr>
          <w:rStyle w:val="StyleUnderline"/>
        </w:rPr>
        <w:t xml:space="preserve"> </w:t>
      </w:r>
      <w:r w:rsidRPr="005F619A">
        <w:t xml:space="preserve">What made the early Cold War vision of Americanism distinct from that of totalitarianism was that the Soviet police answered directly to political leaders, whereas in the United States police had, by midcentury, mostly thrown off the shackles of the political machine that dictated their terms of employment. This </w:t>
      </w:r>
      <w:r w:rsidRPr="005F619A">
        <w:rPr>
          <w:rStyle w:val="StyleUnderline"/>
          <w:highlight w:val="yellow"/>
        </w:rPr>
        <w:t xml:space="preserve">independence remains </w:t>
      </w:r>
      <w:r w:rsidRPr="00D441DB">
        <w:rPr>
          <w:rStyle w:val="Emphasis"/>
          <w:highlight w:val="yellow"/>
        </w:rPr>
        <w:t>important for democracy</w:t>
      </w:r>
      <w:r w:rsidRPr="005F619A">
        <w:rPr>
          <w:rStyle w:val="StyleUnderline"/>
          <w:highlight w:val="yellow"/>
        </w:rPr>
        <w:t>. But</w:t>
      </w:r>
      <w:r w:rsidRPr="005F619A">
        <w:t xml:space="preserve"> </w:t>
      </w:r>
      <w:r w:rsidRPr="005F619A">
        <w:rPr>
          <w:rStyle w:val="StyleUnderline"/>
          <w:highlight w:val="yellow"/>
        </w:rPr>
        <w:t xml:space="preserve">as crime continues to decline and appropriations for police continue to grow, the question of </w:t>
      </w:r>
      <w:r w:rsidRPr="00D441DB">
        <w:rPr>
          <w:rStyle w:val="Emphasis"/>
          <w:highlight w:val="yellow"/>
        </w:rPr>
        <w:t>democratic control over the instruments</w:t>
      </w:r>
      <w:r w:rsidRPr="005F619A">
        <w:rPr>
          <w:rStyle w:val="StyleUnderline"/>
          <w:highlight w:val="yellow"/>
        </w:rPr>
        <w:t xml:space="preserve"> of public safety becomes urgent, for public safety appears now to be the instrument for the </w:t>
      </w:r>
      <w:r w:rsidRPr="00D441DB">
        <w:rPr>
          <w:rStyle w:val="Emphasis"/>
          <w:highlight w:val="yellow"/>
        </w:rPr>
        <w:t>control of democracy</w:t>
      </w:r>
      <w:r w:rsidRPr="005F619A">
        <w:rPr>
          <w:rStyle w:val="StyleUnderline"/>
          <w:highlight w:val="yellow"/>
        </w:rPr>
        <w:t>.</w:t>
      </w:r>
      <w:r w:rsidRPr="005F619A">
        <w:t xml:space="preserve"> Law enforcement leaders have become, as Kennan claimed they were in Russia, “masters of those whom they were designed to serve.”</w:t>
      </w:r>
    </w:p>
    <w:p w:rsidR="00D1258B" w:rsidRDefault="006C7BEF" w:rsidP="00D1258B">
      <w:pPr>
        <w:pStyle w:val="Heading3"/>
      </w:pPr>
      <w:r>
        <w:t>Impact --- Solidarity Solves the Aff</w:t>
      </w:r>
    </w:p>
    <w:p w:rsidR="006C7BEF" w:rsidRDefault="006C7BEF" w:rsidP="006C7BEF">
      <w:pPr>
        <w:pStyle w:val="Heading4"/>
      </w:pPr>
      <w:r>
        <w:t>Ties enable reform pressure on police unions – solves the aff</w:t>
      </w:r>
    </w:p>
    <w:p w:rsidR="006C7BEF" w:rsidRDefault="006C7BEF" w:rsidP="006C7BEF">
      <w:r w:rsidRPr="00A817C5">
        <w:t xml:space="preserve">Dave </w:t>
      </w:r>
      <w:r w:rsidRPr="00A817C5">
        <w:rPr>
          <w:rStyle w:val="Style13ptBold"/>
        </w:rPr>
        <w:t>Jamieson, 6-6</w:t>
      </w:r>
      <w:r w:rsidRPr="00A817C5">
        <w:t>-2020, Labor Reporter, HuffPost</w:t>
      </w:r>
      <w:r>
        <w:t xml:space="preserve"> </w:t>
      </w:r>
      <w:r w:rsidRPr="00A817C5">
        <w:t>https://www.huffpost.com/entry/the-labor-movement-faces-a-reckoning-over-police-unions_n_5eda9958c5b640424ef70cd2, "The Labor Movement Faces A Reckoning Over Police Unions," HuffPost, Acc:6-26-2020 (ermo/sms)</w:t>
      </w:r>
    </w:p>
    <w:p w:rsidR="006C7BEF" w:rsidRDefault="006C7BEF" w:rsidP="006C7BEF">
      <w:r>
        <w:t xml:space="preserve">In a statement, </w:t>
      </w:r>
      <w:r w:rsidRPr="006C7BEF">
        <w:rPr>
          <w:rStyle w:val="StyleUnderline"/>
          <w:highlight w:val="yellow"/>
        </w:rPr>
        <w:t>Trumka said the federation was committed to ending systemic racism</w:t>
      </w:r>
      <w:r>
        <w:t xml:space="preserve">, bringing about </w:t>
      </w:r>
      <w:r w:rsidRPr="006C7BEF">
        <w:rPr>
          <w:rStyle w:val="StyleUnderline"/>
          <w:highlight w:val="yellow"/>
        </w:rPr>
        <w:t>criminal justice reform and demanding “better practices from</w:t>
      </w:r>
      <w:r>
        <w:t xml:space="preserve"> our nation’s </w:t>
      </w:r>
      <w:r w:rsidRPr="006C7BEF">
        <w:rPr>
          <w:rStyle w:val="StyleUnderline"/>
          <w:highlight w:val="yellow"/>
        </w:rPr>
        <w:t>police</w:t>
      </w:r>
      <w:r>
        <w:t xml:space="preserve"> departments and officers.”</w:t>
      </w:r>
    </w:p>
    <w:p w:rsidR="006C7BEF" w:rsidRDefault="006C7BEF" w:rsidP="006C7BEF">
      <w:r>
        <w:t xml:space="preserve">“Just </w:t>
      </w:r>
      <w:r w:rsidRPr="006C7BEF">
        <w:rPr>
          <w:rStyle w:val="Emphasis"/>
          <w:highlight w:val="yellow"/>
        </w:rPr>
        <w:t>yesterday</w:t>
      </w:r>
      <w:r w:rsidRPr="006C7BEF">
        <w:rPr>
          <w:rStyle w:val="StyleUnderline"/>
          <w:highlight w:val="yellow"/>
        </w:rPr>
        <w:t>, the AFL-CIO Committees</w:t>
      </w:r>
      <w:r>
        <w:t xml:space="preserve"> on Civil and Human Rights and Legislation and Policy met in emergency session and </w:t>
      </w:r>
      <w:r w:rsidRPr="006C7BEF">
        <w:rPr>
          <w:rStyle w:val="StyleUnderline"/>
          <w:highlight w:val="yellow"/>
        </w:rPr>
        <w:t xml:space="preserve">began the process of </w:t>
      </w:r>
      <w:r w:rsidRPr="006C7BEF">
        <w:rPr>
          <w:rStyle w:val="Emphasis"/>
          <w:highlight w:val="yellow"/>
        </w:rPr>
        <w:t>engaging directly</w:t>
      </w:r>
      <w:r w:rsidRPr="006C7BEF">
        <w:rPr>
          <w:rStyle w:val="StyleUnderline"/>
          <w:highlight w:val="yellow"/>
        </w:rPr>
        <w:t xml:space="preserve"> with police affiliates to encourage</w:t>
      </w:r>
      <w:r>
        <w:t xml:space="preserve"> the </w:t>
      </w:r>
      <w:r w:rsidRPr="006C7BEF">
        <w:rPr>
          <w:rStyle w:val="StyleUnderline"/>
          <w:highlight w:val="yellow"/>
        </w:rPr>
        <w:t xml:space="preserve">structural change and </w:t>
      </w:r>
      <w:r w:rsidRPr="006C7BEF">
        <w:rPr>
          <w:rStyle w:val="Emphasis"/>
          <w:highlight w:val="yellow"/>
        </w:rPr>
        <w:t>internal</w:t>
      </w:r>
      <w:r w:rsidRPr="006C7BEF">
        <w:rPr>
          <w:rStyle w:val="StyleUnderline"/>
          <w:highlight w:val="yellow"/>
        </w:rPr>
        <w:t xml:space="preserve"> accountability</w:t>
      </w:r>
      <w:r>
        <w:t xml:space="preserve"> measures necessary </w:t>
      </w:r>
      <w:r w:rsidRPr="006C7BEF">
        <w:rPr>
          <w:rStyle w:val="StyleUnderline"/>
          <w:highlight w:val="yellow"/>
        </w:rPr>
        <w:t xml:space="preserve">to crack down on police brutality </w:t>
      </w:r>
      <w:r w:rsidRPr="006C7BEF">
        <w:rPr>
          <w:rStyle w:val="Emphasis"/>
          <w:highlight w:val="yellow"/>
        </w:rPr>
        <w:t>once and for all</w:t>
      </w:r>
      <w:r>
        <w:t>,” he said.</w:t>
      </w:r>
    </w:p>
    <w:p w:rsidR="006C7BEF" w:rsidRDefault="006C7BEF" w:rsidP="006C7BEF">
      <w:pPr>
        <w:pStyle w:val="Heading4"/>
      </w:pPr>
      <w:r>
        <w:t>Labor-Police ties solve the case – Trumpka will push police unions toward racial inclusion</w:t>
      </w:r>
    </w:p>
    <w:p w:rsidR="006C7BEF" w:rsidRDefault="006C7BEF" w:rsidP="006C7BEF">
      <w:r w:rsidRPr="00A817C5">
        <w:t xml:space="preserve">Dave </w:t>
      </w:r>
      <w:r w:rsidRPr="00A817C5">
        <w:rPr>
          <w:rStyle w:val="Style13ptBold"/>
        </w:rPr>
        <w:t>Jamieson, 6-6</w:t>
      </w:r>
      <w:r w:rsidRPr="00A817C5">
        <w:t>-2020, Labor Reporter, HuffPost</w:t>
      </w:r>
      <w:r>
        <w:t xml:space="preserve"> </w:t>
      </w:r>
      <w:r w:rsidRPr="00A817C5">
        <w:t>https://www.huffpost.com/entry/the-labor-movement-faces-a-reckoning-over-police-unions_n_5eda9958c5b640424ef70cd2, "The Labor Movement Faces A Reckoning Over Police Unions," HuffPost, Acc:6-26-2020 (ermo/sms)</w:t>
      </w:r>
    </w:p>
    <w:p w:rsidR="006C7BEF" w:rsidRDefault="006C7BEF" w:rsidP="006C7BEF">
      <w:r w:rsidRPr="006C7BEF">
        <w:rPr>
          <w:rStyle w:val="StyleUnderline"/>
          <w:highlight w:val="yellow"/>
        </w:rPr>
        <w:t>The letter left plenty of staffers</w:t>
      </w:r>
      <w:r>
        <w:t xml:space="preserve"> within the federation </w:t>
      </w:r>
      <w:r w:rsidRPr="006C7BEF">
        <w:rPr>
          <w:rStyle w:val="StyleUnderline"/>
          <w:highlight w:val="yellow"/>
        </w:rPr>
        <w:t>doubtful they could ever work constructively with</w:t>
      </w:r>
      <w:r>
        <w:t xml:space="preserve"> the union on reform. The </w:t>
      </w:r>
      <w:r w:rsidRPr="006C7BEF">
        <w:rPr>
          <w:rStyle w:val="StyleUnderline"/>
          <w:highlight w:val="yellow"/>
        </w:rPr>
        <w:t>IUPA</w:t>
      </w:r>
      <w:r>
        <w:t xml:space="preserve"> has since become a booster for Trump and last year endorsed his reelection bid. The union did not respond to interview requests left by HuffPost.</w:t>
      </w:r>
    </w:p>
    <w:p w:rsidR="006C7BEF" w:rsidRDefault="006C7BEF" w:rsidP="006C7BEF">
      <w:r>
        <w:t xml:space="preserve">In 2014, </w:t>
      </w:r>
      <w:r w:rsidRPr="006C7BEF">
        <w:rPr>
          <w:rStyle w:val="StyleUnderline"/>
          <w:highlight w:val="yellow"/>
        </w:rPr>
        <w:t>Trumka delivered a gutsy speech</w:t>
      </w:r>
      <w:r>
        <w:t xml:space="preserve"> to the Missouri AFL-CIO </w:t>
      </w:r>
      <w:r w:rsidRPr="006C7BEF">
        <w:rPr>
          <w:rStyle w:val="StyleUnderline"/>
          <w:highlight w:val="yellow"/>
        </w:rPr>
        <w:t>taking racism head-on</w:t>
      </w:r>
      <w:r>
        <w:t>. It included a memorable line ― “our brother killed our sister’s son” ― a reference to Darren Wilson, the police officer who was not charged in Michael Brown’s death, and Brown’s mother, Lezley McSpadden, a grocery store worker and member of the United Food and Commercial Workers union. “</w:t>
      </w:r>
      <w:r w:rsidRPr="006C7BEF">
        <w:rPr>
          <w:rStyle w:val="StyleUnderline"/>
          <w:highlight w:val="yellow"/>
        </w:rPr>
        <w:t xml:space="preserve">If we in the labor movement truly want to act as a </w:t>
      </w:r>
      <w:r w:rsidRPr="006C7BEF">
        <w:rPr>
          <w:rStyle w:val="Emphasis"/>
          <w:highlight w:val="yellow"/>
        </w:rPr>
        <w:t>positive force</w:t>
      </w:r>
      <w:r w:rsidRPr="006C7BEF">
        <w:rPr>
          <w:rStyle w:val="StyleUnderline"/>
          <w:highlight w:val="yellow"/>
        </w:rPr>
        <w:t xml:space="preserve"> for change</w:t>
      </w:r>
      <w:r>
        <w:t xml:space="preserve"> around issues of racism and classism </w:t>
      </w:r>
      <w:r w:rsidRPr="006C7BEF">
        <w:rPr>
          <w:rStyle w:val="StyleUnderline"/>
          <w:highlight w:val="yellow"/>
        </w:rPr>
        <w:t xml:space="preserve">we have to </w:t>
      </w:r>
      <w:r w:rsidRPr="006C7BEF">
        <w:rPr>
          <w:rStyle w:val="Emphasis"/>
          <w:highlight w:val="yellow"/>
        </w:rPr>
        <w:t>acknowledge</w:t>
      </w:r>
      <w:r w:rsidRPr="006C7BEF">
        <w:rPr>
          <w:rStyle w:val="StyleUnderline"/>
          <w:highlight w:val="yellow"/>
        </w:rPr>
        <w:t xml:space="preserve"> our </w:t>
      </w:r>
      <w:r w:rsidRPr="006C7BEF">
        <w:rPr>
          <w:rStyle w:val="Emphasis"/>
          <w:highlight w:val="yellow"/>
        </w:rPr>
        <w:t>own</w:t>
      </w:r>
      <w:r w:rsidRPr="006C7BEF">
        <w:rPr>
          <w:rStyle w:val="StyleUnderline"/>
          <w:highlight w:val="yellow"/>
        </w:rPr>
        <w:t xml:space="preserve"> shortcomings</w:t>
      </w:r>
      <w:r>
        <w:t>,” Trumka said.</w:t>
      </w:r>
    </w:p>
    <w:p w:rsidR="006C7BEF" w:rsidRDefault="006C7BEF" w:rsidP="006C7BEF">
      <w:r>
        <w:t xml:space="preserve">The speech was not what attendees were expecting from a burly, mustachioed white guy who came up through the United Mine Workers of America, said Amaya </w:t>
      </w:r>
      <w:r w:rsidRPr="006C7BEF">
        <w:rPr>
          <w:rStyle w:val="StyleUnderline"/>
          <w:highlight w:val="yellow"/>
        </w:rPr>
        <w:t>Smith</w:t>
      </w:r>
      <w:r>
        <w:t>, who worked at the AFL-CIO for nearly a decade, including as an adviser to Trumka. She now co-owns the Brown Beauty Co-Op, a D.C. beauty boutique devoted to women of color. Smith remembers complete silence ― and palpable awkwardness ― as Trumka spoke. She said she will always respect him for “delivering hard truths to people who needed to hear it.”</w:t>
      </w:r>
    </w:p>
    <w:p w:rsidR="006C7BEF" w:rsidRDefault="006C7BEF" w:rsidP="006C7BEF">
      <w:r>
        <w:t>“When I was at the AFL-CIO, I was wildly optimistic we could be the place to have this really difficult conversation about what that means to work together to solve these problems,” Smith said.</w:t>
      </w:r>
    </w:p>
    <w:p w:rsidR="006C7BEF" w:rsidRDefault="006C7BEF" w:rsidP="006C7BEF">
      <w:r>
        <w:t xml:space="preserve">But she </w:t>
      </w:r>
      <w:r w:rsidRPr="006C7BEF">
        <w:rPr>
          <w:rStyle w:val="StyleUnderline"/>
          <w:highlight w:val="yellow"/>
        </w:rPr>
        <w:t>never saw the serious discussion</w:t>
      </w:r>
      <w:r>
        <w:t xml:space="preserve"> about law enforcement unions </w:t>
      </w:r>
      <w:r w:rsidRPr="006C7BEF">
        <w:rPr>
          <w:rStyle w:val="StyleUnderline"/>
          <w:highlight w:val="yellow"/>
        </w:rPr>
        <w:t>that</w:t>
      </w:r>
      <w:r>
        <w:t xml:space="preserve"> she believes </w:t>
      </w:r>
      <w:r w:rsidRPr="006C7BEF">
        <w:rPr>
          <w:rStyle w:val="StyleUnderline"/>
          <w:highlight w:val="yellow"/>
        </w:rPr>
        <w:t xml:space="preserve">needs to happen. Still, even she is not sold on the idea of </w:t>
      </w:r>
      <w:r w:rsidRPr="006C7BEF">
        <w:rPr>
          <w:rStyle w:val="Emphasis"/>
          <w:highlight w:val="yellow"/>
        </w:rPr>
        <w:t>expelling</w:t>
      </w:r>
      <w:r w:rsidRPr="006C7BEF">
        <w:rPr>
          <w:rStyle w:val="StyleUnderline"/>
          <w:highlight w:val="yellow"/>
        </w:rPr>
        <w:t xml:space="preserve"> the IUPA</w:t>
      </w:r>
      <w:r>
        <w:t>.</w:t>
      </w:r>
    </w:p>
    <w:p w:rsidR="006C7BEF" w:rsidRDefault="006C7BEF" w:rsidP="006C7BEF">
      <w:r>
        <w:t>“</w:t>
      </w:r>
      <w:r w:rsidRPr="006C7BEF">
        <w:rPr>
          <w:rStyle w:val="StyleUnderline"/>
          <w:highlight w:val="yellow"/>
        </w:rPr>
        <w:t xml:space="preserve">Can you use their membership for </w:t>
      </w:r>
      <w:r w:rsidRPr="006C7BEF">
        <w:rPr>
          <w:rStyle w:val="Emphasis"/>
          <w:highlight w:val="yellow"/>
        </w:rPr>
        <w:t>accountability</w:t>
      </w:r>
      <w:r w:rsidRPr="006C7BEF">
        <w:rPr>
          <w:rStyle w:val="StyleUnderline"/>
          <w:highlight w:val="yellow"/>
        </w:rPr>
        <w:t>?”</w:t>
      </w:r>
      <w:r>
        <w:t xml:space="preserve"> she wondered. “I don’t think they’d be receptive to the message, but </w:t>
      </w:r>
      <w:r w:rsidRPr="006C7BEF">
        <w:rPr>
          <w:rStyle w:val="StyleUnderline"/>
          <w:highlight w:val="yellow"/>
        </w:rPr>
        <w:t xml:space="preserve">I’m not sure folks have </w:t>
      </w:r>
      <w:r w:rsidRPr="006C7BEF">
        <w:rPr>
          <w:rStyle w:val="Emphasis"/>
          <w:highlight w:val="yellow"/>
        </w:rPr>
        <w:t>tried</w:t>
      </w:r>
      <w:r w:rsidRPr="006C7BEF">
        <w:rPr>
          <w:rStyle w:val="StyleUnderline"/>
          <w:highlight w:val="yellow"/>
        </w:rPr>
        <w:t xml:space="preserve"> to have that internal conversation</w:t>
      </w:r>
      <w:r>
        <w:t xml:space="preserve">. … </w:t>
      </w:r>
      <w:r w:rsidRPr="006C7BEF">
        <w:rPr>
          <w:rStyle w:val="StyleUnderline"/>
          <w:highlight w:val="yellow"/>
        </w:rPr>
        <w:t xml:space="preserve">The AFL-CIO could </w:t>
      </w:r>
      <w:r w:rsidRPr="006C7BEF">
        <w:rPr>
          <w:rStyle w:val="Emphasis"/>
          <w:highlight w:val="yellow"/>
        </w:rPr>
        <w:t>use its platform</w:t>
      </w:r>
      <w:r>
        <w:t>.”</w:t>
      </w:r>
    </w:p>
    <w:p w:rsidR="006C7BEF" w:rsidRDefault="006C7BEF" w:rsidP="006C7BEF">
      <w:pPr>
        <w:pStyle w:val="Heading4"/>
      </w:pPr>
      <w:r>
        <w:t>Labor-Police ties can fix police killings with conditionality</w:t>
      </w:r>
    </w:p>
    <w:p w:rsidR="006C7BEF" w:rsidRDefault="006C7BEF" w:rsidP="006C7BEF">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6C7BEF" w:rsidRPr="00AD1AFF" w:rsidRDefault="006C7BEF" w:rsidP="006C7BEF">
      <w:r w:rsidRPr="00BD45F4">
        <w:t xml:space="preserve">Steven </w:t>
      </w:r>
      <w:r w:rsidRPr="006C7BEF">
        <w:rPr>
          <w:rStyle w:val="StyleUnderline"/>
          <w:highlight w:val="yellow"/>
        </w:rPr>
        <w:t>Pitts, a professor at</w:t>
      </w:r>
      <w:r w:rsidRPr="00BD45F4">
        <w:t xml:space="preserve"> the UC </w:t>
      </w:r>
      <w:r w:rsidRPr="006C7BEF">
        <w:rPr>
          <w:rStyle w:val="StyleUnderline"/>
          <w:highlight w:val="yellow"/>
        </w:rPr>
        <w:t>Berkeley</w:t>
      </w:r>
      <w:r w:rsidRPr="00BD45F4">
        <w:t xml:space="preserve"> Labor Center who has led racial justice discussions for many unions, </w:t>
      </w:r>
      <w:r w:rsidRPr="006C7BEF">
        <w:rPr>
          <w:rStyle w:val="StyleUnderline"/>
          <w:highlight w:val="yellow"/>
        </w:rPr>
        <w:t xml:space="preserve">argued that the behavior of cops is a </w:t>
      </w:r>
      <w:r w:rsidRPr="006C7BEF">
        <w:rPr>
          <w:rStyle w:val="Emphasis"/>
          <w:highlight w:val="yellow"/>
        </w:rPr>
        <w:t>bigger issue</w:t>
      </w:r>
      <w:r w:rsidRPr="006C7BEF">
        <w:rPr>
          <w:rStyle w:val="StyleUnderline"/>
          <w:highlight w:val="yellow"/>
        </w:rPr>
        <w:t xml:space="preserve"> than the </w:t>
      </w:r>
      <w:r w:rsidRPr="006C7BEF">
        <w:rPr>
          <w:rStyle w:val="Emphasis"/>
          <w:highlight w:val="yellow"/>
        </w:rPr>
        <w:t>presence</w:t>
      </w:r>
      <w:r w:rsidRPr="00BD45F4">
        <w:t xml:space="preserve"> of their unions </w:t>
      </w:r>
      <w:r w:rsidRPr="006C7BEF">
        <w:rPr>
          <w:rStyle w:val="Emphasis"/>
          <w:highlight w:val="yellow"/>
        </w:rPr>
        <w:t>within</w:t>
      </w:r>
      <w:r w:rsidRPr="00BD45F4">
        <w:t xml:space="preserve"> the </w:t>
      </w:r>
      <w:r w:rsidRPr="006C7BEF">
        <w:rPr>
          <w:rStyle w:val="StyleUnderline"/>
          <w:highlight w:val="yellow"/>
        </w:rPr>
        <w:t>AFL-CIO</w:t>
      </w:r>
      <w:r w:rsidRPr="00BD45F4">
        <w:t xml:space="preserve">. “What </w:t>
      </w:r>
      <w:r w:rsidRPr="006C7BEF">
        <w:rPr>
          <w:rStyle w:val="StyleUnderline"/>
          <w:highlight w:val="yellow"/>
        </w:rPr>
        <w:t>we need</w:t>
      </w:r>
      <w:r w:rsidRPr="00BD45F4">
        <w:t xml:space="preserve"> now is </w:t>
      </w:r>
      <w:r w:rsidRPr="006C7BEF">
        <w:rPr>
          <w:rStyle w:val="StyleUnderline"/>
          <w:highlight w:val="yellow"/>
        </w:rPr>
        <w:t xml:space="preserve">to stop cops from killing Black people. </w:t>
      </w:r>
      <w:r w:rsidRPr="006C7BEF">
        <w:rPr>
          <w:rStyle w:val="Emphasis"/>
          <w:highlight w:val="yellow"/>
        </w:rPr>
        <w:t>Sometimes</w:t>
      </w:r>
      <w:r w:rsidRPr="006C7BEF">
        <w:rPr>
          <w:rStyle w:val="StyleUnderline"/>
          <w:highlight w:val="yellow"/>
        </w:rPr>
        <w:t xml:space="preserve"> symbolic steps can be useful. But</w:t>
      </w:r>
      <w:r w:rsidRPr="006C7BEF">
        <w:t xml:space="preserve"> the final marker in the sand is to restrain the power of the police to kill Black people. We</w:t>
      </w:r>
      <w:r w:rsidRPr="006C7BEF">
        <w:rPr>
          <w:rStyle w:val="StyleUnderline"/>
          <w:highlight w:val="yellow"/>
        </w:rPr>
        <w:t xml:space="preserve"> need to identify</w:t>
      </w:r>
      <w:r w:rsidRPr="00BD45F4">
        <w:t xml:space="preserve"> the </w:t>
      </w:r>
      <w:r w:rsidRPr="006C7BEF">
        <w:rPr>
          <w:rStyle w:val="Emphasis"/>
          <w:highlight w:val="yellow"/>
        </w:rPr>
        <w:t>concrete</w:t>
      </w:r>
      <w:r w:rsidRPr="00BD45F4">
        <w:t xml:space="preserve"> policies and </w:t>
      </w:r>
      <w:r w:rsidRPr="006C7BEF">
        <w:rPr>
          <w:rStyle w:val="StyleUnderline"/>
          <w:highlight w:val="yellow"/>
        </w:rPr>
        <w:t>procedures</w:t>
      </w:r>
      <w:r w:rsidRPr="00BD45F4">
        <w:t xml:space="preserve"> that allow cops that we know have issues around race and brutality — it may be an issue of collective bargaining, arbitration, or disciplinary records — once we identify those things </w:t>
      </w:r>
      <w:r w:rsidRPr="006C7BEF">
        <w:rPr>
          <w:rStyle w:val="StyleUnderline"/>
          <w:highlight w:val="yellow"/>
        </w:rPr>
        <w:t>and</w:t>
      </w:r>
      <w:r w:rsidRPr="00BD45F4">
        <w:t xml:space="preserve"> then we </w:t>
      </w:r>
      <w:r w:rsidRPr="006C7BEF">
        <w:rPr>
          <w:rStyle w:val="StyleUnderline"/>
          <w:highlight w:val="yellow"/>
        </w:rPr>
        <w:t xml:space="preserve">make them a </w:t>
      </w:r>
      <w:r w:rsidRPr="006C7BEF">
        <w:rPr>
          <w:rStyle w:val="Emphasis"/>
          <w:highlight w:val="yellow"/>
        </w:rPr>
        <w:t>condition</w:t>
      </w:r>
      <w:r w:rsidRPr="006C7BEF">
        <w:t xml:space="preserve"> of further acceptance </w:t>
      </w:r>
      <w:r w:rsidRPr="006C7BEF">
        <w:rPr>
          <w:rStyle w:val="StyleUnderline"/>
          <w:highlight w:val="yellow"/>
        </w:rPr>
        <w:t>in the AFL-CIO</w:t>
      </w:r>
      <w:r w:rsidRPr="00BD45F4">
        <w:t xml:space="preserve">. Expelling cop unions would then become a tool to change those policies and procedures that lead to brutality. </w:t>
      </w:r>
      <w:r w:rsidRPr="006C7BEF">
        <w:rPr>
          <w:rStyle w:val="StyleUnderline"/>
          <w:highlight w:val="yellow"/>
        </w:rPr>
        <w:t xml:space="preserve">If we can’t draw a </w:t>
      </w:r>
      <w:r w:rsidRPr="006C7BEF">
        <w:rPr>
          <w:rStyle w:val="Emphasis"/>
          <w:highlight w:val="yellow"/>
        </w:rPr>
        <w:t>direct line</w:t>
      </w:r>
      <w:r w:rsidRPr="006C7BEF">
        <w:rPr>
          <w:rStyle w:val="StyleUnderline"/>
          <w:highlight w:val="yellow"/>
        </w:rPr>
        <w:t xml:space="preserve"> from expulsion to the elimination of bad practices, then I’d want to </w:t>
      </w:r>
      <w:r w:rsidRPr="006C7BEF">
        <w:rPr>
          <w:rStyle w:val="Emphasis"/>
          <w:highlight w:val="yellow"/>
        </w:rPr>
        <w:t>focus</w:t>
      </w:r>
      <w:r w:rsidRPr="006C7BEF">
        <w:rPr>
          <w:rStyle w:val="StyleUnderline"/>
          <w:highlight w:val="yellow"/>
        </w:rPr>
        <w:t xml:space="preserve"> on the bad practices</w:t>
      </w:r>
      <w:r w:rsidRPr="00BD45F4">
        <w:t>.”</w:t>
      </w:r>
    </w:p>
    <w:p w:rsidR="006C7BEF" w:rsidRDefault="006C7BEF" w:rsidP="006C7BEF">
      <w:pPr>
        <w:pStyle w:val="Heading3"/>
      </w:pPr>
      <w:r>
        <w:t>Impact --- Union tensions turn the case</w:t>
      </w:r>
    </w:p>
    <w:p w:rsidR="006C7BEF" w:rsidRDefault="006C7BEF" w:rsidP="006C7BEF">
      <w:pPr>
        <w:pStyle w:val="Heading4"/>
      </w:pPr>
      <w:r>
        <w:t xml:space="preserve">Union coop key to plan </w:t>
      </w:r>
      <w:r w:rsidR="00130846">
        <w:t>implementation – the link alone dismantles solvency</w:t>
      </w:r>
    </w:p>
    <w:p w:rsidR="006C7BEF" w:rsidRPr="00526C52" w:rsidRDefault="006C7BEF" w:rsidP="006C7BEF">
      <w:r>
        <w:t xml:space="preserve">Dr. Michael </w:t>
      </w:r>
      <w:r w:rsidRPr="005D3177">
        <w:rPr>
          <w:rStyle w:val="Style13ptBold"/>
        </w:rPr>
        <w:t>Polzin</w:t>
      </w:r>
      <w:r w:rsidRPr="00A81233">
        <w:t xml:space="preserve"> August 200</w:t>
      </w:r>
      <w:r w:rsidRPr="00A81233">
        <w:rPr>
          <w:rStyle w:val="Style13ptBold"/>
        </w:rPr>
        <w:t>6</w:t>
      </w:r>
      <w:r>
        <w:t xml:space="preserve"> </w:t>
      </w:r>
      <w:r w:rsidRPr="005D3177">
        <w:rPr>
          <w:rStyle w:val="Style13ptBold"/>
        </w:rPr>
        <w:t>MSU</w:t>
      </w:r>
      <w:r>
        <w:t xml:space="preserve"> School of Labor and Industrial Relations Michigan State University “JOINT LABOR-MANAGEMENT COOPERATION TO IMPLEMENT COMMUNITY POLICING: TAKING POLICE UNION-MANAGEMENT RELATIONS AND COMMUNITY POLICING PRACTICES TO THE NEXT LEVEL”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6C7BEF" w:rsidRDefault="006C7BEF" w:rsidP="006C7BEF">
      <w:r w:rsidRPr="006C7BEF">
        <w:rPr>
          <w:rStyle w:val="StyleUnderline"/>
          <w:highlight w:val="yellow"/>
        </w:rPr>
        <w:t>“Getting buy-in”</w:t>
      </w:r>
      <w:r>
        <w:t xml:space="preserve"> is a phrase that </w:t>
      </w:r>
      <w:r w:rsidRPr="006C7BEF">
        <w:rPr>
          <w:rStyle w:val="StyleUnderline"/>
          <w:highlight w:val="yellow"/>
        </w:rPr>
        <w:t>describes how organizations get the rank-and-file</w:t>
      </w:r>
      <w:r>
        <w:t xml:space="preserve"> and their union </w:t>
      </w:r>
      <w:r w:rsidRPr="006C7BEF">
        <w:rPr>
          <w:rStyle w:val="StyleUnderline"/>
          <w:highlight w:val="yellow"/>
        </w:rPr>
        <w:t xml:space="preserve">to go along with </w:t>
      </w:r>
      <w:r w:rsidRPr="006C7BEF">
        <w:rPr>
          <w:rStyle w:val="Emphasis"/>
          <w:highlight w:val="yellow"/>
        </w:rPr>
        <w:t>top-down</w:t>
      </w:r>
      <w:r w:rsidRPr="006C7BEF">
        <w:rPr>
          <w:rStyle w:val="StyleUnderline"/>
          <w:highlight w:val="yellow"/>
        </w:rPr>
        <w:t xml:space="preserve"> organizational change</w:t>
      </w:r>
      <w:r>
        <w:t xml:space="preserve"> that they propose. </w:t>
      </w:r>
      <w:r w:rsidRPr="006C7BEF">
        <w:rPr>
          <w:rStyle w:val="StyleUnderline"/>
          <w:highlight w:val="yellow"/>
        </w:rPr>
        <w:t>In buying-in</w:t>
      </w:r>
      <w:r>
        <w:t xml:space="preserve"> to a proposed change, </w:t>
      </w:r>
      <w:r w:rsidRPr="006C7BEF">
        <w:rPr>
          <w:rStyle w:val="StyleUnderline"/>
          <w:highlight w:val="yellow"/>
        </w:rPr>
        <w:t xml:space="preserve">the work force agrees </w:t>
      </w:r>
      <w:r w:rsidRPr="006C7BEF">
        <w:rPr>
          <w:rStyle w:val="Emphasis"/>
          <w:highlight w:val="yellow"/>
        </w:rPr>
        <w:t>not</w:t>
      </w:r>
      <w:r w:rsidRPr="006C7BEF">
        <w:rPr>
          <w:rStyle w:val="StyleUnderline"/>
          <w:highlight w:val="yellow"/>
        </w:rPr>
        <w:t xml:space="preserve"> to stand in the way of</w:t>
      </w:r>
      <w:r>
        <w:t xml:space="preserve"> initial </w:t>
      </w:r>
      <w:r w:rsidRPr="006C7BEF">
        <w:rPr>
          <w:rStyle w:val="StyleUnderline"/>
          <w:highlight w:val="yellow"/>
        </w:rPr>
        <w:t xml:space="preserve">implementation and to </w:t>
      </w:r>
      <w:r w:rsidRPr="006C7BEF">
        <w:rPr>
          <w:rStyle w:val="Emphasis"/>
          <w:highlight w:val="yellow"/>
        </w:rPr>
        <w:t>try</w:t>
      </w:r>
      <w:r w:rsidRPr="006C7BEF">
        <w:rPr>
          <w:rStyle w:val="StyleUnderline"/>
          <w:highlight w:val="yellow"/>
        </w:rPr>
        <w:t xml:space="preserve"> it out</w:t>
      </w:r>
      <w:r>
        <w:t xml:space="preserve"> to see how it works. With buyin, however, they are not saying that they think it is the best course of action to pursue, nor are they saying that they will do all in their power to make the change work effectively. In buying-in they are not accepting any responsibility for the change and </w:t>
      </w:r>
      <w:r w:rsidRPr="006C7BEF">
        <w:rPr>
          <w:rStyle w:val="StyleUnderline"/>
          <w:highlight w:val="yellow"/>
        </w:rPr>
        <w:t xml:space="preserve">they retain the right to grieve or </w:t>
      </w:r>
      <w:r w:rsidRPr="006C7BEF">
        <w:rPr>
          <w:rStyle w:val="Emphasis"/>
          <w:highlight w:val="yellow"/>
        </w:rPr>
        <w:t>criticize</w:t>
      </w:r>
      <w:r w:rsidRPr="006C7BEF">
        <w:rPr>
          <w:rStyle w:val="StyleUnderline"/>
          <w:highlight w:val="yellow"/>
        </w:rPr>
        <w:t xml:space="preserve"> the plan at the </w:t>
      </w:r>
      <w:r w:rsidRPr="006C7BEF">
        <w:rPr>
          <w:rStyle w:val="Emphasis"/>
          <w:highlight w:val="yellow"/>
        </w:rPr>
        <w:t>first sign</w:t>
      </w:r>
      <w:r w:rsidRPr="006C7BEF">
        <w:rPr>
          <w:rStyle w:val="StyleUnderline"/>
          <w:highlight w:val="yellow"/>
        </w:rPr>
        <w:t xml:space="preserve"> that it runs into difficult</w:t>
      </w:r>
      <w:r>
        <w:t>y. In short, there is neither ownership of the proposed change nor any commitment to it.</w:t>
      </w:r>
    </w:p>
    <w:p w:rsidR="006C7BEF" w:rsidRDefault="006C7BEF" w:rsidP="006C7BEF">
      <w:r w:rsidRPr="00130846">
        <w:rPr>
          <w:rStyle w:val="StyleUnderline"/>
          <w:highlight w:val="yellow"/>
        </w:rPr>
        <w:t xml:space="preserve">Getting buy-in may be sufficient for </w:t>
      </w:r>
      <w:r w:rsidRPr="00130846">
        <w:rPr>
          <w:rStyle w:val="Emphasis"/>
          <w:highlight w:val="yellow"/>
        </w:rPr>
        <w:t>some</w:t>
      </w:r>
      <w:r w:rsidRPr="00130846">
        <w:rPr>
          <w:rStyle w:val="StyleUnderline"/>
          <w:highlight w:val="yellow"/>
        </w:rPr>
        <w:t xml:space="preserve"> things</w:t>
      </w:r>
      <w:r>
        <w:t xml:space="preserve"> for which acceptance and commitment are not very important. </w:t>
      </w:r>
      <w:r w:rsidRPr="00130846">
        <w:rPr>
          <w:rStyle w:val="StyleUnderline"/>
          <w:highlight w:val="yellow"/>
        </w:rPr>
        <w:t xml:space="preserve">For </w:t>
      </w:r>
      <w:r w:rsidRPr="00130846">
        <w:rPr>
          <w:rStyle w:val="Emphasis"/>
          <w:highlight w:val="yellow"/>
        </w:rPr>
        <w:t>transformational</w:t>
      </w:r>
      <w:r w:rsidRPr="00130846">
        <w:rPr>
          <w:rStyle w:val="StyleUnderline"/>
          <w:highlight w:val="yellow"/>
        </w:rPr>
        <w:t xml:space="preserve"> change, which calls for a fundamental shift</w:t>
      </w:r>
      <w:r>
        <w:t xml:space="preserve"> in how people regard their roles within the organization and in the community, as well as how they apply a different or broader range of responsibilities, such as in the change to community policing, </w:t>
      </w:r>
      <w:r w:rsidRPr="00130846">
        <w:rPr>
          <w:rStyle w:val="StyleUnderline"/>
          <w:highlight w:val="yellow"/>
        </w:rPr>
        <w:t xml:space="preserve">buy-in will </w:t>
      </w:r>
      <w:r w:rsidRPr="00130846">
        <w:rPr>
          <w:rStyle w:val="Emphasis"/>
          <w:highlight w:val="yellow"/>
        </w:rPr>
        <w:t>not be enough</w:t>
      </w:r>
      <w:r>
        <w:t xml:space="preserve">. </w:t>
      </w:r>
      <w:r w:rsidRPr="00130846">
        <w:rPr>
          <w:rStyle w:val="StyleUnderline"/>
          <w:highlight w:val="yellow"/>
        </w:rPr>
        <w:t xml:space="preserve">For transformational change to be effective, it will require the </w:t>
      </w:r>
      <w:r w:rsidRPr="00130846">
        <w:rPr>
          <w:rStyle w:val="Emphasis"/>
          <w:highlight w:val="yellow"/>
        </w:rPr>
        <w:t>commitment</w:t>
      </w:r>
      <w:r w:rsidRPr="00130846">
        <w:rPr>
          <w:rStyle w:val="StyleUnderline"/>
          <w:highlight w:val="yellow"/>
        </w:rPr>
        <w:t xml:space="preserve"> of all involved to </w:t>
      </w:r>
      <w:r w:rsidRPr="00130846">
        <w:rPr>
          <w:rStyle w:val="Emphasis"/>
          <w:highlight w:val="yellow"/>
        </w:rPr>
        <w:t>keep trying</w:t>
      </w:r>
      <w:r w:rsidRPr="00130846">
        <w:rPr>
          <w:rStyle w:val="StyleUnderline"/>
          <w:highlight w:val="yellow"/>
        </w:rPr>
        <w:t xml:space="preserve"> until the desired outcomes are </w:t>
      </w:r>
      <w:r w:rsidRPr="00130846">
        <w:rPr>
          <w:rStyle w:val="Emphasis"/>
          <w:highlight w:val="yellow"/>
        </w:rPr>
        <w:t>achieved</w:t>
      </w:r>
      <w:r>
        <w:t>. And as is the case with many transformational changes, as some desired outcomes are achieved, new goals are identified and are added to the list. Thus, the commitment of all involved will need to be renewed.</w:t>
      </w:r>
    </w:p>
    <w:p w:rsidR="006C7BEF" w:rsidRDefault="006C7BEF" w:rsidP="006C7BEF">
      <w:r w:rsidRPr="00130846">
        <w:rPr>
          <w:rStyle w:val="StyleUnderline"/>
          <w:highlight w:val="yellow"/>
        </w:rPr>
        <w:t>This type of commitment is developed through</w:t>
      </w:r>
      <w:r>
        <w:t xml:space="preserve"> the continued involvement of the </w:t>
      </w:r>
      <w:r w:rsidRPr="00130846">
        <w:rPr>
          <w:rStyle w:val="StyleUnderline"/>
          <w:highlight w:val="yellow"/>
        </w:rPr>
        <w:t xml:space="preserve">key </w:t>
      </w:r>
      <w:r w:rsidRPr="00130846">
        <w:rPr>
          <w:rStyle w:val="Emphasis"/>
          <w:highlight w:val="yellow"/>
        </w:rPr>
        <w:t>stakeholders</w:t>
      </w:r>
      <w:r w:rsidRPr="00130846">
        <w:rPr>
          <w:rStyle w:val="StyleUnderline"/>
          <w:highlight w:val="yellow"/>
        </w:rPr>
        <w:t xml:space="preserve"> who</w:t>
      </w:r>
      <w:r>
        <w:t xml:space="preserve"> are most affected and who will be called on to </w:t>
      </w:r>
      <w:r w:rsidRPr="00130846">
        <w:rPr>
          <w:rStyle w:val="Emphasis"/>
          <w:highlight w:val="yellow"/>
        </w:rPr>
        <w:t>carry out</w:t>
      </w:r>
      <w:r w:rsidRPr="00130846">
        <w:rPr>
          <w:rStyle w:val="StyleUnderline"/>
          <w:highlight w:val="yellow"/>
        </w:rPr>
        <w:t xml:space="preserve"> the changes</w:t>
      </w:r>
      <w:r>
        <w:t xml:space="preserve">. It will be enhanced </w:t>
      </w:r>
      <w:r w:rsidRPr="00130846">
        <w:rPr>
          <w:rStyle w:val="StyleUnderline"/>
          <w:highlight w:val="yellow"/>
        </w:rPr>
        <w:t xml:space="preserve">as patrol officers and their </w:t>
      </w:r>
      <w:r w:rsidRPr="00130846">
        <w:rPr>
          <w:rStyle w:val="Emphasis"/>
          <w:highlight w:val="yellow"/>
        </w:rPr>
        <w:t>unions</w:t>
      </w:r>
      <w:r w:rsidRPr="00130846">
        <w:rPr>
          <w:rStyle w:val="StyleUnderline"/>
          <w:highlight w:val="yellow"/>
        </w:rPr>
        <w:t xml:space="preserve"> see that the collective bargaining agreement and process is </w:t>
      </w:r>
      <w:r w:rsidRPr="00130846">
        <w:rPr>
          <w:rStyle w:val="Emphasis"/>
          <w:highlight w:val="yellow"/>
        </w:rPr>
        <w:t>respected</w:t>
      </w:r>
      <w:r>
        <w:t xml:space="preserve">. It will be enhanced as union leadership provides input that is seriously considered. It will be enhanced as the union and patrol officers acknowledge that the department is attempting to craft solutions that address their interests and issues. The process of </w:t>
      </w:r>
      <w:r w:rsidRPr="00130846">
        <w:rPr>
          <w:rStyle w:val="StyleUnderline"/>
          <w:highlight w:val="yellow"/>
        </w:rPr>
        <w:t>building commitment</w:t>
      </w:r>
      <w:r>
        <w:t xml:space="preserve"> is ongoing, and </w:t>
      </w:r>
      <w:r w:rsidRPr="00130846">
        <w:rPr>
          <w:rStyle w:val="StyleUnderline"/>
          <w:highlight w:val="yellow"/>
        </w:rPr>
        <w:t xml:space="preserve">requires the leadership of </w:t>
      </w:r>
      <w:r w:rsidRPr="00130846">
        <w:rPr>
          <w:rStyle w:val="Emphasis"/>
          <w:highlight w:val="yellow"/>
        </w:rPr>
        <w:t>both</w:t>
      </w:r>
      <w:r w:rsidRPr="00130846">
        <w:rPr>
          <w:rStyle w:val="StyleUnderline"/>
          <w:highlight w:val="yellow"/>
        </w:rPr>
        <w:t xml:space="preserve"> union </w:t>
      </w:r>
      <w:r w:rsidRPr="00130846">
        <w:rPr>
          <w:rStyle w:val="Emphasis"/>
          <w:highlight w:val="yellow"/>
        </w:rPr>
        <w:t>and</w:t>
      </w:r>
      <w:r w:rsidRPr="00130846">
        <w:rPr>
          <w:rStyle w:val="StyleUnderline"/>
          <w:highlight w:val="yellow"/>
        </w:rPr>
        <w:t xml:space="preserve"> management to be willing</w:t>
      </w:r>
      <w:r>
        <w:t xml:space="preserve"> to interact in ways that makes less visible the traditional boundaries of their relationship.</w:t>
      </w:r>
    </w:p>
    <w:p w:rsidR="00D1258B" w:rsidRDefault="00D1258B" w:rsidP="00D1258B">
      <w:pPr>
        <w:pStyle w:val="Heading4"/>
      </w:pPr>
      <w:r>
        <w:t>Police Unions roll back the plan</w:t>
      </w:r>
    </w:p>
    <w:p w:rsidR="00D1258B" w:rsidRDefault="00D1258B" w:rsidP="00D1258B">
      <w:r w:rsidRPr="000C4F43">
        <w:t xml:space="preserve">Paige </w:t>
      </w:r>
      <w:r w:rsidRPr="000C4F43">
        <w:rPr>
          <w:rStyle w:val="Style13ptBold"/>
        </w:rPr>
        <w:t>Fernandez</w:t>
      </w:r>
      <w:r w:rsidRPr="000C4F43">
        <w:t>, 5-15-20</w:t>
      </w:r>
      <w:r w:rsidRPr="000C4F43">
        <w:rPr>
          <w:rStyle w:val="Style13ptBold"/>
        </w:rPr>
        <w:t>19</w:t>
      </w:r>
      <w:r w:rsidRPr="000C4F43">
        <w:t>, Policing Policy Advisor, ACLU</w:t>
      </w:r>
      <w:r>
        <w:t xml:space="preserve"> </w:t>
      </w:r>
      <w:r w:rsidRPr="000C4F43">
        <w:t>https://www.aclu.org/blog/criminal-law-reform/reforming-police/police-unions-should-never-undermine-constitutional, "Police Unions Should Never Undermine Constitutional Policing," American Civil Liberties Union, Acc:6-26-2020 (ermo/sms)</w:t>
      </w:r>
    </w:p>
    <w:p w:rsidR="00D1258B" w:rsidRDefault="00D1258B" w:rsidP="00D1258B">
      <w:r>
        <w:t xml:space="preserve">In 2017, the </w:t>
      </w:r>
      <w:r w:rsidRPr="00130846">
        <w:rPr>
          <w:rStyle w:val="StyleUnderline"/>
          <w:highlight w:val="yellow"/>
        </w:rPr>
        <w:t>Seattle</w:t>
      </w:r>
      <w:r>
        <w:t xml:space="preserve"> City Council </w:t>
      </w:r>
      <w:r w:rsidRPr="00130846">
        <w:rPr>
          <w:rStyle w:val="StyleUnderline"/>
          <w:highlight w:val="yellow"/>
        </w:rPr>
        <w:t>adopted</w:t>
      </w:r>
      <w:r>
        <w:t xml:space="preserve"> an ordinance establishing a number of progressive </w:t>
      </w:r>
      <w:r w:rsidRPr="00130846">
        <w:rPr>
          <w:rStyle w:val="StyleUnderline"/>
          <w:highlight w:val="yellow"/>
        </w:rPr>
        <w:t xml:space="preserve">police </w:t>
      </w:r>
      <w:r w:rsidRPr="00130846">
        <w:rPr>
          <w:rStyle w:val="Emphasis"/>
          <w:highlight w:val="yellow"/>
        </w:rPr>
        <w:t>reforms</w:t>
      </w:r>
      <w:r>
        <w:t xml:space="preserve"> aimed at strengthening community trust in police and ensuring police accountability. Fast forward to </w:t>
      </w:r>
      <w:r w:rsidRPr="00130846">
        <w:rPr>
          <w:rStyle w:val="StyleUnderline"/>
          <w:highlight w:val="yellow"/>
        </w:rPr>
        <w:t>today</w:t>
      </w:r>
      <w:r>
        <w:t xml:space="preserve"> and </w:t>
      </w:r>
      <w:r w:rsidRPr="00130846">
        <w:rPr>
          <w:rStyle w:val="StyleUnderline"/>
          <w:highlight w:val="yellow"/>
        </w:rPr>
        <w:t>these reforms are under fire by</w:t>
      </w:r>
      <w:r>
        <w:t xml:space="preserve"> a familiar opponent: </w:t>
      </w:r>
      <w:r w:rsidRPr="00130846">
        <w:rPr>
          <w:rStyle w:val="StyleUnderline"/>
          <w:highlight w:val="yellow"/>
        </w:rPr>
        <w:t xml:space="preserve">Police </w:t>
      </w:r>
      <w:r w:rsidRPr="00130846">
        <w:rPr>
          <w:rStyle w:val="Emphasis"/>
          <w:highlight w:val="yellow"/>
        </w:rPr>
        <w:t>unions</w:t>
      </w:r>
      <w:r>
        <w:t>.</w:t>
      </w:r>
    </w:p>
    <w:p w:rsidR="00D1258B" w:rsidRDefault="00D1258B" w:rsidP="00D1258B">
      <w:r>
        <w:t xml:space="preserve">The comprehensive </w:t>
      </w:r>
      <w:r w:rsidRPr="00130846">
        <w:rPr>
          <w:rStyle w:val="StyleUnderline"/>
          <w:highlight w:val="yellow"/>
        </w:rPr>
        <w:t>reforms</w:t>
      </w:r>
      <w:r>
        <w:t xml:space="preserve"> in Seattle took great strides </w:t>
      </w:r>
      <w:r w:rsidRPr="00130846">
        <w:rPr>
          <w:rStyle w:val="StyleUnderline"/>
          <w:highlight w:val="yellow"/>
        </w:rPr>
        <w:t>toward creating a fair and just policing system</w:t>
      </w:r>
      <w:r>
        <w:t xml:space="preserve"> and </w:t>
      </w:r>
      <w:r w:rsidRPr="00130846">
        <w:rPr>
          <w:rStyle w:val="StyleUnderline"/>
          <w:highlight w:val="yellow"/>
        </w:rPr>
        <w:t xml:space="preserve">positioned Seattle as a </w:t>
      </w:r>
      <w:r w:rsidRPr="00130846">
        <w:rPr>
          <w:rStyle w:val="Emphasis"/>
          <w:highlight w:val="yellow"/>
        </w:rPr>
        <w:t>nationwide leader</w:t>
      </w:r>
      <w:r w:rsidRPr="00130846">
        <w:rPr>
          <w:rStyle w:val="StyleUnderline"/>
          <w:highlight w:val="yellow"/>
        </w:rPr>
        <w:t xml:space="preserve"> for police reform. The fact and manner in which the reforms are coming under fire will come as no surprise to those familiar with police unions and how they use</w:t>
      </w:r>
      <w:r>
        <w:t xml:space="preserve"> the </w:t>
      </w:r>
      <w:r w:rsidRPr="00130846">
        <w:rPr>
          <w:rStyle w:val="StyleUnderline"/>
          <w:highlight w:val="yellow"/>
        </w:rPr>
        <w:t>Collective Bargaining</w:t>
      </w:r>
      <w:r>
        <w:t xml:space="preserve"> Agreement (CBA) process </w:t>
      </w:r>
      <w:r w:rsidRPr="00130846">
        <w:rPr>
          <w:rStyle w:val="StyleUnderline"/>
          <w:highlight w:val="yellow"/>
        </w:rPr>
        <w:t>to tilt policies in favor of problem officers and against the public interest</w:t>
      </w:r>
      <w:r>
        <w:t>.</w:t>
      </w:r>
    </w:p>
    <w:p w:rsidR="00D1258B" w:rsidRDefault="00D1258B" w:rsidP="00D1258B">
      <w:r w:rsidRPr="00130846">
        <w:rPr>
          <w:rStyle w:val="StyleUnderline"/>
          <w:highlight w:val="yellow"/>
        </w:rPr>
        <w:t>Time and again, we witness transformative advances on</w:t>
      </w:r>
      <w:r>
        <w:t xml:space="preserve"> use of force and biased police and </w:t>
      </w:r>
      <w:r w:rsidRPr="00130846">
        <w:rPr>
          <w:rStyle w:val="StyleUnderline"/>
          <w:highlight w:val="yellow"/>
        </w:rPr>
        <w:t>civilian oversight, just to have them undermined behind the closed doors of collective bargaining with police unions</w:t>
      </w:r>
      <w:r>
        <w:t xml:space="preserve">. Indeed, </w:t>
      </w:r>
      <w:r w:rsidRPr="00130846">
        <w:rPr>
          <w:rStyle w:val="StyleUnderline"/>
          <w:highlight w:val="yellow"/>
        </w:rPr>
        <w:t>historically</w:t>
      </w:r>
      <w:r>
        <w:t xml:space="preserve"> in the U.S., </w:t>
      </w:r>
      <w:r w:rsidRPr="00130846">
        <w:rPr>
          <w:rStyle w:val="StyleUnderline"/>
          <w:highlight w:val="yellow"/>
        </w:rPr>
        <w:t>police union contract negotiations have been used as vehicles for rolling back</w:t>
      </w:r>
      <w:r>
        <w:t xml:space="preserve"> accountability, transparency, and civilian </w:t>
      </w:r>
      <w:r w:rsidRPr="00130846">
        <w:rPr>
          <w:rStyle w:val="StyleUnderline"/>
          <w:highlight w:val="yellow"/>
        </w:rPr>
        <w:t>oversight. In doing so they have further damaged relationships with community members</w:t>
      </w:r>
      <w:r>
        <w:t>, whom the police are meant to serve.</w:t>
      </w:r>
    </w:p>
    <w:p w:rsidR="00D1258B" w:rsidRDefault="00D1258B" w:rsidP="00D1258B">
      <w:r>
        <w:t xml:space="preserve">What police unions may not be able to achieve in the public sphere, they can accomplish through employment contract provisions that shield police officers from accountability and ensure disciplinary processes favor officers over community members. Subtle shifts in the processes and standards used for such appeals are a key goal of police unions in contract negotiations. </w:t>
      </w:r>
      <w:r w:rsidRPr="00130846">
        <w:rPr>
          <w:rStyle w:val="StyleUnderline"/>
          <w:highlight w:val="yellow"/>
        </w:rPr>
        <w:t>Police union victories in contract negotiations are central to how many departments struggle to hold their officers accountable</w:t>
      </w:r>
      <w:r>
        <w:t>. The Washington Post found that since 2006, the nation’s largest police departments have fired at least 1,881 officers for misconduct but that more than 450 of those officers were reinstated after they appealed and were able to make use of the overly generous disciplinary review procedures required by union contracts.</w:t>
      </w:r>
    </w:p>
    <w:p w:rsidR="00D1258B" w:rsidRDefault="00D1258B" w:rsidP="00D1258B">
      <w:pPr>
        <w:pStyle w:val="Heading4"/>
      </w:pPr>
      <w:r>
        <w:t>The link alone wrecks plan implementation</w:t>
      </w:r>
    </w:p>
    <w:p w:rsidR="00D1258B" w:rsidRDefault="00D1258B" w:rsidP="00D1258B">
      <w:r w:rsidRPr="00A81233">
        <w:rPr>
          <w:rStyle w:val="Style13ptBold"/>
        </w:rPr>
        <w:t xml:space="preserve">Hoover </w:t>
      </w:r>
      <w:r w:rsidRPr="00A81233">
        <w:t>August 200</w:t>
      </w:r>
      <w:r w:rsidRPr="00A81233">
        <w:rPr>
          <w:rStyle w:val="Style13ptBold"/>
        </w:rPr>
        <w:t>6</w:t>
      </w:r>
      <w:r>
        <w:t xml:space="preserve"> </w:t>
      </w:r>
      <w:r w:rsidRPr="00A81233">
        <w:rPr>
          <w:rStyle w:val="Style13ptBold"/>
        </w:rPr>
        <w:t>SHSU</w:t>
      </w:r>
      <w:r>
        <w:t xml:space="preserve"> MANAGEMENT AND LABOR IN COMMUNITY POLICING: CHARTING A COURSE By Larry T. Hoover, Jerry L. Dowling, and Gene Blair Sam Houston State University and Justex Systems, IncU.S.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D1258B" w:rsidRDefault="00D1258B" w:rsidP="00D1258B">
      <w:r>
        <w:t>The problem is no easier to handle in law enforcement than in any other enterprise. Despite the fact that policing is a public-sector occupation, that police unions are supposed to be quasiprofessional associations, and that there is a prohibition against the ultimate job action (a strike), nevertheless relations frequently degenerate. Police managers often characterize relationships with the union as their most stressful role, even more stressful than with the American Civil Liberties Union or problematic city council members. Police union officials, on the other hand, frequently characterize the management of their organizations as “impossible to work with.”</w:t>
      </w:r>
    </w:p>
    <w:p w:rsidR="00D1258B" w:rsidRDefault="00D1258B" w:rsidP="00D1258B">
      <w:r>
        <w:t>Recent efforts to be innovative in police role and response have brought the issue to the forefront. Efforts labeled Community Policing, as well as those labeled CompStat, require new roles, scheduling flexibility, assignment changes, and above all, commitment and cooperation by all parties. Old animosities between management and labor can easily sabotage any effort at innovation in policing. New modes of policing do not alleviate sources of strain that traditionally exist between management and labor in law enforcement; instead, they exasperate them. That is what this book is all about. Understanding the issues is the first step toward cooperation in the professional development of law enforcement. Understanding the issues does not guarantee agreement, nor is it a vaccine against antagonism. But it is an important start toward building management and labor partnerships and toward finding at least a few “win–win” innovations.</w:t>
      </w:r>
    </w:p>
    <w:p w:rsidR="00D1258B" w:rsidRDefault="00D1258B" w:rsidP="00D1258B">
      <w:pPr>
        <w:pStyle w:val="Heading4"/>
      </w:pPr>
      <w:r>
        <w:t>The link alone wreck SQ community policing</w:t>
      </w:r>
    </w:p>
    <w:p w:rsidR="00D1258B" w:rsidRPr="00526C52" w:rsidRDefault="00D1258B" w:rsidP="00D1258B">
      <w:r>
        <w:t xml:space="preserve">Dr. Michael </w:t>
      </w:r>
      <w:r w:rsidRPr="005D3177">
        <w:rPr>
          <w:rStyle w:val="Style13ptBold"/>
        </w:rPr>
        <w:t>Polzin</w:t>
      </w:r>
      <w:r w:rsidRPr="00A81233">
        <w:t xml:space="preserve"> August 200</w:t>
      </w:r>
      <w:r w:rsidRPr="00A81233">
        <w:rPr>
          <w:rStyle w:val="Style13ptBold"/>
        </w:rPr>
        <w:t>6</w:t>
      </w:r>
      <w:r>
        <w:t xml:space="preserve"> </w:t>
      </w:r>
      <w:r w:rsidRPr="005D3177">
        <w:rPr>
          <w:rStyle w:val="Style13ptBold"/>
        </w:rPr>
        <w:t>MSU</w:t>
      </w:r>
      <w:r>
        <w:t xml:space="preserve"> School of Labor and Industrial Relations Michigan State University “JOINT LABOR-MANAGEMENT COOPERATION TO IMPLEMENT COMMUNITY POLICING: TAKING POLICE UNION-MANAGEMENT RELATIONS AND COMMUNITY POLICING PRACTICES TO THE NEXT LEVEL”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D1258B" w:rsidRDefault="00D1258B" w:rsidP="00D1258B">
      <w:r>
        <w:t>The implementation of community policing strategies is essentially a process of organizational change. The prescriptions for community policing may vary from location to location, but the same internal issues surround every attempt at change. Each of the department’s internal systems, such as scheduling, information sharing, and problem solving, will need to be reviewed to ensure that they are aligned to support the changes, outcomes, and behaviors desired. Some of the systems will fall into the domain often referenced in collective bargaining agreements as management rights and are permissible subjects of bargaining, although police chiefs and sheriffs may be reluctant to embrace the involvement of union leadership in this task.</w:t>
      </w:r>
    </w:p>
    <w:p w:rsidR="00D1258B" w:rsidRPr="0021538E" w:rsidRDefault="00D1258B" w:rsidP="00D1258B">
      <w:r>
        <w:t>In a unionized agency, however, a joint labor-management approach can make the difference between marginal, episodic, and wide-scale sustained success. Unrestrained acceptance of, and active commitment to, community policing by those called on to carry out the changes requires the active participation of their elected representatives and mechanisms for harnessing the collective expertise and experience of patrol and midlevel command personnel.</w:t>
      </w:r>
    </w:p>
    <w:p w:rsidR="00D1258B" w:rsidRDefault="00D1258B" w:rsidP="00D1258B">
      <w:pPr>
        <w:pStyle w:val="Heading2"/>
      </w:pPr>
      <w:r>
        <w:t>Links</w:t>
      </w:r>
    </w:p>
    <w:p w:rsidR="00865742" w:rsidRDefault="00865742" w:rsidP="00865742">
      <w:pPr>
        <w:pStyle w:val="Heading3"/>
      </w:pPr>
      <w:r>
        <w:t>Link --- Criminal Justice Reform</w:t>
      </w:r>
    </w:p>
    <w:p w:rsidR="00865742" w:rsidRDefault="00865742" w:rsidP="00865742">
      <w:pPr>
        <w:pStyle w:val="Heading4"/>
      </w:pPr>
      <w:r>
        <w:t>Police unions will mobilize against ANYTHING related to criminal justice</w:t>
      </w:r>
    </w:p>
    <w:p w:rsidR="00865742" w:rsidRDefault="00865742" w:rsidP="00865742">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865742" w:rsidRDefault="00865742" w:rsidP="00865742">
      <w:r w:rsidRPr="00BD45F4">
        <w:t>“</w:t>
      </w:r>
      <w:r w:rsidRPr="00865742">
        <w:rPr>
          <w:rStyle w:val="StyleUnderline"/>
          <w:highlight w:val="yellow"/>
        </w:rPr>
        <w:t>Having law enforcement units in</w:t>
      </w:r>
      <w:r w:rsidRPr="00BD45F4">
        <w:t xml:space="preserve"> other unions, whether it is </w:t>
      </w:r>
      <w:r w:rsidRPr="00865742">
        <w:rPr>
          <w:rStyle w:val="StyleUnderline"/>
          <w:highlight w:val="yellow"/>
        </w:rPr>
        <w:t>AFSCME</w:t>
      </w:r>
      <w:r w:rsidRPr="00BD45F4">
        <w:t xml:space="preserve">, UFCW or the Teamsters, </w:t>
      </w:r>
      <w:r w:rsidRPr="00865742">
        <w:rPr>
          <w:rStyle w:val="StyleUnderline"/>
          <w:highlight w:val="yellow"/>
        </w:rPr>
        <w:t>has a very conservative impact</w:t>
      </w:r>
      <w:r w:rsidRPr="00BD45F4">
        <w:t xml:space="preserve"> on the union,” Fletcher said. “The </w:t>
      </w:r>
      <w:r w:rsidRPr="00865742">
        <w:rPr>
          <w:rStyle w:val="StyleUnderline"/>
          <w:highlight w:val="yellow"/>
        </w:rPr>
        <w:t>law enforcement units tend to be very well organized</w:t>
      </w:r>
      <w:r w:rsidRPr="00BD45F4">
        <w:t xml:space="preserve"> and very conservative. </w:t>
      </w:r>
      <w:r w:rsidRPr="00865742">
        <w:rPr>
          <w:rStyle w:val="StyleUnderline"/>
          <w:highlight w:val="yellow"/>
        </w:rPr>
        <w:t xml:space="preserve">They will intervene when there are union debates on </w:t>
      </w:r>
      <w:r w:rsidRPr="00865742">
        <w:rPr>
          <w:rStyle w:val="Emphasis"/>
          <w:highlight w:val="yellow"/>
        </w:rPr>
        <w:t>anything</w:t>
      </w:r>
      <w:r w:rsidRPr="00865742">
        <w:rPr>
          <w:rStyle w:val="StyleUnderline"/>
          <w:highlight w:val="yellow"/>
        </w:rPr>
        <w:t xml:space="preserve"> that has to do with law enforcement</w:t>
      </w:r>
      <w:r w:rsidRPr="00BD45F4">
        <w:t xml:space="preserve">, the movement for </w:t>
      </w:r>
      <w:r w:rsidRPr="00865742">
        <w:rPr>
          <w:rStyle w:val="StyleUnderline"/>
          <w:highlight w:val="yellow"/>
        </w:rPr>
        <w:t>black lives or</w:t>
      </w:r>
      <w:r w:rsidRPr="00BD45F4">
        <w:t xml:space="preserve"> issues of </w:t>
      </w:r>
      <w:r w:rsidRPr="00865742">
        <w:rPr>
          <w:rStyle w:val="Emphasis"/>
          <w:highlight w:val="yellow"/>
        </w:rPr>
        <w:t>immigration</w:t>
      </w:r>
      <w:r w:rsidRPr="00865742">
        <w:rPr>
          <w:rStyle w:val="StyleUnderline"/>
          <w:highlight w:val="yellow"/>
        </w:rPr>
        <w:t xml:space="preserve"> and </w:t>
      </w:r>
      <w:r w:rsidRPr="00865742">
        <w:rPr>
          <w:rStyle w:val="Emphasis"/>
          <w:highlight w:val="yellow"/>
        </w:rPr>
        <w:t>detention</w:t>
      </w:r>
      <w:r w:rsidRPr="00BD45F4">
        <w:t xml:space="preserve">.”   </w:t>
      </w:r>
    </w:p>
    <w:p w:rsidR="009B115C" w:rsidRDefault="009B115C" w:rsidP="009B115C">
      <w:pPr>
        <w:pStyle w:val="Heading3"/>
      </w:pPr>
      <w:r>
        <w:t>Link --- Surprise</w:t>
      </w:r>
    </w:p>
    <w:p w:rsidR="009B115C" w:rsidRDefault="009B115C" w:rsidP="009B115C">
      <w:pPr>
        <w:pStyle w:val="Heading4"/>
      </w:pPr>
      <w:r>
        <w:t>Rapid changes undermines police chiefs and hence reform</w:t>
      </w:r>
    </w:p>
    <w:p w:rsidR="009B115C" w:rsidRPr="00526C52" w:rsidRDefault="009B115C" w:rsidP="009B115C">
      <w:r>
        <w:t xml:space="preserve">Dr. Sheldon </w:t>
      </w:r>
      <w:r w:rsidRPr="007B4479">
        <w:rPr>
          <w:rStyle w:val="Style13ptBold"/>
        </w:rPr>
        <w:t>Greenberg</w:t>
      </w:r>
      <w:r w:rsidRPr="00A81233">
        <w:t xml:space="preserve"> August 200</w:t>
      </w:r>
      <w:r w:rsidRPr="00A81233">
        <w:rPr>
          <w:rStyle w:val="Style13ptBold"/>
        </w:rPr>
        <w:t>6</w:t>
      </w:r>
      <w:r>
        <w:t xml:space="preserve"> </w:t>
      </w:r>
      <w:r w:rsidRPr="007B4479">
        <w:rPr>
          <w:rStyle w:val="Style13ptBold"/>
        </w:rPr>
        <w:t>Johns Hopkins U</w:t>
      </w:r>
      <w:r>
        <w:t xml:space="preserve">niversity  “POLICE CHIEF SELECTION AND SURVIVAL: LOOMING CRISIS IN AMERICA’S MAJOR POLICE DEPARTMENTS”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9B115C" w:rsidRDefault="009B115C" w:rsidP="009B115C">
      <w:r w:rsidRPr="009B115C">
        <w:rPr>
          <w:rStyle w:val="StyleUnderline"/>
          <w:highlight w:val="yellow"/>
        </w:rPr>
        <w:t>Few things will cause</w:t>
      </w:r>
      <w:r>
        <w:t xml:space="preserve"> a new chief of police </w:t>
      </w:r>
      <w:r w:rsidRPr="009B115C">
        <w:rPr>
          <w:rStyle w:val="Emphasis"/>
          <w:highlight w:val="yellow"/>
        </w:rPr>
        <w:t>greater peril</w:t>
      </w:r>
      <w:r w:rsidRPr="009B115C">
        <w:rPr>
          <w:rStyle w:val="StyleUnderline"/>
          <w:highlight w:val="yellow"/>
        </w:rPr>
        <w:t xml:space="preserve"> than failing to respect the culture of</w:t>
      </w:r>
      <w:r>
        <w:t xml:space="preserve"> his or her </w:t>
      </w:r>
      <w:r w:rsidRPr="009B115C">
        <w:t xml:space="preserve">new </w:t>
      </w:r>
      <w:r w:rsidRPr="009B115C">
        <w:rPr>
          <w:rStyle w:val="StyleUnderline"/>
          <w:highlight w:val="yellow"/>
        </w:rPr>
        <w:t>agency. Police agencies</w:t>
      </w:r>
      <w:r>
        <w:t xml:space="preserve"> and police employees worldwide </w:t>
      </w:r>
      <w:r w:rsidRPr="009B115C">
        <w:rPr>
          <w:rStyle w:val="Emphasis"/>
          <w:highlight w:val="yellow"/>
        </w:rPr>
        <w:t>cling</w:t>
      </w:r>
      <w:r w:rsidRPr="009B115C">
        <w:rPr>
          <w:rStyle w:val="StyleUnderline"/>
          <w:highlight w:val="yellow"/>
        </w:rPr>
        <w:t xml:space="preserve"> to their traditions and cherish certain practices</w:t>
      </w:r>
      <w:r>
        <w:t xml:space="preserve"> as if they were rare family heirlooms.</w:t>
      </w:r>
    </w:p>
    <w:p w:rsidR="009B115C" w:rsidRDefault="009B115C" w:rsidP="009B115C">
      <w:r>
        <w:t xml:space="preserve">After about a year in office, </w:t>
      </w:r>
      <w:r w:rsidRPr="009B115C">
        <w:rPr>
          <w:rStyle w:val="StyleUnderline"/>
        </w:rPr>
        <w:t>a chief of police</w:t>
      </w:r>
      <w:r>
        <w:t xml:space="preserve"> who was appointed from outside, </w:t>
      </w:r>
      <w:r w:rsidRPr="009B115C">
        <w:rPr>
          <w:rStyle w:val="StyleUnderline"/>
        </w:rPr>
        <w:t>decided to change his agency’s badge</w:t>
      </w:r>
      <w:r>
        <w:t xml:space="preserve">. The one the officers had been wearing was a modern version of the agency’s 100-year old original badge. The new badge reflected the city’s new seal and, in everyone’s opinion, was attractive, but it was not the original. </w:t>
      </w:r>
      <w:r w:rsidRPr="009B115C">
        <w:rPr>
          <w:rStyle w:val="StyleUnderline"/>
        </w:rPr>
        <w:t>When the new badge was issued</w:t>
      </w:r>
      <w:r>
        <w:t xml:space="preserve">, a </w:t>
      </w:r>
      <w:r w:rsidRPr="009B115C">
        <w:rPr>
          <w:rStyle w:val="StyleUnderline"/>
        </w:rPr>
        <w:t>depression befell</w:t>
      </w:r>
      <w:r>
        <w:t xml:space="preserve"> in the roll call rooms at </w:t>
      </w:r>
      <w:r w:rsidRPr="009B115C">
        <w:rPr>
          <w:rStyle w:val="StyleUnderline"/>
        </w:rPr>
        <w:t>the district stations</w:t>
      </w:r>
      <w:r>
        <w:t xml:space="preserve"> and investigative offices at headquarters. </w:t>
      </w:r>
      <w:r w:rsidRPr="009B115C">
        <w:rPr>
          <w:rStyle w:val="StyleUnderline"/>
        </w:rPr>
        <w:t>Resentment ran deep. The change in badge resurfaced every time the chief sought to implement something new</w:t>
      </w:r>
      <w:r>
        <w:t>. He never got beyond it.</w:t>
      </w:r>
    </w:p>
    <w:p w:rsidR="009B115C" w:rsidRPr="0021538E" w:rsidRDefault="009B115C" w:rsidP="009B115C">
      <w:r>
        <w:t xml:space="preserve">An outside chief needs to study the agency’s traditions, ask questions, allow time, and move carefully and strategically to be sure that he or she does not challenge the culture. </w:t>
      </w:r>
      <w:r w:rsidRPr="009B115C">
        <w:rPr>
          <w:rStyle w:val="StyleUnderline"/>
          <w:highlight w:val="yellow"/>
        </w:rPr>
        <w:t xml:space="preserve">Moving </w:t>
      </w:r>
      <w:r w:rsidRPr="009B115C">
        <w:rPr>
          <w:rStyle w:val="Emphasis"/>
          <w:highlight w:val="yellow"/>
        </w:rPr>
        <w:t>too rapidly</w:t>
      </w:r>
      <w:r w:rsidRPr="009B115C">
        <w:rPr>
          <w:rStyle w:val="StyleUnderline"/>
          <w:highlight w:val="yellow"/>
        </w:rPr>
        <w:t xml:space="preserve"> to make changes</w:t>
      </w:r>
      <w:r>
        <w:t xml:space="preserve">, unless absolutely essential to the agency’s survival, </w:t>
      </w:r>
      <w:r w:rsidRPr="009B115C">
        <w:rPr>
          <w:rStyle w:val="StyleUnderline"/>
          <w:highlight w:val="yellow"/>
        </w:rPr>
        <w:t xml:space="preserve">is the </w:t>
      </w:r>
      <w:r w:rsidRPr="009B115C">
        <w:rPr>
          <w:rStyle w:val="Emphasis"/>
          <w:highlight w:val="yellow"/>
        </w:rPr>
        <w:t>beginning of end</w:t>
      </w:r>
      <w:r w:rsidRPr="009B115C">
        <w:rPr>
          <w:rStyle w:val="StyleUnderline"/>
          <w:highlight w:val="yellow"/>
        </w:rPr>
        <w:t xml:space="preserve"> with </w:t>
      </w:r>
      <w:r w:rsidRPr="009B115C">
        <w:rPr>
          <w:rStyle w:val="Emphasis"/>
          <w:highlight w:val="yellow"/>
        </w:rPr>
        <w:t>little chance of recovery</w:t>
      </w:r>
      <w:r>
        <w:t>.</w:t>
      </w:r>
    </w:p>
    <w:p w:rsidR="00D441DB" w:rsidRPr="00D34F29" w:rsidRDefault="00D441DB" w:rsidP="00D441DB">
      <w:pPr>
        <w:pStyle w:val="Heading3"/>
      </w:pPr>
      <w:r>
        <w:t>Link --- Modest Reforms</w:t>
      </w:r>
    </w:p>
    <w:p w:rsidR="00D441DB" w:rsidRDefault="00D441DB" w:rsidP="00D441DB">
      <w:pPr>
        <w:pStyle w:val="Heading4"/>
      </w:pPr>
      <w:r>
        <w:t>Police will backlash against and resist law enforcement reforms and aggressively ignore constitutional limits on behavior</w:t>
      </w:r>
    </w:p>
    <w:p w:rsidR="00D441DB" w:rsidRPr="00823129" w:rsidRDefault="00D441DB" w:rsidP="00D441DB">
      <w:r w:rsidRPr="00823129">
        <w:t xml:space="preserve">Matthew </w:t>
      </w:r>
      <w:r w:rsidRPr="00823129">
        <w:rPr>
          <w:rStyle w:val="Style13ptBold"/>
        </w:rPr>
        <w:t>Harwood</w:t>
      </w:r>
      <w:r w:rsidRPr="00823129">
        <w:t xml:space="preserve"> is senior writer/editor with the ACLU. The Biggest Threat to American Public Safety Is the American Police State Dec 21 </w:t>
      </w:r>
      <w:r w:rsidRPr="00823129">
        <w:rPr>
          <w:rStyle w:val="Style13ptBold"/>
        </w:rPr>
        <w:t>2015</w:t>
      </w:r>
      <w:r>
        <w:t xml:space="preserve"> </w:t>
      </w:r>
      <w:hyperlink r:id="rId23" w:history="1">
        <w:r w:rsidRPr="00823129">
          <w:rPr>
            <w:rStyle w:val="Hyperlink"/>
          </w:rPr>
          <w:t>https://www.thenation.com/article/archive/the-biggest-threat-to-american-public-safety-is-the-american-police-state/</w:t>
        </w:r>
      </w:hyperlink>
    </w:p>
    <w:p w:rsidR="00D441DB" w:rsidRPr="00823129" w:rsidRDefault="00D441DB" w:rsidP="00D441DB">
      <w:r w:rsidRPr="00823129">
        <w:t xml:space="preserve">Beyond the storm of commentary and criticism, however, quite a different reality presents itself. In the simplest terms, </w:t>
      </w:r>
      <w:r w:rsidRPr="00823129">
        <w:rPr>
          <w:rStyle w:val="StyleUnderline"/>
          <w:highlight w:val="yellow"/>
        </w:rPr>
        <w:t>there is no war on the police</w:t>
      </w:r>
      <w:r w:rsidRPr="00823129">
        <w:t>. Violent attacks against police officers </w:t>
      </w:r>
      <w:hyperlink r:id="rId24" w:tgtFrame="_blank" w:history="1">
        <w:r w:rsidRPr="00823129">
          <w:rPr>
            <w:rStyle w:val="Hyperlink"/>
          </w:rPr>
          <w:t>remain at historic lows</w:t>
        </w:r>
      </w:hyperlink>
      <w:r w:rsidRPr="00823129">
        <w:t>, even though approximately 1,000 people </w:t>
      </w:r>
      <w:hyperlink r:id="rId25" w:tgtFrame="_blank" w:history="1">
        <w:r w:rsidRPr="00823129">
          <w:rPr>
            <w:rStyle w:val="Hyperlink"/>
          </w:rPr>
          <w:t>have</w:t>
        </w:r>
      </w:hyperlink>
      <w:r w:rsidRPr="00823129">
        <w:t> </w:t>
      </w:r>
      <w:hyperlink r:id="rId26" w:tgtFrame="_blank" w:history="1">
        <w:r w:rsidRPr="00823129">
          <w:rPr>
            <w:rStyle w:val="Hyperlink"/>
          </w:rPr>
          <w:t>been</w:t>
        </w:r>
      </w:hyperlink>
      <w:r w:rsidRPr="00823129">
        <w:t> </w:t>
      </w:r>
      <w:hyperlink r:id="rId27" w:tgtFrame="_blank" w:history="1">
        <w:r w:rsidRPr="00823129">
          <w:rPr>
            <w:rStyle w:val="Hyperlink"/>
          </w:rPr>
          <w:t>killed</w:t>
        </w:r>
      </w:hyperlink>
      <w:r w:rsidRPr="00823129">
        <w:t> by the police this year nationwide. In just the past few weeks, videos have been released of problematic fatal police shootings in </w:t>
      </w:r>
      <w:hyperlink r:id="rId28" w:tgtFrame="_blank" w:history="1">
        <w:r w:rsidRPr="00823129">
          <w:rPr>
            <w:rStyle w:val="Hyperlink"/>
          </w:rPr>
          <w:t>San Francisco</w:t>
        </w:r>
      </w:hyperlink>
      <w:r w:rsidRPr="00823129">
        <w:t> and </w:t>
      </w:r>
      <w:hyperlink r:id="rId29" w:tgtFrame="_blank" w:history="1">
        <w:r w:rsidRPr="00823129">
          <w:rPr>
            <w:rStyle w:val="Hyperlink"/>
          </w:rPr>
          <w:t>Chicago</w:t>
        </w:r>
      </w:hyperlink>
      <w:r w:rsidRPr="00823129">
        <w:t>.</w:t>
      </w:r>
    </w:p>
    <w:p w:rsidR="00D441DB" w:rsidRDefault="00D441DB" w:rsidP="00D441DB">
      <w:r w:rsidRPr="00823129">
        <w:t xml:space="preserve">While it’s too soon to tell whether there has been an uptick in violent crime in the post-Ferguson period, no evidence connects any possible increase to the phenomenon of police violence being exposed to the nation. What is taking place and </w:t>
      </w:r>
      <w:r w:rsidRPr="00823129">
        <w:rPr>
          <w:rStyle w:val="StyleUnderline"/>
          <w:highlight w:val="yellow"/>
        </w:rPr>
        <w:t xml:space="preserve">what the police and their supporters are largely reacting to is a </w:t>
      </w:r>
      <w:r w:rsidRPr="00D441DB">
        <w:rPr>
          <w:rStyle w:val="Emphasis"/>
          <w:highlight w:val="yellow"/>
        </w:rPr>
        <w:t>modest push</w:t>
      </w:r>
      <w:r w:rsidRPr="00823129">
        <w:rPr>
          <w:rStyle w:val="StyleUnderline"/>
          <w:highlight w:val="yellow"/>
        </w:rPr>
        <w:t xml:space="preserve"> for sensible law enforcement </w:t>
      </w:r>
      <w:r w:rsidRPr="00D441DB">
        <w:rPr>
          <w:rStyle w:val="Emphasis"/>
          <w:highlight w:val="yellow"/>
        </w:rPr>
        <w:t>reforms</w:t>
      </w:r>
      <w:r w:rsidRPr="00823129">
        <w:t xml:space="preserve"> from groups as diverse as </w:t>
      </w:r>
      <w:hyperlink r:id="rId30" w:anchor="vision" w:tgtFrame="_blank" w:history="1">
        <w:r w:rsidRPr="00823129">
          <w:rPr>
            <w:rStyle w:val="Hyperlink"/>
          </w:rPr>
          <w:t>Campaign Zero</w:t>
        </w:r>
      </w:hyperlink>
      <w:r w:rsidRPr="00823129">
        <w:t>, </w:t>
      </w:r>
      <w:hyperlink r:id="rId31" w:tgtFrame="_blank" w:history="1">
        <w:r w:rsidRPr="00823129">
          <w:rPr>
            <w:rStyle w:val="Hyperlink"/>
          </w:rPr>
          <w:t>Koch Industries</w:t>
        </w:r>
      </w:hyperlink>
      <w:r w:rsidRPr="00823129">
        <w:t>, the </w:t>
      </w:r>
      <w:hyperlink r:id="rId32" w:tgtFrame="_blank" w:history="1">
        <w:r w:rsidRPr="00823129">
          <w:rPr>
            <w:rStyle w:val="Hyperlink"/>
          </w:rPr>
          <w:t>Cato Institute</w:t>
        </w:r>
      </w:hyperlink>
      <w:r w:rsidRPr="00823129">
        <w:t>, </w:t>
      </w:r>
      <w:hyperlink r:id="rId33" w:tgtFrame="_blank" w:history="1">
        <w:r w:rsidRPr="00823129">
          <w:rPr>
            <w:rStyle w:val="Hyperlink"/>
          </w:rPr>
          <w:t>The Leadership Conference</w:t>
        </w:r>
      </w:hyperlink>
      <w:r w:rsidRPr="00823129">
        <w:t>, and the </w:t>
      </w:r>
      <w:hyperlink r:id="rId34" w:tgtFrame="_blank" w:history="1">
        <w:r w:rsidRPr="00823129">
          <w:rPr>
            <w:rStyle w:val="Hyperlink"/>
          </w:rPr>
          <w:t>ACLU</w:t>
        </w:r>
      </w:hyperlink>
      <w:r w:rsidRPr="00823129">
        <w:t xml:space="preserve"> (my employer). Unfortunately, </w:t>
      </w:r>
      <w:r w:rsidRPr="00823129">
        <w:rPr>
          <w:rStyle w:val="StyleUnderline"/>
          <w:highlight w:val="yellow"/>
        </w:rPr>
        <w:t xml:space="preserve">as the rhetoric ratchets up, many police agencies and organizations are increasingly </w:t>
      </w:r>
      <w:r w:rsidRPr="00D441DB">
        <w:rPr>
          <w:rStyle w:val="Emphasis"/>
          <w:highlight w:val="yellow"/>
        </w:rPr>
        <w:t>resistant to any reforms</w:t>
      </w:r>
      <w:r w:rsidRPr="00823129">
        <w:rPr>
          <w:rStyle w:val="StyleUnderline"/>
          <w:highlight w:val="yellow"/>
        </w:rPr>
        <w:t>, forgetting whom they serve and ignoring constitutional limits on what they can do</w:t>
      </w:r>
      <w:r>
        <w:t>.</w:t>
      </w:r>
    </w:p>
    <w:p w:rsidR="00573148" w:rsidRDefault="00573148" w:rsidP="00573148">
      <w:pPr>
        <w:pStyle w:val="Heading3"/>
      </w:pPr>
      <w:r>
        <w:t>Link --- Police Union Consultation</w:t>
      </w:r>
    </w:p>
    <w:p w:rsidR="00573148" w:rsidRDefault="00573148" w:rsidP="00573148">
      <w:pPr>
        <w:pStyle w:val="Heading4"/>
      </w:pPr>
      <w:r>
        <w:t>Unions will resist any police reform</w:t>
      </w:r>
    </w:p>
    <w:p w:rsidR="00573148" w:rsidRDefault="00573148" w:rsidP="00573148">
      <w:r w:rsidRPr="00A81233">
        <w:rPr>
          <w:rStyle w:val="Style13ptBold"/>
        </w:rPr>
        <w:t>USDOJ</w:t>
      </w:r>
      <w:r>
        <w:t xml:space="preserve"> </w:t>
      </w:r>
      <w:r w:rsidRPr="00A81233">
        <w:t>August 200</w:t>
      </w:r>
      <w:r w:rsidRPr="00A81233">
        <w:rPr>
          <w:rStyle w:val="Style13ptBold"/>
        </w:rPr>
        <w:t>6</w:t>
      </w:r>
      <w:r>
        <w:t xml:space="preserve"> 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573148" w:rsidRDefault="00573148" w:rsidP="00573148">
      <w:r w:rsidRPr="00573148">
        <w:rPr>
          <w:rStyle w:val="StyleUnderline"/>
          <w:highlight w:val="yellow"/>
        </w:rPr>
        <w:t>The most serious problem facing</w:t>
      </w:r>
      <w:r>
        <w:t xml:space="preserve"> the </w:t>
      </w:r>
      <w:r w:rsidRPr="00573148">
        <w:rPr>
          <w:rStyle w:val="StyleUnderline"/>
          <w:highlight w:val="yellow"/>
        </w:rPr>
        <w:t>police</w:t>
      </w:r>
      <w:r>
        <w:t xml:space="preserve"> profession in the 21st century </w:t>
      </w:r>
      <w:r w:rsidRPr="00573148">
        <w:rPr>
          <w:rStyle w:val="StyleUnderline"/>
          <w:highlight w:val="yellow"/>
        </w:rPr>
        <w:t>is how to implement</w:t>
      </w:r>
      <w:r>
        <w:t xml:space="preserve"> change or </w:t>
      </w:r>
      <w:r w:rsidRPr="00573148">
        <w:rPr>
          <w:rStyle w:val="StyleUnderline"/>
          <w:highlight w:val="yellow"/>
        </w:rPr>
        <w:t>reform</w:t>
      </w:r>
      <w:r>
        <w:t xml:space="preserve"> in a law enforcement agency in the most cooperative manner </w:t>
      </w:r>
      <w:r w:rsidRPr="00573148">
        <w:rPr>
          <w:rStyle w:val="StyleUnderline"/>
          <w:highlight w:val="yellow"/>
        </w:rPr>
        <w:t>with the least amount of disruption to</w:t>
      </w:r>
      <w:r>
        <w:t xml:space="preserve"> the </w:t>
      </w:r>
      <w:r w:rsidRPr="00573148">
        <w:rPr>
          <w:rStyle w:val="StyleUnderline"/>
          <w:highlight w:val="yellow"/>
        </w:rPr>
        <w:t>operations</w:t>
      </w:r>
      <w:r>
        <w:t xml:space="preserve"> of the agency. The police are one of the most powerful and visible arm of the government. Individual police officers are empowered to detain, arrest, subdue, and under justifiable circumstances, injure or kill a citizen in order to perform their duties. </w:t>
      </w:r>
      <w:r w:rsidRPr="00573148">
        <w:rPr>
          <w:rStyle w:val="StyleUnderline"/>
          <w:highlight w:val="yellow"/>
        </w:rPr>
        <w:t>Police</w:t>
      </w:r>
      <w:r>
        <w:t xml:space="preserve"> officers </w:t>
      </w:r>
      <w:r w:rsidRPr="00573148">
        <w:rPr>
          <w:rStyle w:val="StyleUnderline"/>
          <w:highlight w:val="yellow"/>
        </w:rPr>
        <w:t>are</w:t>
      </w:r>
      <w:r>
        <w:t xml:space="preserve"> reluctant and </w:t>
      </w:r>
      <w:r w:rsidRPr="00573148">
        <w:rPr>
          <w:rStyle w:val="StyleUnderline"/>
          <w:highlight w:val="yellow"/>
        </w:rPr>
        <w:t>resistant to change or reform</w:t>
      </w:r>
      <w:r>
        <w:t xml:space="preserve">, especially when the officers perceive the change or reform as politically motivated. A case in point is that despite an obvious hue and cry for citizen control of the police by elected officials, the media, and the public, </w:t>
      </w:r>
      <w:r w:rsidRPr="00573148">
        <w:rPr>
          <w:rStyle w:val="StyleUnderline"/>
          <w:highlight w:val="yellow"/>
        </w:rPr>
        <w:t>the few existing citizen review boards</w:t>
      </w:r>
      <w:r>
        <w:t xml:space="preserve"> in the United States </w:t>
      </w:r>
      <w:r w:rsidRPr="00573148">
        <w:rPr>
          <w:rStyle w:val="StyleUnderline"/>
          <w:highlight w:val="yellow"/>
        </w:rPr>
        <w:t>generally are powerless to investigate or charge individual police officers</w:t>
      </w:r>
      <w:r>
        <w:t xml:space="preserve"> with misconduct or implement reforms in a police department.</w:t>
      </w:r>
    </w:p>
    <w:p w:rsidR="00573148" w:rsidRDefault="00573148" w:rsidP="00573148">
      <w:r>
        <w:t xml:space="preserve">In general, </w:t>
      </w:r>
      <w:r w:rsidRPr="00573148">
        <w:rPr>
          <w:rStyle w:val="StyleUnderline"/>
          <w:highlight w:val="yellow"/>
        </w:rPr>
        <w:t xml:space="preserve">elected officials </w:t>
      </w:r>
      <w:r w:rsidRPr="00573148">
        <w:rPr>
          <w:rStyle w:val="Emphasis"/>
          <w:highlight w:val="yellow"/>
        </w:rPr>
        <w:t>pressure</w:t>
      </w:r>
      <w:r w:rsidRPr="00573148">
        <w:rPr>
          <w:rStyle w:val="StyleUnderline"/>
          <w:highlight w:val="yellow"/>
        </w:rPr>
        <w:t xml:space="preserve"> the city manager to</w:t>
      </w:r>
      <w:r>
        <w:t xml:space="preserve"> implement changes in the police department. The city manager then puts </w:t>
      </w:r>
      <w:r w:rsidRPr="00573148">
        <w:rPr>
          <w:rStyle w:val="StyleUnderline"/>
          <w:highlight w:val="yellow"/>
        </w:rPr>
        <w:t>pressure</w:t>
      </w:r>
      <w:r>
        <w:t xml:space="preserve"> on </w:t>
      </w:r>
      <w:r w:rsidRPr="00573148">
        <w:rPr>
          <w:rStyle w:val="StyleUnderline"/>
          <w:highlight w:val="yellow"/>
        </w:rPr>
        <w:t>the police chief to</w:t>
      </w:r>
      <w:r>
        <w:t xml:space="preserve"> make the changes demanded by the elected officials. The police chief, who is appointed by the city manager, then </w:t>
      </w:r>
      <w:r w:rsidRPr="00573148">
        <w:rPr>
          <w:rStyle w:val="StyleUnderline"/>
          <w:highlight w:val="yellow"/>
        </w:rPr>
        <w:t>issues orders for</w:t>
      </w:r>
      <w:r>
        <w:t xml:space="preserve"> the changes to </w:t>
      </w:r>
      <w:r w:rsidRPr="00573148">
        <w:rPr>
          <w:rStyle w:val="StyleUnderline"/>
          <w:highlight w:val="yellow"/>
        </w:rPr>
        <w:t>rank-and-file officers</w:t>
      </w:r>
      <w:r>
        <w:t xml:space="preserve">. The </w:t>
      </w:r>
      <w:r w:rsidRPr="00573148">
        <w:rPr>
          <w:rStyle w:val="StyleUnderline"/>
          <w:highlight w:val="yellow"/>
        </w:rPr>
        <w:t xml:space="preserve">rank-and-file officers see the changes as </w:t>
      </w:r>
      <w:r w:rsidRPr="00573148">
        <w:rPr>
          <w:rStyle w:val="Emphasis"/>
          <w:highlight w:val="yellow"/>
        </w:rPr>
        <w:t>arbitrary</w:t>
      </w:r>
      <w:r w:rsidRPr="00573148">
        <w:rPr>
          <w:rStyle w:val="StyleUnderline"/>
          <w:highlight w:val="yellow"/>
        </w:rPr>
        <w:t xml:space="preserve"> or politically motivated and demand</w:t>
      </w:r>
      <w:r>
        <w:t xml:space="preserve"> that their </w:t>
      </w:r>
      <w:r w:rsidRPr="00573148">
        <w:rPr>
          <w:rStyle w:val="StyleUnderline"/>
          <w:highlight w:val="yellow"/>
        </w:rPr>
        <w:t xml:space="preserve">union leadership </w:t>
      </w:r>
      <w:r w:rsidRPr="00573148">
        <w:rPr>
          <w:rStyle w:val="Emphasis"/>
          <w:highlight w:val="yellow"/>
        </w:rPr>
        <w:t>fight</w:t>
      </w:r>
      <w:r w:rsidRPr="00573148">
        <w:rPr>
          <w:rStyle w:val="StyleUnderline"/>
          <w:highlight w:val="yellow"/>
        </w:rPr>
        <w:t xml:space="preserve"> the changes</w:t>
      </w:r>
      <w:r>
        <w:t xml:space="preserve">. The media see a controversy and headline the conflict between labor and management. </w:t>
      </w:r>
      <w:r w:rsidRPr="00573148">
        <w:rPr>
          <w:rStyle w:val="StyleUnderline"/>
          <w:highlight w:val="yellow"/>
        </w:rPr>
        <w:t xml:space="preserve">The public watches the fireworks. This pattern of arbitrary </w:t>
      </w:r>
      <w:r w:rsidRPr="00573148">
        <w:rPr>
          <w:rStyle w:val="Emphasis"/>
          <w:highlight w:val="yellow"/>
        </w:rPr>
        <w:t>implementation</w:t>
      </w:r>
      <w:r w:rsidRPr="00573148">
        <w:rPr>
          <w:rStyle w:val="StyleUnderline"/>
          <w:highlight w:val="yellow"/>
        </w:rPr>
        <w:t xml:space="preserve"> of change or reform </w:t>
      </w:r>
      <w:r w:rsidRPr="00573148">
        <w:rPr>
          <w:rStyle w:val="Emphasis"/>
          <w:highlight w:val="yellow"/>
        </w:rPr>
        <w:t>without consultation with the police union</w:t>
      </w:r>
      <w:r>
        <w:t xml:space="preserve"> or the rank-and-file officers </w:t>
      </w:r>
      <w:r w:rsidRPr="00573148">
        <w:rPr>
          <w:rStyle w:val="StyleUnderline"/>
          <w:highlight w:val="yellow"/>
        </w:rPr>
        <w:t xml:space="preserve">causes </w:t>
      </w:r>
      <w:r w:rsidRPr="00573148">
        <w:rPr>
          <w:rStyle w:val="Emphasis"/>
          <w:highlight w:val="yellow"/>
        </w:rPr>
        <w:t>disruptions</w:t>
      </w:r>
      <w:r w:rsidRPr="00573148">
        <w:rPr>
          <w:rStyle w:val="StyleUnderline"/>
          <w:highlight w:val="yellow"/>
        </w:rPr>
        <w:t xml:space="preserve"> in</w:t>
      </w:r>
      <w:r>
        <w:t xml:space="preserve"> the </w:t>
      </w:r>
      <w:r w:rsidRPr="00573148">
        <w:rPr>
          <w:rStyle w:val="StyleUnderline"/>
          <w:highlight w:val="yellow"/>
        </w:rPr>
        <w:t>operations</w:t>
      </w:r>
      <w:r>
        <w:t xml:space="preserve"> of the department. </w:t>
      </w:r>
      <w:r w:rsidRPr="00573148">
        <w:rPr>
          <w:rStyle w:val="StyleUnderline"/>
          <w:highlight w:val="yellow"/>
        </w:rPr>
        <w:t>The police union</w:t>
      </w:r>
      <w:r>
        <w:t xml:space="preserve"> and the police </w:t>
      </w:r>
      <w:r w:rsidRPr="00573148">
        <w:rPr>
          <w:rStyle w:val="StyleUnderline"/>
          <w:highlight w:val="yellow"/>
        </w:rPr>
        <w:t xml:space="preserve">officers have </w:t>
      </w:r>
      <w:r w:rsidRPr="00573148">
        <w:rPr>
          <w:rStyle w:val="Emphasis"/>
          <w:highlight w:val="yellow"/>
        </w:rPr>
        <w:t>no ownership</w:t>
      </w:r>
      <w:r w:rsidRPr="00573148">
        <w:rPr>
          <w:rStyle w:val="StyleUnderline"/>
          <w:highlight w:val="yellow"/>
        </w:rPr>
        <w:t xml:space="preserve"> in the proposed</w:t>
      </w:r>
      <w:r>
        <w:t xml:space="preserve"> changes or </w:t>
      </w:r>
      <w:r w:rsidRPr="00573148">
        <w:rPr>
          <w:rStyle w:val="StyleUnderline"/>
          <w:highlight w:val="yellow"/>
        </w:rPr>
        <w:t>reforms</w:t>
      </w:r>
      <w:r>
        <w:t>.</w:t>
      </w:r>
    </w:p>
    <w:p w:rsidR="00217CFF" w:rsidRDefault="00217CFF" w:rsidP="00217CFF">
      <w:pPr>
        <w:pStyle w:val="Heading3"/>
      </w:pPr>
      <w:r>
        <w:t>Link --- Police Reform</w:t>
      </w:r>
    </w:p>
    <w:p w:rsidR="00CF09F6" w:rsidRDefault="00CF09F6" w:rsidP="00CF09F6">
      <w:pPr>
        <w:pStyle w:val="Heading4"/>
      </w:pPr>
      <w:r>
        <w:t>Any change risks police backlash – union dissent massively escalates it</w:t>
      </w:r>
    </w:p>
    <w:p w:rsidR="00CF09F6" w:rsidRDefault="00CF09F6" w:rsidP="00CF09F6">
      <w:r>
        <w:rPr>
          <w:rStyle w:val="Style13ptBold"/>
        </w:rPr>
        <w:t>DeLord</w:t>
      </w:r>
      <w:r w:rsidRPr="00A81233">
        <w:rPr>
          <w:rStyle w:val="Style13ptBold"/>
        </w:rPr>
        <w:t xml:space="preserve"> </w:t>
      </w:r>
      <w:r w:rsidRPr="00A81233">
        <w:t>August 200</w:t>
      </w:r>
      <w:r w:rsidRPr="00A81233">
        <w:rPr>
          <w:rStyle w:val="Style13ptBold"/>
        </w:rPr>
        <w:t>6</w:t>
      </w:r>
      <w:r>
        <w:t xml:space="preserve"> </w:t>
      </w:r>
      <w:r>
        <w:rPr>
          <w:rStyle w:val="Style13ptBold"/>
        </w:rPr>
        <w:t>Texas LEA</w:t>
      </w:r>
      <w:r>
        <w:t xml:space="preserve">  Ronald G. DeLord, President Combined Law Enforcement Associations of Texas 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CF09F6" w:rsidRDefault="00CF09F6" w:rsidP="00CF09F6">
      <w:r w:rsidRPr="00E85D95">
        <w:rPr>
          <w:rStyle w:val="StyleUnderline"/>
          <w:highlight w:val="yellow"/>
        </w:rPr>
        <w:t>Law enforcement agencies are quasimilitary institutions with a traditional reluctance to change</w:t>
      </w:r>
      <w:r>
        <w:t xml:space="preserve">. There is a perception in some law enforcement agencies that their law enforcement </w:t>
      </w:r>
      <w:r w:rsidRPr="00E85D95">
        <w:rPr>
          <w:rStyle w:val="StyleUnderline"/>
          <w:highlight w:val="yellow"/>
        </w:rPr>
        <w:t>executives still</w:t>
      </w:r>
      <w:r w:rsidRPr="00E85D95">
        <w:t xml:space="preserve"> believe</w:t>
      </w:r>
      <w:r>
        <w:t xml:space="preserve"> in top-down management. These law enforcement executives issue an order and </w:t>
      </w:r>
      <w:r w:rsidRPr="00E85D95">
        <w:rPr>
          <w:rStyle w:val="StyleUnderline"/>
          <w:highlight w:val="yellow"/>
        </w:rPr>
        <w:t>expect the supervisors and officers to carry out</w:t>
      </w:r>
      <w:r>
        <w:t xml:space="preserve"> those </w:t>
      </w:r>
      <w:r w:rsidRPr="00E85D95">
        <w:rPr>
          <w:rStyle w:val="StyleUnderline"/>
          <w:highlight w:val="yellow"/>
        </w:rPr>
        <w:t>orders without question</w:t>
      </w:r>
      <w:r>
        <w:t>.</w:t>
      </w:r>
    </w:p>
    <w:p w:rsidR="00CF09F6" w:rsidRDefault="00CF09F6" w:rsidP="00CF09F6">
      <w:r>
        <w:t xml:space="preserve">In general, </w:t>
      </w:r>
      <w:r w:rsidRPr="00E85D95">
        <w:rPr>
          <w:rStyle w:val="StyleUnderline"/>
          <w:highlight w:val="yellow"/>
        </w:rPr>
        <w:t>rank-and-file police</w:t>
      </w:r>
      <w:r>
        <w:t xml:space="preserve"> officers </w:t>
      </w:r>
      <w:r w:rsidRPr="00E85D95">
        <w:rPr>
          <w:rStyle w:val="StyleUnderline"/>
          <w:highlight w:val="yellow"/>
        </w:rPr>
        <w:t>are reluctant and resistant to change or reform, especially when</w:t>
      </w:r>
      <w:r>
        <w:t xml:space="preserve"> the </w:t>
      </w:r>
      <w:r w:rsidRPr="00E85D95">
        <w:rPr>
          <w:rStyle w:val="StyleUnderline"/>
          <w:highlight w:val="yellow"/>
        </w:rPr>
        <w:t>officers perceive</w:t>
      </w:r>
      <w:r>
        <w:t xml:space="preserve"> the change or </w:t>
      </w:r>
      <w:r w:rsidRPr="00E85D95">
        <w:rPr>
          <w:rStyle w:val="StyleUnderline"/>
          <w:highlight w:val="yellow"/>
        </w:rPr>
        <w:t xml:space="preserve">reforms as </w:t>
      </w:r>
      <w:r w:rsidRPr="00E85D95">
        <w:rPr>
          <w:rStyle w:val="Emphasis"/>
          <w:highlight w:val="yellow"/>
        </w:rPr>
        <w:t>politically motivated</w:t>
      </w:r>
      <w:r>
        <w:t xml:space="preserve">. </w:t>
      </w:r>
      <w:r w:rsidRPr="00E85D95">
        <w:rPr>
          <w:rStyle w:val="StyleUnderline"/>
          <w:highlight w:val="yellow"/>
        </w:rPr>
        <w:t>Officers tend to</w:t>
      </w:r>
      <w:r>
        <w:t xml:space="preserve"> be conservative and </w:t>
      </w:r>
      <w:r w:rsidRPr="00E85D95">
        <w:rPr>
          <w:rStyle w:val="StyleUnderline"/>
          <w:highlight w:val="yellow"/>
        </w:rPr>
        <w:t xml:space="preserve">fear that change will have a </w:t>
      </w:r>
      <w:r w:rsidRPr="00E85D95">
        <w:rPr>
          <w:rStyle w:val="Emphasis"/>
          <w:highlight w:val="yellow"/>
        </w:rPr>
        <w:t>negative impact</w:t>
      </w:r>
      <w:r w:rsidRPr="00E85D95">
        <w:rPr>
          <w:rStyle w:val="StyleUnderline"/>
          <w:highlight w:val="yellow"/>
        </w:rPr>
        <w:t xml:space="preserve"> on their </w:t>
      </w:r>
      <w:r w:rsidRPr="00E85D95">
        <w:rPr>
          <w:rStyle w:val="Emphasis"/>
          <w:highlight w:val="yellow"/>
        </w:rPr>
        <w:t>work</w:t>
      </w:r>
      <w:r>
        <w:t xml:space="preserve"> and personal lives. </w:t>
      </w:r>
      <w:r w:rsidRPr="00E85D95">
        <w:rPr>
          <w:rStyle w:val="StyleUnderline"/>
          <w:highlight w:val="yellow"/>
        </w:rPr>
        <w:t>Union contracts</w:t>
      </w:r>
      <w:r>
        <w:t xml:space="preserve"> and civil service laws </w:t>
      </w:r>
      <w:r w:rsidRPr="00E85D95">
        <w:rPr>
          <w:rStyle w:val="StyleUnderline"/>
          <w:highlight w:val="yellow"/>
        </w:rPr>
        <w:t xml:space="preserve">make change more difficult for reformers. </w:t>
      </w:r>
      <w:r w:rsidRPr="00E85D95">
        <w:rPr>
          <w:rStyle w:val="Emphasis"/>
          <w:highlight w:val="yellow"/>
        </w:rPr>
        <w:t>Forcing</w:t>
      </w:r>
      <w:r w:rsidRPr="00E85D95">
        <w:rPr>
          <w:rStyle w:val="StyleUnderline"/>
          <w:highlight w:val="yellow"/>
        </w:rPr>
        <w:t xml:space="preserve"> change on a law enforcement agency will result in disruptions that </w:t>
      </w:r>
      <w:r w:rsidRPr="00E85D95">
        <w:rPr>
          <w:rStyle w:val="Emphasis"/>
          <w:highlight w:val="yellow"/>
        </w:rPr>
        <w:t>spill over</w:t>
      </w:r>
      <w:r w:rsidRPr="00E85D95">
        <w:rPr>
          <w:rStyle w:val="StyleUnderline"/>
          <w:highlight w:val="yellow"/>
        </w:rPr>
        <w:t xml:space="preserve"> into the media</w:t>
      </w:r>
      <w:r>
        <w:t xml:space="preserve"> and political arena. </w:t>
      </w:r>
      <w:r w:rsidRPr="00E85D95">
        <w:rPr>
          <w:rStyle w:val="Emphasis"/>
          <w:highlight w:val="yellow"/>
        </w:rPr>
        <w:t>No-confidence</w:t>
      </w:r>
      <w:r w:rsidRPr="00E85D95">
        <w:rPr>
          <w:rStyle w:val="StyleUnderline"/>
          <w:highlight w:val="yellow"/>
        </w:rPr>
        <w:t xml:space="preserve"> votes on law enforcement executives are </w:t>
      </w:r>
      <w:r w:rsidRPr="00E85D95">
        <w:rPr>
          <w:rStyle w:val="Emphasis"/>
          <w:highlight w:val="yellow"/>
        </w:rPr>
        <w:t>almost always</w:t>
      </w:r>
      <w:r w:rsidRPr="00E85D95">
        <w:rPr>
          <w:rStyle w:val="StyleUnderline"/>
          <w:highlight w:val="yellow"/>
        </w:rPr>
        <w:t xml:space="preserve"> generated when change is being </w:t>
      </w:r>
      <w:r w:rsidRPr="00E85D95">
        <w:rPr>
          <w:rStyle w:val="Emphasis"/>
          <w:highlight w:val="yellow"/>
        </w:rPr>
        <w:t>forced</w:t>
      </w:r>
      <w:r>
        <w:t xml:space="preserve"> within the agency.</w:t>
      </w:r>
    </w:p>
    <w:p w:rsidR="00CF09F6" w:rsidRDefault="00CF09F6" w:rsidP="00CF09F6">
      <w:r w:rsidRPr="00E85D95">
        <w:rPr>
          <w:rStyle w:val="StyleUnderline"/>
          <w:highlight w:val="yellow"/>
        </w:rPr>
        <w:t xml:space="preserve">A </w:t>
      </w:r>
      <w:r w:rsidRPr="00E85D95">
        <w:rPr>
          <w:rStyle w:val="Emphasis"/>
          <w:highlight w:val="yellow"/>
        </w:rPr>
        <w:t>vicious cycle</w:t>
      </w:r>
      <w:r w:rsidRPr="00E85D95">
        <w:rPr>
          <w:rStyle w:val="StyleUnderline"/>
          <w:highlight w:val="yellow"/>
        </w:rPr>
        <w:t xml:space="preserve"> can arise when there is </w:t>
      </w:r>
      <w:r w:rsidRPr="00E85D95">
        <w:rPr>
          <w:rStyle w:val="Emphasis"/>
          <w:highlight w:val="yellow"/>
        </w:rPr>
        <w:t>no cooperative interaction</w:t>
      </w:r>
      <w:r>
        <w:t xml:space="preserve"> between the union and management in a law enforcement agency</w:t>
      </w:r>
      <w:r w:rsidRPr="00CF09F6">
        <w:rPr>
          <w:rStyle w:val="StyleUnderline"/>
          <w:highlight w:val="yellow"/>
        </w:rPr>
        <w:t>. It starts when elected officials</w:t>
      </w:r>
      <w:r>
        <w:t xml:space="preserve"> or the executive </w:t>
      </w:r>
      <w:r w:rsidRPr="00CF09F6">
        <w:rPr>
          <w:rStyle w:val="StyleUnderline"/>
          <w:highlight w:val="yellow"/>
        </w:rPr>
        <w:t>want to implement</w:t>
      </w:r>
      <w:r>
        <w:t xml:space="preserve"> change (such as a community policing program) or </w:t>
      </w:r>
      <w:r w:rsidRPr="00CF09F6">
        <w:rPr>
          <w:rStyle w:val="StyleUnderline"/>
          <w:highlight w:val="yellow"/>
        </w:rPr>
        <w:t>reform</w:t>
      </w:r>
      <w:r>
        <w:t xml:space="preserve"> (such as new hiring or promotional standards). </w:t>
      </w:r>
      <w:r w:rsidRPr="00CF09F6">
        <w:rPr>
          <w:rStyle w:val="StyleUnderline"/>
          <w:highlight w:val="yellow"/>
        </w:rPr>
        <w:t>The rank-andfile officers will be</w:t>
      </w:r>
      <w:r w:rsidRPr="00CF09F6">
        <w:rPr>
          <w:highlight w:val="yellow"/>
        </w:rPr>
        <w:t xml:space="preserve"> </w:t>
      </w:r>
      <w:r w:rsidRPr="00CF09F6">
        <w:t>fearful o</w:t>
      </w:r>
      <w:r>
        <w:t xml:space="preserve">f, and </w:t>
      </w:r>
      <w:r w:rsidRPr="00CF09F6">
        <w:rPr>
          <w:rStyle w:val="Emphasis"/>
          <w:highlight w:val="yellow"/>
        </w:rPr>
        <w:t>resistant</w:t>
      </w:r>
      <w:r>
        <w:t xml:space="preserve"> to, change </w:t>
      </w:r>
      <w:r w:rsidRPr="00CF09F6">
        <w:rPr>
          <w:rStyle w:val="StyleUnderline"/>
          <w:highlight w:val="yellow"/>
        </w:rPr>
        <w:t>and demand that their union use its</w:t>
      </w:r>
      <w:r>
        <w:t xml:space="preserve"> political or legal </w:t>
      </w:r>
      <w:r w:rsidRPr="00CF09F6">
        <w:rPr>
          <w:rStyle w:val="StyleUnderline"/>
          <w:highlight w:val="yellow"/>
        </w:rPr>
        <w:t xml:space="preserve">muscle to </w:t>
      </w:r>
      <w:r w:rsidRPr="00CF09F6">
        <w:rPr>
          <w:rStyle w:val="Emphasis"/>
          <w:highlight w:val="yellow"/>
        </w:rPr>
        <w:t>control</w:t>
      </w:r>
      <w:r w:rsidRPr="00CF09F6">
        <w:rPr>
          <w:rStyle w:val="StyleUnderline"/>
          <w:highlight w:val="yellow"/>
        </w:rPr>
        <w:t xml:space="preserve"> the change or </w:t>
      </w:r>
      <w:r w:rsidRPr="00CF09F6">
        <w:rPr>
          <w:rStyle w:val="Emphasis"/>
          <w:highlight w:val="yellow"/>
        </w:rPr>
        <w:t>stop</w:t>
      </w:r>
      <w:r w:rsidRPr="00CF09F6">
        <w:rPr>
          <w:rStyle w:val="StyleUnderline"/>
          <w:highlight w:val="yellow"/>
        </w:rPr>
        <w:t xml:space="preserve"> its implementation</w:t>
      </w:r>
      <w:r>
        <w:t xml:space="preserve">. The local government administration, the elected officials, the media and the public are all players and will also attempt to influence the implementation of the change or reform. </w:t>
      </w:r>
      <w:r w:rsidRPr="00CF09F6">
        <w:rPr>
          <w:rStyle w:val="StyleUnderline"/>
          <w:highlight w:val="yellow"/>
        </w:rPr>
        <w:t xml:space="preserve">Confrontations and </w:t>
      </w:r>
      <w:r w:rsidRPr="00CF09F6">
        <w:rPr>
          <w:rStyle w:val="Emphasis"/>
          <w:highlight w:val="yellow"/>
        </w:rPr>
        <w:t>disruptions</w:t>
      </w:r>
      <w:r w:rsidRPr="00CF09F6">
        <w:rPr>
          <w:rStyle w:val="StyleUnderline"/>
          <w:highlight w:val="yellow"/>
        </w:rPr>
        <w:t xml:space="preserve"> can occur as management attempts to implement change over</w:t>
      </w:r>
      <w:r>
        <w:t xml:space="preserve"> the protests of the </w:t>
      </w:r>
      <w:r w:rsidRPr="00CF09F6">
        <w:rPr>
          <w:rStyle w:val="Emphasis"/>
          <w:highlight w:val="yellow"/>
        </w:rPr>
        <w:t>reluctant</w:t>
      </w:r>
      <w:r w:rsidRPr="00CF09F6">
        <w:rPr>
          <w:rStyle w:val="StyleUnderline"/>
          <w:highlight w:val="yellow"/>
        </w:rPr>
        <w:t xml:space="preserve"> police officers</w:t>
      </w:r>
      <w:r>
        <w:t xml:space="preserve">. </w:t>
      </w:r>
      <w:r>
        <w:cr/>
      </w:r>
    </w:p>
    <w:p w:rsidR="00573148" w:rsidRDefault="00573148" w:rsidP="00573148">
      <w:pPr>
        <w:pStyle w:val="Heading4"/>
      </w:pPr>
      <w:r>
        <w:t>IUPA will blame AFL-CIO based on Trumpka’s past history</w:t>
      </w:r>
    </w:p>
    <w:p w:rsidR="00573148" w:rsidRDefault="00573148" w:rsidP="00573148">
      <w:r w:rsidRPr="00A817C5">
        <w:t xml:space="preserve">Dave </w:t>
      </w:r>
      <w:r w:rsidRPr="00A817C5">
        <w:rPr>
          <w:rStyle w:val="Style13ptBold"/>
        </w:rPr>
        <w:t>Jamieson, 6-6</w:t>
      </w:r>
      <w:r w:rsidRPr="00A817C5">
        <w:t>-2020, Labor Reporter, HuffPost</w:t>
      </w:r>
      <w:r>
        <w:t xml:space="preserve"> </w:t>
      </w:r>
      <w:r w:rsidRPr="00A817C5">
        <w:t>https://www.huffpost.com/entry/the-labor-movement-faces-a-reckoning-over-police-unions_n_5eda9958c5b640424ef70cd2, "The Labor Movement Faces A Reckoning Over Police Unions," HuffPost, Acc:6-26-2020 (ermo/sms)</w:t>
      </w:r>
    </w:p>
    <w:p w:rsidR="00573148" w:rsidRDefault="00573148" w:rsidP="00573148">
      <w:r>
        <w:t xml:space="preserve">Avendaño said she saw </w:t>
      </w:r>
      <w:r w:rsidRPr="00573148">
        <w:rPr>
          <w:rStyle w:val="StyleUnderline"/>
          <w:highlight w:val="yellow"/>
        </w:rPr>
        <w:t>Trumka</w:t>
      </w:r>
      <w:r>
        <w:t xml:space="preserve"> as a pretty strong leader in the wake of Ferguson. At the time, he </w:t>
      </w:r>
      <w:r w:rsidRPr="00573148">
        <w:rPr>
          <w:rStyle w:val="StyleUnderline"/>
          <w:highlight w:val="yellow"/>
        </w:rPr>
        <w:t>added his name to a letter</w:t>
      </w:r>
      <w:r>
        <w:t xml:space="preserve"> sent to the White House from the late civil rights icon Rep. Elijah Cummings (D-Md.) </w:t>
      </w:r>
      <w:r w:rsidRPr="00573148">
        <w:rPr>
          <w:rStyle w:val="StyleUnderline"/>
          <w:highlight w:val="yellow"/>
        </w:rPr>
        <w:t xml:space="preserve">calling for the creation of a commission </w:t>
      </w:r>
      <w:r w:rsidRPr="00573148">
        <w:t>to implement reforms</w:t>
      </w:r>
      <w:r>
        <w:t xml:space="preserve"> and a police czar </w:t>
      </w:r>
      <w:r w:rsidRPr="00573148">
        <w:rPr>
          <w:rStyle w:val="StyleUnderline"/>
          <w:highlight w:val="yellow"/>
        </w:rPr>
        <w:t>to oversee law enforcement</w:t>
      </w:r>
      <w:r>
        <w:t>.</w:t>
      </w:r>
    </w:p>
    <w:p w:rsidR="00573148" w:rsidRDefault="00573148" w:rsidP="00573148">
      <w:r w:rsidRPr="00573148">
        <w:rPr>
          <w:rStyle w:val="StyleUnderline"/>
          <w:highlight w:val="yellow"/>
        </w:rPr>
        <w:t xml:space="preserve">Trumka’s signature </w:t>
      </w:r>
      <w:r w:rsidRPr="00573148">
        <w:rPr>
          <w:rStyle w:val="Emphasis"/>
          <w:highlight w:val="yellow"/>
        </w:rPr>
        <w:t>infuriated</w:t>
      </w:r>
      <w:r w:rsidRPr="00573148">
        <w:rPr>
          <w:rStyle w:val="StyleUnderline"/>
          <w:highlight w:val="yellow"/>
        </w:rPr>
        <w:t xml:space="preserve"> the IUPA. The union’s president</w:t>
      </w:r>
      <w:r>
        <w:t xml:space="preserve">, Sam </w:t>
      </w:r>
      <w:r w:rsidRPr="00573148">
        <w:rPr>
          <w:rStyle w:val="StyleUnderline"/>
          <w:highlight w:val="yellow"/>
        </w:rPr>
        <w:t>Cabral</w:t>
      </w:r>
      <w:r>
        <w:t>, sent Trumka a scathing two-page missive. Whatever problems the Black community is facing, Cabral wrote, police deserve none of the blame (the full letter can be read here).</w:t>
      </w:r>
    </w:p>
    <w:p w:rsidR="00573148" w:rsidRDefault="00573148" w:rsidP="00573148">
      <w:r>
        <w:t>“They are not responsible for the single parent families, the unemployment, the school dropout rate or its attendant unacceptable literacy rate among black youth,” he wrote. “They are not responsible for the gangs, black on black crime or the infant mortality rate.”</w:t>
      </w:r>
    </w:p>
    <w:p w:rsidR="00573148" w:rsidRDefault="00573148" w:rsidP="00573148">
      <w:r>
        <w:t xml:space="preserve">Cabral </w:t>
      </w:r>
      <w:r w:rsidRPr="00573148">
        <w:rPr>
          <w:rStyle w:val="StyleUnderline"/>
          <w:highlight w:val="yellow"/>
        </w:rPr>
        <w:t xml:space="preserve">said the federation had </w:t>
      </w:r>
      <w:r w:rsidRPr="00573148">
        <w:rPr>
          <w:rStyle w:val="Emphasis"/>
          <w:highlight w:val="yellow"/>
        </w:rPr>
        <w:t>no business</w:t>
      </w:r>
      <w:r w:rsidRPr="00573148">
        <w:rPr>
          <w:rStyle w:val="StyleUnderline"/>
          <w:highlight w:val="yellow"/>
        </w:rPr>
        <w:t xml:space="preserve"> weighing in</w:t>
      </w:r>
      <w:r>
        <w:t xml:space="preserve"> on policing and the Black community. “You are </w:t>
      </w:r>
      <w:r w:rsidRPr="00573148">
        <w:rPr>
          <w:rStyle w:val="StyleUnderline"/>
          <w:highlight w:val="yellow"/>
        </w:rPr>
        <w:t>using</w:t>
      </w:r>
      <w:r>
        <w:t xml:space="preserve"> resources, time and </w:t>
      </w:r>
      <w:r w:rsidRPr="00573148">
        <w:rPr>
          <w:rStyle w:val="StyleUnderline"/>
          <w:highlight w:val="yellow"/>
        </w:rPr>
        <w:t>credibility on an issue that has nothing what so ever to do with labor</w:t>
      </w:r>
      <w:r>
        <w:t>,” he wrote. The views laid out in Cummings’ letter “are not reflective of the blue collar American worker who builds homes, fights fires, installs telephones, or teaches students.”</w:t>
      </w:r>
    </w:p>
    <w:p w:rsidR="00AD1AFF" w:rsidRDefault="00075A91" w:rsidP="00AD1AFF">
      <w:pPr>
        <w:pStyle w:val="Heading4"/>
      </w:pPr>
      <w:r>
        <w:t>Floyd proves – unions will backlash against any reform</w:t>
      </w:r>
    </w:p>
    <w:p w:rsidR="00EF2424" w:rsidRDefault="00EF2424" w:rsidP="00EF2424">
      <w:r w:rsidRPr="00AD1AFF">
        <w:t xml:space="preserve">Kim </w:t>
      </w:r>
      <w:r w:rsidRPr="00AD1AFF">
        <w:rPr>
          <w:rStyle w:val="Style13ptBold"/>
        </w:rPr>
        <w:t>Kelly, 5-29</w:t>
      </w:r>
      <w:r w:rsidRPr="00AD1AFF">
        <w:t xml:space="preserve">-2020, </w:t>
      </w:r>
      <w:r w:rsidRPr="00EF2424">
        <w:t xml:space="preserve">writer and </w:t>
      </w:r>
      <w:r>
        <w:t xml:space="preserve">organizer based in Philadelphia </w:t>
      </w:r>
      <w:r w:rsidRPr="00AD1AFF">
        <w:t>https://newrepublic.com/article/157918/no-cop-unions, "No More Cop Unions ," New Republic, Acc:6-26-2020 (ermo/sms)</w:t>
      </w:r>
    </w:p>
    <w:p w:rsidR="00075A91" w:rsidRDefault="00075A91" w:rsidP="00075A91">
      <w:r>
        <w:t xml:space="preserve">It’s also not as though the police unions’ leaders are taking any pains to show solidarity, or even sympathy, with their fellow workers. Rather, </w:t>
      </w:r>
      <w:r w:rsidRPr="00141C08">
        <w:rPr>
          <w:rStyle w:val="StyleUnderline"/>
          <w:highlight w:val="yellow"/>
        </w:rPr>
        <w:t>police unions have a long, wretched history of</w:t>
      </w:r>
      <w:r>
        <w:t xml:space="preserve"> doing exactly the opposite: </w:t>
      </w:r>
      <w:r w:rsidRPr="00141C08">
        <w:rPr>
          <w:rStyle w:val="StyleUnderline"/>
          <w:highlight w:val="yellow"/>
        </w:rPr>
        <w:t>playing on public fears and misconceptions to push damaging “no angel” narratives about the victims of police violence, while also howling about</w:t>
      </w:r>
      <w:r>
        <w:t xml:space="preserve"> the “</w:t>
      </w:r>
      <w:r w:rsidRPr="00141C08">
        <w:rPr>
          <w:rStyle w:val="StyleUnderline"/>
          <w:highlight w:val="yellow"/>
        </w:rPr>
        <w:t>bravery” and “sacrifice</w:t>
      </w:r>
      <w:r>
        <w:t>” their employees make to “protect” fellow citizens.</w:t>
      </w:r>
    </w:p>
    <w:p w:rsidR="00AD1AFF" w:rsidRDefault="00075A91" w:rsidP="00075A91">
      <w:r>
        <w:t xml:space="preserve">For example, on its official website, the </w:t>
      </w:r>
      <w:r w:rsidRPr="00141C08">
        <w:rPr>
          <w:rStyle w:val="StyleUnderline"/>
          <w:highlight w:val="yellow"/>
        </w:rPr>
        <w:t>IUPA linked to</w:t>
      </w:r>
      <w:r>
        <w:t xml:space="preserve"> a May 27 Police magazine </w:t>
      </w:r>
      <w:r w:rsidRPr="00141C08">
        <w:rPr>
          <w:rStyle w:val="StyleUnderline"/>
          <w:highlight w:val="yellow"/>
        </w:rPr>
        <w:t>article that characterized</w:t>
      </w:r>
      <w:r>
        <w:t xml:space="preserve"> George </w:t>
      </w:r>
      <w:r w:rsidRPr="00141C08">
        <w:rPr>
          <w:rStyle w:val="StyleUnderline"/>
          <w:highlight w:val="yellow"/>
        </w:rPr>
        <w:t xml:space="preserve">Floyd’s killing </w:t>
      </w:r>
      <w:r w:rsidRPr="00141C08">
        <w:t xml:space="preserve">as “the death of a suspect during an arrest in which a Minneapolis officer put his knee on the back of the man’s neck to pin him to the ground.” This was a naked attempt </w:t>
      </w:r>
      <w:r w:rsidRPr="00141C08">
        <w:rPr>
          <w:rStyle w:val="StyleUnderline"/>
          <w:highlight w:val="yellow"/>
        </w:rPr>
        <w:t>to mislead readers and convince them that Chauvin has to be categorically innocent</w:t>
      </w:r>
      <w:r w:rsidRPr="00141C08">
        <w:t>. It’s also in keeping with</w:t>
      </w:r>
      <w:r w:rsidRPr="00141C08">
        <w:rPr>
          <w:rStyle w:val="StyleUnderline"/>
          <w:highlight w:val="yellow"/>
        </w:rPr>
        <w:t xml:space="preserve"> the “thin blue line” model of deference to</w:t>
      </w:r>
      <w:r>
        <w:t xml:space="preserve"> the life-and-death authority granted by reflex to most municipal cops: The law enforcement community—and especially its </w:t>
      </w:r>
      <w:r w:rsidRPr="00141C08">
        <w:rPr>
          <w:rStyle w:val="StyleUnderline"/>
          <w:highlight w:val="yellow"/>
        </w:rPr>
        <w:t>unions’</w:t>
      </w:r>
      <w:r>
        <w:t>—</w:t>
      </w:r>
      <w:r w:rsidRPr="00141C08">
        <w:rPr>
          <w:rStyle w:val="StyleUnderline"/>
          <w:highlight w:val="yellow"/>
        </w:rPr>
        <w:t>first response</w:t>
      </w:r>
      <w:r>
        <w:t xml:space="preserve">, when one of its officers is caught red-handed, </w:t>
      </w:r>
      <w:r w:rsidRPr="00141C08">
        <w:rPr>
          <w:rStyle w:val="StyleUnderline"/>
          <w:highlight w:val="yellow"/>
        </w:rPr>
        <w:t xml:space="preserve">is to </w:t>
      </w:r>
      <w:r w:rsidRPr="00141C08">
        <w:rPr>
          <w:rStyle w:val="Emphasis"/>
          <w:highlight w:val="yellow"/>
        </w:rPr>
        <w:t>circle the wagons</w:t>
      </w:r>
      <w:r>
        <w:t xml:space="preserve">, vilify the victim or survivor, and </w:t>
      </w:r>
      <w:r w:rsidRPr="00141C08">
        <w:rPr>
          <w:rStyle w:val="StyleUnderline"/>
          <w:highlight w:val="yellow"/>
        </w:rPr>
        <w:t xml:space="preserve">bat away </w:t>
      </w:r>
      <w:r w:rsidRPr="00141C08">
        <w:rPr>
          <w:rStyle w:val="Emphasis"/>
          <w:highlight w:val="yellow"/>
        </w:rPr>
        <w:t>any criticism or dissent</w:t>
      </w:r>
      <w:r w:rsidRPr="00141C08">
        <w:rPr>
          <w:rStyle w:val="StyleUnderline"/>
          <w:highlight w:val="yellow"/>
        </w:rPr>
        <w:t xml:space="preserve"> as virtual sedition. If and when </w:t>
      </w:r>
      <w:r w:rsidRPr="00141C08">
        <w:rPr>
          <w:rStyle w:val="Emphasis"/>
          <w:highlight w:val="yellow"/>
        </w:rPr>
        <w:t>reforms</w:t>
      </w:r>
      <w:r w:rsidRPr="00141C08">
        <w:rPr>
          <w:rStyle w:val="StyleUnderline"/>
          <w:highlight w:val="yellow"/>
        </w:rPr>
        <w:t xml:space="preserve"> are introduced</w:t>
      </w:r>
      <w:r>
        <w:t xml:space="preserve"> in the wake of an abuse of police powers, </w:t>
      </w:r>
      <w:r w:rsidRPr="00141C08">
        <w:rPr>
          <w:rStyle w:val="StyleUnderline"/>
          <w:highlight w:val="yellow"/>
        </w:rPr>
        <w:t xml:space="preserve">police and their unions remain in wagon-circling mode, </w:t>
      </w:r>
      <w:r w:rsidRPr="00141C08">
        <w:rPr>
          <w:rStyle w:val="Emphasis"/>
          <w:highlight w:val="yellow"/>
        </w:rPr>
        <w:t>determined to shoot them down</w:t>
      </w:r>
      <w:r>
        <w:t xml:space="preserve">. The bottom line here is all too plain: </w:t>
      </w:r>
      <w:r w:rsidRPr="00141C08">
        <w:rPr>
          <w:rStyle w:val="StyleUnderline"/>
          <w:highlight w:val="yellow"/>
        </w:rPr>
        <w:t xml:space="preserve">The police </w:t>
      </w:r>
      <w:r w:rsidRPr="00141C08">
        <w:rPr>
          <w:rStyle w:val="Emphasis"/>
          <w:highlight w:val="yellow"/>
        </w:rPr>
        <w:t>do not want</w:t>
      </w:r>
      <w:r w:rsidRPr="00141C08">
        <w:rPr>
          <w:rStyle w:val="StyleUnderline"/>
          <w:highlight w:val="yellow"/>
        </w:rPr>
        <w:t xml:space="preserve"> reform; they want the freedom to operate with </w:t>
      </w:r>
      <w:r w:rsidRPr="00141C08">
        <w:rPr>
          <w:rStyle w:val="Emphasis"/>
          <w:highlight w:val="yellow"/>
        </w:rPr>
        <w:t>impunity</w:t>
      </w:r>
      <w:r>
        <w:t>.</w:t>
      </w:r>
    </w:p>
    <w:p w:rsidR="00454351" w:rsidRDefault="00865742" w:rsidP="00454351">
      <w:pPr>
        <w:pStyle w:val="Heading4"/>
      </w:pPr>
      <w:r>
        <w:t>Plan’s focus</w:t>
      </w:r>
      <w:r w:rsidR="00454351">
        <w:t xml:space="preserve"> on police puts unions in a defensive posture</w:t>
      </w:r>
    </w:p>
    <w:p w:rsidR="00454351" w:rsidRDefault="00454351" w:rsidP="00454351">
      <w:r w:rsidRPr="000C4F43">
        <w:t xml:space="preserve">German </w:t>
      </w:r>
      <w:r w:rsidRPr="0021538E">
        <w:rPr>
          <w:rStyle w:val="Style13ptBold"/>
        </w:rPr>
        <w:t>Lopez</w:t>
      </w:r>
      <w:r w:rsidRPr="000C4F43">
        <w:t>, 12-18-20</w:t>
      </w:r>
      <w:r w:rsidRPr="0021538E">
        <w:rPr>
          <w:rStyle w:val="Style13ptBold"/>
        </w:rPr>
        <w:t>14</w:t>
      </w:r>
      <w:r w:rsidRPr="000C4F43">
        <w:t>,</w:t>
      </w:r>
      <w:r>
        <w:t xml:space="preserve"> Vox </w:t>
      </w:r>
      <w:r w:rsidRPr="0021538E">
        <w:t>Senior Correspondent</w:t>
      </w:r>
      <w:r w:rsidRPr="000C4F43">
        <w:t xml:space="preserve"> https://www.vox.com/2014/12/18/7415135/police-unions, "Why police unions protect the worst cops," Vox, Acc:6-26-2020 (ermo/sms)</w:t>
      </w:r>
    </w:p>
    <w:p w:rsidR="00454351" w:rsidRDefault="00454351" w:rsidP="00454351">
      <w:r>
        <w:t xml:space="preserve">But </w:t>
      </w:r>
      <w:r w:rsidRPr="00865742">
        <w:rPr>
          <w:rStyle w:val="Emphasis"/>
          <w:highlight w:val="yellow"/>
        </w:rPr>
        <w:t>unions</w:t>
      </w:r>
      <w:r w:rsidRPr="00573148">
        <w:rPr>
          <w:rStyle w:val="StyleUnderline"/>
          <w:highlight w:val="yellow"/>
        </w:rPr>
        <w:t xml:space="preserve"> may be </w:t>
      </w:r>
      <w:r w:rsidRPr="00865742">
        <w:rPr>
          <w:rStyle w:val="Emphasis"/>
          <w:highlight w:val="yellow"/>
        </w:rPr>
        <w:t>stepping up</w:t>
      </w:r>
      <w:r w:rsidRPr="00573148">
        <w:rPr>
          <w:rStyle w:val="StyleUnderline"/>
          <w:highlight w:val="yellow"/>
        </w:rPr>
        <w:t xml:space="preserve"> the defense of their members as public </w:t>
      </w:r>
      <w:r w:rsidRPr="00865742">
        <w:rPr>
          <w:rStyle w:val="Emphasis"/>
          <w:highlight w:val="yellow"/>
        </w:rPr>
        <w:t>attention</w:t>
      </w:r>
      <w:r w:rsidRPr="00573148">
        <w:rPr>
          <w:rStyle w:val="StyleUnderline"/>
          <w:highlight w:val="yellow"/>
        </w:rPr>
        <w:t xml:space="preserve"> continues to </w:t>
      </w:r>
      <w:r w:rsidRPr="00865742">
        <w:rPr>
          <w:rStyle w:val="Emphasis"/>
          <w:highlight w:val="yellow"/>
        </w:rPr>
        <w:t>focus</w:t>
      </w:r>
      <w:r w:rsidRPr="00573148">
        <w:rPr>
          <w:rStyle w:val="StyleUnderline"/>
          <w:highlight w:val="yellow"/>
        </w:rPr>
        <w:t xml:space="preserve"> on racial disparities in police use of force</w:t>
      </w:r>
      <w:r>
        <w:t>.</w:t>
      </w:r>
    </w:p>
    <w:p w:rsidR="00454351" w:rsidRDefault="00454351" w:rsidP="00454351">
      <w:r>
        <w:t xml:space="preserve">"Those in </w:t>
      </w:r>
      <w:r w:rsidRPr="00573148">
        <w:rPr>
          <w:rStyle w:val="StyleUnderline"/>
          <w:highlight w:val="yellow"/>
        </w:rPr>
        <w:t>the police profession</w:t>
      </w:r>
      <w:r>
        <w:t xml:space="preserve"> right now </w:t>
      </w:r>
      <w:r w:rsidRPr="00573148">
        <w:rPr>
          <w:rStyle w:val="StyleUnderline"/>
          <w:highlight w:val="yellow"/>
        </w:rPr>
        <w:t>feel they are being unfairly characterized</w:t>
      </w:r>
      <w:r>
        <w:t>," Ed Maguire, a criminal justice professor at American University, said. "</w:t>
      </w:r>
      <w:r w:rsidRPr="00573148">
        <w:rPr>
          <w:rStyle w:val="StyleUnderline"/>
          <w:highlight w:val="yellow"/>
        </w:rPr>
        <w:t>Any time</w:t>
      </w:r>
      <w:r>
        <w:t xml:space="preserve"> you have </w:t>
      </w:r>
      <w:r w:rsidRPr="00573148">
        <w:rPr>
          <w:rStyle w:val="StyleUnderline"/>
          <w:highlight w:val="yellow"/>
        </w:rPr>
        <w:t>a group</w:t>
      </w:r>
      <w:r>
        <w:t xml:space="preserve"> that </w:t>
      </w:r>
      <w:r w:rsidRPr="00573148">
        <w:rPr>
          <w:rStyle w:val="StyleUnderline"/>
          <w:highlight w:val="yellow"/>
        </w:rPr>
        <w:t>perceives</w:t>
      </w:r>
      <w:r>
        <w:t xml:space="preserve"> that they're under </w:t>
      </w:r>
      <w:r w:rsidRPr="00573148">
        <w:rPr>
          <w:rStyle w:val="StyleUnderline"/>
          <w:highlight w:val="yellow"/>
        </w:rPr>
        <w:t>threat</w:t>
      </w:r>
      <w:r>
        <w:t xml:space="preserve">, … </w:t>
      </w:r>
      <w:r w:rsidRPr="00573148">
        <w:rPr>
          <w:rStyle w:val="StyleUnderline"/>
          <w:highlight w:val="yellow"/>
        </w:rPr>
        <w:t xml:space="preserve">there's a natural tendency to adopt a </w:t>
      </w:r>
      <w:r w:rsidRPr="00573148">
        <w:rPr>
          <w:rStyle w:val="Emphasis"/>
          <w:highlight w:val="yellow"/>
        </w:rPr>
        <w:t>defensive</w:t>
      </w:r>
      <w:r w:rsidRPr="00573148">
        <w:rPr>
          <w:rStyle w:val="StyleUnderline"/>
          <w:highlight w:val="yellow"/>
        </w:rPr>
        <w:t xml:space="preserve"> </w:t>
      </w:r>
      <w:r w:rsidRPr="00573148">
        <w:rPr>
          <w:rStyle w:val="Emphasis"/>
          <w:highlight w:val="yellow"/>
        </w:rPr>
        <w:t>posture</w:t>
      </w:r>
      <w:r>
        <w:t>."</w:t>
      </w:r>
    </w:p>
    <w:p w:rsidR="00454351" w:rsidRDefault="00454351" w:rsidP="00454351">
      <w:pPr>
        <w:pStyle w:val="Heading4"/>
      </w:pPr>
      <w:r>
        <w:t>Unions will resist plan’s implementation via police management</w:t>
      </w:r>
    </w:p>
    <w:p w:rsidR="00454351" w:rsidRDefault="00454351" w:rsidP="00454351">
      <w:r w:rsidRPr="00A81233">
        <w:rPr>
          <w:rStyle w:val="Style13ptBold"/>
        </w:rPr>
        <w:t>USDOJ</w:t>
      </w:r>
      <w:r>
        <w:t xml:space="preserve"> </w:t>
      </w:r>
      <w:r w:rsidRPr="00A81233">
        <w:t>August 200</w:t>
      </w:r>
      <w:r w:rsidRPr="00A81233">
        <w:rPr>
          <w:rStyle w:val="Style13ptBold"/>
        </w:rPr>
        <w:t>6</w:t>
      </w:r>
      <w:r>
        <w:t xml:space="preserve"> 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454351" w:rsidRDefault="00454351" w:rsidP="00454351">
      <w:r>
        <w:t xml:space="preserve">Who should be </w:t>
      </w:r>
      <w:r w:rsidRPr="00865742">
        <w:t xml:space="preserve">responsible for reducing crime and working to make the community safer? One would think the police union and police management would be the primary players. </w:t>
      </w:r>
      <w:r w:rsidRPr="00865742">
        <w:rPr>
          <w:rStyle w:val="StyleUnderline"/>
          <w:highlight w:val="yellow"/>
        </w:rPr>
        <w:t xml:space="preserve">There have been no methods developed to encourage police unions and police management to </w:t>
      </w:r>
      <w:r w:rsidRPr="00865742">
        <w:rPr>
          <w:rStyle w:val="Emphasis"/>
          <w:highlight w:val="yellow"/>
        </w:rPr>
        <w:t>work together</w:t>
      </w:r>
      <w:r w:rsidRPr="00865742">
        <w:t xml:space="preserve"> to make the reduction of crime a part of their relationship</w:t>
      </w:r>
      <w:r>
        <w:t xml:space="preserve">. </w:t>
      </w:r>
      <w:r w:rsidRPr="00865742">
        <w:rPr>
          <w:rStyle w:val="StyleUnderline"/>
          <w:highlight w:val="yellow"/>
        </w:rPr>
        <w:t>The primary relationship between</w:t>
      </w:r>
      <w:r>
        <w:t xml:space="preserve"> the police </w:t>
      </w:r>
      <w:r w:rsidRPr="00865742">
        <w:rPr>
          <w:rStyle w:val="StyleUnderline"/>
          <w:highlight w:val="yellow"/>
        </w:rPr>
        <w:t>union and</w:t>
      </w:r>
      <w:r>
        <w:t xml:space="preserve"> police </w:t>
      </w:r>
      <w:r w:rsidRPr="00865742">
        <w:rPr>
          <w:rStyle w:val="StyleUnderline"/>
          <w:highlight w:val="yellow"/>
        </w:rPr>
        <w:t>management</w:t>
      </w:r>
      <w:r>
        <w:t xml:space="preserve"> generally </w:t>
      </w:r>
      <w:r w:rsidRPr="00865742">
        <w:rPr>
          <w:rStyle w:val="StyleUnderline"/>
          <w:highlight w:val="yellow"/>
        </w:rPr>
        <w:t xml:space="preserve">is </w:t>
      </w:r>
      <w:r w:rsidRPr="00865742">
        <w:rPr>
          <w:rStyle w:val="Emphasis"/>
          <w:highlight w:val="yellow"/>
        </w:rPr>
        <w:t>limited to</w:t>
      </w:r>
      <w:r w:rsidRPr="00865742">
        <w:rPr>
          <w:rStyle w:val="StyleUnderline"/>
          <w:highlight w:val="yellow"/>
        </w:rPr>
        <w:t xml:space="preserve"> collective bargaining, grievances, and arbitration. Police unions tend to concentrate on</w:t>
      </w:r>
      <w:r>
        <w:t xml:space="preserve"> wages, benefits, and </w:t>
      </w:r>
      <w:r w:rsidRPr="00865742">
        <w:rPr>
          <w:rStyle w:val="StyleUnderline"/>
          <w:highlight w:val="yellow"/>
        </w:rPr>
        <w:t>working conditions</w:t>
      </w:r>
      <w:r>
        <w:t xml:space="preserve">, whether they have collective bargaining rights or collective begging. Police </w:t>
      </w:r>
      <w:r w:rsidRPr="00865742">
        <w:rPr>
          <w:rStyle w:val="StyleUnderline"/>
          <w:highlight w:val="yellow"/>
        </w:rPr>
        <w:t>management tends to concentrate on control</w:t>
      </w:r>
      <w:r w:rsidRPr="00865742">
        <w:t xml:space="preserve"> and discipline issues.</w:t>
      </w:r>
      <w:r w:rsidRPr="00865742">
        <w:rPr>
          <w:rStyle w:val="StyleUnderline"/>
          <w:highlight w:val="yellow"/>
        </w:rPr>
        <w:t xml:space="preserve"> </w:t>
      </w:r>
      <w:r w:rsidRPr="00865742">
        <w:rPr>
          <w:rStyle w:val="Emphasis"/>
          <w:highlight w:val="yellow"/>
        </w:rPr>
        <w:t>Rarely</w:t>
      </w:r>
      <w:r w:rsidRPr="00865742">
        <w:rPr>
          <w:rStyle w:val="StyleUnderline"/>
          <w:highlight w:val="yellow"/>
        </w:rPr>
        <w:t xml:space="preserve"> do police unions and police management have </w:t>
      </w:r>
      <w:r w:rsidRPr="00865742">
        <w:rPr>
          <w:rStyle w:val="Emphasis"/>
          <w:highlight w:val="yellow"/>
        </w:rPr>
        <w:t>a shared vision</w:t>
      </w:r>
      <w:r>
        <w:t xml:space="preserve"> of the type of department they desire. None seem to have a shared vision of how to make the community safer.</w:t>
      </w:r>
    </w:p>
    <w:p w:rsidR="00E85D95" w:rsidRDefault="00E85D95" w:rsidP="00E85D95">
      <w:pPr>
        <w:pStyle w:val="Heading4"/>
      </w:pPr>
      <w:r>
        <w:t>Unions will fight police reform</w:t>
      </w:r>
    </w:p>
    <w:p w:rsidR="00E85D95" w:rsidRDefault="00E85D95" w:rsidP="00E85D95">
      <w:r w:rsidRPr="00AD1AFF">
        <w:t xml:space="preserve">Kim </w:t>
      </w:r>
      <w:r w:rsidRPr="00AD1AFF">
        <w:rPr>
          <w:rStyle w:val="Style13ptBold"/>
        </w:rPr>
        <w:t>Kelly, 5-29</w:t>
      </w:r>
      <w:r w:rsidRPr="00AD1AFF">
        <w:t xml:space="preserve">-2020, </w:t>
      </w:r>
      <w:r w:rsidRPr="00EF2424">
        <w:t xml:space="preserve">writer and </w:t>
      </w:r>
      <w:r>
        <w:t xml:space="preserve">organizer based in Philadelphia </w:t>
      </w:r>
      <w:r w:rsidRPr="00AD1AFF">
        <w:t>https://newrepublic.com/article/157918/no-cop-unions, "No More Cop Unions ," New Republic, Acc:6-26-2020 (ermo/sms)</w:t>
      </w:r>
    </w:p>
    <w:p w:rsidR="00E85D95" w:rsidRDefault="00E85D95" w:rsidP="00E85D95">
      <w:r w:rsidRPr="00075A91">
        <w:t xml:space="preserve">The article </w:t>
      </w:r>
      <w:r w:rsidRPr="00E85D95">
        <w:rPr>
          <w:rStyle w:val="StyleUnderline"/>
          <w:highlight w:val="yellow"/>
        </w:rPr>
        <w:t>IUPA</w:t>
      </w:r>
      <w:r w:rsidRPr="00075A91">
        <w:t xml:space="preserve"> boosted also </w:t>
      </w:r>
      <w:r w:rsidRPr="00E85D95">
        <w:rPr>
          <w:rStyle w:val="StyleUnderline"/>
          <w:highlight w:val="yellow"/>
        </w:rPr>
        <w:t>took care to note that</w:t>
      </w:r>
      <w:r w:rsidRPr="00075A91">
        <w:t xml:space="preserve">, in Minneapolis, </w:t>
      </w:r>
      <w:r w:rsidRPr="00E85D95">
        <w:rPr>
          <w:rStyle w:val="StyleUnderline"/>
          <w:highlight w:val="yellow"/>
        </w:rPr>
        <w:t>kneeling on a suspect’s neck is apparently considered a “non-deadly force option</w:t>
      </w:r>
      <w:r w:rsidRPr="00075A91">
        <w:t xml:space="preserve">” (albeit one that is banned elsewhere in Minnesota). And in a gruesome twist, </w:t>
      </w:r>
      <w:r w:rsidRPr="00E85D95">
        <w:rPr>
          <w:rStyle w:val="StyleUnderline"/>
          <w:highlight w:val="yellow"/>
        </w:rPr>
        <w:t>Lieutenant</w:t>
      </w:r>
      <w:r w:rsidRPr="00075A91">
        <w:t xml:space="preserve"> Bob </w:t>
      </w:r>
      <w:r w:rsidRPr="00E85D95">
        <w:rPr>
          <w:rStyle w:val="StyleUnderline"/>
          <w:highlight w:val="yellow"/>
        </w:rPr>
        <w:t>Kroll</w:t>
      </w:r>
      <w:r w:rsidRPr="00075A91">
        <w:t xml:space="preserve">, the president of the Police Officers Federation of Minneapolis, has </w:t>
      </w:r>
      <w:r w:rsidRPr="00E85D95">
        <w:rPr>
          <w:rStyle w:val="StyleUnderline"/>
          <w:highlight w:val="yellow"/>
        </w:rPr>
        <w:t>not only allowed</w:t>
      </w:r>
      <w:r w:rsidRPr="00075A91">
        <w:t xml:space="preserve"> his membership to continue utilizing </w:t>
      </w:r>
      <w:r w:rsidRPr="00E85D95">
        <w:rPr>
          <w:rStyle w:val="StyleUnderline"/>
          <w:highlight w:val="yellow"/>
        </w:rPr>
        <w:t>these violent</w:t>
      </w:r>
      <w:r w:rsidRPr="00075A91">
        <w:t xml:space="preserve">, fear-based training </w:t>
      </w:r>
      <w:r w:rsidRPr="00E85D95">
        <w:rPr>
          <w:rStyle w:val="StyleUnderline"/>
          <w:highlight w:val="yellow"/>
        </w:rPr>
        <w:t>tactics but also has actively encouraged their use</w:t>
      </w:r>
      <w:r w:rsidRPr="00075A91">
        <w:t xml:space="preserve">. After Minneapolis Mayor Jacob Frey banned such tactics in 2019, Kroll pushed back </w:t>
      </w:r>
      <w:r w:rsidRPr="00E85D95">
        <w:rPr>
          <w:rStyle w:val="StyleUnderline"/>
          <w:highlight w:val="yellow"/>
        </w:rPr>
        <w:t>and went so far as to offer free “warrior-style” classes</w:t>
      </w:r>
      <w:r w:rsidRPr="00075A91">
        <w:t xml:space="preserve"> to the union’s 800 members over the remaining three years of Frey’s term. Now Kroll and the union have George Floyd’s blood on their hands and are finally facing some much-needed and long-overdue scrutiny. (Mohamed Noor, a former Minneapolis police officer, was the first Minnesota police officer in decades to be convicted of a fatal on-duty shooting after he killed Justine Ruszczyk, a white woman.* At the time, Kroll drew criticism for throwing said officer, who is Black, under the bus.)</w:t>
      </w:r>
    </w:p>
    <w:p w:rsidR="00573148" w:rsidRDefault="00573148" w:rsidP="00573148">
      <w:pPr>
        <w:pStyle w:val="Heading4"/>
      </w:pPr>
      <w:r>
        <w:t>Unions will backlash to protect police from scrutiny</w:t>
      </w:r>
    </w:p>
    <w:p w:rsidR="00573148" w:rsidRDefault="00573148" w:rsidP="00573148">
      <w:r w:rsidRPr="00AD1AFF">
        <w:t xml:space="preserve">Kim </w:t>
      </w:r>
      <w:r w:rsidRPr="00AD1AFF">
        <w:rPr>
          <w:rStyle w:val="Style13ptBold"/>
        </w:rPr>
        <w:t>Kelly, 5-29</w:t>
      </w:r>
      <w:r w:rsidRPr="00AD1AFF">
        <w:t xml:space="preserve">-2020, </w:t>
      </w:r>
      <w:r w:rsidRPr="00EF2424">
        <w:t xml:space="preserve">writer and </w:t>
      </w:r>
      <w:r>
        <w:t xml:space="preserve">organizer based in Philadelphia </w:t>
      </w:r>
      <w:r w:rsidRPr="00AD1AFF">
        <w:t>https://newrepublic.com/article/157918/no-cop-unions, "No More Cop Unions ," New Republic, Acc:6-26-2020 (ermo/sms)</w:t>
      </w:r>
    </w:p>
    <w:p w:rsidR="00573148" w:rsidRDefault="00573148" w:rsidP="00573148">
      <w:r>
        <w:t xml:space="preserve">Unfortunately, </w:t>
      </w:r>
      <w:r w:rsidRPr="00573148">
        <w:rPr>
          <w:rStyle w:val="StyleUnderline"/>
          <w:highlight w:val="yellow"/>
        </w:rPr>
        <w:t>union protection plays no small role in keeping</w:t>
      </w:r>
      <w:r>
        <w:t xml:space="preserve"> cops like </w:t>
      </w:r>
      <w:r w:rsidRPr="00573148">
        <w:rPr>
          <w:rStyle w:val="Emphasis"/>
          <w:highlight w:val="yellow"/>
        </w:rPr>
        <w:t>Chauvin</w:t>
      </w:r>
      <w:r>
        <w:t xml:space="preserve"> and Thao out </w:t>
      </w:r>
      <w:r w:rsidRPr="00573148">
        <w:rPr>
          <w:rStyle w:val="StyleUnderline"/>
          <w:highlight w:val="yellow"/>
        </w:rPr>
        <w:t>on the streets</w:t>
      </w:r>
      <w:r>
        <w:t xml:space="preserve">. </w:t>
      </w:r>
      <w:r w:rsidRPr="00573148">
        <w:rPr>
          <w:rStyle w:val="StyleUnderline"/>
          <w:highlight w:val="yellow"/>
        </w:rPr>
        <w:t>Collective bargaining agreements for police</w:t>
      </w:r>
      <w:r>
        <w:t xml:space="preserve"> generally include normal language around wages and benefits but </w:t>
      </w:r>
      <w:r w:rsidRPr="00573148">
        <w:rPr>
          <w:rStyle w:val="StyleUnderline"/>
          <w:highlight w:val="yellow"/>
        </w:rPr>
        <w:t>can</w:t>
      </w:r>
      <w:r>
        <w:t xml:space="preserve"> also </w:t>
      </w:r>
      <w:r w:rsidRPr="00573148">
        <w:rPr>
          <w:rStyle w:val="StyleUnderline"/>
          <w:highlight w:val="yellow"/>
        </w:rPr>
        <w:t>act as an unbreachable firewall between the cops and those they have injured</w:t>
      </w:r>
      <w:r>
        <w:t xml:space="preserve">. Typically, such contracts are chock full of </w:t>
      </w:r>
      <w:r w:rsidRPr="00573148">
        <w:rPr>
          <w:rStyle w:val="StyleUnderline"/>
          <w:highlight w:val="yellow"/>
        </w:rPr>
        <w:t>special protections</w:t>
      </w:r>
      <w:r>
        <w:t xml:space="preserve"> that are </w:t>
      </w:r>
      <w:r w:rsidRPr="00573148">
        <w:rPr>
          <w:rStyle w:val="StyleUnderline"/>
          <w:highlight w:val="yellow"/>
        </w:rPr>
        <w:t>negotiated behind closed doors</w:t>
      </w:r>
      <w:r>
        <w:t xml:space="preserve">. Employment contract provisions also </w:t>
      </w:r>
      <w:r w:rsidRPr="00573148">
        <w:rPr>
          <w:rStyle w:val="StyleUnderline"/>
          <w:highlight w:val="yellow"/>
        </w:rPr>
        <w:t>insulate police from any meaningful accountability</w:t>
      </w:r>
      <w:r>
        <w:t xml:space="preserve"> for their actions and rig any processes hearings in their favor; fired cops are able to appeal and win their jobs back, even after the most egregious offenses. When Daniel Pantaleo, an NYPD officer who was involved in the 2014 murder of Eric Garner, was finally fired, the police union immediately appealed for his reinstatement and threatened a work slowdown. Now the Sergeants Benevolent Association’s official Twitter account spends most of its time needling New York City Mayor De Blasio and spouting profanity and pro-Trump propaganda.</w:t>
      </w:r>
    </w:p>
    <w:p w:rsidR="00573148" w:rsidRDefault="00573148" w:rsidP="00573148">
      <w:r>
        <w:t xml:space="preserve">Ultimately, police unions protect their own, and the contracts they bargain keep killers, domestic abusers, and white supremacists in positions of deadly power—or provide them with generous pensions should they leave. The only solidarity they show is for their fellow police officers; other workers are mere targets. </w:t>
      </w:r>
      <w:r w:rsidRPr="00573148">
        <w:rPr>
          <w:rStyle w:val="StyleUnderline"/>
          <w:highlight w:val="yellow"/>
        </w:rPr>
        <w:t>Their interests</w:t>
      </w:r>
      <w:r>
        <w:t xml:space="preserve">, as well as those of other right-wing oppressors’ unions like those that represent ICE, border patrol, and prison guards, </w:t>
      </w:r>
      <w:r w:rsidRPr="00573148">
        <w:rPr>
          <w:rStyle w:val="StyleUnderline"/>
          <w:highlight w:val="yellow"/>
        </w:rPr>
        <w:t>are diametrically opposed</w:t>
      </w:r>
      <w:r>
        <w:t xml:space="preserve"> to those of the workers whom the labor movement was launched to protect. As retired NYPD commander Corey Pegues wrote in his memoir, Once a Cop, </w:t>
      </w:r>
      <w:r w:rsidRPr="00573148">
        <w:rPr>
          <w:rStyle w:val="StyleUnderline"/>
          <w:highlight w:val="yellow"/>
        </w:rPr>
        <w:t>police unions are “a blanket system of covering up police officers.</w:t>
      </w:r>
      <w:r>
        <w:t>”</w:t>
      </w:r>
    </w:p>
    <w:p w:rsidR="00217CFF" w:rsidRDefault="00217CFF" w:rsidP="00217CFF">
      <w:pPr>
        <w:pStyle w:val="Heading3"/>
      </w:pPr>
      <w:r>
        <w:t>Link --- Immigration</w:t>
      </w:r>
      <w:r w:rsidR="00865742">
        <w:t xml:space="preserve"> &amp;</w:t>
      </w:r>
      <w:r>
        <w:t xml:space="preserve"> Sentencing</w:t>
      </w:r>
    </w:p>
    <w:p w:rsidR="00075A91" w:rsidRDefault="00075A91" w:rsidP="00075A91">
      <w:pPr>
        <w:pStyle w:val="Heading4"/>
      </w:pPr>
      <w:r>
        <w:t>Union link expander – immigration, prisons</w:t>
      </w:r>
    </w:p>
    <w:p w:rsidR="00EF2424" w:rsidRDefault="00EF2424" w:rsidP="00EF2424">
      <w:r w:rsidRPr="00AD1AFF">
        <w:t xml:space="preserve">Kim </w:t>
      </w:r>
      <w:r w:rsidRPr="00AD1AFF">
        <w:rPr>
          <w:rStyle w:val="Style13ptBold"/>
        </w:rPr>
        <w:t>Kelly, 5-29</w:t>
      </w:r>
      <w:r w:rsidRPr="00AD1AFF">
        <w:t xml:space="preserve">-2020, </w:t>
      </w:r>
      <w:r w:rsidRPr="00EF2424">
        <w:t xml:space="preserve">writer and </w:t>
      </w:r>
      <w:r>
        <w:t xml:space="preserve">organizer based in Philadelphia </w:t>
      </w:r>
      <w:r w:rsidRPr="00AD1AFF">
        <w:t>https://newrepublic.com/article/157918/no-cop-unions, "No More Cop Unions ," New Republic, Acc:6-26-2020 (ermo/sms)</w:t>
      </w:r>
    </w:p>
    <w:p w:rsidR="00075A91" w:rsidRDefault="00075A91" w:rsidP="00075A91">
      <w:r w:rsidRPr="00865742">
        <w:rPr>
          <w:rStyle w:val="StyleUnderline"/>
          <w:highlight w:val="yellow"/>
        </w:rPr>
        <w:t>Ultimately, police unions protect their own</w:t>
      </w:r>
      <w:r>
        <w:t xml:space="preserve">, and the contracts they bargain keep killers, domestic abusers, and white supremacists in positions of deadly power—or provide them with generous pensions should they leave. </w:t>
      </w:r>
      <w:r w:rsidRPr="00865742">
        <w:rPr>
          <w:rStyle w:val="StyleUnderline"/>
          <w:highlight w:val="yellow"/>
        </w:rPr>
        <w:t xml:space="preserve">The only solidarity they show is for their </w:t>
      </w:r>
      <w:r w:rsidRPr="00865742">
        <w:rPr>
          <w:rStyle w:val="Emphasis"/>
          <w:highlight w:val="yellow"/>
        </w:rPr>
        <w:t>fellow</w:t>
      </w:r>
      <w:r w:rsidRPr="00865742">
        <w:rPr>
          <w:rStyle w:val="StyleUnderline"/>
          <w:highlight w:val="yellow"/>
        </w:rPr>
        <w:t xml:space="preserve"> police officers</w:t>
      </w:r>
      <w:r>
        <w:t xml:space="preserve">; other workers are mere targets. </w:t>
      </w:r>
      <w:r w:rsidRPr="00865742">
        <w:t xml:space="preserve">Their interests, </w:t>
      </w:r>
      <w:r w:rsidRPr="00865742">
        <w:rPr>
          <w:rStyle w:val="StyleUnderline"/>
          <w:highlight w:val="yellow"/>
        </w:rPr>
        <w:t>as well as</w:t>
      </w:r>
      <w:r w:rsidRPr="00865742">
        <w:t xml:space="preserve"> those of other</w:t>
      </w:r>
      <w:r>
        <w:t xml:space="preserve"> right-wing oppressors’ </w:t>
      </w:r>
      <w:r w:rsidRPr="00865742">
        <w:rPr>
          <w:rStyle w:val="StyleUnderline"/>
          <w:highlight w:val="yellow"/>
        </w:rPr>
        <w:t>unions</w:t>
      </w:r>
      <w:r>
        <w:t xml:space="preserve"> like those </w:t>
      </w:r>
      <w:r w:rsidRPr="00865742">
        <w:rPr>
          <w:rStyle w:val="StyleUnderline"/>
          <w:highlight w:val="yellow"/>
        </w:rPr>
        <w:t xml:space="preserve">that represent </w:t>
      </w:r>
      <w:r w:rsidRPr="00865742">
        <w:rPr>
          <w:rStyle w:val="Emphasis"/>
          <w:highlight w:val="yellow"/>
        </w:rPr>
        <w:t>ICE</w:t>
      </w:r>
      <w:r w:rsidRPr="00865742">
        <w:rPr>
          <w:rStyle w:val="StyleUnderline"/>
          <w:highlight w:val="yellow"/>
        </w:rPr>
        <w:t xml:space="preserve">, </w:t>
      </w:r>
      <w:r w:rsidRPr="00865742">
        <w:rPr>
          <w:rStyle w:val="Emphasis"/>
          <w:highlight w:val="yellow"/>
        </w:rPr>
        <w:t>border patrol</w:t>
      </w:r>
      <w:r w:rsidRPr="00865742">
        <w:rPr>
          <w:rStyle w:val="StyleUnderline"/>
          <w:highlight w:val="yellow"/>
        </w:rPr>
        <w:t xml:space="preserve">, and </w:t>
      </w:r>
      <w:r w:rsidRPr="00865742">
        <w:rPr>
          <w:rStyle w:val="Emphasis"/>
          <w:highlight w:val="yellow"/>
        </w:rPr>
        <w:t>prison</w:t>
      </w:r>
      <w:r w:rsidRPr="00865742">
        <w:rPr>
          <w:rStyle w:val="StyleUnderline"/>
          <w:highlight w:val="yellow"/>
        </w:rPr>
        <w:t xml:space="preserve"> guards, are </w:t>
      </w:r>
      <w:r w:rsidRPr="00865742">
        <w:rPr>
          <w:rStyle w:val="Emphasis"/>
          <w:highlight w:val="yellow"/>
        </w:rPr>
        <w:t>diametrically opposed</w:t>
      </w:r>
      <w:r>
        <w:t xml:space="preserve"> to those of the workers whom the labor movement was launched to protect. As retired NYPD commander Corey Pegues wrote in his memoir, Once a Cop, </w:t>
      </w:r>
      <w:r w:rsidRPr="00865742">
        <w:rPr>
          <w:rStyle w:val="StyleUnderline"/>
          <w:highlight w:val="yellow"/>
        </w:rPr>
        <w:t xml:space="preserve">police unions are “a </w:t>
      </w:r>
      <w:r w:rsidRPr="00865742">
        <w:rPr>
          <w:rStyle w:val="Emphasis"/>
          <w:highlight w:val="yellow"/>
        </w:rPr>
        <w:t>blanket system</w:t>
      </w:r>
      <w:r w:rsidRPr="00865742">
        <w:rPr>
          <w:rStyle w:val="StyleUnderline"/>
          <w:highlight w:val="yellow"/>
        </w:rPr>
        <w:t xml:space="preserve"> of covering up police officers</w:t>
      </w:r>
      <w:r>
        <w:t>.”</w:t>
      </w:r>
    </w:p>
    <w:p w:rsidR="00B366C6" w:rsidRDefault="00B366C6" w:rsidP="00B366C6">
      <w:pPr>
        <w:pStyle w:val="Heading4"/>
      </w:pPr>
      <w:r>
        <w:t>Police union</w:t>
      </w:r>
      <w:r w:rsidR="00865742">
        <w:t>s will mobilize against ANYTHING related to immigration or prison sentences</w:t>
      </w:r>
    </w:p>
    <w:p w:rsidR="00B366C6" w:rsidRDefault="00B366C6" w:rsidP="00B366C6">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B366C6" w:rsidRDefault="00B366C6" w:rsidP="00B366C6">
      <w:r w:rsidRPr="00BD45F4">
        <w:t>“</w:t>
      </w:r>
      <w:r w:rsidRPr="00865742">
        <w:rPr>
          <w:rStyle w:val="StyleUnderline"/>
          <w:highlight w:val="yellow"/>
        </w:rPr>
        <w:t>Having law enforcement units in</w:t>
      </w:r>
      <w:r w:rsidRPr="00BD45F4">
        <w:t xml:space="preserve"> other unions, whether it is </w:t>
      </w:r>
      <w:r w:rsidRPr="00865742">
        <w:rPr>
          <w:rStyle w:val="StyleUnderline"/>
          <w:highlight w:val="yellow"/>
        </w:rPr>
        <w:t>AFSCME</w:t>
      </w:r>
      <w:r w:rsidRPr="00BD45F4">
        <w:t xml:space="preserve">, UFCW or the Teamsters, </w:t>
      </w:r>
      <w:r w:rsidRPr="00865742">
        <w:rPr>
          <w:rStyle w:val="StyleUnderline"/>
          <w:highlight w:val="yellow"/>
        </w:rPr>
        <w:t>has a very conservative impact</w:t>
      </w:r>
      <w:r w:rsidRPr="00BD45F4">
        <w:t xml:space="preserve"> on the union,” Fletcher said. “The </w:t>
      </w:r>
      <w:r w:rsidRPr="00865742">
        <w:rPr>
          <w:rStyle w:val="StyleUnderline"/>
          <w:highlight w:val="yellow"/>
        </w:rPr>
        <w:t>law enforcement units tend to be very well organized</w:t>
      </w:r>
      <w:r w:rsidRPr="00BD45F4">
        <w:t xml:space="preserve"> and very conservative. </w:t>
      </w:r>
      <w:r w:rsidRPr="00865742">
        <w:rPr>
          <w:rStyle w:val="StyleUnderline"/>
          <w:highlight w:val="yellow"/>
        </w:rPr>
        <w:t xml:space="preserve">They will intervene when there are union debates on </w:t>
      </w:r>
      <w:r w:rsidRPr="00865742">
        <w:rPr>
          <w:rStyle w:val="Emphasis"/>
          <w:highlight w:val="yellow"/>
        </w:rPr>
        <w:t>anything</w:t>
      </w:r>
      <w:r w:rsidRPr="00865742">
        <w:rPr>
          <w:rStyle w:val="StyleUnderline"/>
          <w:highlight w:val="yellow"/>
        </w:rPr>
        <w:t xml:space="preserve"> that has to do with</w:t>
      </w:r>
      <w:r w:rsidRPr="00865742">
        <w:t xml:space="preserve"> law enforcement, the movement for black lives or issues</w:t>
      </w:r>
      <w:r w:rsidRPr="00BD45F4">
        <w:t xml:space="preserve"> of </w:t>
      </w:r>
      <w:r w:rsidRPr="00865742">
        <w:rPr>
          <w:rStyle w:val="Emphasis"/>
          <w:highlight w:val="yellow"/>
        </w:rPr>
        <w:t>immigration</w:t>
      </w:r>
      <w:r w:rsidRPr="00865742">
        <w:rPr>
          <w:rStyle w:val="StyleUnderline"/>
          <w:highlight w:val="yellow"/>
        </w:rPr>
        <w:t xml:space="preserve"> and </w:t>
      </w:r>
      <w:r w:rsidRPr="00865742">
        <w:rPr>
          <w:rStyle w:val="Emphasis"/>
          <w:highlight w:val="yellow"/>
        </w:rPr>
        <w:t>detention</w:t>
      </w:r>
      <w:r w:rsidRPr="00BD45F4">
        <w:t xml:space="preserve">.”   </w:t>
      </w:r>
    </w:p>
    <w:p w:rsidR="00217CFF" w:rsidRDefault="00217CFF" w:rsidP="00217CFF">
      <w:pPr>
        <w:pStyle w:val="Heading3"/>
      </w:pPr>
      <w:r>
        <w:t>Link --- Sentencing</w:t>
      </w:r>
    </w:p>
    <w:p w:rsidR="009F7BC7" w:rsidRDefault="000C4F43" w:rsidP="009F7BC7">
      <w:pPr>
        <w:pStyle w:val="Heading4"/>
      </w:pPr>
      <w:r>
        <w:t>Reduced punishments risk union backlash</w:t>
      </w:r>
    </w:p>
    <w:p w:rsidR="009F7BC7" w:rsidRDefault="009F7BC7" w:rsidP="009F7BC7">
      <w:r w:rsidRPr="009F7BC7">
        <w:t xml:space="preserve">Paige </w:t>
      </w:r>
      <w:r w:rsidRPr="009F7BC7">
        <w:rPr>
          <w:rStyle w:val="Style13ptBold"/>
        </w:rPr>
        <w:t>Smith</w:t>
      </w:r>
      <w:r w:rsidRPr="009F7BC7">
        <w:t>, 12-24-</w:t>
      </w:r>
      <w:r w:rsidRPr="009F7BC7">
        <w:rPr>
          <w:rStyle w:val="Style13ptBold"/>
        </w:rPr>
        <w:t>2018,</w:t>
      </w:r>
      <w:r w:rsidRPr="009F7BC7">
        <w:t xml:space="preserve"> https://news.bloomberglaw.com/daily-labor-report/police-union-membership-rising-as-positions-sit-vacant, "Police Union Membership Rising as Positions Sit Vacant," No Publication, Acc:6-26-2020 (ermo/sms)</w:t>
      </w:r>
    </w:p>
    <w:p w:rsidR="009F7BC7" w:rsidRDefault="009F7BC7" w:rsidP="009F7BC7">
      <w:r>
        <w:t xml:space="preserve">Labor observers agree that job candidates are put off by the </w:t>
      </w:r>
      <w:r w:rsidRPr="00865742">
        <w:rPr>
          <w:rStyle w:val="StyleUnderline"/>
          <w:highlight w:val="yellow"/>
        </w:rPr>
        <w:t>public perception of police</w:t>
      </w:r>
      <w:r>
        <w:t xml:space="preserve">, which </w:t>
      </w:r>
      <w:r w:rsidRPr="00865742">
        <w:rPr>
          <w:rStyle w:val="StyleUnderline"/>
          <w:highlight w:val="yellow"/>
        </w:rPr>
        <w:t>complicates recruiting</w:t>
      </w:r>
      <w:r>
        <w:t xml:space="preserve"> efforts. </w:t>
      </w:r>
      <w:r w:rsidRPr="00865742">
        <w:rPr>
          <w:rStyle w:val="StyleUnderline"/>
          <w:highlight w:val="yellow"/>
        </w:rPr>
        <w:t>Unions</w:t>
      </w:r>
      <w:r>
        <w:t xml:space="preserve">, however, can </w:t>
      </w:r>
      <w:r w:rsidRPr="00865742">
        <w:rPr>
          <w:rStyle w:val="Emphasis"/>
          <w:highlight w:val="yellow"/>
        </w:rPr>
        <w:t>step in</w:t>
      </w:r>
      <w:r w:rsidRPr="00865742">
        <w:rPr>
          <w:rStyle w:val="StyleUnderline"/>
          <w:highlight w:val="yellow"/>
        </w:rPr>
        <w:t xml:space="preserve"> to support officers when </w:t>
      </w:r>
      <w:r w:rsidRPr="00865742">
        <w:rPr>
          <w:rStyle w:val="Emphasis"/>
          <w:highlight w:val="yellow"/>
        </w:rPr>
        <w:t>morale</w:t>
      </w:r>
      <w:r w:rsidRPr="00865742">
        <w:rPr>
          <w:rStyle w:val="StyleUnderline"/>
          <w:highlight w:val="yellow"/>
        </w:rPr>
        <w:t xml:space="preserve"> is low</w:t>
      </w:r>
      <w:r>
        <w:t>, Northeastern University law and criminal justice professor Daniel Medwed told Bloomberg Law in an email statement.</w:t>
      </w:r>
    </w:p>
    <w:p w:rsidR="009F7BC7" w:rsidRDefault="009F7BC7" w:rsidP="009F7BC7">
      <w:r>
        <w:t>“</w:t>
      </w:r>
      <w:r w:rsidRPr="00865742">
        <w:rPr>
          <w:rStyle w:val="StyleUnderline"/>
          <w:highlight w:val="yellow"/>
        </w:rPr>
        <w:t>It could reflect a growing sentiment among police</w:t>
      </w:r>
      <w:r>
        <w:t xml:space="preserve"> officers </w:t>
      </w:r>
      <w:r w:rsidRPr="00865742">
        <w:rPr>
          <w:rStyle w:val="StyleUnderline"/>
          <w:highlight w:val="yellow"/>
        </w:rPr>
        <w:t>that they are ‘</w:t>
      </w:r>
      <w:r w:rsidRPr="00865742">
        <w:rPr>
          <w:rStyle w:val="Emphasis"/>
          <w:highlight w:val="yellow"/>
        </w:rPr>
        <w:t>under siege’</w:t>
      </w:r>
      <w:r>
        <w:t xml:space="preserve"> as a result of the bad publicity generated by citizen shootings </w:t>
      </w:r>
      <w:r w:rsidRPr="00865742">
        <w:rPr>
          <w:rStyle w:val="StyleUnderline"/>
          <w:highlight w:val="yellow"/>
        </w:rPr>
        <w:t>and the sense that bolstering union clout might be an effective long-term strategy</w:t>
      </w:r>
      <w:r>
        <w:t xml:space="preserve"> both </w:t>
      </w:r>
      <w:r w:rsidRPr="00865742">
        <w:rPr>
          <w:rStyle w:val="StyleUnderline"/>
          <w:highlight w:val="yellow"/>
        </w:rPr>
        <w:t>in terms of</w:t>
      </w:r>
      <w:r>
        <w:t xml:space="preserve"> public messaging and </w:t>
      </w:r>
      <w:r w:rsidRPr="00865742">
        <w:rPr>
          <w:rStyle w:val="StyleUnderline"/>
          <w:highlight w:val="yellow"/>
        </w:rPr>
        <w:t>job security</w:t>
      </w:r>
      <w:r>
        <w:t>,” Medwed said.</w:t>
      </w:r>
    </w:p>
    <w:p w:rsidR="009F7BC7" w:rsidRDefault="009F7BC7" w:rsidP="009F7BC7">
      <w:r w:rsidRPr="00865742">
        <w:rPr>
          <w:rStyle w:val="StyleUnderline"/>
          <w:highlight w:val="yellow"/>
        </w:rPr>
        <w:t xml:space="preserve">Turning to </w:t>
      </w:r>
      <w:r w:rsidRPr="00865742">
        <w:rPr>
          <w:rStyle w:val="Emphasis"/>
          <w:highlight w:val="yellow"/>
        </w:rPr>
        <w:t>unions</w:t>
      </w:r>
      <w:r w:rsidRPr="00865742">
        <w:t xml:space="preserve"> for security also </w:t>
      </w:r>
      <w:r w:rsidRPr="00865742">
        <w:rPr>
          <w:rStyle w:val="StyleUnderline"/>
          <w:highlight w:val="yellow"/>
        </w:rPr>
        <w:t xml:space="preserve">could be explained by a general move in the direction of </w:t>
      </w:r>
      <w:r w:rsidRPr="00865742">
        <w:rPr>
          <w:rStyle w:val="Emphasis"/>
          <w:highlight w:val="yellow"/>
        </w:rPr>
        <w:t>decriminalization</w:t>
      </w:r>
      <w:r w:rsidRPr="00865742">
        <w:rPr>
          <w:rStyle w:val="StyleUnderline"/>
          <w:highlight w:val="yellow"/>
        </w:rPr>
        <w:t xml:space="preserve"> of minor infractions</w:t>
      </w:r>
      <w:r>
        <w:t>—</w:t>
      </w:r>
      <w:r w:rsidRPr="00865742">
        <w:rPr>
          <w:rStyle w:val="StyleUnderline"/>
          <w:highlight w:val="yellow"/>
        </w:rPr>
        <w:t>less work might mean fewer employees</w:t>
      </w:r>
      <w:r>
        <w:t xml:space="preserve"> needed, he said.</w:t>
      </w:r>
    </w:p>
    <w:p w:rsidR="009F7BC7" w:rsidRDefault="009F7BC7" w:rsidP="009F7BC7">
      <w:r>
        <w:t>“</w:t>
      </w:r>
      <w:r w:rsidRPr="00865742">
        <w:rPr>
          <w:rStyle w:val="StyleUnderline"/>
          <w:highlight w:val="yellow"/>
        </w:rPr>
        <w:t xml:space="preserve">If </w:t>
      </w:r>
      <w:r w:rsidRPr="00865742">
        <w:rPr>
          <w:rStyle w:val="Emphasis"/>
          <w:highlight w:val="yellow"/>
        </w:rPr>
        <w:t>arrests</w:t>
      </w:r>
      <w:r w:rsidRPr="00865742">
        <w:rPr>
          <w:rStyle w:val="StyleUnderline"/>
          <w:highlight w:val="yellow"/>
        </w:rPr>
        <w:t xml:space="preserve"> decline, what does that mean for </w:t>
      </w:r>
      <w:r w:rsidRPr="00865742">
        <w:rPr>
          <w:rStyle w:val="Emphasis"/>
          <w:highlight w:val="yellow"/>
        </w:rPr>
        <w:t>staffing</w:t>
      </w:r>
      <w:r w:rsidRPr="00865742">
        <w:rPr>
          <w:rStyle w:val="StyleUnderline"/>
          <w:highlight w:val="yellow"/>
        </w:rPr>
        <w:t xml:space="preserve"> at police departments?</w:t>
      </w:r>
      <w:r>
        <w:t xml:space="preserve"> Will we require fewer officers and, if so, what are the consequences for people currently in the field?” Medwed said.</w:t>
      </w:r>
    </w:p>
    <w:p w:rsidR="00D441DB" w:rsidRDefault="00D441DB" w:rsidP="00D441DB">
      <w:pPr>
        <w:pStyle w:val="Heading4"/>
      </w:pPr>
      <w:r>
        <w:t>Police unions resist sentencing and probation reform – it’s not just about policing</w:t>
      </w:r>
    </w:p>
    <w:p w:rsidR="00D441DB" w:rsidRPr="0023359D" w:rsidRDefault="007358D8" w:rsidP="00D441DB">
      <w:hyperlink r:id="rId35" w:history="1">
        <w:r w:rsidR="00D441DB" w:rsidRPr="0023359D">
          <w:rPr>
            <w:rStyle w:val="Hyperlink"/>
          </w:rPr>
          <w:t xml:space="preserve">Matthew </w:t>
        </w:r>
        <w:r w:rsidR="00D441DB" w:rsidRPr="0023359D">
          <w:rPr>
            <w:rStyle w:val="Style13ptBold"/>
          </w:rPr>
          <w:t>Cunningham-Cook</w:t>
        </w:r>
      </w:hyperlink>
      <w:r w:rsidR="00D441DB">
        <w:t xml:space="preserve"> </w:t>
      </w:r>
      <w:r w:rsidR="00D441DB" w:rsidRPr="0023359D">
        <w:t xml:space="preserve">June 18 </w:t>
      </w:r>
      <w:r w:rsidR="00D441DB" w:rsidRPr="0023359D">
        <w:rPr>
          <w:rStyle w:val="Style13ptBold"/>
        </w:rPr>
        <w:t>2020,</w:t>
      </w:r>
      <w:r w:rsidR="00D441DB" w:rsidRPr="0023359D">
        <w:t xml:space="preserve"> 6:00</w:t>
      </w:r>
      <w:r w:rsidR="00D441DB">
        <w:t xml:space="preserve"> </w:t>
      </w:r>
      <w:r w:rsidR="00D441DB" w:rsidRPr="0023359D">
        <w:t>a.m.THE AFL-CIO’S POLICE UNION PROBLEM IS BIGGER THAN YOU THINK</w:t>
      </w:r>
      <w:r w:rsidR="00D441DB">
        <w:t xml:space="preserve"> </w:t>
      </w:r>
      <w:hyperlink r:id="rId36" w:history="1">
        <w:r w:rsidR="00D441DB" w:rsidRPr="0023359D">
          <w:rPr>
            <w:rStyle w:val="Hyperlink"/>
          </w:rPr>
          <w:t>https://theintercept.com/2020/06/18/afl-cio-police-labor-union/</w:t>
        </w:r>
      </w:hyperlink>
    </w:p>
    <w:p w:rsidR="00D441DB" w:rsidRPr="006E0BE4" w:rsidRDefault="00D441DB" w:rsidP="00D441DB">
      <w:pPr>
        <w:rPr>
          <w:rStyle w:val="StyleUnderline"/>
        </w:rPr>
      </w:pPr>
      <w:r w:rsidRPr="008A53CD">
        <w:rPr>
          <w:rStyle w:val="StyleUnderline"/>
          <w:highlight w:val="yellow"/>
        </w:rPr>
        <w:t>Police have a</w:t>
      </w:r>
      <w:r w:rsidRPr="0023359D">
        <w:t xml:space="preserve"> small but </w:t>
      </w:r>
      <w:r w:rsidRPr="008A53CD">
        <w:rPr>
          <w:rStyle w:val="StyleUnderline"/>
          <w:highlight w:val="yellow"/>
        </w:rPr>
        <w:t>politically and ideologically influential presence</w:t>
      </w:r>
      <w:r w:rsidRPr="0023359D">
        <w:t xml:space="preserve"> in some of the country’s largest and most progressive unions, like the United Food and Commercial Workers; the American Federation of State, County, and Municipal Employees; the American Federation of Government Employees; and the Communications Workers of America. All are major members of the AFL-CIO union federation.</w:t>
      </w:r>
      <w:r>
        <w:t xml:space="preserve"> </w:t>
      </w:r>
      <w:r w:rsidRPr="0023359D">
        <w:t>The Change to Win union federation, which broke away from the AFL-CIO in 2005, is home to the Service Employees International Union, which has thousands of law enforcement members in its International Brotherhood of Police Organizations/National Association of Government Employees chapter, as well as the Teamsters, which represents tens of thousands of police and corrections officers.</w:t>
      </w:r>
      <w:r>
        <w:t xml:space="preserve"> </w:t>
      </w:r>
      <w:r w:rsidRPr="006E0BE4">
        <w:rPr>
          <w:rStyle w:val="StyleUnderline"/>
          <w:highlight w:val="yellow"/>
        </w:rPr>
        <w:t>Police unions</w:t>
      </w:r>
      <w:r w:rsidRPr="0023359D">
        <w:t xml:space="preserve">, compared to others within organized labor, </w:t>
      </w:r>
      <w:r w:rsidRPr="006E0BE4">
        <w:rPr>
          <w:rStyle w:val="StyleUnderline"/>
          <w:highlight w:val="yellow"/>
        </w:rPr>
        <w:t xml:space="preserve">tend to be more rigidly ideological and are adept at organizing. That combination means police unions can often pull their coalition partners — particularly in </w:t>
      </w:r>
      <w:r w:rsidRPr="00D441DB">
        <w:rPr>
          <w:rStyle w:val="Emphasis"/>
          <w:highlight w:val="yellow"/>
        </w:rPr>
        <w:t>corrections, probation</w:t>
      </w:r>
      <w:r w:rsidRPr="006E0BE4">
        <w:rPr>
          <w:rStyle w:val="StyleUnderline"/>
          <w:highlight w:val="yellow"/>
        </w:rPr>
        <w:t xml:space="preserve">, and the building trades — to the right on issues that </w:t>
      </w:r>
      <w:r w:rsidRPr="00D441DB">
        <w:rPr>
          <w:rStyle w:val="Emphasis"/>
          <w:highlight w:val="yellow"/>
        </w:rPr>
        <w:t>go beyond</w:t>
      </w:r>
      <w:r w:rsidRPr="006E0BE4">
        <w:rPr>
          <w:rStyle w:val="StyleUnderline"/>
          <w:highlight w:val="yellow"/>
        </w:rPr>
        <w:t xml:space="preserve"> strict policing concerns.</w:t>
      </w:r>
    </w:p>
    <w:p w:rsidR="00D441DB" w:rsidRPr="006E0BE4" w:rsidRDefault="00D441DB" w:rsidP="00D441DB">
      <w:r w:rsidRPr="00143DA6">
        <w:rPr>
          <w:rFonts w:eastAsiaTheme="majorEastAsia" w:cstheme="majorBidi"/>
          <w:b/>
          <w:iCs/>
          <w:sz w:val="26"/>
        </w:rPr>
        <w:t>Police unions will fight and undermine reforms.</w:t>
      </w:r>
      <w:r w:rsidRPr="00143DA6">
        <w:rPr>
          <w:rFonts w:eastAsiaTheme="majorEastAsia" w:cstheme="majorBidi"/>
          <w:b/>
          <w:iCs/>
          <w:sz w:val="26"/>
        </w:rPr>
        <w:br/>
      </w:r>
      <w:r w:rsidRPr="006E0BE4">
        <w:t xml:space="preserve">Tom </w:t>
      </w:r>
      <w:r w:rsidRPr="006E0BE4">
        <w:rPr>
          <w:rStyle w:val="Style13ptBold"/>
        </w:rPr>
        <w:t>Cardella</w:t>
      </w:r>
      <w:r w:rsidRPr="006E0BE4">
        <w:t xml:space="preserve"> June 17 </w:t>
      </w:r>
      <w:r w:rsidRPr="006E0BE4">
        <w:rPr>
          <w:rStyle w:val="Style13ptBold"/>
        </w:rPr>
        <w:t>2020</w:t>
      </w:r>
      <w:r w:rsidRPr="006E0BE4">
        <w:t xml:space="preserve">: Policing the Police </w:t>
      </w:r>
      <w:hyperlink r:id="rId37" w:history="1">
        <w:r w:rsidRPr="006E0BE4">
          <w:rPr>
            <w:rStyle w:val="Hyperlink"/>
          </w:rPr>
          <w:t>https://southphillyreview.com/2020/06/17/cardella-policing-the-police/</w:t>
        </w:r>
      </w:hyperlink>
    </w:p>
    <w:p w:rsidR="00D441DB" w:rsidRPr="006E0BE4" w:rsidRDefault="00D441DB" w:rsidP="00D441DB">
      <w:r w:rsidRPr="00143DA6">
        <w:rPr>
          <w:rStyle w:val="StyleUnderline"/>
          <w:highlight w:val="yellow"/>
        </w:rPr>
        <w:t>The FOP wields enormous political clout</w:t>
      </w:r>
      <w:r w:rsidRPr="006E0BE4">
        <w:t xml:space="preserve"> in Philly. </w:t>
      </w:r>
      <w:r w:rsidRPr="00143DA6">
        <w:rPr>
          <w:rStyle w:val="StyleUnderline"/>
          <w:highlight w:val="yellow"/>
        </w:rPr>
        <w:t>So do police unions across the country</w:t>
      </w:r>
      <w:r w:rsidRPr="006E0BE4">
        <w:t>. A recent</w:t>
      </w:r>
      <w:r>
        <w:t xml:space="preserve"> </w:t>
      </w:r>
      <w:r w:rsidRPr="006E0BE4">
        <w:t>New York Times</w:t>
      </w:r>
      <w:r>
        <w:t xml:space="preserve"> </w:t>
      </w:r>
      <w:r w:rsidRPr="006E0BE4">
        <w:t xml:space="preserve">article indicated that </w:t>
      </w:r>
      <w:r w:rsidRPr="00143DA6">
        <w:rPr>
          <w:rStyle w:val="StyleUnderline"/>
          <w:highlight w:val="yellow"/>
        </w:rPr>
        <w:t>police unions have increased their membership by 10% nationwide</w:t>
      </w:r>
      <w:r w:rsidRPr="006E0BE4">
        <w:t xml:space="preserve"> since the early 1980s. That’s in stark contrast to the decline of most other unions that have seen their membership drop by 50% during that time.</w:t>
      </w:r>
      <w:r>
        <w:t xml:space="preserve"> </w:t>
      </w:r>
      <w:r w:rsidRPr="00143DA6">
        <w:rPr>
          <w:rStyle w:val="StyleUnderline"/>
          <w:highlight w:val="yellow"/>
        </w:rPr>
        <w:t xml:space="preserve">Police unions have the </w:t>
      </w:r>
      <w:r w:rsidRPr="00D441DB">
        <w:rPr>
          <w:rStyle w:val="Emphasis"/>
          <w:highlight w:val="yellow"/>
        </w:rPr>
        <w:t>resources to fight reform</w:t>
      </w:r>
      <w:r w:rsidRPr="006E0BE4">
        <w:t xml:space="preserve">. </w:t>
      </w:r>
      <w:r w:rsidRPr="00143DA6">
        <w:rPr>
          <w:rStyle w:val="StyleUnderline"/>
          <w:highlight w:val="yellow"/>
        </w:rPr>
        <w:t xml:space="preserve">And they do so very </w:t>
      </w:r>
      <w:r w:rsidRPr="00D441DB">
        <w:rPr>
          <w:rStyle w:val="Emphasis"/>
          <w:highlight w:val="yellow"/>
        </w:rPr>
        <w:t>effectively</w:t>
      </w:r>
      <w:r w:rsidRPr="00143DA6">
        <w:rPr>
          <w:rStyle w:val="StyleUnderline"/>
          <w:highlight w:val="yellow"/>
        </w:rPr>
        <w:t>.</w:t>
      </w:r>
      <w:r w:rsidRPr="006E0BE4">
        <w:t xml:space="preserve"> Favorable court rulings have made it legal for police unions such as the FOP to contribute to political action committees. But the union’s biggest weapon is in the arbitration process. If a police commissioner wants to get rid of or suspend a rogue cop, the action goes to arbitration. The rogue cop usually wins.</w:t>
      </w:r>
      <w:r>
        <w:t xml:space="preserve"> </w:t>
      </w:r>
      <w:r w:rsidRPr="006E0BE4">
        <w:t>From 2011 to 2019 — according to an</w:t>
      </w:r>
      <w:r>
        <w:t xml:space="preserve"> </w:t>
      </w:r>
      <w:r w:rsidRPr="006E0BE4">
        <w:t>Inquirer</w:t>
      </w:r>
      <w:r>
        <w:t xml:space="preserve"> </w:t>
      </w:r>
      <w:r w:rsidRPr="006E0BE4">
        <w:t xml:space="preserve">article — 70% of Philadelphia’s police arbitration cases were reduced or overturned. The City has been forced to pay an estimated $5 million in back pay or more to police during the last decade. In an interview on CNN, </w:t>
      </w:r>
      <w:r w:rsidRPr="00143DA6">
        <w:rPr>
          <w:rStyle w:val="StyleUnderline"/>
          <w:highlight w:val="yellow"/>
        </w:rPr>
        <w:t>former Philadelphia Police Commissioner</w:t>
      </w:r>
      <w:r w:rsidRPr="006E0BE4">
        <w:t xml:space="preserve"> Charles Ramsey </w:t>
      </w:r>
      <w:r w:rsidRPr="00143DA6">
        <w:rPr>
          <w:rStyle w:val="StyleUnderline"/>
          <w:highlight w:val="yellow"/>
        </w:rPr>
        <w:t xml:space="preserve">called police unions the </w:t>
      </w:r>
      <w:r w:rsidRPr="00D441DB">
        <w:rPr>
          <w:rStyle w:val="Emphasis"/>
          <w:highlight w:val="yellow"/>
        </w:rPr>
        <w:t>biggest obstacle to police reform</w:t>
      </w:r>
      <w:r w:rsidRPr="006E0BE4">
        <w:t xml:space="preserve">. </w:t>
      </w:r>
      <w:r w:rsidRPr="00143DA6">
        <w:rPr>
          <w:rStyle w:val="StyleUnderline"/>
          <w:highlight w:val="yellow"/>
        </w:rPr>
        <w:t>While protesters march for justice in cities across America, police unions undermine their cause</w:t>
      </w:r>
      <w:r w:rsidRPr="006E0BE4">
        <w:t>. The real power in Philadelphia lies not with the mayor or even with the police commissioner, but with McNesby and the FOP. And with McNesby, the credo is protect the cops — all cops — right or wrong.</w:t>
      </w:r>
    </w:p>
    <w:p w:rsidR="0014725A" w:rsidRDefault="0014725A" w:rsidP="0014725A">
      <w:pPr>
        <w:pStyle w:val="Heading4"/>
      </w:pPr>
      <w:r>
        <w:t>Sentencing, militarization, and body cameras provoke union backlash</w:t>
      </w:r>
    </w:p>
    <w:p w:rsidR="0014725A" w:rsidRDefault="0014725A" w:rsidP="0014725A">
      <w:r w:rsidRPr="000C4F43">
        <w:t xml:space="preserve">German </w:t>
      </w:r>
      <w:r w:rsidRPr="0021538E">
        <w:rPr>
          <w:rStyle w:val="Style13ptBold"/>
        </w:rPr>
        <w:t>Lopez</w:t>
      </w:r>
      <w:r w:rsidRPr="000C4F43">
        <w:t>, 12-18-20</w:t>
      </w:r>
      <w:r w:rsidRPr="0021538E">
        <w:rPr>
          <w:rStyle w:val="Style13ptBold"/>
        </w:rPr>
        <w:t>14</w:t>
      </w:r>
      <w:r w:rsidRPr="000C4F43">
        <w:t>,</w:t>
      </w:r>
      <w:r>
        <w:t xml:space="preserve"> Vox </w:t>
      </w:r>
      <w:r w:rsidRPr="0021538E">
        <w:t>Senior Correspondent</w:t>
      </w:r>
      <w:r w:rsidRPr="000C4F43">
        <w:t xml:space="preserve"> https://www.vox.com/2014/12/18/7415135/police-unions, "Why police unions protect the worst cops," Vox, Acc:6-26-2020 (ermo/sms)</w:t>
      </w:r>
    </w:p>
    <w:p w:rsidR="0014725A" w:rsidRDefault="0014725A" w:rsidP="0014725A">
      <w:r w:rsidRPr="0014725A">
        <w:rPr>
          <w:rStyle w:val="StyleUnderline"/>
          <w:highlight w:val="yellow"/>
        </w:rPr>
        <w:t>Police unions</w:t>
      </w:r>
      <w:r w:rsidRPr="0021538E">
        <w:t xml:space="preserve">, in acts that </w:t>
      </w:r>
      <w:r w:rsidRPr="0014725A">
        <w:rPr>
          <w:rStyle w:val="StyleUnderline"/>
          <w:highlight w:val="yellow"/>
        </w:rPr>
        <w:t>go beyond their legally required duties</w:t>
      </w:r>
      <w:r w:rsidRPr="0021538E">
        <w:t xml:space="preserve">, also </w:t>
      </w:r>
      <w:r w:rsidRPr="0014725A">
        <w:rPr>
          <w:rStyle w:val="StyleUnderline"/>
          <w:highlight w:val="yellow"/>
        </w:rPr>
        <w:t xml:space="preserve">leverage the public's high regard for law enforcement to </w:t>
      </w:r>
      <w:r w:rsidRPr="0014725A">
        <w:rPr>
          <w:rStyle w:val="Emphasis"/>
          <w:highlight w:val="yellow"/>
        </w:rPr>
        <w:t>impede policy changes</w:t>
      </w:r>
      <w:r w:rsidRPr="0021538E">
        <w:t xml:space="preserve">. </w:t>
      </w:r>
      <w:r w:rsidRPr="0014725A">
        <w:rPr>
          <w:rStyle w:val="StyleUnderline"/>
          <w:highlight w:val="yellow"/>
        </w:rPr>
        <w:t xml:space="preserve">Unions have aggressively lobbied against </w:t>
      </w:r>
      <w:r w:rsidRPr="0014725A">
        <w:rPr>
          <w:rStyle w:val="Emphasis"/>
          <w:highlight w:val="yellow"/>
        </w:rPr>
        <w:t>prison sentencing</w:t>
      </w:r>
      <w:r w:rsidRPr="0014725A">
        <w:rPr>
          <w:rStyle w:val="StyleUnderline"/>
          <w:highlight w:val="yellow"/>
        </w:rPr>
        <w:t xml:space="preserve"> reform and reducing police </w:t>
      </w:r>
      <w:r w:rsidRPr="0014725A">
        <w:rPr>
          <w:rStyle w:val="Emphasis"/>
          <w:highlight w:val="yellow"/>
        </w:rPr>
        <w:t>militarization</w:t>
      </w:r>
      <w:r w:rsidRPr="0021538E">
        <w:t xml:space="preserve">. And </w:t>
      </w:r>
      <w:r w:rsidRPr="0014725A">
        <w:rPr>
          <w:rStyle w:val="StyleUnderline"/>
          <w:highlight w:val="yellow"/>
        </w:rPr>
        <w:t>they've been some of the most vocal critics</w:t>
      </w:r>
      <w:r w:rsidRPr="0021538E">
        <w:t xml:space="preserve"> and skeptics </w:t>
      </w:r>
      <w:r w:rsidRPr="0014725A">
        <w:rPr>
          <w:rStyle w:val="StyleUnderline"/>
          <w:highlight w:val="yellow"/>
        </w:rPr>
        <w:t>of</w:t>
      </w:r>
      <w:r w:rsidRPr="0021538E">
        <w:t xml:space="preserve"> police-worn </w:t>
      </w:r>
      <w:r w:rsidRPr="0014725A">
        <w:rPr>
          <w:rStyle w:val="StyleUnderline"/>
          <w:highlight w:val="yellow"/>
        </w:rPr>
        <w:t>body cameras</w:t>
      </w:r>
      <w:r w:rsidRPr="0021538E">
        <w:t xml:space="preserve"> that would record officers in the line of duty.</w:t>
      </w:r>
    </w:p>
    <w:p w:rsidR="009B115C" w:rsidRDefault="009B115C" w:rsidP="009B115C">
      <w:pPr>
        <w:pStyle w:val="Heading3"/>
      </w:pPr>
      <w:r>
        <w:t>Link --- Forensics Area</w:t>
      </w:r>
    </w:p>
    <w:p w:rsidR="005A2B35" w:rsidRDefault="005A2B35" w:rsidP="005A2B35">
      <w:pPr>
        <w:pStyle w:val="Heading4"/>
      </w:pPr>
      <w:r>
        <w:t>Unions rely on forensics to protect members from misconduct investigations</w:t>
      </w:r>
    </w:p>
    <w:p w:rsidR="005A2B35" w:rsidRDefault="005A2B35" w:rsidP="005A2B35">
      <w:r w:rsidRPr="008646DD">
        <w:t xml:space="preserve">Tate </w:t>
      </w:r>
      <w:r w:rsidRPr="008646DD">
        <w:rPr>
          <w:rStyle w:val="Style13ptBold"/>
        </w:rPr>
        <w:t>Fegley</w:t>
      </w:r>
      <w:r w:rsidRPr="008646DD">
        <w:t xml:space="preserve"> </w:t>
      </w:r>
      <w:r w:rsidRPr="008646DD">
        <w:rPr>
          <w:rStyle w:val="Style13ptBold"/>
        </w:rPr>
        <w:t>June 6</w:t>
      </w:r>
      <w:r w:rsidRPr="008646DD">
        <w:t xml:space="preserve">, 2020, Research Fellow at the Independent Institute, Postdoctoral Associate at the Center for Governance and Markets at the </w:t>
      </w:r>
      <w:r w:rsidRPr="008646DD">
        <w:rPr>
          <w:rStyle w:val="Style13ptBold"/>
        </w:rPr>
        <w:t>U</w:t>
      </w:r>
      <w:r w:rsidRPr="008646DD">
        <w:t xml:space="preserve">niversity of </w:t>
      </w:r>
      <w:r w:rsidRPr="008646DD">
        <w:rPr>
          <w:rStyle w:val="Style13ptBold"/>
        </w:rPr>
        <w:t>Pittsburgh</w:t>
      </w:r>
      <w:r w:rsidRPr="008646DD">
        <w:t>,, https://www.independent.org/publications/article.asp?id=13159, "Police Unions and Officer Privileges," Independent Institute, Acc:6-29-2020 (ermo/sms)</w:t>
      </w:r>
    </w:p>
    <w:p w:rsidR="005A2B35" w:rsidRDefault="005A2B35" w:rsidP="005A2B35">
      <w:r w:rsidRPr="005A2B35">
        <w:rPr>
          <w:rStyle w:val="StyleUnderline"/>
          <w:highlight w:val="yellow"/>
        </w:rPr>
        <w:t xml:space="preserve">One way that unions </w:t>
      </w:r>
      <w:r w:rsidRPr="005A2B35">
        <w:rPr>
          <w:rStyle w:val="Emphasis"/>
          <w:highlight w:val="yellow"/>
        </w:rPr>
        <w:t>insulate</w:t>
      </w:r>
      <w:r w:rsidRPr="005A2B35">
        <w:rPr>
          <w:rStyle w:val="StyleUnderline"/>
          <w:highlight w:val="yellow"/>
        </w:rPr>
        <w:t xml:space="preserve"> police from discipline is by </w:t>
      </w:r>
      <w:r w:rsidRPr="005A2B35">
        <w:rPr>
          <w:rStyle w:val="Emphasis"/>
          <w:highlight w:val="yellow"/>
        </w:rPr>
        <w:t>protecting</w:t>
      </w:r>
      <w:r w:rsidRPr="005A2B35">
        <w:rPr>
          <w:rStyle w:val="StyleUnderline"/>
          <w:highlight w:val="yellow"/>
        </w:rPr>
        <w:t xml:space="preserve"> their members from criminal prosecution</w:t>
      </w:r>
      <w:r w:rsidRPr="008646DD">
        <w:t xml:space="preserve">. Many </w:t>
      </w:r>
      <w:r w:rsidRPr="005A2B35">
        <w:rPr>
          <w:rStyle w:val="StyleUnderline"/>
          <w:highlight w:val="yellow"/>
        </w:rPr>
        <w:t xml:space="preserve">collective-bargaining agreements include clauses with </w:t>
      </w:r>
      <w:r w:rsidRPr="005A2B35">
        <w:rPr>
          <w:rStyle w:val="Emphasis"/>
          <w:highlight w:val="yellow"/>
        </w:rPr>
        <w:t>due process privileges</w:t>
      </w:r>
      <w:r w:rsidRPr="005A2B35">
        <w:rPr>
          <w:rStyle w:val="StyleUnderline"/>
          <w:highlight w:val="yellow"/>
        </w:rPr>
        <w:t xml:space="preserve"> for officers who are being investigated</w:t>
      </w:r>
      <w:r w:rsidRPr="008646DD">
        <w:t xml:space="preserve"> for conduct that may result in discipline by their employer as well as for criminal misconduct. </w:t>
      </w:r>
      <w:r w:rsidRPr="005A2B35">
        <w:rPr>
          <w:rStyle w:val="StyleUnderline"/>
          <w:highlight w:val="yellow"/>
        </w:rPr>
        <w:t>These</w:t>
      </w:r>
      <w:r w:rsidRPr="008646DD">
        <w:t xml:space="preserve"> clauses </w:t>
      </w:r>
      <w:r w:rsidRPr="005A2B35">
        <w:rPr>
          <w:rStyle w:val="StyleUnderline"/>
          <w:highlight w:val="yellow"/>
        </w:rPr>
        <w:t>outline</w:t>
      </w:r>
      <w:r w:rsidRPr="008646DD">
        <w:t xml:space="preserve"> provisions such as </w:t>
      </w:r>
      <w:r w:rsidRPr="005A2B35">
        <w:rPr>
          <w:rStyle w:val="Emphasis"/>
          <w:highlight w:val="yellow"/>
        </w:rPr>
        <w:t>restrictions</w:t>
      </w:r>
      <w:r w:rsidRPr="005A2B35">
        <w:rPr>
          <w:rStyle w:val="StyleUnderline"/>
          <w:highlight w:val="yellow"/>
        </w:rPr>
        <w:t xml:space="preserve"> on how soon after an incident an officer may be interrogated</w:t>
      </w:r>
      <w:r w:rsidRPr="008646DD">
        <w:t>,[</w:t>
      </w:r>
      <w:r w:rsidRPr="005A2B35">
        <w:rPr>
          <w:rStyle w:val="Emphasis"/>
          <w:highlight w:val="yellow"/>
        </w:rPr>
        <w:t>8</w:t>
      </w:r>
      <w:r w:rsidRPr="008646DD">
        <w:t xml:space="preserve">] who and how many may perform the interrogation, the manner in which the investigation takes place,[9] the incentives that interrogators may offer, and the requirement that all other witnesses be questioned first. However, even though these protections are often only supposed to apply to internal investigations and not criminal investigations, they often de facto apply to the latter in cases where the department investigating the officer is the same department for which he works. The only circumstance in which these provisions would not apply is if an outside agency, such as the U.S. Department of Justice, were to conduct the investigation. </w:t>
      </w:r>
    </w:p>
    <w:p w:rsidR="005A2B35" w:rsidRDefault="005A2B35" w:rsidP="005A2B35">
      <w:r>
        <w:t xml:space="preserve"> [8] These </w:t>
      </w:r>
      <w:r w:rsidRPr="005A2B35">
        <w:rPr>
          <w:rStyle w:val="StyleUnderline"/>
          <w:highlight w:val="yellow"/>
        </w:rPr>
        <w:t>delays can range from a few hours to several days</w:t>
      </w:r>
      <w:r>
        <w:t xml:space="preserve"> after suspected misconduct, including officer involved shootings. Lawyer Peter Neufeld notes that </w:t>
      </w:r>
      <w:r w:rsidRPr="005A2B35">
        <w:rPr>
          <w:rStyle w:val="StyleUnderline"/>
          <w:highlight w:val="yellow"/>
        </w:rPr>
        <w:t xml:space="preserve">such a waiting period “allows these officers to </w:t>
      </w:r>
      <w:r w:rsidRPr="005A2B35">
        <w:rPr>
          <w:rStyle w:val="Emphasis"/>
          <w:highlight w:val="yellow"/>
        </w:rPr>
        <w:t>wait</w:t>
      </w:r>
      <w:r w:rsidRPr="005A2B35">
        <w:rPr>
          <w:rStyle w:val="StyleUnderline"/>
          <w:highlight w:val="yellow"/>
        </w:rPr>
        <w:t xml:space="preserve"> until the forensics come in </w:t>
      </w:r>
      <w:r w:rsidRPr="005A2B35">
        <w:rPr>
          <w:rStyle w:val="Emphasis"/>
          <w:highlight w:val="yellow"/>
        </w:rPr>
        <w:t>before</w:t>
      </w:r>
      <w:r w:rsidRPr="005A2B35">
        <w:rPr>
          <w:rStyle w:val="StyleUnderline"/>
          <w:highlight w:val="yellow"/>
        </w:rPr>
        <w:t xml:space="preserve"> constructing a narrative</w:t>
      </w:r>
      <w:r>
        <w:t xml:space="preserve">. Sure, even </w:t>
      </w:r>
      <w:r w:rsidRPr="005A2B35">
        <w:rPr>
          <w:rStyle w:val="StyleUnderline"/>
          <w:highlight w:val="yellow"/>
        </w:rPr>
        <w:t>if you were able to question them earlier</w:t>
      </w:r>
      <w:r>
        <w:t xml:space="preserve"> in the process, you wouldn’t get many cops who would confess. But </w:t>
      </w:r>
      <w:r w:rsidRPr="005A2B35">
        <w:rPr>
          <w:rStyle w:val="StyleUnderline"/>
          <w:highlight w:val="yellow"/>
        </w:rPr>
        <w:t xml:space="preserve">you would get some who’d make </w:t>
      </w:r>
      <w:r w:rsidRPr="005A2B35">
        <w:rPr>
          <w:rStyle w:val="Emphasis"/>
          <w:highlight w:val="yellow"/>
        </w:rPr>
        <w:t>false</w:t>
      </w:r>
      <w:r w:rsidRPr="005A2B35">
        <w:rPr>
          <w:rStyle w:val="StyleUnderline"/>
          <w:highlight w:val="yellow"/>
        </w:rPr>
        <w:t xml:space="preserve"> exculpatory statements, and that’s a big deal</w:t>
      </w:r>
      <w:r>
        <w:t>” (qtd. in Hager 2015).</w:t>
      </w:r>
    </w:p>
    <w:p w:rsidR="009B115C" w:rsidRDefault="009B115C" w:rsidP="009B115C">
      <w:pPr>
        <w:pStyle w:val="Heading4"/>
      </w:pPr>
      <w:r>
        <w:t>Changes affecting police WORK trigger backlash</w:t>
      </w:r>
    </w:p>
    <w:p w:rsidR="009B115C" w:rsidRDefault="009B115C" w:rsidP="009B115C">
      <w:r>
        <w:rPr>
          <w:rStyle w:val="Style13ptBold"/>
        </w:rPr>
        <w:t>DeLord</w:t>
      </w:r>
      <w:r w:rsidRPr="00A81233">
        <w:rPr>
          <w:rStyle w:val="Style13ptBold"/>
        </w:rPr>
        <w:t xml:space="preserve"> </w:t>
      </w:r>
      <w:r w:rsidRPr="00A81233">
        <w:t>August 200</w:t>
      </w:r>
      <w:r w:rsidRPr="00A81233">
        <w:rPr>
          <w:rStyle w:val="Style13ptBold"/>
        </w:rPr>
        <w:t>6</w:t>
      </w:r>
      <w:r>
        <w:t xml:space="preserve"> </w:t>
      </w:r>
      <w:r>
        <w:rPr>
          <w:rStyle w:val="Style13ptBold"/>
        </w:rPr>
        <w:t>Texas LEA</w:t>
      </w:r>
      <w:r>
        <w:t xml:space="preserve">  Ronald G. DeLord, President Combined Law Enforcement Associations of Texas 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9B115C" w:rsidRDefault="009B115C" w:rsidP="009B115C">
      <w:r w:rsidRPr="00E85D95">
        <w:rPr>
          <w:rStyle w:val="StyleUnderline"/>
          <w:highlight w:val="yellow"/>
        </w:rPr>
        <w:t>Law enforcement agencies are quasimilitary institutions with a traditional reluctance to change</w:t>
      </w:r>
      <w:r>
        <w:t xml:space="preserve">. There is a perception in some law enforcement agencies that their law enforcement </w:t>
      </w:r>
      <w:r w:rsidRPr="00E85D95">
        <w:rPr>
          <w:rStyle w:val="StyleUnderline"/>
          <w:highlight w:val="yellow"/>
        </w:rPr>
        <w:t>executives still</w:t>
      </w:r>
      <w:r w:rsidRPr="00E85D95">
        <w:t xml:space="preserve"> believe</w:t>
      </w:r>
      <w:r>
        <w:t xml:space="preserve"> in top-down management. These law enforcement executives issue an order and </w:t>
      </w:r>
      <w:r w:rsidRPr="00E85D95">
        <w:rPr>
          <w:rStyle w:val="StyleUnderline"/>
          <w:highlight w:val="yellow"/>
        </w:rPr>
        <w:t>expect the supervisors and officers to carry out</w:t>
      </w:r>
      <w:r>
        <w:t xml:space="preserve"> those </w:t>
      </w:r>
      <w:r w:rsidRPr="00E85D95">
        <w:rPr>
          <w:rStyle w:val="StyleUnderline"/>
          <w:highlight w:val="yellow"/>
        </w:rPr>
        <w:t>orders without question</w:t>
      </w:r>
      <w:r>
        <w:t>.</w:t>
      </w:r>
    </w:p>
    <w:p w:rsidR="009B115C" w:rsidRDefault="009B115C" w:rsidP="009B115C">
      <w:r>
        <w:t xml:space="preserve">In general, </w:t>
      </w:r>
      <w:r w:rsidRPr="00E85D95">
        <w:rPr>
          <w:rStyle w:val="StyleUnderline"/>
          <w:highlight w:val="yellow"/>
        </w:rPr>
        <w:t>rank-and-file police</w:t>
      </w:r>
      <w:r>
        <w:t xml:space="preserve"> officers </w:t>
      </w:r>
      <w:r w:rsidRPr="00E85D95">
        <w:rPr>
          <w:rStyle w:val="StyleUnderline"/>
          <w:highlight w:val="yellow"/>
        </w:rPr>
        <w:t xml:space="preserve">are reluctant and resistant to </w:t>
      </w:r>
      <w:r w:rsidRPr="00CF09F6">
        <w:rPr>
          <w:rStyle w:val="Emphasis"/>
          <w:highlight w:val="yellow"/>
        </w:rPr>
        <w:t>change</w:t>
      </w:r>
      <w:r w:rsidRPr="00E85D95">
        <w:rPr>
          <w:rStyle w:val="StyleUnderline"/>
          <w:highlight w:val="yellow"/>
        </w:rPr>
        <w:t xml:space="preserve"> </w:t>
      </w:r>
      <w:r w:rsidRPr="00CF09F6">
        <w:t xml:space="preserve">or reform, especially when the officers perceive the change or reforms as politically motivated. </w:t>
      </w:r>
      <w:r w:rsidRPr="00E85D95">
        <w:rPr>
          <w:rStyle w:val="StyleUnderline"/>
          <w:highlight w:val="yellow"/>
        </w:rPr>
        <w:t>Officers</w:t>
      </w:r>
      <w:r w:rsidRPr="00CF09F6">
        <w:t xml:space="preserve"> tend to be conservative</w:t>
      </w:r>
      <w:r>
        <w:t xml:space="preserve"> and </w:t>
      </w:r>
      <w:r w:rsidRPr="00E85D95">
        <w:rPr>
          <w:rStyle w:val="StyleUnderline"/>
          <w:highlight w:val="yellow"/>
        </w:rPr>
        <w:t xml:space="preserve">fear that </w:t>
      </w:r>
      <w:r w:rsidRPr="00CF09F6">
        <w:rPr>
          <w:rStyle w:val="Emphasis"/>
          <w:highlight w:val="yellow"/>
        </w:rPr>
        <w:t>change</w:t>
      </w:r>
      <w:r w:rsidRPr="00E85D95">
        <w:rPr>
          <w:rStyle w:val="StyleUnderline"/>
          <w:highlight w:val="yellow"/>
        </w:rPr>
        <w:t xml:space="preserve"> will have a </w:t>
      </w:r>
      <w:r w:rsidRPr="00E85D95">
        <w:rPr>
          <w:rStyle w:val="Emphasis"/>
          <w:highlight w:val="yellow"/>
        </w:rPr>
        <w:t xml:space="preserve">negative </w:t>
      </w:r>
      <w:r w:rsidRPr="00CF09F6">
        <w:rPr>
          <w:rStyle w:val="Emphasis"/>
          <w:highlight w:val="yellow"/>
        </w:rPr>
        <w:t>impact on their work</w:t>
      </w:r>
      <w:r>
        <w:t xml:space="preserve"> and personal lives. </w:t>
      </w:r>
      <w:r w:rsidRPr="00CF09F6">
        <w:t>Union contracts and civil service laws make change more difficult for reformers.</w:t>
      </w:r>
      <w:r w:rsidRPr="00E85D95">
        <w:rPr>
          <w:rStyle w:val="StyleUnderline"/>
          <w:highlight w:val="yellow"/>
        </w:rPr>
        <w:t xml:space="preserve"> </w:t>
      </w:r>
      <w:r w:rsidRPr="00E85D95">
        <w:rPr>
          <w:rStyle w:val="Emphasis"/>
          <w:highlight w:val="yellow"/>
        </w:rPr>
        <w:t>Forcing</w:t>
      </w:r>
      <w:r w:rsidRPr="00E85D95">
        <w:rPr>
          <w:rStyle w:val="StyleUnderline"/>
          <w:highlight w:val="yellow"/>
        </w:rPr>
        <w:t xml:space="preserve"> change on a law enforcement agency will result in disruptions that </w:t>
      </w:r>
      <w:r w:rsidRPr="00E85D95">
        <w:rPr>
          <w:rStyle w:val="Emphasis"/>
          <w:highlight w:val="yellow"/>
        </w:rPr>
        <w:t>spill over</w:t>
      </w:r>
      <w:r w:rsidRPr="00E85D95">
        <w:rPr>
          <w:rStyle w:val="StyleUnderline"/>
          <w:highlight w:val="yellow"/>
        </w:rPr>
        <w:t xml:space="preserve"> into the media</w:t>
      </w:r>
      <w:r>
        <w:t xml:space="preserve"> and political arena. </w:t>
      </w:r>
      <w:r w:rsidRPr="00E85D95">
        <w:rPr>
          <w:rStyle w:val="Emphasis"/>
          <w:highlight w:val="yellow"/>
        </w:rPr>
        <w:t>No-confidence</w:t>
      </w:r>
      <w:r w:rsidRPr="00E85D95">
        <w:rPr>
          <w:rStyle w:val="StyleUnderline"/>
          <w:highlight w:val="yellow"/>
        </w:rPr>
        <w:t xml:space="preserve"> votes on law enforcement executives are </w:t>
      </w:r>
      <w:r w:rsidRPr="00E85D95">
        <w:rPr>
          <w:rStyle w:val="Emphasis"/>
          <w:highlight w:val="yellow"/>
        </w:rPr>
        <w:t>almost always</w:t>
      </w:r>
      <w:r w:rsidRPr="00E85D95">
        <w:rPr>
          <w:rStyle w:val="StyleUnderline"/>
          <w:highlight w:val="yellow"/>
        </w:rPr>
        <w:t xml:space="preserve"> generated when change is being </w:t>
      </w:r>
      <w:r w:rsidRPr="00E85D95">
        <w:rPr>
          <w:rStyle w:val="Emphasis"/>
          <w:highlight w:val="yellow"/>
        </w:rPr>
        <w:t>forced</w:t>
      </w:r>
      <w:r>
        <w:t xml:space="preserve"> within the agency.</w:t>
      </w:r>
    </w:p>
    <w:p w:rsidR="0014725A" w:rsidRDefault="009B115C" w:rsidP="009B115C">
      <w:r w:rsidRPr="00E85D95">
        <w:rPr>
          <w:rStyle w:val="StyleUnderline"/>
          <w:highlight w:val="yellow"/>
        </w:rPr>
        <w:t xml:space="preserve">A </w:t>
      </w:r>
      <w:r w:rsidRPr="00E85D95">
        <w:rPr>
          <w:rStyle w:val="Emphasis"/>
          <w:highlight w:val="yellow"/>
        </w:rPr>
        <w:t>vicious cycle</w:t>
      </w:r>
      <w:r w:rsidRPr="00E85D95">
        <w:rPr>
          <w:rStyle w:val="StyleUnderline"/>
          <w:highlight w:val="yellow"/>
        </w:rPr>
        <w:t xml:space="preserve"> can arise when there is </w:t>
      </w:r>
      <w:r w:rsidRPr="00E85D95">
        <w:rPr>
          <w:rStyle w:val="Emphasis"/>
          <w:highlight w:val="yellow"/>
        </w:rPr>
        <w:t>no cooperative interaction</w:t>
      </w:r>
      <w:r>
        <w:t xml:space="preserve"> between the union and management in a law enforcement agency</w:t>
      </w:r>
      <w:r w:rsidRPr="00CF09F6">
        <w:rPr>
          <w:rStyle w:val="StyleUnderline"/>
          <w:highlight w:val="yellow"/>
        </w:rPr>
        <w:t>. It starts when elected officials</w:t>
      </w:r>
      <w:r>
        <w:t xml:space="preserve"> or the executive </w:t>
      </w:r>
      <w:r w:rsidRPr="00CF09F6">
        <w:rPr>
          <w:rStyle w:val="StyleUnderline"/>
          <w:highlight w:val="yellow"/>
        </w:rPr>
        <w:t>want to implement</w:t>
      </w:r>
      <w:r>
        <w:t xml:space="preserve"> change (such as a community policing program) or </w:t>
      </w:r>
      <w:r w:rsidRPr="00CF09F6">
        <w:rPr>
          <w:rStyle w:val="StyleUnderline"/>
          <w:highlight w:val="yellow"/>
        </w:rPr>
        <w:t>reform</w:t>
      </w:r>
      <w:r>
        <w:t xml:space="preserve"> (such as new hiring or promotional standards). </w:t>
      </w:r>
      <w:r w:rsidRPr="00CF09F6">
        <w:rPr>
          <w:rStyle w:val="StyleUnderline"/>
          <w:highlight w:val="yellow"/>
        </w:rPr>
        <w:t>The rank-andfile officers will be</w:t>
      </w:r>
      <w:r w:rsidRPr="00CF09F6">
        <w:rPr>
          <w:highlight w:val="yellow"/>
        </w:rPr>
        <w:t xml:space="preserve"> </w:t>
      </w:r>
      <w:r w:rsidRPr="00CF09F6">
        <w:t>fearful o</w:t>
      </w:r>
      <w:r>
        <w:t xml:space="preserve">f, and </w:t>
      </w:r>
      <w:r w:rsidRPr="00CF09F6">
        <w:rPr>
          <w:rStyle w:val="Emphasis"/>
          <w:highlight w:val="yellow"/>
        </w:rPr>
        <w:t>resistant</w:t>
      </w:r>
      <w:r>
        <w:t xml:space="preserve"> to, change </w:t>
      </w:r>
      <w:r w:rsidRPr="00CF09F6">
        <w:rPr>
          <w:rStyle w:val="StyleUnderline"/>
          <w:highlight w:val="yellow"/>
        </w:rPr>
        <w:t>and demand that their union use its</w:t>
      </w:r>
      <w:r>
        <w:t xml:space="preserve"> political or legal </w:t>
      </w:r>
      <w:r w:rsidRPr="00CF09F6">
        <w:rPr>
          <w:rStyle w:val="StyleUnderline"/>
          <w:highlight w:val="yellow"/>
        </w:rPr>
        <w:t xml:space="preserve">muscle to </w:t>
      </w:r>
      <w:r w:rsidRPr="00CF09F6">
        <w:rPr>
          <w:rStyle w:val="Emphasis"/>
          <w:highlight w:val="yellow"/>
        </w:rPr>
        <w:t>control</w:t>
      </w:r>
      <w:r w:rsidRPr="00CF09F6">
        <w:rPr>
          <w:rStyle w:val="StyleUnderline"/>
          <w:highlight w:val="yellow"/>
        </w:rPr>
        <w:t xml:space="preserve"> the change or </w:t>
      </w:r>
      <w:r w:rsidRPr="00CF09F6">
        <w:rPr>
          <w:rStyle w:val="Emphasis"/>
          <w:highlight w:val="yellow"/>
        </w:rPr>
        <w:t>stop</w:t>
      </w:r>
      <w:r w:rsidRPr="00CF09F6">
        <w:rPr>
          <w:rStyle w:val="StyleUnderline"/>
          <w:highlight w:val="yellow"/>
        </w:rPr>
        <w:t xml:space="preserve"> its implementation</w:t>
      </w:r>
      <w:r>
        <w:t xml:space="preserve">. The local government administration, the elected officials, the media and the public are all players and will also attempt to influence the implementation of the change or reform. </w:t>
      </w:r>
      <w:r w:rsidRPr="00CF09F6">
        <w:rPr>
          <w:rStyle w:val="StyleUnderline"/>
          <w:highlight w:val="yellow"/>
        </w:rPr>
        <w:t xml:space="preserve">Confrontations and </w:t>
      </w:r>
      <w:r w:rsidRPr="00CF09F6">
        <w:rPr>
          <w:rStyle w:val="Emphasis"/>
          <w:highlight w:val="yellow"/>
        </w:rPr>
        <w:t>disruptions</w:t>
      </w:r>
      <w:r w:rsidRPr="00CF09F6">
        <w:rPr>
          <w:rStyle w:val="StyleUnderline"/>
          <w:highlight w:val="yellow"/>
        </w:rPr>
        <w:t xml:space="preserve"> can occur as management attempts to implement change over</w:t>
      </w:r>
      <w:r>
        <w:t xml:space="preserve"> the protests of the </w:t>
      </w:r>
      <w:r w:rsidRPr="00CF09F6">
        <w:rPr>
          <w:rStyle w:val="Emphasis"/>
          <w:highlight w:val="yellow"/>
        </w:rPr>
        <w:t>reluctant</w:t>
      </w:r>
      <w:r w:rsidRPr="00CF09F6">
        <w:rPr>
          <w:rStyle w:val="StyleUnderline"/>
          <w:highlight w:val="yellow"/>
        </w:rPr>
        <w:t xml:space="preserve"> police officers</w:t>
      </w:r>
      <w:r>
        <w:t xml:space="preserve">. </w:t>
      </w:r>
    </w:p>
    <w:p w:rsidR="0014725A" w:rsidRDefault="0014725A" w:rsidP="009B115C"/>
    <w:p w:rsidR="009B115C" w:rsidRDefault="0014725A" w:rsidP="0014725A">
      <w:pPr>
        <w:pStyle w:val="Heading4"/>
      </w:pPr>
      <w:r>
        <w:t>Police unions will fight to protect their forensic science interests</w:t>
      </w:r>
    </w:p>
    <w:p w:rsidR="0014725A" w:rsidRDefault="0014725A" w:rsidP="009B115C">
      <w:r w:rsidRPr="0014725A">
        <w:t xml:space="preserve">Ryan </w:t>
      </w:r>
      <w:r w:rsidRPr="0014725A">
        <w:rPr>
          <w:rStyle w:val="Style13ptBold"/>
        </w:rPr>
        <w:t>Flynn</w:t>
      </w:r>
      <w:r w:rsidRPr="0014725A">
        <w:t>, 5-4-20</w:t>
      </w:r>
      <w:r w:rsidRPr="0014725A">
        <w:rPr>
          <w:rStyle w:val="Style13ptBold"/>
        </w:rPr>
        <w:t>15</w:t>
      </w:r>
      <w:r w:rsidRPr="0014725A">
        <w:t xml:space="preserve">, </w:t>
      </w:r>
      <w:r>
        <w:t xml:space="preserve">Staff Writer </w:t>
      </w:r>
      <w:r w:rsidRPr="0014725A">
        <w:t>https://www.nhregister.com/connecticut/article/Civilians-seen-as-option-for-forensic-units-11361637.php, "Civilians seen as option for forensic units; union disagrees," New Haven Register, Acc:6-29-2020 (ermo/sms)</w:t>
      </w:r>
    </w:p>
    <w:p w:rsidR="0014725A" w:rsidRDefault="0014725A" w:rsidP="0014725A">
      <w:r>
        <w:t xml:space="preserve">Standing in Generoso’s way are two barriers. First is </w:t>
      </w:r>
      <w:r w:rsidRPr="0014725A">
        <w:rPr>
          <w:rStyle w:val="StyleUnderline"/>
          <w:highlight w:val="yellow"/>
        </w:rPr>
        <w:t>the rich tradition of sworn officers</w:t>
      </w:r>
      <w:r>
        <w:t xml:space="preserve"> in New England </w:t>
      </w:r>
      <w:r w:rsidRPr="0014725A">
        <w:rPr>
          <w:rStyle w:val="StyleUnderline"/>
          <w:highlight w:val="yellow"/>
        </w:rPr>
        <w:t>doing certain work</w:t>
      </w:r>
      <w:r>
        <w:t xml:space="preserve">, something New Haven </w:t>
      </w:r>
      <w:r w:rsidRPr="0014725A">
        <w:rPr>
          <w:rStyle w:val="StyleUnderline"/>
          <w:highlight w:val="yellow"/>
        </w:rPr>
        <w:t>is part of, being one of the oldest departments in the country</w:t>
      </w:r>
      <w:r>
        <w:t>.</w:t>
      </w:r>
    </w:p>
    <w:p w:rsidR="0014725A" w:rsidRDefault="0014725A" w:rsidP="0014725A">
      <w:r>
        <w:t xml:space="preserve">Further, </w:t>
      </w:r>
      <w:r w:rsidRPr="0014725A">
        <w:rPr>
          <w:rStyle w:val="StyleUnderline"/>
          <w:highlight w:val="yellow"/>
        </w:rPr>
        <w:t>the current union contract</w:t>
      </w:r>
      <w:r>
        <w:t xml:space="preserve">, penned in 2012, </w:t>
      </w:r>
      <w:r w:rsidRPr="0014725A">
        <w:rPr>
          <w:rStyle w:val="StyleUnderline"/>
          <w:highlight w:val="yellow"/>
        </w:rPr>
        <w:t xml:space="preserve">prevents the department from converting </w:t>
      </w:r>
      <w:r w:rsidRPr="0014725A">
        <w:rPr>
          <w:rStyle w:val="Emphasis"/>
          <w:highlight w:val="yellow"/>
        </w:rPr>
        <w:t>any</w:t>
      </w:r>
      <w:r w:rsidRPr="0014725A">
        <w:rPr>
          <w:rStyle w:val="StyleUnderline"/>
          <w:highlight w:val="yellow"/>
        </w:rPr>
        <w:t xml:space="preserve"> sworn positions to civilian personnel jobs</w:t>
      </w:r>
      <w:r>
        <w:t>. The contract expires in June 2016, but there are no signs that the next deal will be any different.</w:t>
      </w:r>
    </w:p>
    <w:p w:rsidR="0014725A" w:rsidRDefault="0014725A" w:rsidP="0014725A">
      <w:r w:rsidRPr="0014725A">
        <w:rPr>
          <w:rStyle w:val="StyleUnderline"/>
          <w:highlight w:val="yellow"/>
        </w:rPr>
        <w:t>Police union President</w:t>
      </w:r>
      <w:r>
        <w:t xml:space="preserve"> Louis </w:t>
      </w:r>
      <w:r w:rsidRPr="0014725A">
        <w:rPr>
          <w:rStyle w:val="StyleUnderline"/>
          <w:highlight w:val="yellow"/>
        </w:rPr>
        <w:t>Cavaliere</w:t>
      </w:r>
      <w:r>
        <w:t xml:space="preserve"> said that Generoso has </w:t>
      </w:r>
      <w:r w:rsidRPr="0014725A">
        <w:rPr>
          <w:rStyle w:val="StyleUnderline"/>
          <w:highlight w:val="yellow"/>
        </w:rPr>
        <w:t>hinted at</w:t>
      </w:r>
      <w:r>
        <w:t xml:space="preserve"> and made mention of </w:t>
      </w:r>
      <w:r w:rsidRPr="0014725A">
        <w:rPr>
          <w:rStyle w:val="StyleUnderline"/>
          <w:highlight w:val="yellow"/>
        </w:rPr>
        <w:t xml:space="preserve">his goal to eventually </w:t>
      </w:r>
      <w:r w:rsidRPr="008646DD">
        <w:rPr>
          <w:rStyle w:val="Emphasis"/>
          <w:highlight w:val="yellow"/>
        </w:rPr>
        <w:t>civilianize forensics positions</w:t>
      </w:r>
      <w:r>
        <w:t>, but the subject has yet to formally come to the table during union contract negotiations.</w:t>
      </w:r>
    </w:p>
    <w:p w:rsidR="0014725A" w:rsidRDefault="0014725A" w:rsidP="0014725A">
      <w:r>
        <w:t>“</w:t>
      </w:r>
      <w:r w:rsidRPr="008646DD">
        <w:rPr>
          <w:rStyle w:val="StyleUnderline"/>
          <w:highlight w:val="yellow"/>
        </w:rPr>
        <w:t xml:space="preserve">Obviously, we’re </w:t>
      </w:r>
      <w:r w:rsidRPr="008646DD">
        <w:rPr>
          <w:rStyle w:val="Emphasis"/>
          <w:highlight w:val="yellow"/>
        </w:rPr>
        <w:t>100 percent against it</w:t>
      </w:r>
      <w:r>
        <w:t>,” Cavaliere said. “</w:t>
      </w:r>
      <w:r w:rsidRPr="008646DD">
        <w:rPr>
          <w:rStyle w:val="StyleUnderline"/>
          <w:highlight w:val="yellow"/>
        </w:rPr>
        <w:t>It comes down to a labor issue. This is our work and if they need extra people</w:t>
      </w:r>
      <w:r>
        <w:t xml:space="preserve"> to collect evidence at a crime scene then </w:t>
      </w:r>
      <w:r w:rsidRPr="008646DD">
        <w:rPr>
          <w:rStyle w:val="StyleUnderline"/>
          <w:highlight w:val="yellow"/>
        </w:rPr>
        <w:t xml:space="preserve">they should </w:t>
      </w:r>
      <w:r w:rsidRPr="008646DD">
        <w:rPr>
          <w:rStyle w:val="Emphasis"/>
          <w:highlight w:val="yellow"/>
        </w:rPr>
        <w:t>hire more detectives</w:t>
      </w:r>
      <w:r>
        <w:t>. That’s going to be our argument.”</w:t>
      </w:r>
    </w:p>
    <w:p w:rsidR="0014725A" w:rsidRDefault="0014725A" w:rsidP="0014725A">
      <w:r>
        <w:t>Cavaliere acknowledged that losing detectives regularly to promotions is a problem and said other avenues can be researched if the department is serious about developing detectives and keeping them for the long haul.</w:t>
      </w:r>
    </w:p>
    <w:p w:rsidR="0014725A" w:rsidRDefault="0014725A" w:rsidP="0014725A">
      <w:r>
        <w:t xml:space="preserve">“Maybe </w:t>
      </w:r>
      <w:r w:rsidRPr="008646DD">
        <w:rPr>
          <w:rStyle w:val="StyleUnderline"/>
          <w:highlight w:val="yellow"/>
        </w:rPr>
        <w:t>one of the solutions</w:t>
      </w:r>
      <w:r>
        <w:t xml:space="preserve"> around that </w:t>
      </w:r>
      <w:r w:rsidRPr="008646DD">
        <w:rPr>
          <w:rStyle w:val="StyleUnderline"/>
          <w:highlight w:val="yellow"/>
        </w:rPr>
        <w:t>would be to bump up the pay in detective’s grade</w:t>
      </w:r>
      <w:r>
        <w:t xml:space="preserve"> and pay them similar to a supervisor if they’d like to keep detectives where they are,” Cavaliere said.</w:t>
      </w:r>
    </w:p>
    <w:p w:rsidR="00454351" w:rsidRDefault="00454351" w:rsidP="00454351">
      <w:pPr>
        <w:pStyle w:val="Heading3"/>
      </w:pPr>
      <w:r>
        <w:t>Link --- Community Policing</w:t>
      </w:r>
    </w:p>
    <w:p w:rsidR="00A81233" w:rsidRDefault="00AE57BC" w:rsidP="00A81233">
      <w:pPr>
        <w:pStyle w:val="Heading4"/>
      </w:pPr>
      <w:r>
        <w:t>Community Policing models spark union backlash</w:t>
      </w:r>
    </w:p>
    <w:p w:rsidR="00A81233" w:rsidRDefault="00A81233" w:rsidP="00A81233">
      <w:r w:rsidRPr="00A81233">
        <w:rPr>
          <w:rStyle w:val="Style13ptBold"/>
        </w:rPr>
        <w:t xml:space="preserve">Hoover </w:t>
      </w:r>
      <w:r w:rsidRPr="00A81233">
        <w:t>August 200</w:t>
      </w:r>
      <w:r w:rsidRPr="00A81233">
        <w:rPr>
          <w:rStyle w:val="Style13ptBold"/>
        </w:rPr>
        <w:t>6</w:t>
      </w:r>
      <w:r>
        <w:t xml:space="preserve"> </w:t>
      </w:r>
      <w:r w:rsidRPr="00A81233">
        <w:rPr>
          <w:rStyle w:val="Style13ptBold"/>
        </w:rPr>
        <w:t>SHSU</w:t>
      </w:r>
      <w:r>
        <w:t xml:space="preserve"> MANAGEMENT AND LABOR IN COMMUNITY POLICING: CHARTING A COURSE By Larry T. Hoover, Jerry L. Dowling, and Gene Blair Sam Houston State University and Justex Systems, IncU.S.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AE57BC" w:rsidRDefault="00AE57BC" w:rsidP="00AE57BC">
      <w:r>
        <w:t xml:space="preserve">Active engagement with a police officer association will accomplish far more than hostile isolation. Responsibility for such engagement lies with management, not labor. A police manager, however, needs to clearly articulate the nature of such engagement and its limitations. </w:t>
      </w:r>
      <w:r w:rsidRPr="00865742">
        <w:rPr>
          <w:rStyle w:val="StyleUnderline"/>
          <w:highlight w:val="yellow"/>
        </w:rPr>
        <w:t>Some police chiefs</w:t>
      </w:r>
      <w:r>
        <w:t xml:space="preserve"> and sheriffs </w:t>
      </w:r>
      <w:r w:rsidRPr="00865742">
        <w:rPr>
          <w:rStyle w:val="StyleUnderline"/>
          <w:highlight w:val="yellow"/>
        </w:rPr>
        <w:t>are comfortable with</w:t>
      </w:r>
      <w:r>
        <w:t xml:space="preserve"> a representative of </w:t>
      </w:r>
      <w:r w:rsidRPr="00865742">
        <w:rPr>
          <w:rStyle w:val="StyleUnderline"/>
          <w:highlight w:val="yellow"/>
        </w:rPr>
        <w:t xml:space="preserve">their police officer association attending </w:t>
      </w:r>
      <w:r w:rsidRPr="00865742">
        <w:rPr>
          <w:rStyle w:val="Emphasis"/>
          <w:highlight w:val="yellow"/>
        </w:rPr>
        <w:t>any or all</w:t>
      </w:r>
      <w:r w:rsidRPr="00865742">
        <w:rPr>
          <w:rStyle w:val="StyleUnderline"/>
          <w:highlight w:val="yellow"/>
        </w:rPr>
        <w:t xml:space="preserve"> staff meetings. Some are </w:t>
      </w:r>
      <w:r w:rsidRPr="00865742">
        <w:rPr>
          <w:rStyle w:val="Emphasis"/>
          <w:highlight w:val="yellow"/>
        </w:rPr>
        <w:t>not</w:t>
      </w:r>
      <w:r w:rsidRPr="00865742">
        <w:rPr>
          <w:rStyle w:val="StyleUnderline"/>
          <w:highlight w:val="yellow"/>
        </w:rPr>
        <w:t>. Some</w:t>
      </w:r>
      <w:r>
        <w:t xml:space="preserve"> are comfortable having an official representative of the association on all internal agency developmental task forces, some ask the union to participate only on selected task forces. Others </w:t>
      </w:r>
      <w:r w:rsidRPr="00865742">
        <w:rPr>
          <w:rStyle w:val="StyleUnderline"/>
          <w:highlight w:val="yellow"/>
        </w:rPr>
        <w:t xml:space="preserve">would prefer to engage the union </w:t>
      </w:r>
      <w:r w:rsidRPr="00865742">
        <w:rPr>
          <w:rStyle w:val="Emphasis"/>
          <w:highlight w:val="yellow"/>
        </w:rPr>
        <w:t>only</w:t>
      </w:r>
      <w:r w:rsidRPr="00865742">
        <w:rPr>
          <w:rStyle w:val="StyleUnderline"/>
          <w:highlight w:val="yellow"/>
        </w:rPr>
        <w:t xml:space="preserve"> in designated meetings</w:t>
      </w:r>
      <w:r>
        <w:t xml:space="preserve"> that are particularly designed for labor-management communication. What is essential is some level of engagement, and that everyone understands the rules.</w:t>
      </w:r>
    </w:p>
    <w:p w:rsidR="00AE57BC" w:rsidRDefault="00AE57BC" w:rsidP="00AE57BC">
      <w:r w:rsidRPr="00865742">
        <w:rPr>
          <w:rStyle w:val="Emphasis"/>
          <w:highlight w:val="yellow"/>
        </w:rPr>
        <w:t>Community policing</w:t>
      </w:r>
      <w:r w:rsidRPr="00865742">
        <w:rPr>
          <w:rStyle w:val="StyleUnderline"/>
          <w:highlight w:val="yellow"/>
        </w:rPr>
        <w:t xml:space="preserve"> initiatives require planning, restructuring, and reallocation of resources</w:t>
      </w:r>
      <w:r>
        <w:t xml:space="preserve">. There is no prescriptive formula for union participation in such efforts; however, it is relevant that </w:t>
      </w:r>
      <w:r w:rsidRPr="00865742">
        <w:rPr>
          <w:rStyle w:val="StyleUnderline"/>
          <w:highlight w:val="yellow"/>
        </w:rPr>
        <w:t xml:space="preserve">community policing efforts are by definition a </w:t>
      </w:r>
      <w:r w:rsidRPr="00865742">
        <w:rPr>
          <w:rStyle w:val="Emphasis"/>
          <w:highlight w:val="yellow"/>
        </w:rPr>
        <w:t>challenge</w:t>
      </w:r>
      <w:r w:rsidRPr="00865742">
        <w:rPr>
          <w:rStyle w:val="StyleUnderline"/>
          <w:highlight w:val="yellow"/>
        </w:rPr>
        <w:t xml:space="preserve"> to traditional policing </w:t>
      </w:r>
      <w:r w:rsidRPr="009B115C">
        <w:rPr>
          <w:rStyle w:val="StyleUnderline"/>
          <w:highlight w:val="yellow"/>
        </w:rPr>
        <w:t>styles. It would certainly seem prudent</w:t>
      </w:r>
      <w:r>
        <w:t xml:space="preserve"> under such circumstances </w:t>
      </w:r>
      <w:r w:rsidRPr="009B115C">
        <w:rPr>
          <w:rStyle w:val="StyleUnderline"/>
          <w:highlight w:val="yellow"/>
        </w:rPr>
        <w:t xml:space="preserve">to engage the union </w:t>
      </w:r>
      <w:r w:rsidRPr="009B115C">
        <w:rPr>
          <w:rStyle w:val="Emphasis"/>
          <w:highlight w:val="yellow"/>
        </w:rPr>
        <w:t>early and often</w:t>
      </w:r>
      <w:r>
        <w:t xml:space="preserve"> in one forum or another. The case studies contained in this book, Chapter 12 – San Diego, Chapter 13 – Austin, and Chapter 14 – Stamford, illustrate the value of such engagement.</w:t>
      </w:r>
    </w:p>
    <w:p w:rsidR="00A81233" w:rsidRDefault="00AE57BC" w:rsidP="00AE57BC">
      <w:r>
        <w:t xml:space="preserve">Who is the captain of the ship? Many police managers are adamant about staying within the agency’s chain of command, but consistently violate it. There is a hierarchy of elected association officials in every police association. One violates that hierarchy with the same risks that one violates the corresponding hierarchy in the police department. </w:t>
      </w:r>
      <w:r w:rsidRPr="009B115C">
        <w:rPr>
          <w:rStyle w:val="StyleUnderline"/>
          <w:highlight w:val="yellow"/>
        </w:rPr>
        <w:t>If a police chief</w:t>
      </w:r>
      <w:r>
        <w:t xml:space="preserve"> or sheriff </w:t>
      </w:r>
      <w:r w:rsidRPr="009B115C">
        <w:rPr>
          <w:rStyle w:val="Emphasis"/>
          <w:highlight w:val="yellow"/>
        </w:rPr>
        <w:t>clashes</w:t>
      </w:r>
      <w:r w:rsidRPr="009B115C">
        <w:rPr>
          <w:rStyle w:val="StyleUnderline"/>
          <w:highlight w:val="yellow"/>
        </w:rPr>
        <w:t xml:space="preserve"> with the union president</w:t>
      </w:r>
      <w:r>
        <w:t xml:space="preserve">, or he or she simply dislikes the individual, </w:t>
      </w:r>
      <w:r w:rsidRPr="009B115C">
        <w:rPr>
          <w:rStyle w:val="StyleUnderline"/>
          <w:highlight w:val="yellow"/>
        </w:rPr>
        <w:t xml:space="preserve">it is easy to </w:t>
      </w:r>
      <w:r w:rsidRPr="009B115C">
        <w:rPr>
          <w:rStyle w:val="Emphasis"/>
          <w:highlight w:val="yellow"/>
        </w:rPr>
        <w:t>inadvertently slip</w:t>
      </w:r>
      <w:r>
        <w:t xml:space="preserve"> and start communicating with the “more reasonable” union secretary instead. </w:t>
      </w:r>
      <w:r w:rsidRPr="009B115C">
        <w:rPr>
          <w:rStyle w:val="StyleUnderline"/>
          <w:highlight w:val="yellow"/>
        </w:rPr>
        <w:t xml:space="preserve">This plots a course for even more problems. Engagement in </w:t>
      </w:r>
      <w:r w:rsidRPr="009B115C">
        <w:rPr>
          <w:rStyle w:val="Emphasis"/>
          <w:highlight w:val="yellow"/>
        </w:rPr>
        <w:t>community policing</w:t>
      </w:r>
      <w:r>
        <w:t xml:space="preserve"> planning and implementation </w:t>
      </w:r>
      <w:r w:rsidRPr="009B115C">
        <w:rPr>
          <w:rStyle w:val="StyleUnderline"/>
          <w:highlight w:val="yellow"/>
        </w:rPr>
        <w:t xml:space="preserve">should be </w:t>
      </w:r>
      <w:r w:rsidRPr="009B115C">
        <w:rPr>
          <w:rStyle w:val="Emphasis"/>
          <w:highlight w:val="yellow"/>
        </w:rPr>
        <w:t>formal</w:t>
      </w:r>
      <w:r w:rsidRPr="009B115C">
        <w:rPr>
          <w:rStyle w:val="StyleUnderline"/>
          <w:highlight w:val="yellow"/>
        </w:rPr>
        <w:t xml:space="preserve">, and </w:t>
      </w:r>
      <w:r w:rsidRPr="009B115C">
        <w:rPr>
          <w:rStyle w:val="Emphasis"/>
          <w:highlight w:val="yellow"/>
        </w:rPr>
        <w:t>within the union’s chain of command</w:t>
      </w:r>
      <w:r>
        <w:t>.</w:t>
      </w:r>
    </w:p>
    <w:p w:rsidR="00A81233" w:rsidRDefault="00AE57BC" w:rsidP="00A81233">
      <w:pPr>
        <w:pStyle w:val="Heading4"/>
      </w:pPr>
      <w:r>
        <w:t>Community policing link – unions disrupt solvency</w:t>
      </w:r>
    </w:p>
    <w:p w:rsidR="00A81233" w:rsidRDefault="00A81233" w:rsidP="00A81233">
      <w:r w:rsidRPr="00A81233">
        <w:rPr>
          <w:rStyle w:val="Style13ptBold"/>
        </w:rPr>
        <w:t xml:space="preserve">Hoover </w:t>
      </w:r>
      <w:r w:rsidRPr="00A81233">
        <w:t>August 200</w:t>
      </w:r>
      <w:r w:rsidRPr="00A81233">
        <w:rPr>
          <w:rStyle w:val="Style13ptBold"/>
        </w:rPr>
        <w:t>6</w:t>
      </w:r>
      <w:r>
        <w:t xml:space="preserve"> </w:t>
      </w:r>
      <w:r w:rsidRPr="00A81233">
        <w:rPr>
          <w:rStyle w:val="Style13ptBold"/>
        </w:rPr>
        <w:t>SHSU</w:t>
      </w:r>
      <w:r>
        <w:t xml:space="preserve"> MANAGEMENT AND LABOR IN COMMUNITY POLICING: CHARTING A COURSE By Larry T. Hoover, Jerry L. Dowling, and Gene Blair Sam Houston State University and Justex Systems, IncU.S.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AE57BC" w:rsidRDefault="00AE57BC" w:rsidP="00AE57BC">
      <w:r>
        <w:t xml:space="preserve">The core issues discussed above are directly relevant to labor-management relationships pertaining to the implementation of community policing. </w:t>
      </w:r>
      <w:r w:rsidRPr="009B115C">
        <w:rPr>
          <w:rStyle w:val="StyleUnderline"/>
          <w:highlight w:val="yellow"/>
        </w:rPr>
        <w:t xml:space="preserve">Community policing </w:t>
      </w:r>
      <w:r w:rsidRPr="009B115C">
        <w:rPr>
          <w:rStyle w:val="Emphasis"/>
          <w:highlight w:val="yellow"/>
        </w:rPr>
        <w:t>requires</w:t>
      </w:r>
      <w:r w:rsidRPr="009B115C">
        <w:rPr>
          <w:rStyle w:val="StyleUnderline"/>
          <w:highlight w:val="yellow"/>
        </w:rPr>
        <w:t xml:space="preserve"> flexibility. Traditional labor agreements </w:t>
      </w:r>
      <w:r w:rsidRPr="009B115C">
        <w:rPr>
          <w:rStyle w:val="Emphasis"/>
          <w:highlight w:val="yellow"/>
        </w:rPr>
        <w:t>constrain</w:t>
      </w:r>
      <w:r w:rsidRPr="009B115C">
        <w:rPr>
          <w:rStyle w:val="StyleUnderline"/>
          <w:highlight w:val="yellow"/>
        </w:rPr>
        <w:t xml:space="preserve"> flexibility</w:t>
      </w:r>
      <w:r>
        <w:t xml:space="preserve">, in particular, regarding assignment and scheduling. Some agreements go ever further and constrain flexibility in delineating occupational roles and responsibilities. Unless renegotiated, </w:t>
      </w:r>
      <w:r w:rsidRPr="009B115C">
        <w:rPr>
          <w:rStyle w:val="StyleUnderline"/>
          <w:highlight w:val="yellow"/>
        </w:rPr>
        <w:t>rigidly enforced constraints</w:t>
      </w:r>
      <w:r>
        <w:t xml:space="preserve"> of this nature </w:t>
      </w:r>
      <w:r w:rsidRPr="009B115C">
        <w:rPr>
          <w:rStyle w:val="StyleUnderline"/>
          <w:highlight w:val="yellow"/>
        </w:rPr>
        <w:t xml:space="preserve">can </w:t>
      </w:r>
      <w:r w:rsidRPr="009B115C">
        <w:rPr>
          <w:rStyle w:val="Emphasis"/>
          <w:highlight w:val="yellow"/>
        </w:rPr>
        <w:t>inhibit</w:t>
      </w:r>
      <w:r w:rsidRPr="009B115C">
        <w:rPr>
          <w:rStyle w:val="StyleUnderline"/>
          <w:highlight w:val="yellow"/>
        </w:rPr>
        <w:t xml:space="preserve"> the implementation of community policing </w:t>
      </w:r>
      <w:r w:rsidRPr="009B115C">
        <w:rPr>
          <w:rStyle w:val="Emphasis"/>
          <w:highlight w:val="yellow"/>
        </w:rPr>
        <w:t>substantially</w:t>
      </w:r>
      <w:r>
        <w:t>.</w:t>
      </w:r>
    </w:p>
    <w:p w:rsidR="00A81233" w:rsidRDefault="00AE57BC" w:rsidP="00AE57BC">
      <w:r>
        <w:t xml:space="preserve">Constraints on scheduling flexibility are a good example. As part of community policing efforts, many agencies have created full-time community policing specialist roles. Nomenclature varies; terms used include neighborhood patrol officers, district area representatives, and community liaison officer, among others. We will use the term “community resource officer.” </w:t>
      </w:r>
      <w:r w:rsidRPr="009B115C">
        <w:rPr>
          <w:rStyle w:val="StyleUnderline"/>
          <w:highlight w:val="yellow"/>
        </w:rPr>
        <w:t>Community resource officers are</w:t>
      </w:r>
      <w:r>
        <w:t xml:space="preserve"> assigned a collection of beats. For that collection of beats, they are responsible for structured community contact, problem solving, intergovernmental communication, quality-of-life issues, and a liaison role. The range of responsibilities obviously varies substantially by jurisdiction, but this describes what is </w:t>
      </w:r>
      <w:r w:rsidRPr="009B115C">
        <w:rPr>
          <w:rStyle w:val="StyleUnderline"/>
          <w:highlight w:val="yellow"/>
        </w:rPr>
        <w:t>typical</w:t>
      </w:r>
      <w:r>
        <w:t xml:space="preserve">. Addressing </w:t>
      </w:r>
      <w:r w:rsidRPr="009B115C">
        <w:rPr>
          <w:rStyle w:val="StyleUnderline"/>
          <w:highlight w:val="yellow"/>
        </w:rPr>
        <w:t>this</w:t>
      </w:r>
      <w:r>
        <w:t xml:space="preserve"> range of responsibilities </w:t>
      </w:r>
      <w:r w:rsidRPr="009B115C">
        <w:rPr>
          <w:rStyle w:val="StyleUnderline"/>
          <w:highlight w:val="yellow"/>
        </w:rPr>
        <w:t>requires flexibility in schedules</w:t>
      </w:r>
      <w:r>
        <w:t xml:space="preserve">. Community meetings do not always occur on the same shift on the same day of the week. While a community resource officer might need to meet with a business group at noon one day, he or she may need to meet with a neighborhood association at 7:00 PM the next day. A straight 8:00 AM to 4:00 PM work shift does not accommodate this kind of responsibility. </w:t>
      </w:r>
      <w:r w:rsidRPr="009B115C">
        <w:rPr>
          <w:rStyle w:val="StyleUnderline"/>
          <w:highlight w:val="yellow"/>
        </w:rPr>
        <w:t>Following up</w:t>
      </w:r>
      <w:r>
        <w:t xml:space="preserve"> on a problem for a problem-solving effort </w:t>
      </w:r>
      <w:r w:rsidRPr="009B115C">
        <w:rPr>
          <w:rStyle w:val="StyleUnderline"/>
          <w:highlight w:val="yellow"/>
        </w:rPr>
        <w:t>may require working during the same week one morning, two afternoons, and an evening</w:t>
      </w:r>
      <w:r>
        <w:t xml:space="preserve">. Implemented ideally, community resource officers work an ongoing flex schedule with the hours in any given week determined jointly between the officer and his or her supervisor. But </w:t>
      </w:r>
      <w:r w:rsidRPr="009B115C">
        <w:rPr>
          <w:rStyle w:val="StyleUnderline"/>
          <w:highlight w:val="yellow"/>
        </w:rPr>
        <w:t>if a contract provision stipulates</w:t>
      </w:r>
      <w:r>
        <w:t xml:space="preserve"> that </w:t>
      </w:r>
      <w:r w:rsidRPr="009B115C">
        <w:rPr>
          <w:rStyle w:val="StyleUnderline"/>
          <w:highlight w:val="yellow"/>
        </w:rPr>
        <w:t>overtime</w:t>
      </w:r>
      <w:r>
        <w:t xml:space="preserve"> is paid if there is any less than a 16-hour gap between shifts, there are obvious problems. </w:t>
      </w:r>
      <w:r w:rsidRPr="009B115C">
        <w:rPr>
          <w:rStyle w:val="StyleUnderline"/>
          <w:highlight w:val="yellow"/>
        </w:rPr>
        <w:t>What was equitable</w:t>
      </w:r>
      <w:r>
        <w:t xml:space="preserve"> and worked well </w:t>
      </w:r>
      <w:r w:rsidRPr="009B115C">
        <w:rPr>
          <w:rStyle w:val="StyleUnderline"/>
          <w:highlight w:val="yellow"/>
        </w:rPr>
        <w:t>in standard patrol assignments does not necessarily work well for</w:t>
      </w:r>
      <w:r>
        <w:t xml:space="preserve"> the role of</w:t>
      </w:r>
      <w:r w:rsidRPr="009B115C">
        <w:rPr>
          <w:rStyle w:val="StyleUnderline"/>
        </w:rPr>
        <w:t xml:space="preserve"> </w:t>
      </w:r>
      <w:r w:rsidRPr="009B115C">
        <w:rPr>
          <w:rStyle w:val="StyleUnderline"/>
          <w:highlight w:val="yellow"/>
        </w:rPr>
        <w:t>a</w:t>
      </w:r>
      <w:r>
        <w:t xml:space="preserve"> </w:t>
      </w:r>
      <w:r w:rsidRPr="009B115C">
        <w:rPr>
          <w:rStyle w:val="StyleUnderline"/>
          <w:highlight w:val="yellow"/>
        </w:rPr>
        <w:t>community resource officer.</w:t>
      </w:r>
    </w:p>
    <w:p w:rsidR="00D1258B" w:rsidRDefault="00D1258B" w:rsidP="00D1258B">
      <w:pPr>
        <w:pStyle w:val="Heading2"/>
      </w:pPr>
      <w:r>
        <w:t>Internal Links / Expanders</w:t>
      </w:r>
    </w:p>
    <w:p w:rsidR="009B115C" w:rsidRDefault="009B115C" w:rsidP="009B115C">
      <w:pPr>
        <w:pStyle w:val="Heading3"/>
      </w:pPr>
      <w:r>
        <w:t>Int Link --- Anti-Union Spillover</w:t>
      </w:r>
    </w:p>
    <w:p w:rsidR="00056923" w:rsidRDefault="00056923" w:rsidP="00056923">
      <w:pPr>
        <w:pStyle w:val="Heading4"/>
      </w:pPr>
      <w:r>
        <w:t>Labor-Police prevent reckoning which collapses labor</w:t>
      </w:r>
    </w:p>
    <w:p w:rsidR="00056923" w:rsidRDefault="00056923" w:rsidP="00056923">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056923" w:rsidRPr="00BD45F4" w:rsidRDefault="00056923" w:rsidP="00056923">
      <w:r w:rsidRPr="00056923">
        <w:rPr>
          <w:rStyle w:val="StyleUnderline"/>
          <w:highlight w:val="yellow"/>
        </w:rPr>
        <w:t>Setting police unions fully apart from</w:t>
      </w:r>
      <w:r w:rsidRPr="00BD45F4">
        <w:t xml:space="preserve"> the rest of </w:t>
      </w:r>
      <w:r w:rsidRPr="00056923">
        <w:rPr>
          <w:rStyle w:val="StyleUnderline"/>
          <w:highlight w:val="yellow"/>
        </w:rPr>
        <w:t>organized labor would</w:t>
      </w:r>
      <w:r w:rsidRPr="00BD45F4">
        <w:t>, some advocates hope</w:t>
      </w:r>
      <w:r w:rsidRPr="00056923">
        <w:t xml:space="preserve">, </w:t>
      </w:r>
      <w:r w:rsidRPr="00056923">
        <w:rPr>
          <w:highlight w:val="yellow"/>
        </w:rPr>
        <w:t>heighten the already existing internal contradictions and</w:t>
      </w:r>
      <w:r w:rsidRPr="00056923">
        <w:rPr>
          <w:rStyle w:val="StyleUnderline"/>
          <w:highlight w:val="yellow"/>
        </w:rPr>
        <w:t xml:space="preserve"> hasten a reckoning. That reckoning, some unions worry and some conservative opponents of labor hope, would </w:t>
      </w:r>
      <w:r w:rsidRPr="00056923">
        <w:rPr>
          <w:rStyle w:val="Emphasis"/>
          <w:highlight w:val="yellow"/>
        </w:rPr>
        <w:t>boomerang</w:t>
      </w:r>
      <w:r w:rsidRPr="00056923">
        <w:rPr>
          <w:rStyle w:val="StyleUnderline"/>
          <w:highlight w:val="yellow"/>
        </w:rPr>
        <w:t xml:space="preserve"> onto other public sector workers, who are disproportionately African American. And after a decade of nonstop attacks on public sector collective bargaining rights, union leadership is concerned about </w:t>
      </w:r>
      <w:r w:rsidRPr="00056923">
        <w:rPr>
          <w:rStyle w:val="Emphasis"/>
          <w:highlight w:val="yellow"/>
        </w:rPr>
        <w:t>changes</w:t>
      </w:r>
      <w:r w:rsidRPr="00056923">
        <w:rPr>
          <w:rStyle w:val="StyleUnderline"/>
          <w:highlight w:val="yellow"/>
        </w:rPr>
        <w:t xml:space="preserve"> to police union collective bargaining resulting in weakening protections for </w:t>
      </w:r>
      <w:r w:rsidRPr="00056923">
        <w:rPr>
          <w:rStyle w:val="Emphasis"/>
          <w:highlight w:val="yellow"/>
        </w:rPr>
        <w:t>all public sector workers</w:t>
      </w:r>
      <w:r w:rsidRPr="00056923">
        <w:rPr>
          <w:rStyle w:val="StyleUnderline"/>
          <w:highlight w:val="yellow"/>
        </w:rPr>
        <w:t>, as has been proposed by numerous right-wing think tanks</w:t>
      </w:r>
      <w:r w:rsidRPr="00BD45F4">
        <w:t>.</w:t>
      </w:r>
    </w:p>
    <w:p w:rsidR="009B115C" w:rsidRDefault="009B115C" w:rsidP="009B115C">
      <w:pPr>
        <w:pStyle w:val="Heading4"/>
      </w:pPr>
      <w:r>
        <w:t>Police reform spills over to harm labor</w:t>
      </w:r>
    </w:p>
    <w:p w:rsidR="009B115C" w:rsidRDefault="009B115C" w:rsidP="009B115C">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9B115C" w:rsidRDefault="009B115C" w:rsidP="009B115C">
      <w:r w:rsidRPr="00BD45F4">
        <w:t xml:space="preserve">Ben </w:t>
      </w:r>
      <w:r w:rsidRPr="00573148">
        <w:rPr>
          <w:rStyle w:val="StyleUnderline"/>
          <w:highlight w:val="yellow"/>
        </w:rPr>
        <w:t>Sachs, a</w:t>
      </w:r>
      <w:r w:rsidRPr="00BD45F4">
        <w:t xml:space="preserve"> labor and industry </w:t>
      </w:r>
      <w:r w:rsidRPr="00573148">
        <w:rPr>
          <w:rStyle w:val="StyleUnderline"/>
          <w:highlight w:val="yellow"/>
        </w:rPr>
        <w:t>professor at Harvard</w:t>
      </w:r>
      <w:r w:rsidRPr="00BD45F4">
        <w:t xml:space="preserve"> Law who recently launched a project to reform police union collective bargaining to end police abuses, </w:t>
      </w:r>
      <w:r w:rsidRPr="00573148">
        <w:rPr>
          <w:rStyle w:val="StyleUnderline"/>
          <w:highlight w:val="yellow"/>
        </w:rPr>
        <w:t>understands</w:t>
      </w:r>
      <w:r w:rsidRPr="00BD45F4">
        <w:t xml:space="preserve"> the </w:t>
      </w:r>
      <w:r w:rsidRPr="00573148">
        <w:rPr>
          <w:rStyle w:val="StyleUnderline"/>
          <w:highlight w:val="yellow"/>
        </w:rPr>
        <w:t>concerns</w:t>
      </w:r>
      <w:r w:rsidRPr="00BD45F4">
        <w:t xml:space="preserve"> of union leaders and others </w:t>
      </w:r>
      <w:r w:rsidRPr="00573148">
        <w:rPr>
          <w:rStyle w:val="StyleUnderline"/>
          <w:highlight w:val="yellow"/>
        </w:rPr>
        <w:t>that a push to reform police union</w:t>
      </w:r>
      <w:r w:rsidRPr="00BD45F4">
        <w:t xml:space="preserve"> collective </w:t>
      </w:r>
      <w:r w:rsidRPr="00573148">
        <w:rPr>
          <w:rStyle w:val="StyleUnderline"/>
          <w:highlight w:val="yellow"/>
        </w:rPr>
        <w:t xml:space="preserve">bargaining could </w:t>
      </w:r>
      <w:r w:rsidRPr="00573148">
        <w:rPr>
          <w:rStyle w:val="Emphasis"/>
          <w:highlight w:val="yellow"/>
        </w:rPr>
        <w:t>endanger a broader subset</w:t>
      </w:r>
      <w:r w:rsidRPr="00573148">
        <w:rPr>
          <w:rStyle w:val="StyleUnderline"/>
          <w:highlight w:val="yellow"/>
        </w:rPr>
        <w:t xml:space="preserve"> of workers</w:t>
      </w:r>
      <w:r w:rsidRPr="00BD45F4">
        <w:t>.</w:t>
      </w:r>
    </w:p>
    <w:p w:rsidR="009B115C" w:rsidRPr="00BD45F4" w:rsidRDefault="009B115C" w:rsidP="009B115C">
      <w:r w:rsidRPr="00BD45F4">
        <w:t>“</w:t>
      </w:r>
      <w:r w:rsidRPr="00573148">
        <w:rPr>
          <w:rStyle w:val="StyleUnderline"/>
          <w:highlight w:val="yellow"/>
        </w:rPr>
        <w:t xml:space="preserve">It is absolutely critical that any reforms remain </w:t>
      </w:r>
      <w:r w:rsidRPr="00573148">
        <w:rPr>
          <w:rStyle w:val="Emphasis"/>
          <w:highlight w:val="yellow"/>
        </w:rPr>
        <w:t>tightly focused</w:t>
      </w:r>
      <w:r w:rsidRPr="00BD45F4">
        <w:t xml:space="preserve"> on the actual problem here, which is police violence. </w:t>
      </w:r>
      <w:r w:rsidRPr="00573148">
        <w:rPr>
          <w:rStyle w:val="Emphasis"/>
          <w:highlight w:val="yellow"/>
        </w:rPr>
        <w:t>Any</w:t>
      </w:r>
      <w:r w:rsidRPr="00573148">
        <w:rPr>
          <w:rStyle w:val="StyleUnderline"/>
          <w:highlight w:val="yellow"/>
        </w:rPr>
        <w:t xml:space="preserve"> changes to police collective bargaining</w:t>
      </w:r>
      <w:r w:rsidRPr="00BD45F4">
        <w:t xml:space="preserve"> law </w:t>
      </w:r>
      <w:r w:rsidRPr="00573148">
        <w:rPr>
          <w:rStyle w:val="StyleUnderline"/>
          <w:highlight w:val="yellow"/>
        </w:rPr>
        <w:t xml:space="preserve">should apply </w:t>
      </w:r>
      <w:r w:rsidRPr="00573148">
        <w:rPr>
          <w:rStyle w:val="Emphasis"/>
          <w:highlight w:val="yellow"/>
        </w:rPr>
        <w:t>only</w:t>
      </w:r>
      <w:r w:rsidRPr="00573148">
        <w:rPr>
          <w:rStyle w:val="StyleUnderline"/>
          <w:highlight w:val="yellow"/>
        </w:rPr>
        <w:t xml:space="preserve"> to</w:t>
      </w:r>
      <w:r w:rsidRPr="00BD45F4">
        <w:t xml:space="preserve"> collective bargaining </w:t>
      </w:r>
      <w:r w:rsidRPr="00573148">
        <w:rPr>
          <w:rStyle w:val="StyleUnderline"/>
          <w:highlight w:val="yellow"/>
        </w:rPr>
        <w:t xml:space="preserve">practices that </w:t>
      </w:r>
      <w:r w:rsidRPr="00573148">
        <w:rPr>
          <w:rStyle w:val="Emphasis"/>
          <w:highlight w:val="yellow"/>
        </w:rPr>
        <w:t>directly implicate</w:t>
      </w:r>
      <w:r w:rsidRPr="00573148">
        <w:rPr>
          <w:rStyle w:val="StyleUnderline"/>
          <w:highlight w:val="yellow"/>
        </w:rPr>
        <w:t xml:space="preserve"> police violence. We can’t allow changes</w:t>
      </w:r>
      <w:r w:rsidRPr="00BD45F4">
        <w:t xml:space="preserve"> to police collective bargaining </w:t>
      </w:r>
      <w:r w:rsidRPr="00573148">
        <w:rPr>
          <w:rStyle w:val="StyleUnderline"/>
          <w:highlight w:val="yellow"/>
        </w:rPr>
        <w:t xml:space="preserve">to become a </w:t>
      </w:r>
      <w:r w:rsidRPr="00573148">
        <w:rPr>
          <w:rStyle w:val="Emphasis"/>
          <w:highlight w:val="yellow"/>
        </w:rPr>
        <w:t>stalking horse</w:t>
      </w:r>
      <w:r w:rsidRPr="00573148">
        <w:rPr>
          <w:rStyle w:val="StyleUnderline"/>
          <w:highlight w:val="yellow"/>
        </w:rPr>
        <w:t xml:space="preserve"> for those with a political agenda to undermine </w:t>
      </w:r>
      <w:r w:rsidRPr="00573148">
        <w:rPr>
          <w:rStyle w:val="Emphasis"/>
          <w:highlight w:val="yellow"/>
        </w:rPr>
        <w:t>other</w:t>
      </w:r>
      <w:r w:rsidRPr="00BD45F4">
        <w:t xml:space="preserve"> public sector </w:t>
      </w:r>
      <w:r w:rsidRPr="00573148">
        <w:rPr>
          <w:rStyle w:val="StyleUnderline"/>
          <w:highlight w:val="yellow"/>
        </w:rPr>
        <w:t>unions</w:t>
      </w:r>
      <w:r w:rsidRPr="00BD45F4">
        <w:t>,” Sachs said. “At the same time, this is an immediate and enormous crisis. That has to be dealt with in a robust way. If that means that being open to some changes to police collective bargaining laws, it’s incumbent on us to be open to that.”</w:t>
      </w:r>
    </w:p>
    <w:p w:rsidR="009B115C" w:rsidRDefault="009B115C" w:rsidP="009B115C">
      <w:pPr>
        <w:pStyle w:val="Heading4"/>
      </w:pPr>
      <w:r>
        <w:t>Raising police union tensions wrecks all collective bargaining</w:t>
      </w:r>
    </w:p>
    <w:p w:rsidR="009B115C" w:rsidRDefault="009B115C" w:rsidP="009B115C">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9B115C" w:rsidRDefault="009B115C" w:rsidP="009B115C">
      <w:r w:rsidRPr="000021BA">
        <w:rPr>
          <w:rStyle w:val="StyleUnderline"/>
          <w:highlight w:val="yellow"/>
        </w:rPr>
        <w:t xml:space="preserve">THE CONVERSATION AROUND police unions often </w:t>
      </w:r>
      <w:r w:rsidRPr="000021BA">
        <w:rPr>
          <w:rStyle w:val="Emphasis"/>
          <w:highlight w:val="yellow"/>
        </w:rPr>
        <w:t>centers around</w:t>
      </w:r>
      <w:r w:rsidRPr="009F7BC7">
        <w:t xml:space="preserve"> their </w:t>
      </w:r>
      <w:r w:rsidRPr="000021BA">
        <w:rPr>
          <w:rStyle w:val="StyleUnderline"/>
          <w:highlight w:val="yellow"/>
        </w:rPr>
        <w:t>collective bargaining</w:t>
      </w:r>
      <w:r w:rsidRPr="009F7BC7">
        <w:t xml:space="preserve"> agreements, which typically make it difficult to terminate an officer for misconduct. </w:t>
      </w:r>
      <w:r w:rsidRPr="000021BA">
        <w:rPr>
          <w:rStyle w:val="StyleUnderline"/>
          <w:highlight w:val="yellow"/>
        </w:rPr>
        <w:t>Police</w:t>
      </w:r>
      <w:r w:rsidRPr="000021BA">
        <w:t xml:space="preserve"> unions also have a stable of friendly </w:t>
      </w:r>
      <w:r w:rsidRPr="000021BA">
        <w:rPr>
          <w:rStyle w:val="StyleUnderline"/>
          <w:highlight w:val="yellow"/>
        </w:rPr>
        <w:t>arbitrators</w:t>
      </w:r>
      <w:r w:rsidRPr="009F7BC7">
        <w:t xml:space="preserve"> jointly approved by management and union who typically issue decisions </w:t>
      </w:r>
      <w:r w:rsidRPr="000021BA">
        <w:rPr>
          <w:rStyle w:val="StyleUnderline"/>
          <w:highlight w:val="yellow"/>
        </w:rPr>
        <w:t>that are much friendlier to officers than</w:t>
      </w:r>
      <w:r w:rsidRPr="009F7BC7">
        <w:t xml:space="preserve"> arbitrators </w:t>
      </w:r>
      <w:r w:rsidRPr="000021BA">
        <w:rPr>
          <w:rStyle w:val="StyleUnderline"/>
          <w:highlight w:val="yellow"/>
        </w:rPr>
        <w:t>in typical public sector collective bargaining</w:t>
      </w:r>
      <w:r w:rsidRPr="009F7BC7">
        <w:t>. In states with public sector collective bargaining, such agreements are made possible by laws that are friendlier to police and fire unions than others, allowing them “interest arbitration” to settle contracts, a process far friendlier to unions than typical collective bargaining.</w:t>
      </w:r>
    </w:p>
    <w:p w:rsidR="009B115C" w:rsidRDefault="009B115C" w:rsidP="009B115C">
      <w:r w:rsidRPr="00A06A5C">
        <w:rPr>
          <w:rStyle w:val="StyleUnderline"/>
          <w:highlight w:val="yellow"/>
        </w:rPr>
        <w:t xml:space="preserve">Union leadership is concerned that </w:t>
      </w:r>
      <w:r w:rsidRPr="000021BA">
        <w:rPr>
          <w:rStyle w:val="Emphasis"/>
          <w:highlight w:val="yellow"/>
        </w:rPr>
        <w:t>efforts to reform</w:t>
      </w:r>
      <w:r w:rsidRPr="00A06A5C">
        <w:rPr>
          <w:rStyle w:val="StyleUnderline"/>
          <w:highlight w:val="yellow"/>
        </w:rPr>
        <w:t xml:space="preserve"> the police collective bargaining process could </w:t>
      </w:r>
      <w:r w:rsidRPr="000021BA">
        <w:rPr>
          <w:rStyle w:val="Emphasis"/>
          <w:highlight w:val="yellow"/>
        </w:rPr>
        <w:t>backfire</w:t>
      </w:r>
      <w:r w:rsidRPr="00A06A5C">
        <w:rPr>
          <w:rStyle w:val="StyleUnderline"/>
          <w:highlight w:val="yellow"/>
        </w:rPr>
        <w:t xml:space="preserve"> and endanger public sector labor rights </w:t>
      </w:r>
      <w:r w:rsidRPr="000021BA">
        <w:rPr>
          <w:rStyle w:val="Emphasis"/>
          <w:highlight w:val="yellow"/>
        </w:rPr>
        <w:t>more broadly</w:t>
      </w:r>
      <w:r>
        <w:t xml:space="preserve">. </w:t>
      </w:r>
      <w:r w:rsidRPr="000021BA">
        <w:rPr>
          <w:rStyle w:val="StyleUnderline"/>
          <w:highlight w:val="yellow"/>
        </w:rPr>
        <w:t>AFSCME President</w:t>
      </w:r>
      <w:r>
        <w:t xml:space="preserve"> Lee </w:t>
      </w:r>
      <w:r w:rsidRPr="000021BA">
        <w:rPr>
          <w:rStyle w:val="StyleUnderline"/>
          <w:highlight w:val="yellow"/>
        </w:rPr>
        <w:t>Saunders</w:t>
      </w:r>
      <w:r>
        <w:t xml:space="preserve">, who is African American, spoke to those concerns in an op-ed in USA Today, where he </w:t>
      </w:r>
      <w:r w:rsidRPr="000021BA">
        <w:rPr>
          <w:rStyle w:val="StyleUnderline"/>
          <w:highlight w:val="yellow"/>
        </w:rPr>
        <w:t>wrote</w:t>
      </w:r>
      <w:r>
        <w:t xml:space="preserve">, “Just as it was wrong when racists went out of their way to exclude black people from unions, </w:t>
      </w:r>
      <w:r w:rsidRPr="000021BA">
        <w:rPr>
          <w:rStyle w:val="StyleUnderline"/>
          <w:highlight w:val="yellow"/>
        </w:rPr>
        <w:t xml:space="preserve">it is </w:t>
      </w:r>
      <w:r w:rsidRPr="000021BA">
        <w:rPr>
          <w:rStyle w:val="Emphasis"/>
          <w:highlight w:val="yellow"/>
        </w:rPr>
        <w:t>wrong</w:t>
      </w:r>
      <w:r w:rsidRPr="000021BA">
        <w:rPr>
          <w:rStyle w:val="StyleUnderline"/>
          <w:highlight w:val="yellow"/>
        </w:rPr>
        <w:t xml:space="preserve"> to deny this freedom to police officers today</w:t>
      </w:r>
      <w:r>
        <w:t>.”</w:t>
      </w:r>
    </w:p>
    <w:p w:rsidR="009B115C" w:rsidRPr="00AD1AFF" w:rsidRDefault="009B115C" w:rsidP="009B115C">
      <w:r w:rsidRPr="000021BA">
        <w:rPr>
          <w:rStyle w:val="StyleUnderline"/>
          <w:highlight w:val="yellow"/>
        </w:rPr>
        <w:t>Conservatives</w:t>
      </w:r>
      <w:r>
        <w:t xml:space="preserve">, ranging from the Wall Street Journal’s editorial page to libertarian think tanks, </w:t>
      </w:r>
      <w:r w:rsidRPr="000021BA">
        <w:rPr>
          <w:rStyle w:val="StyleUnderline"/>
          <w:highlight w:val="yellow"/>
        </w:rPr>
        <w:t xml:space="preserve">have been making the argument that </w:t>
      </w:r>
      <w:r w:rsidRPr="000021BA">
        <w:rPr>
          <w:rStyle w:val="Emphasis"/>
          <w:highlight w:val="yellow"/>
        </w:rPr>
        <w:t>problems</w:t>
      </w:r>
      <w:r w:rsidRPr="000021BA">
        <w:rPr>
          <w:rStyle w:val="StyleUnderline"/>
          <w:highlight w:val="yellow"/>
        </w:rPr>
        <w:t xml:space="preserve"> with police union collective bargaining justifies the elimination of public sector collective bargaining rights </w:t>
      </w:r>
      <w:r w:rsidRPr="000021BA">
        <w:rPr>
          <w:rStyle w:val="Emphasis"/>
          <w:highlight w:val="yellow"/>
        </w:rPr>
        <w:t>altogether</w:t>
      </w:r>
      <w:r>
        <w:t>, in violation of international labor law.</w:t>
      </w:r>
    </w:p>
    <w:p w:rsidR="009B115C" w:rsidRDefault="009B115C" w:rsidP="009B115C">
      <w:pPr>
        <w:pStyle w:val="Heading4"/>
      </w:pPr>
      <w:r>
        <w:t>Pressure on police is union busting</w:t>
      </w:r>
    </w:p>
    <w:p w:rsidR="009B115C" w:rsidRDefault="009B115C" w:rsidP="009B115C">
      <w:r w:rsidRPr="0021538E">
        <w:t xml:space="preserve">Adeshina </w:t>
      </w:r>
      <w:r w:rsidRPr="0021538E">
        <w:rPr>
          <w:rStyle w:val="Style13ptBold"/>
        </w:rPr>
        <w:t>Emmanuel</w:t>
      </w:r>
      <w:r w:rsidRPr="0021538E">
        <w:t>, 6-21-20</w:t>
      </w:r>
      <w:r w:rsidRPr="0021538E">
        <w:rPr>
          <w:rStyle w:val="Style13ptBold"/>
        </w:rPr>
        <w:t>16</w:t>
      </w:r>
      <w:r w:rsidRPr="0021538E">
        <w:t>, Fellow with the Investigative Fund at the Nation Institute</w:t>
      </w:r>
      <w:r>
        <w:t xml:space="preserve"> </w:t>
      </w:r>
      <w:r w:rsidRPr="0021538E">
        <w:t>http://inthesetimes.com/features/police-killings-union-contracts.html, "How Union Contracts Shield Police Departments from DOJ Reforms," No Publication, Acc:6-26-2020 (ermo/sms)</w:t>
      </w:r>
    </w:p>
    <w:p w:rsidR="009B115C" w:rsidRDefault="009B115C" w:rsidP="009B115C">
      <w:r w:rsidRPr="0021538E">
        <w:t xml:space="preserve">Harry S. Stern, a San Francisco-based lawyer who represents police officers in misconduct cases, says that </w:t>
      </w:r>
      <w:r w:rsidRPr="00A06A5C">
        <w:rPr>
          <w:rStyle w:val="StyleUnderline"/>
          <w:highlight w:val="yellow"/>
        </w:rPr>
        <w:t>due process protections for cops are essentially the same as those for teachers and firefighters. “We’re just demanding that police cases are not litigated by mob rule or in the court of public opinion</w:t>
      </w:r>
      <w:r w:rsidRPr="0021538E">
        <w:t xml:space="preserve">,” says Stern. He believes </w:t>
      </w:r>
      <w:r w:rsidRPr="00A06A5C">
        <w:rPr>
          <w:rStyle w:val="StyleUnderline"/>
          <w:highlight w:val="yellow"/>
        </w:rPr>
        <w:t>that police are squeezed between the Right, which opposes collective bargaining on principle, and harsh police critics. Whatever their political motivations</w:t>
      </w:r>
      <w:r w:rsidRPr="0021538E">
        <w:t xml:space="preserve">, Stern says </w:t>
      </w:r>
      <w:r w:rsidRPr="00A06A5C">
        <w:rPr>
          <w:rStyle w:val="StyleUnderline"/>
          <w:highlight w:val="yellow"/>
        </w:rPr>
        <w:t>these efforts amount to</w:t>
      </w:r>
      <w:r w:rsidRPr="0021538E">
        <w:t xml:space="preserve"> one thing: “</w:t>
      </w:r>
      <w:r w:rsidRPr="00A06A5C">
        <w:rPr>
          <w:rStyle w:val="StyleUnderline"/>
          <w:highlight w:val="yellow"/>
        </w:rPr>
        <w:t>union-busting</w:t>
      </w:r>
      <w:r w:rsidRPr="0021538E">
        <w:t>.”</w:t>
      </w:r>
    </w:p>
    <w:p w:rsidR="00D1258B" w:rsidRDefault="009B115C" w:rsidP="00D1258B">
      <w:pPr>
        <w:pStyle w:val="Heading3"/>
      </w:pPr>
      <w:r>
        <w:t xml:space="preserve">Int Link --- </w:t>
      </w:r>
      <w:r w:rsidR="00D1258B">
        <w:t xml:space="preserve">Police </w:t>
      </w:r>
      <w:r>
        <w:t>make Labor stronger</w:t>
      </w:r>
    </w:p>
    <w:p w:rsidR="00D1258B" w:rsidRDefault="00D1258B" w:rsidP="00D1258B">
      <w:pPr>
        <w:pStyle w:val="Heading4"/>
      </w:pPr>
      <w:r>
        <w:t>Police unions have massive political clout</w:t>
      </w:r>
    </w:p>
    <w:p w:rsidR="00D1258B" w:rsidRDefault="00D1258B" w:rsidP="00D1258B">
      <w:r w:rsidRPr="00A817C5">
        <w:t xml:space="preserve">Dave </w:t>
      </w:r>
      <w:r w:rsidRPr="00A817C5">
        <w:rPr>
          <w:rStyle w:val="Style13ptBold"/>
        </w:rPr>
        <w:t>Jamieson, 6-6</w:t>
      </w:r>
      <w:r w:rsidRPr="00A817C5">
        <w:t>-2020, Labor Reporter, HuffPost</w:t>
      </w:r>
      <w:r>
        <w:t xml:space="preserve"> </w:t>
      </w:r>
      <w:r w:rsidRPr="00A817C5">
        <w:t>https://www.huffpost.com/entry/the-labor-movement-faces-a-reckoning-over-police-unions_n_5eda9958c5b640424ef70cd2, "The Labor Movement Faces A Reckoning Over Police Unions," HuffPost, Acc:6-26-2020 (ermo/sms)</w:t>
      </w:r>
    </w:p>
    <w:p w:rsidR="00D1258B" w:rsidRDefault="00D1258B" w:rsidP="00D1258B">
      <w:r w:rsidRPr="00A817C5">
        <w:t xml:space="preserve">The recent police killing of George Floyd has brought new scrutiny to </w:t>
      </w:r>
      <w:r w:rsidRPr="00A06A5C">
        <w:rPr>
          <w:rStyle w:val="StyleUnderline"/>
          <w:highlight w:val="yellow"/>
        </w:rPr>
        <w:t xml:space="preserve">the </w:t>
      </w:r>
      <w:r w:rsidRPr="00A06A5C">
        <w:rPr>
          <w:rStyle w:val="Emphasis"/>
          <w:highlight w:val="yellow"/>
        </w:rPr>
        <w:t>power</w:t>
      </w:r>
      <w:r w:rsidRPr="00A06A5C">
        <w:rPr>
          <w:rStyle w:val="StyleUnderline"/>
          <w:highlight w:val="yellow"/>
        </w:rPr>
        <w:t xml:space="preserve"> of police unions</w:t>
      </w:r>
      <w:r w:rsidRPr="00A817C5">
        <w:t xml:space="preserve">. Their </w:t>
      </w:r>
      <w:r w:rsidRPr="00A06A5C">
        <w:rPr>
          <w:rStyle w:val="StyleUnderline"/>
          <w:highlight w:val="yellow"/>
        </w:rPr>
        <w:t xml:space="preserve">collective bargaining agreements often </w:t>
      </w:r>
      <w:r w:rsidRPr="00A06A5C">
        <w:rPr>
          <w:rStyle w:val="Emphasis"/>
          <w:highlight w:val="yellow"/>
        </w:rPr>
        <w:t>undermine</w:t>
      </w:r>
      <w:r w:rsidRPr="00A06A5C">
        <w:rPr>
          <w:rStyle w:val="StyleUnderline"/>
          <w:highlight w:val="yellow"/>
        </w:rPr>
        <w:t xml:space="preserve"> transparency and accountability</w:t>
      </w:r>
      <w:r w:rsidRPr="00A817C5">
        <w:t xml:space="preserve"> around shootings, </w:t>
      </w:r>
      <w:r w:rsidRPr="00A06A5C">
        <w:rPr>
          <w:rStyle w:val="StyleUnderline"/>
          <w:highlight w:val="yellow"/>
        </w:rPr>
        <w:t>delay investigations and protect bad cops</w:t>
      </w:r>
      <w:r w:rsidRPr="00A817C5">
        <w:t xml:space="preserve"> with long histories of excessive force. </w:t>
      </w:r>
      <w:r w:rsidRPr="00A06A5C">
        <w:rPr>
          <w:rStyle w:val="StyleUnderline"/>
          <w:highlight w:val="yellow"/>
        </w:rPr>
        <w:t xml:space="preserve">Their </w:t>
      </w:r>
      <w:r w:rsidRPr="00A06A5C">
        <w:rPr>
          <w:rStyle w:val="Emphasis"/>
          <w:highlight w:val="yellow"/>
        </w:rPr>
        <w:t>political power</w:t>
      </w:r>
      <w:r w:rsidRPr="00A06A5C">
        <w:rPr>
          <w:rStyle w:val="StyleUnderline"/>
          <w:highlight w:val="yellow"/>
        </w:rPr>
        <w:t xml:space="preserve"> with both Democratic and Republican officials has made them </w:t>
      </w:r>
      <w:r w:rsidRPr="00A06A5C">
        <w:rPr>
          <w:rStyle w:val="Emphasis"/>
          <w:highlight w:val="yellow"/>
        </w:rPr>
        <w:t>hard to tame</w:t>
      </w:r>
      <w:r w:rsidRPr="00A817C5">
        <w:t>.</w:t>
      </w:r>
    </w:p>
    <w:p w:rsidR="009B115C" w:rsidRDefault="009B115C" w:rsidP="009B115C">
      <w:pPr>
        <w:pStyle w:val="Heading4"/>
      </w:pPr>
      <w:r>
        <w:t>Police unions growing in the SQ</w:t>
      </w:r>
    </w:p>
    <w:p w:rsidR="009B115C" w:rsidRDefault="009B115C" w:rsidP="009B115C">
      <w:r w:rsidRPr="009F7BC7">
        <w:t xml:space="preserve">Paige </w:t>
      </w:r>
      <w:r w:rsidRPr="009F7BC7">
        <w:rPr>
          <w:rStyle w:val="Style13ptBold"/>
        </w:rPr>
        <w:t>Smith</w:t>
      </w:r>
      <w:r w:rsidRPr="009F7BC7">
        <w:t>, 12-24-</w:t>
      </w:r>
      <w:r w:rsidRPr="009F7BC7">
        <w:rPr>
          <w:rStyle w:val="Style13ptBold"/>
        </w:rPr>
        <w:t>2018,</w:t>
      </w:r>
      <w:r w:rsidRPr="009F7BC7">
        <w:t xml:space="preserve"> https://news.bloomberglaw.com/daily-labor-report/police-union-membership-rising-as-positions-sit-vacant, "Police Union Membership Rising as Positions Sit Vacant," No Publication, Acc:6-26-2020 (ermo/sms)</w:t>
      </w:r>
    </w:p>
    <w:p w:rsidR="009B115C" w:rsidRDefault="009B115C" w:rsidP="009B115C">
      <w:r w:rsidRPr="009B115C">
        <w:rPr>
          <w:rStyle w:val="StyleUnderline"/>
          <w:highlight w:val="yellow"/>
        </w:rPr>
        <w:t>Union membership for police officers is on the rise across the nation</w:t>
      </w:r>
      <w:r>
        <w:t xml:space="preserve"> even as individual police departments, in some cases, face hundreds of vacancies.</w:t>
      </w:r>
    </w:p>
    <w:p w:rsidR="009B115C" w:rsidRDefault="009B115C" w:rsidP="009B115C">
      <w:r>
        <w:t>The Fraternal Order of Police, the nation’s largest police union, has the highest union membership in almost a decade, with 341,946 members as of Dec. 19, according to an organization spokesman. That’s an increase of almost 20,000 members since spring 2018.</w:t>
      </w:r>
    </w:p>
    <w:p w:rsidR="009B115C" w:rsidRDefault="009B115C" w:rsidP="009B115C">
      <w:r>
        <w:t xml:space="preserve"> “Year in and year out, we’re in a gradual growth pattern,” Fraternal Order of Police Executive Director Jim Pasco told Bloomberg Law.</w:t>
      </w:r>
    </w:p>
    <w:p w:rsidR="009B115C" w:rsidRDefault="009B115C" w:rsidP="009B115C">
      <w:r>
        <w:t>At the same time, however, police departments like the one in Austin, Texas, are trying to fill positions in a tight labor market, Austin Police Association President Ken Casaday told Bloomberg Law. The Austin department has 103 vacancies, he said.</w:t>
      </w:r>
    </w:p>
    <w:p w:rsidR="009B115C" w:rsidRDefault="009B115C" w:rsidP="009B115C">
      <w:r>
        <w:t>The Police Executive Research Forum group distributed a survey in October to 775 local, state, and federal law enforcement agencies, asking whether the number of candidates applying for full-time sworn positions had changed. More than 63 percent said applicant numbers have decreased in the past five years, with 35.8 percent saying the numbers have declined significantly.</w:t>
      </w:r>
    </w:p>
    <w:p w:rsidR="009B115C" w:rsidRDefault="009B115C" w:rsidP="009B115C">
      <w:r>
        <w:t>Recruiting is just getting harder, Chuck Wexler, executive director of the Police Executive Research Forum, told Bloomberg Law.</w:t>
      </w:r>
    </w:p>
    <w:p w:rsidR="009B115C" w:rsidRDefault="009B115C" w:rsidP="009B115C">
      <w:r>
        <w:t xml:space="preserve"> “On the one hand, you’re seeing specific reduction in the number of people wanting to be police officers,” Wexler said. “On the other hand, you’re seeing people retiring.”</w:t>
      </w:r>
    </w:p>
    <w:p w:rsidR="009B115C" w:rsidRDefault="009B115C" w:rsidP="009B115C">
      <w:r>
        <w:t>Overall, national police officer employment numbers have increased year over year—just as the population has grown year over year, according to Current Population Survey numbers—but jobs can still remain vacant.</w:t>
      </w:r>
    </w:p>
    <w:p w:rsidR="009B115C" w:rsidRDefault="009B115C" w:rsidP="009B115C">
      <w:r>
        <w:t>Unions like the FOP seek higher wages, offer legal support, and facilitate community outreach on behalf of officers. The FOP is the largest law enforcement union in terms of membership, but there are other law enforcement unions, like the International Association of Chiefs of Police and the National Association of Police.</w:t>
      </w:r>
    </w:p>
    <w:p w:rsidR="009B115C" w:rsidRDefault="009B115C" w:rsidP="009B115C">
      <w:r>
        <w:t>“</w:t>
      </w:r>
      <w:r w:rsidRPr="009B115C">
        <w:rPr>
          <w:rStyle w:val="StyleUnderline"/>
          <w:highlight w:val="yellow"/>
        </w:rPr>
        <w:t>The reason</w:t>
      </w:r>
      <w:r>
        <w:t xml:space="preserve"> I think that </w:t>
      </w:r>
      <w:r w:rsidRPr="009B115C">
        <w:rPr>
          <w:rStyle w:val="StyleUnderline"/>
          <w:highlight w:val="yellow"/>
        </w:rPr>
        <w:t>we have been able</w:t>
      </w:r>
      <w:r>
        <w:t xml:space="preserve"> to gain against the trend </w:t>
      </w:r>
      <w:r w:rsidRPr="009B115C">
        <w:rPr>
          <w:rStyle w:val="StyleUnderline"/>
          <w:highlight w:val="yellow"/>
        </w:rPr>
        <w:t>is that police see a greater need for the kinds of protections that a union affords</w:t>
      </w:r>
      <w:r>
        <w:t>,” Pasco said. The union is tasked with giving “that individual the best possible defense, and to do everything in our power to preserve their due process rights.”</w:t>
      </w:r>
    </w:p>
    <w:p w:rsidR="009B115C" w:rsidRDefault="009B115C" w:rsidP="009B115C">
      <w:pPr>
        <w:pStyle w:val="Heading4"/>
      </w:pPr>
      <w:r>
        <w:t>Police are more unionized than other sectors</w:t>
      </w:r>
    </w:p>
    <w:p w:rsidR="009B115C" w:rsidRDefault="009B115C" w:rsidP="009B115C">
      <w:r w:rsidRPr="009F7BC7">
        <w:rPr>
          <w:rStyle w:val="Style13ptBold"/>
        </w:rPr>
        <w:t>BLS</w:t>
      </w:r>
      <w:r w:rsidRPr="009F7BC7">
        <w:t>, 1-22-20</w:t>
      </w:r>
      <w:r w:rsidRPr="009F7BC7">
        <w:rPr>
          <w:rStyle w:val="Style13ptBold"/>
        </w:rPr>
        <w:t>20</w:t>
      </w:r>
      <w:r w:rsidRPr="009F7BC7">
        <w:t>, U.S. BUREAU OF LABOR STATISTICShttps://www.bls.gov/news.release/union2.nr0.htm, "Union Members Summary," No Publication, Acc:6-26-2020 (ermo/sms)</w:t>
      </w:r>
    </w:p>
    <w:p w:rsidR="009B115C" w:rsidRDefault="009B115C" w:rsidP="009B115C">
      <w:r>
        <w:t xml:space="preserve">In 2019, 7.1 million employees in the public sector belonged to a union, compared with 7.5 million workers in the private sector. The union membership rate declined over the year in the private sector by 0.2 percentage point to 6.2 percent. </w:t>
      </w:r>
      <w:r w:rsidRPr="009B115C">
        <w:rPr>
          <w:rStyle w:val="StyleUnderline"/>
          <w:highlight w:val="yellow"/>
        </w:rPr>
        <w:t>The unionization rate for public-sector workers was</w:t>
      </w:r>
      <w:r>
        <w:t xml:space="preserve"> little changed over the year at </w:t>
      </w:r>
      <w:r w:rsidRPr="009B115C">
        <w:rPr>
          <w:rStyle w:val="StyleUnderline"/>
          <w:highlight w:val="yellow"/>
        </w:rPr>
        <w:t>33.6 percent</w:t>
      </w:r>
      <w:r>
        <w:t xml:space="preserve">, and remained </w:t>
      </w:r>
      <w:r w:rsidRPr="009B115C">
        <w:rPr>
          <w:rStyle w:val="StyleUnderline"/>
          <w:highlight w:val="yellow"/>
        </w:rPr>
        <w:t>substantially above</w:t>
      </w:r>
      <w:r>
        <w:t xml:space="preserve"> that of </w:t>
      </w:r>
      <w:r w:rsidRPr="009B115C">
        <w:rPr>
          <w:rStyle w:val="StyleUnderline"/>
          <w:highlight w:val="yellow"/>
        </w:rPr>
        <w:t>the private sector</w:t>
      </w:r>
      <w:r>
        <w:t xml:space="preserve">. Within the public sector, the </w:t>
      </w:r>
      <w:r w:rsidRPr="009B115C">
        <w:rPr>
          <w:rStyle w:val="StyleUnderline"/>
          <w:highlight w:val="yellow"/>
        </w:rPr>
        <w:t>union membership</w:t>
      </w:r>
      <w:r>
        <w:t xml:space="preserve"> rate </w:t>
      </w:r>
      <w:r w:rsidRPr="009B115C">
        <w:rPr>
          <w:rStyle w:val="StyleUnderline"/>
          <w:highlight w:val="yellow"/>
        </w:rPr>
        <w:t>was highest in local government</w:t>
      </w:r>
      <w:r>
        <w:t xml:space="preserve"> (39.4 percent), </w:t>
      </w:r>
      <w:r w:rsidRPr="009B115C">
        <w:rPr>
          <w:rStyle w:val="StyleUnderline"/>
          <w:highlight w:val="yellow"/>
        </w:rPr>
        <w:t>which employs</w:t>
      </w:r>
      <w:r>
        <w:t xml:space="preserve"> many workers in </w:t>
      </w:r>
      <w:r w:rsidRPr="009B115C">
        <w:rPr>
          <w:rStyle w:val="StyleUnderline"/>
          <w:highlight w:val="yellow"/>
        </w:rPr>
        <w:t>heavily unionized</w:t>
      </w:r>
      <w:r w:rsidRPr="009B115C">
        <w:t xml:space="preserve"> occupations, such as </w:t>
      </w:r>
      <w:r w:rsidRPr="009B115C">
        <w:rPr>
          <w:rStyle w:val="StyleUnderline"/>
          <w:highlight w:val="yellow"/>
        </w:rPr>
        <w:t>police</w:t>
      </w:r>
      <w:r w:rsidRPr="009B115C">
        <w:t xml:space="preserve"> officers, firefighters</w:t>
      </w:r>
      <w:r>
        <w:t xml:space="preserve">, and teachers. Private-sector industries with high unionization rates included utilities (23.4 percent), transportation and warehousing (16.1 percent), and telecommunications (14.1 percent). Low unionization rates occurred in finance (1.1 percent), insurance (1.4 percent), professional and technical services (1.4 percent), and food services and drinking places (1.4 percent). (See table 3.) </w:t>
      </w:r>
    </w:p>
    <w:p w:rsidR="009B115C" w:rsidRDefault="009B115C" w:rsidP="009B115C">
      <w:r>
        <w:t xml:space="preserve">Among occupational groups, </w:t>
      </w:r>
      <w:r w:rsidRPr="009B115C">
        <w:rPr>
          <w:rStyle w:val="StyleUnderline"/>
          <w:highlight w:val="yellow"/>
        </w:rPr>
        <w:t>the highest unionization rates</w:t>
      </w:r>
      <w:r>
        <w:t xml:space="preserve"> in 2019 </w:t>
      </w:r>
      <w:r w:rsidRPr="009B115C">
        <w:rPr>
          <w:rStyle w:val="StyleUnderline"/>
          <w:highlight w:val="yellow"/>
        </w:rPr>
        <w:t>were in protective service</w:t>
      </w:r>
      <w:r>
        <w:t xml:space="preserve"> occupations (</w:t>
      </w:r>
      <w:r w:rsidRPr="009B115C">
        <w:rPr>
          <w:rStyle w:val="StyleUnderline"/>
          <w:highlight w:val="yellow"/>
        </w:rPr>
        <w:t>33.8 percent</w:t>
      </w:r>
      <w:r>
        <w:t>) and in education, training, and library occupations (33.1 percent). Unionization rates were lowest in farming, fishing, and forestry occupations (2.1 percent); sales and related occupations (2.8 percent); and food preparation and serving related occupations (3.5 percent).</w:t>
      </w:r>
    </w:p>
    <w:p w:rsidR="00D441DB" w:rsidRDefault="00D441DB" w:rsidP="00D441DB">
      <w:pPr>
        <w:pStyle w:val="Heading4"/>
      </w:pPr>
      <w:r>
        <w:t>Police unions are powerful – and will backlash to continue protections for officers.</w:t>
      </w:r>
    </w:p>
    <w:p w:rsidR="00D441DB" w:rsidRPr="0023359D" w:rsidRDefault="00D441DB" w:rsidP="00D441DB">
      <w:r w:rsidRPr="0023359D">
        <w:rPr>
          <w:rStyle w:val="Style13ptBold"/>
        </w:rPr>
        <w:t>ASSOCIATED PRESS</w:t>
      </w:r>
      <w:r>
        <w:t xml:space="preserve">  </w:t>
      </w:r>
      <w:r w:rsidRPr="0023359D">
        <w:t xml:space="preserve">JUN 22, </w:t>
      </w:r>
      <w:r w:rsidRPr="0023359D">
        <w:rPr>
          <w:rStyle w:val="Style13ptBold"/>
        </w:rPr>
        <w:t>2020</w:t>
      </w:r>
      <w:r>
        <w:t xml:space="preserve"> </w:t>
      </w:r>
      <w:r w:rsidRPr="0023359D">
        <w:t>Minneapolis police reform talk spreads</w:t>
      </w:r>
      <w:r>
        <w:t xml:space="preserve">  </w:t>
      </w:r>
      <w:hyperlink r:id="rId38" w:history="1">
        <w:r w:rsidRPr="0023359D">
          <w:rPr>
            <w:rStyle w:val="Hyperlink"/>
          </w:rPr>
          <w:t>https://www.toledoblade.com/news/nation/2020/06/23/minneapolis-police-reform-talk-spreads/stories/20200623028</w:t>
        </w:r>
      </w:hyperlink>
    </w:p>
    <w:p w:rsidR="00D441DB" w:rsidRPr="0023359D" w:rsidRDefault="00D441DB" w:rsidP="00D441DB">
      <w:r w:rsidRPr="0023359D">
        <w:rPr>
          <w:rStyle w:val="StyleUnderline"/>
          <w:highlight w:val="yellow"/>
        </w:rPr>
        <w:t>Police unions</w:t>
      </w:r>
      <w:r w:rsidRPr="0023359D">
        <w:t xml:space="preserve"> across the country </w:t>
      </w:r>
      <w:r w:rsidRPr="0023359D">
        <w:rPr>
          <w:rStyle w:val="StyleUnderline"/>
          <w:highlight w:val="yellow"/>
        </w:rPr>
        <w:t>are</w:t>
      </w:r>
      <w:r w:rsidRPr="0023359D">
        <w:rPr>
          <w:rStyle w:val="StyleUnderline"/>
        </w:rPr>
        <w:t xml:space="preserve"> </w:t>
      </w:r>
      <w:r w:rsidRPr="0023359D">
        <w:t xml:space="preserve">seen as just as </w:t>
      </w:r>
      <w:r w:rsidRPr="0023359D">
        <w:rPr>
          <w:rStyle w:val="StyleUnderline"/>
          <w:highlight w:val="yellow"/>
        </w:rPr>
        <w:t>powerful, enshrining protections for officers</w:t>
      </w:r>
      <w:r w:rsidRPr="0023359D">
        <w:rPr>
          <w:rStyle w:val="StyleUnderline"/>
        </w:rPr>
        <w:t xml:space="preserve"> </w:t>
      </w:r>
      <w:r w:rsidRPr="0023359D">
        <w:t xml:space="preserve">who have been accused of crimes, including such special privileges as allowing them to wait 24 hours to be interrogated. </w:t>
      </w:r>
      <w:r w:rsidRPr="0023359D">
        <w:rPr>
          <w:rStyle w:val="StyleUnderline"/>
          <w:highlight w:val="yellow"/>
        </w:rPr>
        <w:t>They also have fought against making public misconduct claims, and traditionally lawmakers have been reticent to battle them over fears of being seen as anti-police</w:t>
      </w:r>
      <w:r w:rsidRPr="0023359D">
        <w:t>.</w:t>
      </w:r>
    </w:p>
    <w:p w:rsidR="00D441DB" w:rsidRDefault="00D441DB" w:rsidP="00D441DB">
      <w:pPr>
        <w:pStyle w:val="Heading4"/>
      </w:pPr>
      <w:r>
        <w:t>Police will backlash to attempts at reform, and have powerful influence with candidates</w:t>
      </w:r>
    </w:p>
    <w:p w:rsidR="00D441DB" w:rsidRPr="00D34F29" w:rsidRDefault="007358D8" w:rsidP="00D441DB">
      <w:hyperlink r:id="rId39" w:tgtFrame="_blank" w:history="1">
        <w:r w:rsidR="00D441DB" w:rsidRPr="00D34F29">
          <w:rPr>
            <w:rStyle w:val="Hyperlink"/>
          </w:rPr>
          <w:t xml:space="preserve">Chris </w:t>
        </w:r>
        <w:r w:rsidR="00D441DB" w:rsidRPr="00D34F29">
          <w:rPr>
            <w:rStyle w:val="Style13ptBold"/>
          </w:rPr>
          <w:t>Hedges</w:t>
        </w:r>
      </w:hyperlink>
      <w:r w:rsidR="00D441DB" w:rsidRPr="00D34F29">
        <w:t xml:space="preserve"> Wednesday, June 17, </w:t>
      </w:r>
      <w:r w:rsidR="00D441DB" w:rsidRPr="00D34F29">
        <w:rPr>
          <w:rStyle w:val="Style13ptBold"/>
        </w:rPr>
        <w:t>2020</w:t>
      </w:r>
      <w:r w:rsidR="00D441DB" w:rsidRPr="00D34F29">
        <w:t xml:space="preserve"> Don't Be Fooled. The Corporate Elites Are Gaslighting You Once Again</w:t>
      </w:r>
      <w:r w:rsidR="00D441DB">
        <w:t xml:space="preserve"> </w:t>
      </w:r>
      <w:hyperlink r:id="rId40" w:history="1">
        <w:r w:rsidR="00D441DB" w:rsidRPr="00D34F29">
          <w:rPr>
            <w:rStyle w:val="Hyperlink"/>
          </w:rPr>
          <w:t>https://www.commondreams.org/views/2020/06/17/dont-be-fooled-corporate-elites-are-gaslighting-you-once-again</w:t>
        </w:r>
      </w:hyperlink>
    </w:p>
    <w:p w:rsidR="00D441DB" w:rsidRDefault="00D441DB" w:rsidP="00D441DB">
      <w:r w:rsidRPr="00D34F29">
        <w:t xml:space="preserve">Once again, we see </w:t>
      </w:r>
      <w:r w:rsidRPr="00D34F29">
        <w:rPr>
          <w:rStyle w:val="StyleUnderline"/>
        </w:rPr>
        <w:t>proposed legislation to mandate police reform</w:t>
      </w:r>
      <w:r w:rsidRPr="00D34F29">
        <w:t>—more body cameras, consent decrees, revised use-of-force policies, banning chokeholds, civilian review boards, requiring officers to intervene when they see misconduct, banning no-knock search warrants, more training in de-escalation tactics, a requirement by law</w:t>
      </w:r>
      <w:r>
        <w:t xml:space="preserve"> </w:t>
      </w:r>
      <w:r w:rsidRPr="00D34F29">
        <w:t>enforcement agencies to report use-of-force data, nationally enforced standards for police training and greater diversity—proposals made, and in several cases adopted in the wake of numerous other police murders, including those of Eric Garner, Michael Brown and Philando Castile. The Minneapolis Police Department, for example, established a duty to intervene requirement by police officers after the 2014 killing of Brown in Ferguson. This requirement did not save Floyd.</w:t>
      </w:r>
      <w:r>
        <w:t xml:space="preserve"> </w:t>
      </w:r>
      <w:r w:rsidRPr="00D34F29">
        <w:rPr>
          <w:rStyle w:val="StyleUnderline"/>
          <w:highlight w:val="yellow"/>
        </w:rPr>
        <w:t xml:space="preserve">Police unions, often little more than </w:t>
      </w:r>
      <w:r w:rsidRPr="00D441DB">
        <w:rPr>
          <w:rStyle w:val="Emphasis"/>
          <w:highlight w:val="yellow"/>
        </w:rPr>
        <w:t>white hate groups</w:t>
      </w:r>
      <w:r w:rsidRPr="00D34F29">
        <w:rPr>
          <w:rStyle w:val="StyleUnderline"/>
          <w:highlight w:val="yellow"/>
        </w:rPr>
        <w:t xml:space="preserve">, continue to have the </w:t>
      </w:r>
      <w:r w:rsidRPr="00D441DB">
        <w:rPr>
          <w:rStyle w:val="Emphasis"/>
          <w:highlight w:val="yellow"/>
        </w:rPr>
        <w:t>unassailable power</w:t>
      </w:r>
      <w:r w:rsidRPr="00D34F29">
        <w:rPr>
          <w:rStyle w:val="StyleUnderline"/>
          <w:highlight w:val="yellow"/>
        </w:rPr>
        <w:t xml:space="preserve"> to brush aside</w:t>
      </w:r>
      <w:r w:rsidRPr="00D34F29">
        <w:t xml:space="preserve"> would-be </w:t>
      </w:r>
      <w:r w:rsidRPr="00D34F29">
        <w:rPr>
          <w:rStyle w:val="StyleUnderline"/>
          <w:highlight w:val="yellow"/>
        </w:rPr>
        <w:t>reformers</w:t>
      </w:r>
      <w:r w:rsidRPr="00D34F29">
        <w:t xml:space="preserve">, including community review boards, mayors and police chiefs. These </w:t>
      </w:r>
      <w:r w:rsidRPr="00D34F29">
        <w:rPr>
          <w:rStyle w:val="StyleUnderline"/>
          <w:highlight w:val="yellow"/>
        </w:rPr>
        <w:t>unions generously bankroll the campaigns of elected officials, including public prosecutors, who do their bidding. Police unions and associations have contributed $7 million to candidates running for office in New York state alone</w:t>
      </w:r>
      <w:r w:rsidRPr="00D34F29">
        <w:t>,</w:t>
      </w:r>
      <w:r>
        <w:t xml:space="preserve"> </w:t>
      </w:r>
      <w:hyperlink r:id="rId41" w:history="1">
        <w:r w:rsidRPr="00D34F29">
          <w:rPr>
            <w:rStyle w:val="Hyperlink"/>
          </w:rPr>
          <w:t>including $600,000 to Andrew Cuomo during his gubernatorial campaigns</w:t>
        </w:r>
      </w:hyperlink>
      <w:r w:rsidRPr="00D34F29">
        <w:t>.</w:t>
      </w:r>
      <w:r>
        <w:t xml:space="preserve"> </w:t>
      </w:r>
      <w:r w:rsidRPr="00D34F29">
        <w:t>It is, as Yogi Berra said, “déjà vu all over again.”</w:t>
      </w:r>
    </w:p>
    <w:p w:rsidR="009B115C" w:rsidRPr="00AD1AFF" w:rsidRDefault="009B115C" w:rsidP="009B115C">
      <w:pPr>
        <w:pStyle w:val="Heading3"/>
      </w:pPr>
      <w:r>
        <w:t>Int Link --- Intra-Labor Friction</w:t>
      </w:r>
    </w:p>
    <w:p w:rsidR="00D1258B" w:rsidRDefault="00D1258B" w:rsidP="00D1258B">
      <w:pPr>
        <w:pStyle w:val="Heading4"/>
      </w:pPr>
      <w:r>
        <w:t>Internal frictions undermine union clout</w:t>
      </w:r>
    </w:p>
    <w:p w:rsidR="00D1258B" w:rsidRDefault="00D1258B" w:rsidP="00D1258B">
      <w:r w:rsidRPr="00A817C5">
        <w:t xml:space="preserve">Dave </w:t>
      </w:r>
      <w:r w:rsidRPr="00A817C5">
        <w:rPr>
          <w:rStyle w:val="Style13ptBold"/>
        </w:rPr>
        <w:t>Jamieson, 6-6</w:t>
      </w:r>
      <w:r w:rsidRPr="00A817C5">
        <w:t>-2020, Labor Reporter, HuffPost</w:t>
      </w:r>
      <w:r>
        <w:t xml:space="preserve"> </w:t>
      </w:r>
      <w:r w:rsidRPr="00A817C5">
        <w:t>https://www.huffpost.com/entry/the-labor-movement-faces-a-reckoning-over-police-unions_n_5eda9958c5b640424ef70cd2, "The Labor Movement Faces A Reckoning Over Police Unions," HuffPost, Acc:6-26-2020 (ermo/sms)</w:t>
      </w:r>
    </w:p>
    <w:p w:rsidR="00D1258B" w:rsidRDefault="00D1258B" w:rsidP="00D1258B">
      <w:r>
        <w:t xml:space="preserve">The issue of </w:t>
      </w:r>
      <w:r w:rsidRPr="00A06A5C">
        <w:rPr>
          <w:rStyle w:val="StyleUnderline"/>
          <w:highlight w:val="yellow"/>
        </w:rPr>
        <w:t>police brutality cuts to a core tension within the AFL-CIO</w:t>
      </w:r>
      <w:r>
        <w:t xml:space="preserve">. The most </w:t>
      </w:r>
      <w:r w:rsidRPr="00A06A5C">
        <w:rPr>
          <w:rStyle w:val="StyleUnderline"/>
          <w:highlight w:val="yellow"/>
        </w:rPr>
        <w:t>progressive members believe the federation needs to do</w:t>
      </w:r>
      <w:r>
        <w:t xml:space="preserve"> </w:t>
      </w:r>
      <w:r w:rsidRPr="00A06A5C">
        <w:rPr>
          <w:rStyle w:val="StyleUnderline"/>
          <w:highlight w:val="yellow"/>
        </w:rPr>
        <w:t>everything it can as an agent for social change</w:t>
      </w:r>
      <w:r>
        <w:t xml:space="preserve">. Other, more </w:t>
      </w:r>
      <w:r w:rsidRPr="00A06A5C">
        <w:rPr>
          <w:rStyle w:val="StyleUnderline"/>
          <w:highlight w:val="yellow"/>
        </w:rPr>
        <w:t>conservative members insist it should focus</w:t>
      </w:r>
      <w:r>
        <w:t xml:space="preserve"> its energy </w:t>
      </w:r>
      <w:r w:rsidRPr="00A06A5C">
        <w:rPr>
          <w:rStyle w:val="StyleUnderline"/>
          <w:highlight w:val="yellow"/>
        </w:rPr>
        <w:t>on basic workplace issues</w:t>
      </w:r>
      <w:r>
        <w:t>: improving the pay and benefits of members.</w:t>
      </w:r>
    </w:p>
    <w:p w:rsidR="00D1258B" w:rsidRDefault="00D1258B" w:rsidP="00D1258B">
      <w:r w:rsidRPr="00A06A5C">
        <w:rPr>
          <w:rStyle w:val="StyleUnderline"/>
          <w:highlight w:val="yellow"/>
        </w:rPr>
        <w:t>Those two aims are not mutually exclusive</w:t>
      </w:r>
      <w:r>
        <w:t xml:space="preserve">, of course, </w:t>
      </w:r>
      <w:r w:rsidRPr="00A06A5C">
        <w:rPr>
          <w:rStyle w:val="StyleUnderline"/>
          <w:highlight w:val="yellow"/>
        </w:rPr>
        <w:t>and</w:t>
      </w:r>
      <w:r>
        <w:t xml:space="preserve"> they </w:t>
      </w:r>
      <w:r w:rsidRPr="00A06A5C">
        <w:t xml:space="preserve">are </w:t>
      </w:r>
      <w:r w:rsidRPr="00A06A5C">
        <w:rPr>
          <w:rStyle w:val="StyleUnderline"/>
          <w:highlight w:val="yellow"/>
        </w:rPr>
        <w:t>often inextricably linked. But the friction</w:t>
      </w:r>
      <w:r>
        <w:t xml:space="preserve"> between those two goals </w:t>
      </w:r>
      <w:r w:rsidRPr="00A06A5C">
        <w:rPr>
          <w:rStyle w:val="StyleUnderline"/>
          <w:highlight w:val="yellow"/>
        </w:rPr>
        <w:t>often surfaces when it comes to heated political issues like</w:t>
      </w:r>
      <w:r>
        <w:t xml:space="preserve"> the Keystone Pipeline or </w:t>
      </w:r>
      <w:r w:rsidRPr="00A06A5C">
        <w:rPr>
          <w:rStyle w:val="StyleUnderline"/>
          <w:highlight w:val="yellow"/>
        </w:rPr>
        <w:t>immigration</w:t>
      </w:r>
      <w:r>
        <w:t xml:space="preserve"> reform.</w:t>
      </w:r>
    </w:p>
    <w:p w:rsidR="00B2452B" w:rsidRDefault="00B2452B" w:rsidP="00B2452B">
      <w:pPr>
        <w:pStyle w:val="Heading3"/>
      </w:pPr>
      <w:r>
        <w:t>Int Link --- Right to Work Attacks</w:t>
      </w:r>
    </w:p>
    <w:p w:rsidR="00D1258B" w:rsidRDefault="00D1258B" w:rsidP="00D1258B">
      <w:pPr>
        <w:pStyle w:val="Heading4"/>
      </w:pPr>
      <w:r>
        <w:t>Labor-Police ties key to prevent right to work</w:t>
      </w:r>
    </w:p>
    <w:p w:rsidR="00D1258B" w:rsidRDefault="00D1258B" w:rsidP="00D1258B">
      <w:r w:rsidRPr="00A817C5">
        <w:t xml:space="preserve">Dave </w:t>
      </w:r>
      <w:r w:rsidRPr="00A817C5">
        <w:rPr>
          <w:rStyle w:val="Style13ptBold"/>
        </w:rPr>
        <w:t>Jamieson, 6-6</w:t>
      </w:r>
      <w:r w:rsidRPr="00A817C5">
        <w:t>-2020, Labor Reporter, HuffPost</w:t>
      </w:r>
      <w:r>
        <w:t xml:space="preserve"> </w:t>
      </w:r>
      <w:r w:rsidRPr="00A817C5">
        <w:t>https://www.huffpost.com/entry/the-labor-movement-faces-a-reckoning-over-police-unions_n_5eda9958c5b640424ef70cd2, "The Labor Movement Faces A Reckoning Over Police Unions," HuffPost, Acc:6-26-2020 (ermo/sms)</w:t>
      </w:r>
    </w:p>
    <w:p w:rsidR="00D1258B" w:rsidRDefault="00D1258B" w:rsidP="00D1258B">
      <w:r w:rsidRPr="005D6885">
        <w:t xml:space="preserve">The </w:t>
      </w:r>
      <w:r w:rsidRPr="00B2452B">
        <w:rPr>
          <w:rStyle w:val="StyleUnderline"/>
          <w:highlight w:val="yellow"/>
        </w:rPr>
        <w:t>AFL-CIO has a financial interest in the IUPA remaining a member, since unions pay per-capita</w:t>
      </w:r>
      <w:r w:rsidRPr="005D6885">
        <w:t xml:space="preserve"> taxes </w:t>
      </w:r>
      <w:r w:rsidRPr="00B2452B">
        <w:rPr>
          <w:rStyle w:val="StyleUnderline"/>
          <w:highlight w:val="yellow"/>
        </w:rPr>
        <w:t>to the federation</w:t>
      </w:r>
      <w:r w:rsidRPr="005D6885">
        <w:t xml:space="preserve">, although the IUPA is relatively small compared to other public-sector unions. </w:t>
      </w:r>
      <w:r w:rsidRPr="00B2452B">
        <w:rPr>
          <w:rStyle w:val="StyleUnderline"/>
          <w:highlight w:val="yellow"/>
        </w:rPr>
        <w:t>Those who want the union to remain might make a philosophical argument as well</w:t>
      </w:r>
      <w:r w:rsidRPr="005D6885">
        <w:t xml:space="preserve">: that </w:t>
      </w:r>
      <w:r w:rsidRPr="00B2452B">
        <w:rPr>
          <w:rStyle w:val="StyleUnderline"/>
          <w:highlight w:val="yellow"/>
        </w:rPr>
        <w:t>the federation should keep the tent as broad as possible</w:t>
      </w:r>
      <w:r w:rsidRPr="005D6885">
        <w:t xml:space="preserve"> and not draw lines around who does or doesn’t belong, </w:t>
      </w:r>
      <w:r w:rsidRPr="00B2452B">
        <w:rPr>
          <w:rStyle w:val="StyleUnderline"/>
          <w:highlight w:val="yellow"/>
        </w:rPr>
        <w:t>at a time when unions are fending off attacks on collective bargaining</w:t>
      </w:r>
      <w:r w:rsidRPr="005D6885">
        <w:t xml:space="preserve"> around the country. More than half of states </w:t>
      </w:r>
      <w:r w:rsidRPr="00B2452B">
        <w:rPr>
          <w:rStyle w:val="StyleUnderline"/>
          <w:highlight w:val="yellow"/>
        </w:rPr>
        <w:t>and</w:t>
      </w:r>
      <w:r w:rsidRPr="005D6885">
        <w:t xml:space="preserve"> the entire public sector are now </w:t>
      </w:r>
      <w:r w:rsidRPr="00B2452B">
        <w:rPr>
          <w:rStyle w:val="StyleUnderline"/>
          <w:highlight w:val="yellow"/>
        </w:rPr>
        <w:t>right-to-work</w:t>
      </w:r>
      <w:r w:rsidRPr="005D6885">
        <w:t>.</w:t>
      </w:r>
    </w:p>
    <w:p w:rsidR="00B2452B" w:rsidRDefault="00B2452B" w:rsidP="00B2452B">
      <w:pPr>
        <w:pStyle w:val="Heading3"/>
      </w:pPr>
      <w:r>
        <w:t>Int Link --- Death Spiral</w:t>
      </w:r>
    </w:p>
    <w:p w:rsidR="00D1258B" w:rsidRDefault="00D1258B" w:rsidP="00D1258B">
      <w:pPr>
        <w:pStyle w:val="Heading4"/>
      </w:pPr>
      <w:r>
        <w:t>Labor-Police coop key to avoid dues death spiral</w:t>
      </w:r>
    </w:p>
    <w:p w:rsidR="00D1258B" w:rsidRDefault="00D1258B" w:rsidP="00D1258B">
      <w:r w:rsidRPr="000C4F43">
        <w:t xml:space="preserve">Simone </w:t>
      </w:r>
      <w:r w:rsidRPr="000C4F43">
        <w:rPr>
          <w:rStyle w:val="Style13ptBold"/>
        </w:rPr>
        <w:t>Weichselbaum</w:t>
      </w:r>
      <w:r w:rsidRPr="000C4F43">
        <w:t>, 2-23-20</w:t>
      </w:r>
      <w:r w:rsidRPr="000C4F43">
        <w:rPr>
          <w:rStyle w:val="Style13ptBold"/>
        </w:rPr>
        <w:t>18</w:t>
      </w:r>
      <w:r w:rsidRPr="000C4F43">
        <w:t>, Marshall Project’s co-chair of diversity &amp; inclusionhttps://www.themarshallproject.org/2018/02/23/a-death-spiral-for-police-unions, "A “Death Spiral” for Police Unions?," Marshall Project, Acc:6-26-2020 (ermo/sms)</w:t>
      </w:r>
    </w:p>
    <w:p w:rsidR="00D1258B" w:rsidRDefault="00D1258B" w:rsidP="00D1258B">
      <w:r w:rsidRPr="00B2452B">
        <w:rPr>
          <w:rStyle w:val="StyleUnderline"/>
          <w:highlight w:val="yellow"/>
        </w:rPr>
        <w:t>Unions representing</w:t>
      </w:r>
      <w:r w:rsidRPr="000C4F43">
        <w:t xml:space="preserve"> the nation’s largest </w:t>
      </w:r>
      <w:r w:rsidRPr="00B2452B">
        <w:rPr>
          <w:rStyle w:val="StyleUnderline"/>
          <w:highlight w:val="yellow"/>
        </w:rPr>
        <w:t>police</w:t>
      </w:r>
      <w:r w:rsidRPr="000C4F43">
        <w:t xml:space="preserve"> departments </w:t>
      </w:r>
      <w:r w:rsidRPr="00B2452B">
        <w:rPr>
          <w:rStyle w:val="StyleUnderline"/>
          <w:highlight w:val="yellow"/>
        </w:rPr>
        <w:t>are pressing</w:t>
      </w:r>
      <w:r w:rsidRPr="000C4F43">
        <w:t xml:space="preserve"> the U.S. Supreme Court </w:t>
      </w:r>
      <w:r w:rsidRPr="00B2452B">
        <w:rPr>
          <w:rStyle w:val="StyleUnderline"/>
          <w:highlight w:val="yellow"/>
        </w:rPr>
        <w:t>to protect cops’ bargaining power from a possible “</w:t>
      </w:r>
      <w:r w:rsidRPr="00B2452B">
        <w:rPr>
          <w:rStyle w:val="Emphasis"/>
          <w:highlight w:val="yellow"/>
        </w:rPr>
        <w:t>death spiral</w:t>
      </w:r>
      <w:r w:rsidRPr="00B2452B">
        <w:rPr>
          <w:rStyle w:val="StyleUnderline"/>
          <w:highlight w:val="yellow"/>
        </w:rPr>
        <w:t>.”</w:t>
      </w:r>
    </w:p>
    <w:p w:rsidR="00D1258B" w:rsidRDefault="00D1258B" w:rsidP="00D1258B">
      <w:r w:rsidRPr="00B2452B">
        <w:rPr>
          <w:rStyle w:val="Emphasis"/>
          <w:highlight w:val="yellow"/>
        </w:rPr>
        <w:t>Siding with the rest of organized labor</w:t>
      </w:r>
      <w:r w:rsidRPr="000C4F43">
        <w:t xml:space="preserve"> and against the vocally cop-friendly Trump administration, </w:t>
      </w:r>
      <w:r w:rsidRPr="00B2452B">
        <w:rPr>
          <w:rStyle w:val="StyleUnderline"/>
          <w:highlight w:val="yellow"/>
        </w:rPr>
        <w:t>nearly 20 law enforcement groups</w:t>
      </w:r>
      <w:r w:rsidRPr="000C4F43">
        <w:t xml:space="preserve"> have </w:t>
      </w:r>
      <w:r w:rsidRPr="00B2452B">
        <w:rPr>
          <w:rStyle w:val="StyleUnderline"/>
          <w:highlight w:val="yellow"/>
        </w:rPr>
        <w:t>signed</w:t>
      </w:r>
      <w:r w:rsidRPr="000C4F43">
        <w:t xml:space="preserve"> “friend of the court” </w:t>
      </w:r>
      <w:r w:rsidRPr="00B2452B">
        <w:rPr>
          <w:rStyle w:val="StyleUnderline"/>
          <w:highlight w:val="yellow"/>
        </w:rPr>
        <w:t>briefs urging</w:t>
      </w:r>
      <w:r w:rsidRPr="000C4F43">
        <w:t xml:space="preserve"> the court not to outlaw the </w:t>
      </w:r>
      <w:r w:rsidRPr="00B2452B">
        <w:rPr>
          <w:rStyle w:val="StyleUnderline"/>
          <w:highlight w:val="yellow"/>
        </w:rPr>
        <w:t>mandatory dues</w:t>
      </w:r>
      <w:r w:rsidRPr="000C4F43">
        <w:t xml:space="preserve"> that pay for their bargaining and lobbying activities.</w:t>
      </w:r>
    </w:p>
    <w:p w:rsidR="00D1258B" w:rsidRDefault="00D1258B" w:rsidP="00D1258B">
      <w:pPr>
        <w:pStyle w:val="Heading4"/>
      </w:pPr>
      <w:r>
        <w:t xml:space="preserve">Death Spiral </w:t>
      </w:r>
      <w:r w:rsidR="00B2452B">
        <w:t>causes unions to fold completely</w:t>
      </w:r>
    </w:p>
    <w:p w:rsidR="00D1258B" w:rsidRDefault="00D1258B" w:rsidP="00D1258B">
      <w:r w:rsidRPr="000C4F43">
        <w:t xml:space="preserve">Simone </w:t>
      </w:r>
      <w:r w:rsidRPr="000C4F43">
        <w:rPr>
          <w:rStyle w:val="Style13ptBold"/>
        </w:rPr>
        <w:t>Weichselbaum</w:t>
      </w:r>
      <w:r w:rsidRPr="000C4F43">
        <w:t>, 2-23-20</w:t>
      </w:r>
      <w:r w:rsidRPr="000C4F43">
        <w:rPr>
          <w:rStyle w:val="Style13ptBold"/>
        </w:rPr>
        <w:t>18</w:t>
      </w:r>
      <w:r w:rsidRPr="000C4F43">
        <w:t>, Marshall Project’s co-chair of diversity &amp; inclusionhttps://www.themarshallproject.org/2018/02/23/a-death-spiral-for-police-unions, "A “Death Spiral” for Police Unions?," Marshall Project, Acc:6-26-2020 (ermo/sms)</w:t>
      </w:r>
    </w:p>
    <w:p w:rsidR="00D1258B" w:rsidRDefault="00D1258B" w:rsidP="00D1258B">
      <w:r w:rsidRPr="00B2452B">
        <w:rPr>
          <w:rStyle w:val="StyleUnderline"/>
          <w:highlight w:val="yellow"/>
        </w:rPr>
        <w:t>The country’s largest police union</w:t>
      </w:r>
      <w:r w:rsidRPr="000C4F43">
        <w:t xml:space="preserve">, the National Fraternal Order of Police, which endorsed Trump, </w:t>
      </w:r>
      <w:r w:rsidRPr="00B2452B">
        <w:rPr>
          <w:rStyle w:val="StyleUnderline"/>
          <w:highlight w:val="yellow"/>
        </w:rPr>
        <w:t>asserted</w:t>
      </w:r>
      <w:r w:rsidRPr="000C4F43">
        <w:t xml:space="preserve"> in its brief that </w:t>
      </w:r>
      <w:r w:rsidRPr="00B2452B">
        <w:rPr>
          <w:rStyle w:val="StyleUnderline"/>
          <w:highlight w:val="yellow"/>
        </w:rPr>
        <w:t>a ruling</w:t>
      </w:r>
      <w:r w:rsidRPr="000C4F43">
        <w:t xml:space="preserve"> in Janus’ favor </w:t>
      </w:r>
      <w:r w:rsidRPr="00B2452B">
        <w:rPr>
          <w:rStyle w:val="StyleUnderline"/>
          <w:highlight w:val="yellow"/>
        </w:rPr>
        <w:t>would lead to a “</w:t>
      </w:r>
      <w:r w:rsidRPr="00B2452B">
        <w:rPr>
          <w:rStyle w:val="Emphasis"/>
          <w:highlight w:val="yellow"/>
        </w:rPr>
        <w:t>death spiral</w:t>
      </w:r>
      <w:r w:rsidRPr="00B2452B">
        <w:rPr>
          <w:rStyle w:val="StyleUnderline"/>
          <w:highlight w:val="yellow"/>
        </w:rPr>
        <w:t>” for law enforcement</w:t>
      </w:r>
      <w:r w:rsidRPr="000C4F43">
        <w:t>.</w:t>
      </w:r>
    </w:p>
    <w:p w:rsidR="00D1258B" w:rsidRDefault="00D1258B" w:rsidP="00D1258B">
      <w:r w:rsidRPr="000C4F43">
        <w:t>“</w:t>
      </w:r>
      <w:r w:rsidRPr="00B2452B">
        <w:rPr>
          <w:rStyle w:val="StyleUnderline"/>
          <w:highlight w:val="yellow"/>
        </w:rPr>
        <w:t>When individuals</w:t>
      </w:r>
      <w:r w:rsidRPr="000C4F43">
        <w:t xml:space="preserve"> begin to </w:t>
      </w:r>
      <w:r w:rsidRPr="00B2452B">
        <w:rPr>
          <w:rStyle w:val="StyleUnderline"/>
          <w:highlight w:val="yellow"/>
        </w:rPr>
        <w:t>forgo</w:t>
      </w:r>
      <w:r w:rsidRPr="000C4F43">
        <w:t xml:space="preserve"> their </w:t>
      </w:r>
      <w:r w:rsidRPr="00B2452B">
        <w:rPr>
          <w:rStyle w:val="StyleUnderline"/>
          <w:highlight w:val="yellow"/>
        </w:rPr>
        <w:t xml:space="preserve">union membership, this problem continues to </w:t>
      </w:r>
      <w:r w:rsidRPr="00B2452B">
        <w:rPr>
          <w:rStyle w:val="Emphasis"/>
          <w:highlight w:val="yellow"/>
        </w:rPr>
        <w:t>compound</w:t>
      </w:r>
      <w:r w:rsidRPr="00B2452B">
        <w:rPr>
          <w:rStyle w:val="StyleUnderline"/>
          <w:highlight w:val="yellow"/>
        </w:rPr>
        <w:t xml:space="preserve"> itself</w:t>
      </w:r>
      <w:r w:rsidRPr="000C4F43">
        <w:t>,” the police union wrote. “</w:t>
      </w:r>
      <w:r w:rsidRPr="00B2452B">
        <w:rPr>
          <w:rStyle w:val="StyleUnderline"/>
          <w:highlight w:val="yellow"/>
        </w:rPr>
        <w:t>Less</w:t>
      </w:r>
      <w:r w:rsidRPr="000C4F43">
        <w:t xml:space="preserve"> </w:t>
      </w:r>
      <w:r w:rsidRPr="00B2452B">
        <w:rPr>
          <w:rStyle w:val="StyleUnderline"/>
          <w:highlight w:val="yellow"/>
        </w:rPr>
        <w:t>members means</w:t>
      </w:r>
      <w:r w:rsidRPr="000C4F43">
        <w:t xml:space="preserve"> the union must continue to make up the difference by imposing </w:t>
      </w:r>
      <w:r w:rsidRPr="00B2452B">
        <w:rPr>
          <w:rStyle w:val="StyleUnderline"/>
          <w:highlight w:val="yellow"/>
        </w:rPr>
        <w:t>higher dues</w:t>
      </w:r>
      <w:r w:rsidRPr="000C4F43">
        <w:t xml:space="preserve"> and providing reduced services...</w:t>
      </w:r>
      <w:r w:rsidRPr="00B2452B">
        <w:rPr>
          <w:rStyle w:val="StyleUnderline"/>
          <w:highlight w:val="yellow"/>
        </w:rPr>
        <w:t xml:space="preserve">once union membership enters this </w:t>
      </w:r>
      <w:r w:rsidRPr="00B2452B">
        <w:rPr>
          <w:rStyle w:val="Emphasis"/>
          <w:highlight w:val="yellow"/>
        </w:rPr>
        <w:t>tailspin</w:t>
      </w:r>
      <w:r w:rsidRPr="00B2452B">
        <w:rPr>
          <w:rStyle w:val="StyleUnderline"/>
          <w:highlight w:val="yellow"/>
        </w:rPr>
        <w:t xml:space="preserve">, unions themselves may begin to </w:t>
      </w:r>
      <w:r w:rsidRPr="00B2452B">
        <w:rPr>
          <w:rStyle w:val="Emphasis"/>
          <w:highlight w:val="yellow"/>
        </w:rPr>
        <w:t>fold</w:t>
      </w:r>
      <w:r w:rsidRPr="000C4F43">
        <w:t>.”</w:t>
      </w:r>
    </w:p>
    <w:p w:rsidR="00D1258B" w:rsidRPr="00AD1AFF" w:rsidRDefault="00D441DB" w:rsidP="00D1258B">
      <w:pPr>
        <w:pStyle w:val="Heading3"/>
      </w:pPr>
      <w:r>
        <w:t xml:space="preserve">Int Link --- </w:t>
      </w:r>
      <w:r w:rsidR="00D1258B">
        <w:t>Expulsion Distinction</w:t>
      </w:r>
    </w:p>
    <w:p w:rsidR="00D1258B" w:rsidRDefault="00D1258B" w:rsidP="00D1258B">
      <w:pPr>
        <w:pStyle w:val="Heading4"/>
      </w:pPr>
      <w:r>
        <w:t>Even plan’s discussion divides Police-Labor</w:t>
      </w:r>
    </w:p>
    <w:p w:rsidR="00D1258B" w:rsidRDefault="00D1258B" w:rsidP="00D1258B">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D1258B" w:rsidRPr="00AD1AFF" w:rsidRDefault="00D1258B" w:rsidP="00D1258B">
      <w:r w:rsidRPr="009F7BC7">
        <w:t xml:space="preserve">Fletcher said that </w:t>
      </w:r>
      <w:r w:rsidRPr="00C13945">
        <w:rPr>
          <w:rStyle w:val="StyleUnderline"/>
          <w:highlight w:val="yellow"/>
        </w:rPr>
        <w:t xml:space="preserve">if the AFL-CIO held a nationwide </w:t>
      </w:r>
      <w:r w:rsidRPr="00C13945">
        <w:rPr>
          <w:rStyle w:val="Emphasis"/>
          <w:highlight w:val="yellow"/>
        </w:rPr>
        <w:t>discussion</w:t>
      </w:r>
      <w:r w:rsidRPr="009F7BC7">
        <w:t xml:space="preserve">, one of the results may be that the </w:t>
      </w:r>
      <w:r w:rsidRPr="00C13945">
        <w:rPr>
          <w:rStyle w:val="StyleUnderline"/>
          <w:highlight w:val="yellow"/>
        </w:rPr>
        <w:t xml:space="preserve">police unions could </w:t>
      </w:r>
      <w:r w:rsidRPr="00C13945">
        <w:rPr>
          <w:rStyle w:val="Emphasis"/>
          <w:highlight w:val="yellow"/>
        </w:rPr>
        <w:t>choose</w:t>
      </w:r>
      <w:r w:rsidRPr="00C13945">
        <w:rPr>
          <w:rStyle w:val="StyleUnderline"/>
          <w:highlight w:val="yellow"/>
        </w:rPr>
        <w:t xml:space="preserve"> to leave</w:t>
      </w:r>
      <w:r w:rsidRPr="009F7BC7">
        <w:t>, noting that the AFL-CIO completed a racial justice commission in 2017 in response to the emergence of the Black Lives Matter movement in 2014 and 2015. The IUPA did not participate in it. “</w:t>
      </w:r>
      <w:r w:rsidRPr="00C13945">
        <w:rPr>
          <w:rStyle w:val="StyleUnderline"/>
          <w:highlight w:val="yellow"/>
        </w:rPr>
        <w:t>The AFL could look into law enforcement and</w:t>
      </w:r>
      <w:r w:rsidRPr="009F7BC7">
        <w:t xml:space="preserve"> part of it would be about race and </w:t>
      </w:r>
      <w:r w:rsidRPr="00C13945">
        <w:rPr>
          <w:rStyle w:val="StyleUnderline"/>
          <w:highlight w:val="yellow"/>
        </w:rPr>
        <w:t>one</w:t>
      </w:r>
      <w:r w:rsidRPr="009F7BC7">
        <w:t xml:space="preserve"> of the </w:t>
      </w:r>
      <w:r w:rsidRPr="00C13945">
        <w:rPr>
          <w:rStyle w:val="StyleUnderline"/>
          <w:highlight w:val="yellow"/>
        </w:rPr>
        <w:t>consequence</w:t>
      </w:r>
      <w:r w:rsidRPr="009F7BC7">
        <w:t xml:space="preserve">s </w:t>
      </w:r>
      <w:r w:rsidRPr="00C13945">
        <w:rPr>
          <w:rStyle w:val="StyleUnderline"/>
          <w:highlight w:val="yellow"/>
        </w:rPr>
        <w:t>is that the IUPA could decide to leave</w:t>
      </w:r>
      <w:r w:rsidRPr="009F7BC7">
        <w:t xml:space="preserve">. There might be </w:t>
      </w:r>
      <w:r w:rsidRPr="00C13945">
        <w:rPr>
          <w:rStyle w:val="StyleUnderline"/>
          <w:highlight w:val="yellow"/>
        </w:rPr>
        <w:t>police units of AFL-CIO affiliates</w:t>
      </w:r>
      <w:r w:rsidRPr="009F7BC7">
        <w:t xml:space="preserve"> that </w:t>
      </w:r>
      <w:r w:rsidRPr="00C13945">
        <w:rPr>
          <w:rStyle w:val="StyleUnderline"/>
          <w:highlight w:val="yellow"/>
        </w:rPr>
        <w:t xml:space="preserve">would object to such a </w:t>
      </w:r>
      <w:r w:rsidRPr="00C13945">
        <w:rPr>
          <w:rStyle w:val="Emphasis"/>
          <w:highlight w:val="yellow"/>
        </w:rPr>
        <w:t>discussion</w:t>
      </w:r>
      <w:r w:rsidRPr="009F7BC7">
        <w:t xml:space="preserve">. </w:t>
      </w:r>
      <w:r w:rsidRPr="00C13945">
        <w:rPr>
          <w:rStyle w:val="StyleUnderline"/>
          <w:highlight w:val="yellow"/>
        </w:rPr>
        <w:t xml:space="preserve">But there’s a </w:t>
      </w:r>
      <w:r w:rsidRPr="00C13945">
        <w:rPr>
          <w:rStyle w:val="Emphasis"/>
          <w:highlight w:val="yellow"/>
        </w:rPr>
        <w:t>big difference</w:t>
      </w:r>
      <w:r w:rsidRPr="00C13945">
        <w:rPr>
          <w:rStyle w:val="StyleUnderline"/>
          <w:highlight w:val="yellow"/>
        </w:rPr>
        <w:t xml:space="preserve"> between them </w:t>
      </w:r>
      <w:r w:rsidRPr="00C13945">
        <w:rPr>
          <w:rStyle w:val="Emphasis"/>
          <w:highlight w:val="yellow"/>
        </w:rPr>
        <w:t>deciding</w:t>
      </w:r>
      <w:r w:rsidRPr="00C13945">
        <w:rPr>
          <w:rStyle w:val="StyleUnderline"/>
          <w:highlight w:val="yellow"/>
        </w:rPr>
        <w:t xml:space="preserve"> to leave and them being </w:t>
      </w:r>
      <w:r w:rsidRPr="00C13945">
        <w:rPr>
          <w:rStyle w:val="Emphasis"/>
          <w:highlight w:val="yellow"/>
        </w:rPr>
        <w:t>thrown out</w:t>
      </w:r>
      <w:r w:rsidRPr="009F7BC7">
        <w:t>.”</w:t>
      </w:r>
    </w:p>
    <w:p w:rsidR="00D1258B" w:rsidRDefault="00D1258B" w:rsidP="00D1258B">
      <w:pPr>
        <w:pStyle w:val="Heading3"/>
      </w:pPr>
      <w:r>
        <w:t>Int Link --- Union/Mgmt Ties</w:t>
      </w:r>
    </w:p>
    <w:p w:rsidR="00D1258B" w:rsidRDefault="00D1258B" w:rsidP="00D1258B">
      <w:pPr>
        <w:pStyle w:val="Heading4"/>
      </w:pPr>
      <w:r>
        <w:t>Embracing the plan undermines Police Chiefs and thus implementation</w:t>
      </w:r>
    </w:p>
    <w:p w:rsidR="00D1258B" w:rsidRPr="00526C52" w:rsidRDefault="00D1258B" w:rsidP="00D1258B">
      <w:r>
        <w:t xml:space="preserve">Dr. Sheldon </w:t>
      </w:r>
      <w:r w:rsidRPr="007B4479">
        <w:rPr>
          <w:rStyle w:val="Style13ptBold"/>
        </w:rPr>
        <w:t>Greenberg</w:t>
      </w:r>
      <w:r w:rsidRPr="00A81233">
        <w:t xml:space="preserve"> August 200</w:t>
      </w:r>
      <w:r w:rsidRPr="00A81233">
        <w:rPr>
          <w:rStyle w:val="Style13ptBold"/>
        </w:rPr>
        <w:t>6</w:t>
      </w:r>
      <w:r>
        <w:t xml:space="preserve"> </w:t>
      </w:r>
      <w:r w:rsidRPr="007B4479">
        <w:rPr>
          <w:rStyle w:val="Style13ptBold"/>
        </w:rPr>
        <w:t>Johns Hopkins U</w:t>
      </w:r>
      <w:r>
        <w:t xml:space="preserve">niversity  “POLICE CHIEF SELECTION AND SURVIVAL: LOOMING CRISIS IN AMERICA’S MAJOR POLICE DEPARTMENTS”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D1258B" w:rsidRDefault="00D1258B" w:rsidP="00D1258B">
      <w:r w:rsidRPr="00C13945">
        <w:rPr>
          <w:rStyle w:val="StyleUnderline"/>
          <w:highlight w:val="yellow"/>
        </w:rPr>
        <w:t>Chiefs have lost their jobs because they</w:t>
      </w:r>
      <w:r>
        <w:t xml:space="preserve"> failed to focus on the core needs of their community, and </w:t>
      </w:r>
      <w:r w:rsidRPr="00C13945">
        <w:rPr>
          <w:rStyle w:val="StyleUnderline"/>
          <w:highlight w:val="yellow"/>
        </w:rPr>
        <w:t>focused</w:t>
      </w:r>
      <w:r>
        <w:t xml:space="preserve"> instead </w:t>
      </w:r>
      <w:r w:rsidRPr="00C13945">
        <w:rPr>
          <w:rStyle w:val="StyleUnderline"/>
          <w:highlight w:val="yellow"/>
        </w:rPr>
        <w:t xml:space="preserve">on politically </w:t>
      </w:r>
      <w:r w:rsidRPr="00C13945">
        <w:rPr>
          <w:rStyle w:val="Emphasis"/>
          <w:highlight w:val="yellow"/>
        </w:rPr>
        <w:t>expedient</w:t>
      </w:r>
      <w:r w:rsidRPr="00C13945">
        <w:rPr>
          <w:rStyle w:val="StyleUnderline"/>
          <w:highlight w:val="yellow"/>
        </w:rPr>
        <w:t xml:space="preserve"> programs</w:t>
      </w:r>
      <w:r>
        <w:t xml:space="preserve">. Quality response to calls for service, effective patrol services, crime prevention, and traffic enforcement took a back seat to flamboyant programs </w:t>
      </w:r>
      <w:r w:rsidRPr="00C13945">
        <w:rPr>
          <w:rStyle w:val="StyleUnderline"/>
          <w:highlight w:val="yellow"/>
        </w:rPr>
        <w:t>that garner political favor and quick headlines</w:t>
      </w:r>
      <w:r>
        <w:t>.</w:t>
      </w:r>
    </w:p>
    <w:p w:rsidR="00D1258B" w:rsidRDefault="00D1258B" w:rsidP="00D1258B">
      <w:r w:rsidRPr="00C13945">
        <w:rPr>
          <w:rStyle w:val="StyleUnderline"/>
          <w:highlight w:val="yellow"/>
        </w:rPr>
        <w:t>There is nothing wrong with pursuing</w:t>
      </w:r>
      <w:r>
        <w:t xml:space="preserve"> new and special programs or </w:t>
      </w:r>
      <w:r w:rsidRPr="00C13945">
        <w:rPr>
          <w:rStyle w:val="StyleUnderline"/>
          <w:highlight w:val="yellow"/>
        </w:rPr>
        <w:t>the latest round of funding from federal agencies; however</w:t>
      </w:r>
      <w:r>
        <w:t xml:space="preserve">, when this occurs to the detriment of basic police services, everyone loses. </w:t>
      </w:r>
      <w:r w:rsidRPr="00C13945">
        <w:rPr>
          <w:rStyle w:val="StyleUnderline"/>
          <w:highlight w:val="yellow"/>
        </w:rPr>
        <w:t xml:space="preserve">Flavor-of-the-month programs can </w:t>
      </w:r>
      <w:r w:rsidRPr="00C13945">
        <w:rPr>
          <w:rStyle w:val="Emphasis"/>
          <w:highlight w:val="yellow"/>
        </w:rPr>
        <w:t>consume</w:t>
      </w:r>
      <w:r w:rsidRPr="00C13945">
        <w:rPr>
          <w:rStyle w:val="StyleUnderline"/>
          <w:highlight w:val="yellow"/>
        </w:rPr>
        <w:t xml:space="preserve"> a chief of police</w:t>
      </w:r>
      <w:r>
        <w:t xml:space="preserve"> and the department. </w:t>
      </w:r>
      <w:r w:rsidRPr="00C13945">
        <w:rPr>
          <w:rStyle w:val="StyleUnderline"/>
          <w:highlight w:val="yellow"/>
        </w:rPr>
        <w:t>These programs capture grant funds</w:t>
      </w:r>
      <w:r>
        <w:t>, gain positive press, look good to the community, and provide fodder to political leaders seeking reelection.</w:t>
      </w:r>
    </w:p>
    <w:p w:rsidR="00D1258B" w:rsidRDefault="00D1258B" w:rsidP="00D1258B">
      <w:r>
        <w:t xml:space="preserve">In supporting special programs and initiatives, </w:t>
      </w:r>
      <w:r w:rsidRPr="00C13945">
        <w:rPr>
          <w:rStyle w:val="StyleUnderline"/>
          <w:highlight w:val="yellow"/>
        </w:rPr>
        <w:t xml:space="preserve">some chiefs have been forced to </w:t>
      </w:r>
      <w:r w:rsidRPr="00C13945">
        <w:rPr>
          <w:rStyle w:val="Emphasis"/>
          <w:highlight w:val="yellow"/>
        </w:rPr>
        <w:t>drain</w:t>
      </w:r>
      <w:r w:rsidRPr="00C13945">
        <w:rPr>
          <w:rStyle w:val="StyleUnderline"/>
          <w:highlight w:val="yellow"/>
        </w:rPr>
        <w:t xml:space="preserve"> patrol resources</w:t>
      </w:r>
      <w:r>
        <w:t xml:space="preserve"> to excess. Some have relied so heavily on overtime to fund these programs and initiatives that they can no longer find volunteers to work it. Some have turned a blind eye to political leaders who count on grantfunded personnel to supplement the department’s allocated strength.</w:t>
      </w:r>
    </w:p>
    <w:p w:rsidR="00D1258B" w:rsidRPr="0021538E" w:rsidRDefault="00D1258B" w:rsidP="00D1258B">
      <w:r w:rsidRPr="00C13945">
        <w:rPr>
          <w:rStyle w:val="StyleUnderline"/>
          <w:highlight w:val="yellow"/>
        </w:rPr>
        <w:t xml:space="preserve">Few chiefs take a stand </w:t>
      </w:r>
      <w:r w:rsidRPr="00C13945">
        <w:rPr>
          <w:rStyle w:val="Emphasis"/>
          <w:highlight w:val="yellow"/>
        </w:rPr>
        <w:t>against</w:t>
      </w:r>
      <w:r w:rsidRPr="00C13945">
        <w:rPr>
          <w:rStyle w:val="StyleUnderline"/>
          <w:highlight w:val="yellow"/>
        </w:rPr>
        <w:t xml:space="preserve"> flavor-of-the-month programs</w:t>
      </w:r>
      <w:r>
        <w:t xml:space="preserve">. They go with what is popular and what is fundable over what is essential. </w:t>
      </w:r>
      <w:r w:rsidRPr="00C13945">
        <w:rPr>
          <w:rStyle w:val="StyleUnderline"/>
          <w:highlight w:val="yellow"/>
        </w:rPr>
        <w:t xml:space="preserve">They put </w:t>
      </w:r>
      <w:r w:rsidRPr="00C13945">
        <w:rPr>
          <w:rStyle w:val="Emphasis"/>
          <w:highlight w:val="yellow"/>
        </w:rPr>
        <w:t>specialized</w:t>
      </w:r>
      <w:r w:rsidRPr="00C13945">
        <w:rPr>
          <w:rStyle w:val="StyleUnderline"/>
          <w:highlight w:val="yellow"/>
        </w:rPr>
        <w:t xml:space="preserve"> programs before </w:t>
      </w:r>
      <w:r w:rsidRPr="00C13945">
        <w:rPr>
          <w:rStyle w:val="Emphasis"/>
          <w:highlight w:val="yellow"/>
        </w:rPr>
        <w:t>basic</w:t>
      </w:r>
      <w:r w:rsidRPr="00C13945">
        <w:rPr>
          <w:rStyle w:val="StyleUnderline"/>
          <w:highlight w:val="yellow"/>
        </w:rPr>
        <w:t xml:space="preserve"> services. Chiefs who gain a reputation for</w:t>
      </w:r>
      <w:r>
        <w:t xml:space="preserve"> weakening basic services in favor of supporting </w:t>
      </w:r>
      <w:r w:rsidRPr="00C13945">
        <w:rPr>
          <w:rStyle w:val="Emphasis"/>
          <w:highlight w:val="yellow"/>
        </w:rPr>
        <w:t>specialty programs</w:t>
      </w:r>
      <w:r w:rsidRPr="00C13945">
        <w:rPr>
          <w:rStyle w:val="StyleUnderline"/>
          <w:highlight w:val="yellow"/>
        </w:rPr>
        <w:t xml:space="preserve"> quickly lose the </w:t>
      </w:r>
      <w:r w:rsidRPr="00C13945">
        <w:rPr>
          <w:rStyle w:val="Emphasis"/>
          <w:highlight w:val="yellow"/>
        </w:rPr>
        <w:t>support</w:t>
      </w:r>
      <w:r w:rsidRPr="00C13945">
        <w:rPr>
          <w:rStyle w:val="StyleUnderline"/>
          <w:highlight w:val="yellow"/>
        </w:rPr>
        <w:t xml:space="preserve"> of their employees</w:t>
      </w:r>
      <w:r>
        <w:t>.</w:t>
      </w:r>
    </w:p>
    <w:p w:rsidR="00D1258B" w:rsidRDefault="00D1258B" w:rsidP="00D1258B">
      <w:pPr>
        <w:pStyle w:val="Heading4"/>
      </w:pPr>
      <w:r>
        <w:t>Any advocacy-antagonism imbalance causes the DA</w:t>
      </w:r>
    </w:p>
    <w:p w:rsidR="00D1258B" w:rsidRDefault="00D1258B" w:rsidP="00D1258B">
      <w:r w:rsidRPr="00A81233">
        <w:rPr>
          <w:rStyle w:val="Style13ptBold"/>
        </w:rPr>
        <w:t xml:space="preserve">Hoover </w:t>
      </w:r>
      <w:r w:rsidRPr="00A81233">
        <w:t>August 200</w:t>
      </w:r>
      <w:r w:rsidRPr="00A81233">
        <w:rPr>
          <w:rStyle w:val="Style13ptBold"/>
        </w:rPr>
        <w:t>6</w:t>
      </w:r>
      <w:r>
        <w:t xml:space="preserve"> </w:t>
      </w:r>
      <w:r w:rsidRPr="00A81233">
        <w:rPr>
          <w:rStyle w:val="Style13ptBold"/>
        </w:rPr>
        <w:t>SHSU</w:t>
      </w:r>
      <w:r>
        <w:t xml:space="preserve"> MANAGEMENT AND LABOR IN COMMUNITY POLICING: CHARTING A COURSE By Larry T. Hoover, Jerry L. Dowling, and Gene Blair Sam Houston State University and Justex Systems, IncU.S.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D1258B" w:rsidRDefault="00D1258B" w:rsidP="00D1258B">
      <w:r>
        <w:t xml:space="preserve">Since the inception of organized labor, </w:t>
      </w:r>
      <w:r w:rsidRPr="00C13945">
        <w:rPr>
          <w:rStyle w:val="StyleUnderline"/>
          <w:highlight w:val="yellow"/>
        </w:rPr>
        <w:t>both management and union</w:t>
      </w:r>
      <w:r>
        <w:t xml:space="preserve"> representatives </w:t>
      </w:r>
      <w:r w:rsidRPr="00C13945">
        <w:rPr>
          <w:rStyle w:val="StyleUnderline"/>
          <w:highlight w:val="yellow"/>
        </w:rPr>
        <w:t xml:space="preserve">have struggled to maintain a </w:t>
      </w:r>
      <w:r w:rsidRPr="00C13945">
        <w:rPr>
          <w:rStyle w:val="Emphasis"/>
          <w:highlight w:val="yellow"/>
        </w:rPr>
        <w:t>balance</w:t>
      </w:r>
      <w:r w:rsidRPr="00C13945">
        <w:rPr>
          <w:rStyle w:val="StyleUnderline"/>
          <w:highlight w:val="yellow"/>
        </w:rPr>
        <w:t xml:space="preserve"> between advocacy and antagonism</w:t>
      </w:r>
      <w:r>
        <w:t xml:space="preserve">. Everyone recognizes that </w:t>
      </w:r>
      <w:r w:rsidRPr="00C13945">
        <w:rPr>
          <w:rStyle w:val="StyleUnderline"/>
          <w:highlight w:val="yellow"/>
        </w:rPr>
        <w:t xml:space="preserve">there is a </w:t>
      </w:r>
      <w:r w:rsidRPr="00C13945">
        <w:rPr>
          <w:rStyle w:val="Emphasis"/>
          <w:highlight w:val="yellow"/>
        </w:rPr>
        <w:t>fine line</w:t>
      </w:r>
      <w:r w:rsidRPr="00C13945">
        <w:rPr>
          <w:rStyle w:val="StyleUnderline"/>
          <w:highlight w:val="yellow"/>
        </w:rPr>
        <w:t xml:space="preserve"> between the two</w:t>
      </w:r>
      <w:r>
        <w:t xml:space="preserve">. We expect both management and labor to maintain a strong and healthy advocacy role. We recognize that </w:t>
      </w:r>
      <w:r w:rsidRPr="00C13945">
        <w:rPr>
          <w:rStyle w:val="StyleUnderline"/>
          <w:highlight w:val="yellow"/>
        </w:rPr>
        <w:t xml:space="preserve">when the </w:t>
      </w:r>
      <w:r w:rsidRPr="00C13945">
        <w:rPr>
          <w:rStyle w:val="Emphasis"/>
          <w:highlight w:val="yellow"/>
        </w:rPr>
        <w:t>line is crossed</w:t>
      </w:r>
      <w:r>
        <w:t xml:space="preserve"> and management and labor become antagonistic, </w:t>
      </w:r>
      <w:r w:rsidRPr="00C13945">
        <w:t>everyone suffers</w:t>
      </w:r>
      <w:r>
        <w:t xml:space="preserve">. But that line is crossed with regularity. Indeed, in some enterprises in America extreme and </w:t>
      </w:r>
      <w:r w:rsidRPr="00C13945">
        <w:rPr>
          <w:rStyle w:val="StyleUnderline"/>
          <w:highlight w:val="yellow"/>
        </w:rPr>
        <w:t xml:space="preserve">unyielding antagonism have resulted in the </w:t>
      </w:r>
      <w:r w:rsidRPr="00C13945">
        <w:rPr>
          <w:rStyle w:val="Emphasis"/>
          <w:highlight w:val="yellow"/>
        </w:rPr>
        <w:t>ruin</w:t>
      </w:r>
      <w:r w:rsidRPr="00C13945">
        <w:rPr>
          <w:rStyle w:val="StyleUnderline"/>
          <w:highlight w:val="yellow"/>
        </w:rPr>
        <w:t xml:space="preserve"> of the organization, the ultimate “</w:t>
      </w:r>
      <w:r w:rsidRPr="00C13945">
        <w:rPr>
          <w:rStyle w:val="Emphasis"/>
          <w:highlight w:val="yellow"/>
        </w:rPr>
        <w:t>lose–lose</w:t>
      </w:r>
      <w:r w:rsidRPr="00C13945">
        <w:rPr>
          <w:rStyle w:val="StyleUnderline"/>
          <w:highlight w:val="yellow"/>
        </w:rPr>
        <w:t>” outcome</w:t>
      </w:r>
      <w:r>
        <w:t>.</w:t>
      </w:r>
    </w:p>
    <w:p w:rsidR="00D1258B" w:rsidRDefault="00D1258B" w:rsidP="00D1258B">
      <w:pPr>
        <w:pStyle w:val="Heading4"/>
      </w:pPr>
      <w:r>
        <w:t>Unions will mobilize against the plan – institutional incentives</w:t>
      </w:r>
    </w:p>
    <w:p w:rsidR="00D1258B" w:rsidRDefault="00D1258B" w:rsidP="00D1258B">
      <w:r w:rsidRPr="00A81233">
        <w:rPr>
          <w:rStyle w:val="Style13ptBold"/>
        </w:rPr>
        <w:t xml:space="preserve">Hoover </w:t>
      </w:r>
      <w:r w:rsidRPr="00A81233">
        <w:t>August 200</w:t>
      </w:r>
      <w:r w:rsidRPr="00A81233">
        <w:rPr>
          <w:rStyle w:val="Style13ptBold"/>
        </w:rPr>
        <w:t>6</w:t>
      </w:r>
      <w:r>
        <w:t xml:space="preserve"> </w:t>
      </w:r>
      <w:r w:rsidRPr="00A81233">
        <w:rPr>
          <w:rStyle w:val="Style13ptBold"/>
        </w:rPr>
        <w:t>SHSU</w:t>
      </w:r>
      <w:r>
        <w:t xml:space="preserve"> MANAGEMENT AND LABOR IN COMMUNITY POLICING: CHARTING A COURSE By Larry T. Hoover, Jerry L. Dowling, and Gene Blair Sam Houston State University and Justex Systems, IncU.S.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D1258B" w:rsidRDefault="00D1258B" w:rsidP="00D1258B">
      <w:r w:rsidRPr="00C13945">
        <w:rPr>
          <w:rStyle w:val="StyleUnderline"/>
          <w:highlight w:val="yellow"/>
        </w:rPr>
        <w:t xml:space="preserve">Employee associations must be an </w:t>
      </w:r>
      <w:r w:rsidRPr="00C13945">
        <w:rPr>
          <w:rStyle w:val="Emphasis"/>
          <w:highlight w:val="yellow"/>
        </w:rPr>
        <w:t>advocate</w:t>
      </w:r>
      <w:r w:rsidRPr="00C13945">
        <w:rPr>
          <w:rStyle w:val="StyleUnderline"/>
          <w:highlight w:val="yellow"/>
        </w:rPr>
        <w:t xml:space="preserve"> for their membership</w:t>
      </w:r>
      <w:r>
        <w:t xml:space="preserve">. A reasonable reaction to such a statement might be “Well, yes, of course.” But the issue goes beyond this simplistic observation. </w:t>
      </w:r>
      <w:r w:rsidRPr="00C13945">
        <w:rPr>
          <w:rStyle w:val="StyleUnderline"/>
          <w:highlight w:val="yellow"/>
        </w:rPr>
        <w:t xml:space="preserve">There is an expectation by the membership that a union will be a strong, outspoken, </w:t>
      </w:r>
      <w:r w:rsidRPr="00C13945">
        <w:rPr>
          <w:rStyle w:val="Emphasis"/>
          <w:highlight w:val="yellow"/>
        </w:rPr>
        <w:t>vigorous</w:t>
      </w:r>
      <w:r w:rsidRPr="00C13945">
        <w:rPr>
          <w:rStyle w:val="StyleUnderline"/>
          <w:highlight w:val="yellow"/>
        </w:rPr>
        <w:t xml:space="preserve"> advocate</w:t>
      </w:r>
      <w:r>
        <w:t xml:space="preserve"> for the membership. If elected union officers are perceived as “getting into bed with management” they won’t last long. Think of a parallel in the legal system. A plaintiff in a lawsuit might be a little uncomfortable walking nto a restaurant and finding his attorney having dinner with the attorney for the defendant. There is an expectation that one’s representative in an inherently adversarial relationship maintain some distance from the representatives from the other side. In a political context, we don’t elect as our representative a Democrat expecting that individual to go on vacation retreats every few weeks with the Republican caucus. </w:t>
      </w:r>
      <w:r w:rsidRPr="00C13945">
        <w:rPr>
          <w:rStyle w:val="StyleUnderline"/>
          <w:highlight w:val="yellow"/>
        </w:rPr>
        <w:t>We expect</w:t>
      </w:r>
      <w:r>
        <w:t xml:space="preserve"> cooperation and civility, but we also expect </w:t>
      </w:r>
      <w:r w:rsidRPr="00C13945">
        <w:rPr>
          <w:rStyle w:val="StyleUnderline"/>
          <w:highlight w:val="yellow"/>
        </w:rPr>
        <w:t>individuals who play a representation role to keep an arms length from</w:t>
      </w:r>
      <w:r>
        <w:t xml:space="preserve"> advocates from </w:t>
      </w:r>
      <w:r w:rsidRPr="00C13945">
        <w:rPr>
          <w:rStyle w:val="StyleUnderline"/>
          <w:highlight w:val="yellow"/>
        </w:rPr>
        <w:t>the other side. When union leaders become “too cozy”</w:t>
      </w:r>
      <w:r>
        <w:t xml:space="preserve"> with management, </w:t>
      </w:r>
      <w:r w:rsidRPr="00C13945">
        <w:rPr>
          <w:rStyle w:val="StyleUnderline"/>
          <w:highlight w:val="yellow"/>
        </w:rPr>
        <w:t>they are no longer trusted, and</w:t>
      </w:r>
      <w:r>
        <w:t xml:space="preserve"> they are no longer </w:t>
      </w:r>
      <w:r w:rsidRPr="00C13945">
        <w:rPr>
          <w:rStyle w:val="StyleUnderline"/>
          <w:highlight w:val="yellow"/>
        </w:rPr>
        <w:t>reelected</w:t>
      </w:r>
      <w:r>
        <w:t>.</w:t>
      </w:r>
    </w:p>
    <w:p w:rsidR="00D1258B" w:rsidRDefault="00D1258B" w:rsidP="00D1258B">
      <w:r w:rsidRPr="00181212">
        <w:t>This has profound implications</w:t>
      </w:r>
      <w:r>
        <w:t xml:space="preserve"> for the role of </w:t>
      </w:r>
      <w:r w:rsidRPr="00181212">
        <w:rPr>
          <w:rStyle w:val="StyleUnderline"/>
          <w:highlight w:val="yellow"/>
        </w:rPr>
        <w:t>union leaders</w:t>
      </w:r>
      <w:r>
        <w:t xml:space="preserve">. Put simply, they </w:t>
      </w:r>
      <w:r w:rsidRPr="00181212">
        <w:rPr>
          <w:rStyle w:val="StyleUnderline"/>
          <w:highlight w:val="yellow"/>
        </w:rPr>
        <w:t xml:space="preserve">must maintain some level of </w:t>
      </w:r>
      <w:r w:rsidRPr="00181212">
        <w:rPr>
          <w:rStyle w:val="Emphasis"/>
          <w:highlight w:val="yellow"/>
        </w:rPr>
        <w:t>conflict</w:t>
      </w:r>
      <w:r>
        <w:t xml:space="preserve"> if they expect </w:t>
      </w:r>
      <w:r w:rsidRPr="00181212">
        <w:rPr>
          <w:rStyle w:val="StyleUnderline"/>
          <w:highlight w:val="yellow"/>
        </w:rPr>
        <w:t>to stay in office</w:t>
      </w:r>
      <w:r>
        <w:t xml:space="preserve">. If everything is sunshine and daisies, if there are no problems with management, union officials may find themselves no longer needed. </w:t>
      </w:r>
      <w:r w:rsidRPr="00181212">
        <w:rPr>
          <w:rStyle w:val="StyleUnderline"/>
          <w:highlight w:val="yellow"/>
        </w:rPr>
        <w:t xml:space="preserve">This also has implications for the implementation of </w:t>
      </w:r>
      <w:r w:rsidRPr="00181212">
        <w:rPr>
          <w:rStyle w:val="Emphasis"/>
          <w:highlight w:val="yellow"/>
        </w:rPr>
        <w:t>community policing</w:t>
      </w:r>
      <w:r>
        <w:t xml:space="preserve"> endeavors. A </w:t>
      </w:r>
      <w:r w:rsidRPr="00181212">
        <w:rPr>
          <w:rStyle w:val="StyleUnderline"/>
          <w:highlight w:val="yellow"/>
        </w:rPr>
        <w:t>labor</w:t>
      </w:r>
      <w:r>
        <w:t xml:space="preserve"> organization </w:t>
      </w:r>
      <w:r w:rsidRPr="00181212">
        <w:rPr>
          <w:rStyle w:val="StyleUnderline"/>
          <w:highlight w:val="yellow"/>
        </w:rPr>
        <w:t xml:space="preserve">will </w:t>
      </w:r>
      <w:r w:rsidRPr="00181212">
        <w:rPr>
          <w:rStyle w:val="Emphasis"/>
          <w:highlight w:val="yellow"/>
        </w:rPr>
        <w:t>not</w:t>
      </w:r>
      <w:r w:rsidRPr="00181212">
        <w:rPr>
          <w:rStyle w:val="StyleUnderline"/>
          <w:highlight w:val="yellow"/>
        </w:rPr>
        <w:t xml:space="preserve"> greet proposals for </w:t>
      </w:r>
      <w:r w:rsidRPr="00181212">
        <w:rPr>
          <w:rStyle w:val="Emphasis"/>
          <w:highlight w:val="yellow"/>
        </w:rPr>
        <w:t>sweeping</w:t>
      </w:r>
      <w:r w:rsidRPr="00181212">
        <w:rPr>
          <w:rStyle w:val="StyleUnderline"/>
          <w:highlight w:val="yellow"/>
        </w:rPr>
        <w:t xml:space="preserve"> changes in philosophy and approach with unquestioning </w:t>
      </w:r>
      <w:r w:rsidRPr="00181212">
        <w:rPr>
          <w:rStyle w:val="Emphasis"/>
          <w:highlight w:val="yellow"/>
        </w:rPr>
        <w:t>enthusiasm</w:t>
      </w:r>
      <w:r>
        <w:t xml:space="preserve">. </w:t>
      </w:r>
      <w:r w:rsidRPr="00181212">
        <w:rPr>
          <w:rStyle w:val="StyleUnderline"/>
          <w:highlight w:val="yellow"/>
        </w:rPr>
        <w:t xml:space="preserve">Labor organizations are inherently </w:t>
      </w:r>
      <w:r w:rsidRPr="00181212">
        <w:rPr>
          <w:rStyle w:val="Emphasis"/>
          <w:highlight w:val="yellow"/>
        </w:rPr>
        <w:t>mistrustful</w:t>
      </w:r>
      <w:r w:rsidRPr="00181212">
        <w:rPr>
          <w:rStyle w:val="StyleUnderline"/>
          <w:highlight w:val="yellow"/>
        </w:rPr>
        <w:t xml:space="preserve"> of change</w:t>
      </w:r>
      <w:r>
        <w:t xml:space="preserve">. That is their role. </w:t>
      </w:r>
      <w:r w:rsidRPr="00181212">
        <w:rPr>
          <w:rStyle w:val="StyleUnderline"/>
          <w:highlight w:val="yellow"/>
        </w:rPr>
        <w:t xml:space="preserve">The membership that elected them expects them to </w:t>
      </w:r>
      <w:r w:rsidRPr="00181212">
        <w:rPr>
          <w:rStyle w:val="Emphasis"/>
          <w:highlight w:val="yellow"/>
        </w:rPr>
        <w:t>challenge</w:t>
      </w:r>
      <w:r w:rsidRPr="00181212">
        <w:rPr>
          <w:rStyle w:val="StyleUnderline"/>
          <w:highlight w:val="yellow"/>
        </w:rPr>
        <w:t xml:space="preserve"> new ideas</w:t>
      </w:r>
      <w:r>
        <w:t>. Further, the first response is not likely to be “What’s in this for our citizens?” but rather, “What’s in this for our membership?” That reaction is not likely to sit well with managers just back from a conference about the need for innovation in law enforcement.</w:t>
      </w:r>
    </w:p>
    <w:p w:rsidR="00D1258B" w:rsidRDefault="00D1258B" w:rsidP="00D1258B">
      <w:r w:rsidRPr="00181212">
        <w:rPr>
          <w:rStyle w:val="StyleUnderline"/>
          <w:highlight w:val="yellow"/>
        </w:rPr>
        <w:t>Police chiefs are often heard to say</w:t>
      </w:r>
      <w:r>
        <w:t xml:space="preserve"> words to the effect that “</w:t>
      </w:r>
      <w:r w:rsidRPr="00181212">
        <w:rPr>
          <w:rStyle w:val="StyleUnderline"/>
          <w:highlight w:val="yellow"/>
        </w:rPr>
        <w:t>no matter how good a job you do</w:t>
      </w:r>
      <w:r>
        <w:t xml:space="preserve"> at cultivating positive relationships, </w:t>
      </w:r>
      <w:r w:rsidRPr="00181212">
        <w:rPr>
          <w:rStyle w:val="StyleUnderline"/>
          <w:highlight w:val="yellow"/>
        </w:rPr>
        <w:t xml:space="preserve">they’ll </w:t>
      </w:r>
      <w:r w:rsidRPr="00181212">
        <w:rPr>
          <w:rStyle w:val="Emphasis"/>
          <w:highlight w:val="yellow"/>
        </w:rPr>
        <w:t>find an issue</w:t>
      </w:r>
      <w:r>
        <w:t xml:space="preserve">.” Police </w:t>
      </w:r>
      <w:r w:rsidRPr="00181212">
        <w:rPr>
          <w:rStyle w:val="StyleUnderline"/>
          <w:highlight w:val="yellow"/>
        </w:rPr>
        <w:t>chiefs are essentially correct</w:t>
      </w:r>
      <w:r>
        <w:t xml:space="preserve">. Although </w:t>
      </w:r>
      <w:r w:rsidRPr="00181212">
        <w:rPr>
          <w:rStyle w:val="StyleUnderline"/>
          <w:highlight w:val="yellow"/>
        </w:rPr>
        <w:t>union leaders</w:t>
      </w:r>
      <w:r>
        <w:t xml:space="preserve"> do not intend their actions to be destructive, or to undermine basically positive working relationships, they </w:t>
      </w:r>
      <w:r w:rsidRPr="00181212">
        <w:t>must maintain some level of strain</w:t>
      </w:r>
      <w:r>
        <w:t xml:space="preserve">. Put a little differently, they </w:t>
      </w:r>
      <w:r w:rsidRPr="00181212">
        <w:rPr>
          <w:rStyle w:val="Emphasis"/>
          <w:highlight w:val="yellow"/>
        </w:rPr>
        <w:t>must</w:t>
      </w:r>
      <w:r w:rsidRPr="00181212">
        <w:rPr>
          <w:rStyle w:val="StyleUnderline"/>
          <w:highlight w:val="yellow"/>
        </w:rPr>
        <w:t xml:space="preserve"> at least occasionally fan the fires if they are to remain in office</w:t>
      </w:r>
      <w:r>
        <w:t>. Police managers who understand that are not as likely to personalize the conflict.</w:t>
      </w:r>
    </w:p>
    <w:p w:rsidR="00D1258B" w:rsidRDefault="00D1258B" w:rsidP="00D1258B">
      <w:r>
        <w:t xml:space="preserve">One must understand that this does not preclude cooperative, productive relationships. </w:t>
      </w:r>
      <w:r w:rsidRPr="00181212">
        <w:rPr>
          <w:rStyle w:val="StyleUnderline"/>
          <w:highlight w:val="yellow"/>
        </w:rPr>
        <w:t>Management and labor</w:t>
      </w:r>
      <w:r>
        <w:t xml:space="preserve"> can, and </w:t>
      </w:r>
      <w:r w:rsidRPr="00181212">
        <w:rPr>
          <w:rStyle w:val="StyleUnderline"/>
          <w:highlight w:val="yellow"/>
        </w:rPr>
        <w:t>frequently do</w:t>
      </w:r>
      <w:r>
        <w:t xml:space="preserve">, </w:t>
      </w:r>
      <w:r w:rsidRPr="00181212">
        <w:rPr>
          <w:rStyle w:val="Emphasis"/>
          <w:highlight w:val="yellow"/>
        </w:rPr>
        <w:t>work together</w:t>
      </w:r>
      <w:r w:rsidRPr="00181212">
        <w:rPr>
          <w:rStyle w:val="StyleUnderline"/>
          <w:highlight w:val="yellow"/>
        </w:rPr>
        <w:t xml:space="preserve"> for the better good of the organization</w:t>
      </w:r>
      <w:r>
        <w:t xml:space="preserve"> and the clientele served by the organization. But there are limits to joint, cooperative effort. If everyone understands the limits there will be less rancor. A police chief who takes office expecting that engagement and cooperation with the union will bring 100 percent support 100 percent of the time is in for a rude awakening. It will not happen. And, after all, it must be remembered that </w:t>
      </w:r>
      <w:r w:rsidRPr="00181212">
        <w:rPr>
          <w:rStyle w:val="StyleUnderline"/>
          <w:highlight w:val="yellow"/>
        </w:rPr>
        <w:t xml:space="preserve">many an </w:t>
      </w:r>
      <w:r w:rsidRPr="00181212">
        <w:rPr>
          <w:rStyle w:val="Emphasis"/>
          <w:highlight w:val="yellow"/>
        </w:rPr>
        <w:t>innovation</w:t>
      </w:r>
      <w:r w:rsidRPr="00181212">
        <w:rPr>
          <w:rStyle w:val="StyleUnderline"/>
          <w:highlight w:val="yellow"/>
        </w:rPr>
        <w:t xml:space="preserve"> tried by management </w:t>
      </w:r>
      <w:r w:rsidRPr="00181212">
        <w:rPr>
          <w:rStyle w:val="Emphasis"/>
          <w:highlight w:val="yellow"/>
        </w:rPr>
        <w:t>failed</w:t>
      </w:r>
      <w:r>
        <w:t xml:space="preserve"> (as would be expected). </w:t>
      </w:r>
      <w:r w:rsidRPr="00181212">
        <w:rPr>
          <w:rStyle w:val="StyleUnderline"/>
          <w:highlight w:val="yellow"/>
        </w:rPr>
        <w:t>Many</w:t>
      </w:r>
      <w:r>
        <w:t xml:space="preserve"> an innovation </w:t>
      </w:r>
      <w:r w:rsidRPr="00181212">
        <w:rPr>
          <w:rStyle w:val="StyleUnderline"/>
          <w:highlight w:val="yellow"/>
        </w:rPr>
        <w:t xml:space="preserve">turned out to indeed be </w:t>
      </w:r>
      <w:r w:rsidRPr="00181212">
        <w:rPr>
          <w:rStyle w:val="Emphasis"/>
          <w:highlight w:val="yellow"/>
        </w:rPr>
        <w:t>this year’s fad</w:t>
      </w:r>
      <w:r>
        <w:t xml:space="preserve"> within the International Association of Chiefs of Police. The union probably should be skeptical. Some </w:t>
      </w:r>
      <w:r w:rsidRPr="00181212">
        <w:rPr>
          <w:rStyle w:val="StyleUnderline"/>
          <w:highlight w:val="yellow"/>
        </w:rPr>
        <w:t>healthy skepticism</w:t>
      </w:r>
      <w:r>
        <w:t xml:space="preserve"> by at least one element of the organization </w:t>
      </w:r>
      <w:r w:rsidRPr="00181212">
        <w:rPr>
          <w:rStyle w:val="StyleUnderline"/>
          <w:highlight w:val="yellow"/>
        </w:rPr>
        <w:t xml:space="preserve">might be a </w:t>
      </w:r>
      <w:r w:rsidRPr="00181212">
        <w:rPr>
          <w:rStyle w:val="Emphasis"/>
          <w:highlight w:val="yellow"/>
        </w:rPr>
        <w:t>good</w:t>
      </w:r>
      <w:r w:rsidRPr="00181212">
        <w:rPr>
          <w:rStyle w:val="StyleUnderline"/>
          <w:highlight w:val="yellow"/>
        </w:rPr>
        <w:t xml:space="preserve"> thing</w:t>
      </w:r>
      <w:r>
        <w:t>.</w:t>
      </w:r>
    </w:p>
    <w:p w:rsidR="00D1258B" w:rsidRDefault="00D1258B" w:rsidP="00D1258B">
      <w:pPr>
        <w:pStyle w:val="Heading4"/>
      </w:pPr>
      <w:r>
        <w:t>Police union interests assure backlash to the plan</w:t>
      </w:r>
    </w:p>
    <w:p w:rsidR="00D1258B" w:rsidRDefault="00D1258B" w:rsidP="00D1258B">
      <w:r>
        <w:rPr>
          <w:rStyle w:val="Style13ptBold"/>
        </w:rPr>
        <w:t>DeLord</w:t>
      </w:r>
      <w:r w:rsidRPr="00A81233">
        <w:rPr>
          <w:rStyle w:val="Style13ptBold"/>
        </w:rPr>
        <w:t xml:space="preserve"> </w:t>
      </w:r>
      <w:r w:rsidRPr="00A81233">
        <w:t>August 200</w:t>
      </w:r>
      <w:r w:rsidRPr="00A81233">
        <w:rPr>
          <w:rStyle w:val="Style13ptBold"/>
        </w:rPr>
        <w:t>6</w:t>
      </w:r>
      <w:r>
        <w:t xml:space="preserve"> </w:t>
      </w:r>
      <w:r>
        <w:rPr>
          <w:rStyle w:val="Style13ptBold"/>
        </w:rPr>
        <w:t>Texas LEA</w:t>
      </w:r>
      <w:r>
        <w:t xml:space="preserve">  Ronald G. DeLord, President Combined Law Enforcement Associations of Texas 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D1258B" w:rsidRDefault="00D1258B" w:rsidP="00D1258B">
      <w:r>
        <w:t xml:space="preserve">In the United States, the overwhelming </w:t>
      </w:r>
      <w:r w:rsidRPr="00181212">
        <w:rPr>
          <w:rStyle w:val="StyleUnderline"/>
          <w:highlight w:val="yellow"/>
        </w:rPr>
        <w:t>majority of law enforcement agencies have a union</w:t>
      </w:r>
      <w:r>
        <w:t xml:space="preserve">, association, or lodge regardless of whether they have a collective bargaining contract or civil service protection. The difference between police unions in other westernized countries and the United States is that </w:t>
      </w:r>
      <w:r w:rsidRPr="00181212">
        <w:rPr>
          <w:rStyle w:val="StyleUnderline"/>
          <w:highlight w:val="yellow"/>
        </w:rPr>
        <w:t>most</w:t>
      </w:r>
      <w:r>
        <w:t xml:space="preserve"> law enforcement unions in the United States </w:t>
      </w:r>
      <w:r w:rsidRPr="00181212">
        <w:rPr>
          <w:rStyle w:val="StyleUnderline"/>
          <w:highlight w:val="yellow"/>
        </w:rPr>
        <w:t>are politically active</w:t>
      </w:r>
      <w:r>
        <w:t xml:space="preserve"> in the campaigns of those persons elected to control law enforcement.</w:t>
      </w:r>
    </w:p>
    <w:p w:rsidR="00D1258B" w:rsidRDefault="00D1258B" w:rsidP="00D1258B">
      <w:r>
        <w:t>The direct involvement of law enforcement unions in the political campaigns of the very elected officials who control them is the opposite of the national views of other westernized countries, most of which believe that the police must be above political activity to remain neutral in enforcing the law. Most countries see the police as more similar to their nonpolitical military forces than to the rest of the public employee work force. Canada, for example, prohibits the Royal Canadian Mounted Police from having collective bargaining rights despite granting such rights to all other police officers in the country. Although it continues to create a national controversy, the Toronto Police Association is one of the few police unions in Canada to endorse political candidates.</w:t>
      </w:r>
    </w:p>
    <w:p w:rsidR="00D1258B" w:rsidRDefault="00D1258B" w:rsidP="00D1258B">
      <w:r>
        <w:t>The vast majority of law enforcement unions in the United States have a distinct political advantage over nonelected executives. Traditionally, appointed executives generally cannot endorse candidates for political office, work in political campaigns, or make political contributions. That distinct demarcation between a police chief and politicians has started to fade. Appointed police chiefs are starting to appear more and more in the political photo ops of their elected bosses. Any time the President of the United States, the governor of a state, or the mayor conducts a press conference involving crime or police-related issues, you can expect to see the police chief and uniformed officers standing in the background.</w:t>
      </w:r>
    </w:p>
    <w:p w:rsidR="00D1258B" w:rsidRDefault="00D1258B" w:rsidP="00D1258B">
      <w:r>
        <w:t xml:space="preserve">What separates the police union from the police executive in the world of politics is that the police union has the ability to endorse a candidate and work in the candidate’s political campaign. Perhaps </w:t>
      </w:r>
      <w:r w:rsidRPr="00181212">
        <w:rPr>
          <w:rStyle w:val="StyleUnderline"/>
          <w:highlight w:val="yellow"/>
        </w:rPr>
        <w:t>the union’s greatest political advantage is its ability to contribute money</w:t>
      </w:r>
      <w:r>
        <w:t xml:space="preserve"> to the candidate. </w:t>
      </w:r>
      <w:r w:rsidRPr="00181212">
        <w:rPr>
          <w:rStyle w:val="StyleUnderline"/>
          <w:highlight w:val="yellow"/>
        </w:rPr>
        <w:t xml:space="preserve">In many parts </w:t>
      </w:r>
      <w:r w:rsidRPr="00181212">
        <w:t>of the United States,</w:t>
      </w:r>
      <w:r w:rsidRPr="00181212">
        <w:rPr>
          <w:rStyle w:val="StyleUnderline"/>
          <w:highlight w:val="yellow"/>
        </w:rPr>
        <w:t xml:space="preserve"> the police union</w:t>
      </w:r>
      <w:r w:rsidRPr="00181212">
        <w:t>’s political action committee</w:t>
      </w:r>
      <w:r w:rsidRPr="00181212">
        <w:rPr>
          <w:rStyle w:val="StyleUnderline"/>
          <w:highlight w:val="yellow"/>
        </w:rPr>
        <w:t xml:space="preserve"> is the </w:t>
      </w:r>
      <w:r w:rsidRPr="00181212">
        <w:rPr>
          <w:rStyle w:val="Emphasis"/>
          <w:highlight w:val="yellow"/>
        </w:rPr>
        <w:t>largest</w:t>
      </w:r>
      <w:r w:rsidRPr="00181212">
        <w:rPr>
          <w:rStyle w:val="StyleUnderline"/>
          <w:highlight w:val="yellow"/>
        </w:rPr>
        <w:t xml:space="preserve"> campaign contributor</w:t>
      </w:r>
      <w:r>
        <w:t xml:space="preserve"> to a candidate. Despite protests from the editorial boards of newspapers about the perceived political power of many police unions, candidates for public office continue to seek the endorsement and resources of the police union. What impact does this political involvement have on the implementation of change or reform in a law enforcement agency?</w:t>
      </w:r>
    </w:p>
    <w:p w:rsidR="00D1258B" w:rsidRDefault="00D1258B" w:rsidP="00D1258B">
      <w:r w:rsidRPr="00181212">
        <w:rPr>
          <w:rStyle w:val="Emphasis"/>
          <w:highlight w:val="yellow"/>
        </w:rPr>
        <w:t>Any</w:t>
      </w:r>
      <w:r w:rsidRPr="00181212">
        <w:rPr>
          <w:rStyle w:val="StyleUnderline"/>
          <w:highlight w:val="yellow"/>
        </w:rPr>
        <w:t xml:space="preserve"> proposed change or reform becomes a political contest. The union often seeks to influence</w:t>
      </w:r>
      <w:r>
        <w:t xml:space="preserve"> the general public </w:t>
      </w:r>
      <w:r w:rsidRPr="00181212">
        <w:rPr>
          <w:rStyle w:val="StyleUnderline"/>
          <w:highlight w:val="yellow"/>
        </w:rPr>
        <w:t xml:space="preserve">through </w:t>
      </w:r>
      <w:r w:rsidRPr="00181212">
        <w:t xml:space="preserve">press conferences, direct mail, billboards, </w:t>
      </w:r>
      <w:r w:rsidRPr="00181212">
        <w:rPr>
          <w:rStyle w:val="StyleUnderline"/>
          <w:highlight w:val="yellow"/>
        </w:rPr>
        <w:t>radio, and television</w:t>
      </w:r>
      <w:r>
        <w:t xml:space="preserve">. Even when elected officials are the primary motivators of change or reform, </w:t>
      </w:r>
      <w:r w:rsidRPr="00181212">
        <w:rPr>
          <w:rStyle w:val="StyleUnderline"/>
          <w:highlight w:val="yellow"/>
        </w:rPr>
        <w:t xml:space="preserve">pressure from the police union can make an elected official </w:t>
      </w:r>
      <w:r w:rsidRPr="00181212">
        <w:rPr>
          <w:rStyle w:val="Emphasis"/>
          <w:highlight w:val="yellow"/>
        </w:rPr>
        <w:t>reverse</w:t>
      </w:r>
      <w:r w:rsidRPr="00181212">
        <w:rPr>
          <w:rStyle w:val="StyleUnderline"/>
          <w:highlight w:val="yellow"/>
        </w:rPr>
        <w:t xml:space="preserve"> </w:t>
      </w:r>
      <w:r w:rsidRPr="00181212">
        <w:t xml:space="preserve">his or her </w:t>
      </w:r>
      <w:r w:rsidRPr="00181212">
        <w:rPr>
          <w:rStyle w:val="StyleUnderline"/>
          <w:highlight w:val="yellow"/>
        </w:rPr>
        <w:t>position</w:t>
      </w:r>
      <w:r>
        <w:t>. The local government administrator and law enforcement executive who are trying to implement the requested change or reform are often left to face the public and media alone. Police unions have become major players in the court of public opinion. One of the union’s greatest political assets is its ability to deal directly with the elected officials, the media, and the public, bypassing the law enforcement executive and local government administrator. The union’s ability to make a political end run frustrates law enforcement executives and government administrators.</w:t>
      </w:r>
    </w:p>
    <w:p w:rsidR="00D1258B" w:rsidRDefault="00D1258B" w:rsidP="00D1258B">
      <w:r>
        <w:t>Labor-management relations in the public sector and, in particular the police sector, is a complex political game with many dimensions. One cannot divorce labor-management relations in law enforcement from the political reality in which they exist. The game is being played out every day among the police union, agency head, local government administration, elected officials, the media, and the public. In many communities, the law enforcement executive builds a relationship with the police union and officially or unofficially solicits the police union to pressure elected officials or the government administrator for more budget money for the agency. This is particularly true in many sheriffs’ offices where the sheriff is an elected official and cannot be removed by the governing body.</w:t>
      </w:r>
    </w:p>
    <w:p w:rsidR="00D1258B" w:rsidRDefault="00D1258B" w:rsidP="00D1258B">
      <w:r>
        <w:t xml:space="preserve">While politics is an integral part of police labor-management relations in the United States, it is internally divisive for police unions. The endorsement of candidates for elected office, especially if the candidates are evenly matched, will cause stress within the union. Most elections generally are evenly divided and many members and union leaders fear the consequences if they endorse a losing candidate. </w:t>
      </w:r>
      <w:r w:rsidRPr="00181212">
        <w:rPr>
          <w:rStyle w:val="StyleUnderline"/>
          <w:highlight w:val="yellow"/>
        </w:rPr>
        <w:t xml:space="preserve">Political activity can also </w:t>
      </w:r>
      <w:r w:rsidRPr="00181212">
        <w:rPr>
          <w:rStyle w:val="Emphasis"/>
          <w:highlight w:val="yellow"/>
        </w:rPr>
        <w:t>disrupt</w:t>
      </w:r>
      <w:r w:rsidRPr="00181212">
        <w:rPr>
          <w:rStyle w:val="StyleUnderline"/>
          <w:highlight w:val="yellow"/>
        </w:rPr>
        <w:t xml:space="preserve"> labor-management relations when an executive sees the union as having the ability to </w:t>
      </w:r>
      <w:r w:rsidRPr="00181212">
        <w:rPr>
          <w:rStyle w:val="Emphasis"/>
          <w:highlight w:val="yellow"/>
        </w:rPr>
        <w:t>undermine</w:t>
      </w:r>
      <w:r>
        <w:t xml:space="preserve"> or modify the changes or </w:t>
      </w:r>
      <w:r w:rsidRPr="00181212">
        <w:rPr>
          <w:rStyle w:val="StyleUnderline"/>
          <w:highlight w:val="yellow"/>
        </w:rPr>
        <w:t>reforms</w:t>
      </w:r>
      <w:r>
        <w:t xml:space="preserve"> that he or she desires.</w:t>
      </w:r>
    </w:p>
    <w:p w:rsidR="00D1258B" w:rsidRDefault="00D1258B" w:rsidP="00D1258B">
      <w:pPr>
        <w:pStyle w:val="Heading4"/>
      </w:pPr>
      <w:r>
        <w:t>Link expander – police unions will use media as a leverage tactic and escalate the fight</w:t>
      </w:r>
    </w:p>
    <w:p w:rsidR="00D1258B" w:rsidRDefault="00D1258B" w:rsidP="00D1258B">
      <w:r>
        <w:rPr>
          <w:rStyle w:val="Style13ptBold"/>
        </w:rPr>
        <w:t>DeLord</w:t>
      </w:r>
      <w:r w:rsidRPr="00A81233">
        <w:rPr>
          <w:rStyle w:val="Style13ptBold"/>
        </w:rPr>
        <w:t xml:space="preserve"> </w:t>
      </w:r>
      <w:r w:rsidRPr="00A81233">
        <w:t>August 200</w:t>
      </w:r>
      <w:r w:rsidRPr="00A81233">
        <w:rPr>
          <w:rStyle w:val="Style13ptBold"/>
        </w:rPr>
        <w:t>6</w:t>
      </w:r>
      <w:r>
        <w:t xml:space="preserve"> </w:t>
      </w:r>
      <w:r>
        <w:rPr>
          <w:rStyle w:val="Style13ptBold"/>
        </w:rPr>
        <w:t>Texas LEA</w:t>
      </w:r>
      <w:r>
        <w:t xml:space="preserve">  Ronald G. DeLord, President Combined Law Enforcement Associations of Texas 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D1258B" w:rsidRDefault="00D1258B" w:rsidP="00D1258B">
      <w:r>
        <w:t xml:space="preserve">The amount of personal interaction between the union and law enforcement executive will make a difference in how the parties view each other. The reality is that most agencies use attorneys and professional negotiators to interact with the union. Management and unions in law enforcement seem to believe they are dependent on contractual or legal recourse to resolve all disputes. The end result is that attorneys and professional negotiators are the middlemen in the relationship between the police union and police management. Recognizing when to use such intermediaries and when to deal directly with each other is the key to developing the four principles of a labor-management relationship: communication, cooperation, respect, and trust. If the union and management have no informal relationship and contractual or legal recourse is unavailable, </w:t>
      </w:r>
      <w:r w:rsidRPr="00181212">
        <w:rPr>
          <w:rStyle w:val="StyleUnderline"/>
          <w:highlight w:val="yellow"/>
        </w:rPr>
        <w:t xml:space="preserve">unions seek out the </w:t>
      </w:r>
      <w:r w:rsidRPr="00181212">
        <w:rPr>
          <w:rStyle w:val="Emphasis"/>
          <w:highlight w:val="yellow"/>
        </w:rPr>
        <w:t>media</w:t>
      </w:r>
      <w:r w:rsidRPr="00181212">
        <w:rPr>
          <w:rStyle w:val="StyleUnderline"/>
          <w:highlight w:val="yellow"/>
        </w:rPr>
        <w:t xml:space="preserve"> or conduct public awareness campaigns to highlights their complaints. Such actions by the union will almost always </w:t>
      </w:r>
      <w:r w:rsidRPr="00181212">
        <w:rPr>
          <w:rStyle w:val="Emphasis"/>
          <w:highlight w:val="yellow"/>
        </w:rPr>
        <w:t>exacerbate</w:t>
      </w:r>
      <w:r w:rsidRPr="00181212">
        <w:rPr>
          <w:rStyle w:val="StyleUnderline"/>
          <w:highlight w:val="yellow"/>
        </w:rPr>
        <w:t xml:space="preserve"> the situation</w:t>
      </w:r>
      <w:r>
        <w:t>.</w:t>
      </w:r>
    </w:p>
    <w:p w:rsidR="00D441DB" w:rsidRDefault="00D441DB" w:rsidP="00D441DB">
      <w:pPr>
        <w:pStyle w:val="Heading3"/>
      </w:pPr>
      <w:r>
        <w:t>IUPA-FOP Internal Turn Trick</w:t>
      </w:r>
    </w:p>
    <w:p w:rsidR="00D441DB" w:rsidRDefault="00D441DB" w:rsidP="00D441DB">
      <w:pPr>
        <w:pStyle w:val="Heading4"/>
      </w:pPr>
      <w:r>
        <w:t>The worst police unions are FOP, who are NOT associated with the AFL-CIO – our link makes FOP stronger relatives to IUPA, who isn’t as bad as FOP</w:t>
      </w:r>
    </w:p>
    <w:p w:rsidR="00D441DB" w:rsidRDefault="00D441DB" w:rsidP="00D441DB">
      <w:pPr>
        <w:pStyle w:val="Heading4"/>
      </w:pPr>
      <w:r>
        <w:t>Explusion helps the FOP</w:t>
      </w:r>
    </w:p>
    <w:p w:rsidR="00D441DB" w:rsidRDefault="00D441DB" w:rsidP="00D441DB">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D441DB" w:rsidRDefault="00D441DB" w:rsidP="00D441DB">
      <w:r w:rsidRPr="00B2452B">
        <w:rPr>
          <w:rStyle w:val="StyleUnderline"/>
          <w:highlight w:val="yellow"/>
        </w:rPr>
        <w:t>ONE ORGANIZATION</w:t>
      </w:r>
      <w:r>
        <w:t xml:space="preserve"> THAT is undoubtedly </w:t>
      </w:r>
      <w:r w:rsidRPr="00B2452B">
        <w:rPr>
          <w:rStyle w:val="StyleUnderline"/>
          <w:highlight w:val="yellow"/>
        </w:rPr>
        <w:t xml:space="preserve">watching the controversy inside the AFL-CIO closely is the Fraternal Order of Police, which is </w:t>
      </w:r>
      <w:r w:rsidRPr="00B2452B">
        <w:rPr>
          <w:rStyle w:val="Emphasis"/>
          <w:highlight w:val="yellow"/>
        </w:rPr>
        <w:t>not</w:t>
      </w:r>
      <w:r w:rsidRPr="00B2452B">
        <w:rPr>
          <w:rStyle w:val="StyleUnderline"/>
          <w:highlight w:val="yellow"/>
        </w:rPr>
        <w:t xml:space="preserve"> affiliated with</w:t>
      </w:r>
      <w:r>
        <w:t xml:space="preserve"> either the </w:t>
      </w:r>
      <w:r w:rsidRPr="00B2452B">
        <w:rPr>
          <w:rStyle w:val="StyleUnderline"/>
          <w:highlight w:val="yellow"/>
        </w:rPr>
        <w:t>AFL-CIO</w:t>
      </w:r>
      <w:r>
        <w:t xml:space="preserve"> or Change to Win federations and was one of only a few unions to endorse Donald Trump in 2016. </w:t>
      </w:r>
    </w:p>
    <w:p w:rsidR="00D441DB" w:rsidRPr="00AD1AFF" w:rsidRDefault="00D441DB" w:rsidP="00D441DB">
      <w:r w:rsidRPr="00B2452B">
        <w:rPr>
          <w:rStyle w:val="StyleUnderline"/>
          <w:highlight w:val="yellow"/>
        </w:rPr>
        <w:t xml:space="preserve">A vote by the AFL-CIO Executive Council to expel IUPA could be a </w:t>
      </w:r>
      <w:r w:rsidRPr="00B2452B">
        <w:rPr>
          <w:rStyle w:val="Emphasis"/>
          <w:highlight w:val="yellow"/>
        </w:rPr>
        <w:t>boon</w:t>
      </w:r>
      <w:r w:rsidRPr="00B2452B">
        <w:rPr>
          <w:rStyle w:val="StyleUnderline"/>
          <w:highlight w:val="yellow"/>
        </w:rPr>
        <w:t xml:space="preserve"> to the FOP</w:t>
      </w:r>
      <w:r>
        <w:t xml:space="preserve">, if other police union members walked out the door with them. </w:t>
      </w:r>
      <w:r w:rsidRPr="00B2452B">
        <w:rPr>
          <w:rStyle w:val="StyleUnderline"/>
          <w:highlight w:val="yellow"/>
        </w:rPr>
        <w:t>With union density lower than at any time in the last 80 years, unions</w:t>
      </w:r>
      <w:r>
        <w:t xml:space="preserve"> often feel that they </w:t>
      </w:r>
      <w:r w:rsidRPr="00B2452B">
        <w:rPr>
          <w:rStyle w:val="Emphasis"/>
          <w:highlight w:val="yellow"/>
        </w:rPr>
        <w:t>cannot afford to lose any more</w:t>
      </w:r>
      <w:r w:rsidRPr="00B2452B">
        <w:rPr>
          <w:rStyle w:val="StyleUnderline"/>
          <w:highlight w:val="yellow"/>
        </w:rPr>
        <w:t xml:space="preserve"> members</w:t>
      </w:r>
      <w:r>
        <w:t>.</w:t>
      </w:r>
    </w:p>
    <w:p w:rsidR="00D441DB" w:rsidRDefault="00D441DB" w:rsidP="00D441DB">
      <w:pPr>
        <w:pStyle w:val="Heading4"/>
      </w:pPr>
      <w:r>
        <w:t>Expulsions make unions more conservative</w:t>
      </w:r>
    </w:p>
    <w:p w:rsidR="00D441DB" w:rsidRDefault="00D441DB" w:rsidP="00D441DB">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D441DB" w:rsidRDefault="00D441DB" w:rsidP="00D441DB">
      <w:r w:rsidRPr="00C13945">
        <w:rPr>
          <w:rStyle w:val="StyleUnderline"/>
          <w:highlight w:val="yellow"/>
        </w:rPr>
        <w:t>THERE ARE FEW historical examples of unions getting kicked out of the labor movement. The UE</w:t>
      </w:r>
      <w:r w:rsidRPr="00BD45F4">
        <w:t xml:space="preserve">, which Muhammad was formerly an organizer with, </w:t>
      </w:r>
      <w:r w:rsidRPr="00C13945">
        <w:rPr>
          <w:rStyle w:val="StyleUnderline"/>
          <w:highlight w:val="yellow"/>
        </w:rPr>
        <w:t>was</w:t>
      </w:r>
      <w:r w:rsidRPr="00BD45F4">
        <w:t xml:space="preserve"> one of the communist-led unions </w:t>
      </w:r>
      <w:r w:rsidRPr="00C13945">
        <w:rPr>
          <w:rStyle w:val="StyleUnderline"/>
          <w:highlight w:val="yellow"/>
        </w:rPr>
        <w:t>expelled from the CIO. After its expulsion, over 90 percent</w:t>
      </w:r>
      <w:r w:rsidRPr="00BD45F4">
        <w:t xml:space="preserve"> of its 700,000 members </w:t>
      </w:r>
      <w:r w:rsidRPr="00C13945">
        <w:rPr>
          <w:rStyle w:val="StyleUnderline"/>
          <w:highlight w:val="yellow"/>
        </w:rPr>
        <w:t>were pressured</w:t>
      </w:r>
      <w:r w:rsidRPr="00BD45F4">
        <w:t xml:space="preserve"> and red-baited </w:t>
      </w:r>
      <w:r w:rsidRPr="00C13945">
        <w:rPr>
          <w:rStyle w:val="StyleUnderline"/>
          <w:highlight w:val="yellow"/>
        </w:rPr>
        <w:t xml:space="preserve">into joining </w:t>
      </w:r>
      <w:r w:rsidRPr="00C13945">
        <w:rPr>
          <w:rStyle w:val="Emphasis"/>
          <w:highlight w:val="yellow"/>
        </w:rPr>
        <w:t>more conservative</w:t>
      </w:r>
      <w:r w:rsidRPr="00C13945">
        <w:rPr>
          <w:rStyle w:val="StyleUnderline"/>
          <w:highlight w:val="yellow"/>
        </w:rPr>
        <w:t xml:space="preserve"> unions, all of whom were </w:t>
      </w:r>
      <w:r w:rsidRPr="00C13945">
        <w:rPr>
          <w:rStyle w:val="Emphasis"/>
          <w:highlight w:val="yellow"/>
        </w:rPr>
        <w:t>much less progressive</w:t>
      </w:r>
      <w:r w:rsidRPr="00C13945">
        <w:rPr>
          <w:rStyle w:val="StyleUnderline"/>
          <w:highlight w:val="yellow"/>
        </w:rPr>
        <w:t xml:space="preserve"> on racial justice issues</w:t>
      </w:r>
      <w:r w:rsidRPr="00BD45F4">
        <w:t xml:space="preserve">.  </w:t>
      </w:r>
    </w:p>
    <w:p w:rsidR="00D441DB" w:rsidRDefault="00D441DB" w:rsidP="00D441DB">
      <w:pPr>
        <w:pStyle w:val="Heading4"/>
      </w:pPr>
      <w:r>
        <w:t>Labor-Police ties protect IUPA from raids</w:t>
      </w:r>
    </w:p>
    <w:p w:rsidR="00D441DB" w:rsidRDefault="00D441DB" w:rsidP="00D441DB">
      <w:r w:rsidRPr="00A817C5">
        <w:t xml:space="preserve">Dave </w:t>
      </w:r>
      <w:r w:rsidRPr="00A817C5">
        <w:rPr>
          <w:rStyle w:val="Style13ptBold"/>
        </w:rPr>
        <w:t>Jamieson, 6-6</w:t>
      </w:r>
      <w:r w:rsidRPr="00A817C5">
        <w:t>-2020, Labor Reporter, HuffPost</w:t>
      </w:r>
      <w:r>
        <w:t xml:space="preserve"> </w:t>
      </w:r>
      <w:r w:rsidRPr="00A817C5">
        <w:t>https://www.huffpost.com/entry/the-labor-movement-faces-a-reckoning-over-police-unions_n_5eda9958c5b640424ef70cd2, "The Labor Movement Faces A Reckoning Over Police Unions," HuffPost, Acc:6-26-2020 (ermo/sms)</w:t>
      </w:r>
    </w:p>
    <w:p w:rsidR="00D441DB" w:rsidRDefault="00D441DB" w:rsidP="00D441DB">
      <w:r w:rsidRPr="005D6885">
        <w:t xml:space="preserve">There are reasons the </w:t>
      </w:r>
      <w:r w:rsidRPr="00B2452B">
        <w:rPr>
          <w:rStyle w:val="StyleUnderline"/>
          <w:highlight w:val="yellow"/>
        </w:rPr>
        <w:t xml:space="preserve">IUPA might want to </w:t>
      </w:r>
      <w:r w:rsidRPr="00B2452B">
        <w:rPr>
          <w:rStyle w:val="Emphasis"/>
          <w:highlight w:val="yellow"/>
        </w:rPr>
        <w:t>stay in</w:t>
      </w:r>
      <w:r w:rsidRPr="00B2452B">
        <w:rPr>
          <w:rStyle w:val="StyleUnderline"/>
          <w:highlight w:val="yellow"/>
        </w:rPr>
        <w:t xml:space="preserve"> the federation</w:t>
      </w:r>
      <w:r w:rsidRPr="005D6885">
        <w:t xml:space="preserve"> even if it didn’t feel welcome. </w:t>
      </w:r>
      <w:r w:rsidRPr="00B2452B">
        <w:rPr>
          <w:rStyle w:val="StyleUnderline"/>
          <w:highlight w:val="yellow"/>
        </w:rPr>
        <w:t xml:space="preserve">The AFL-CIO functions as a </w:t>
      </w:r>
      <w:r w:rsidRPr="00B2452B">
        <w:rPr>
          <w:rStyle w:val="Emphasis"/>
          <w:highlight w:val="yellow"/>
        </w:rPr>
        <w:t>powerful</w:t>
      </w:r>
      <w:r w:rsidRPr="00B2452B">
        <w:rPr>
          <w:rStyle w:val="StyleUnderline"/>
          <w:highlight w:val="yellow"/>
        </w:rPr>
        <w:t xml:space="preserve"> trade group for labor, </w:t>
      </w:r>
      <w:r w:rsidRPr="00B2452B">
        <w:rPr>
          <w:rStyle w:val="Emphasis"/>
          <w:highlight w:val="yellow"/>
        </w:rPr>
        <w:t>lobbying</w:t>
      </w:r>
      <w:r w:rsidRPr="00B2452B">
        <w:rPr>
          <w:rStyle w:val="StyleUnderline"/>
          <w:highlight w:val="yellow"/>
        </w:rPr>
        <w:t xml:space="preserve"> on unions’ behalf and offering </w:t>
      </w:r>
      <w:r w:rsidRPr="00B2452B">
        <w:rPr>
          <w:rStyle w:val="Emphasis"/>
          <w:highlight w:val="yellow"/>
        </w:rPr>
        <w:t>aid in battles</w:t>
      </w:r>
      <w:r w:rsidRPr="00B2452B">
        <w:rPr>
          <w:rStyle w:val="StyleUnderline"/>
          <w:highlight w:val="yellow"/>
        </w:rPr>
        <w:t xml:space="preserve"> with employers and legislators. Being an affiliate comes with</w:t>
      </w:r>
      <w:r w:rsidRPr="005D6885">
        <w:t xml:space="preserve"> another lesser-known but significant benefit: </w:t>
      </w:r>
      <w:r w:rsidRPr="00B2452B">
        <w:rPr>
          <w:rStyle w:val="StyleUnderline"/>
          <w:highlight w:val="yellow"/>
        </w:rPr>
        <w:t>protection from “</w:t>
      </w:r>
      <w:r w:rsidRPr="00B2452B">
        <w:rPr>
          <w:rStyle w:val="Emphasis"/>
          <w:highlight w:val="yellow"/>
        </w:rPr>
        <w:t>raids</w:t>
      </w:r>
      <w:r w:rsidRPr="005D6885">
        <w:t xml:space="preserve">” ― that is, </w:t>
      </w:r>
      <w:r w:rsidRPr="00B2452B">
        <w:rPr>
          <w:rStyle w:val="StyleUnderline"/>
          <w:highlight w:val="yellow"/>
        </w:rPr>
        <w:t xml:space="preserve">when one union tries to poach another union’s members. The AFL-CIO </w:t>
      </w:r>
      <w:r w:rsidRPr="00B2452B">
        <w:rPr>
          <w:rStyle w:val="Emphasis"/>
          <w:highlight w:val="yellow"/>
        </w:rPr>
        <w:t>maintains</w:t>
      </w:r>
      <w:r w:rsidRPr="00B2452B">
        <w:rPr>
          <w:rStyle w:val="StyleUnderline"/>
          <w:highlight w:val="yellow"/>
        </w:rPr>
        <w:t xml:space="preserve"> a no-raiding rule</w:t>
      </w:r>
      <w:r w:rsidRPr="005D6885">
        <w:t xml:space="preserve"> among its affiliates.</w:t>
      </w:r>
    </w:p>
    <w:p w:rsidR="00D441DB" w:rsidRDefault="00D441DB" w:rsidP="00D441DB">
      <w:pPr>
        <w:pStyle w:val="Heading4"/>
      </w:pPr>
      <w:r>
        <w:t>Worst police unions are already disaffiliated – IUPA isn’t as bad as FOP</w:t>
      </w:r>
    </w:p>
    <w:p w:rsidR="00D441DB" w:rsidRDefault="00D441DB" w:rsidP="00D441DB">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D441DB" w:rsidRDefault="00D441DB" w:rsidP="00D441DB">
      <w:r w:rsidRPr="005D6885">
        <w:t xml:space="preserve">The resolution drew broad support inside the AFL-CIO but also opposition, and it has so far been rejected. Lost in the debate, however, is that </w:t>
      </w:r>
      <w:r w:rsidRPr="00B2452B">
        <w:rPr>
          <w:rStyle w:val="StyleUnderline"/>
          <w:highlight w:val="yellow"/>
        </w:rPr>
        <w:t xml:space="preserve">the unions who were the immediate </w:t>
      </w:r>
      <w:r w:rsidRPr="00B2452B">
        <w:rPr>
          <w:rStyle w:val="Emphasis"/>
          <w:highlight w:val="yellow"/>
        </w:rPr>
        <w:t>inspiration</w:t>
      </w:r>
      <w:r w:rsidRPr="00B2452B">
        <w:rPr>
          <w:rStyle w:val="StyleUnderline"/>
          <w:highlight w:val="yellow"/>
        </w:rPr>
        <w:t xml:space="preserve"> for the resolution would be </w:t>
      </w:r>
      <w:r w:rsidRPr="00B2452B">
        <w:rPr>
          <w:rStyle w:val="Emphasis"/>
          <w:highlight w:val="yellow"/>
        </w:rPr>
        <w:t>untouched</w:t>
      </w:r>
      <w:r w:rsidRPr="005D6885">
        <w:t xml:space="preserve">. </w:t>
      </w:r>
      <w:r w:rsidRPr="00B2452B">
        <w:rPr>
          <w:rStyle w:val="StyleUnderline"/>
          <w:highlight w:val="yellow"/>
        </w:rPr>
        <w:t>Neither the Minneapolis, New York City, Louisville, or Buffalo unions are part of the IUPA or</w:t>
      </w:r>
      <w:r w:rsidRPr="005D6885">
        <w:t xml:space="preserve"> any other </w:t>
      </w:r>
      <w:r w:rsidRPr="00B2452B">
        <w:rPr>
          <w:rStyle w:val="StyleUnderline"/>
          <w:highlight w:val="yellow"/>
        </w:rPr>
        <w:t>AFL-CIO</w:t>
      </w:r>
      <w:r w:rsidRPr="005D6885">
        <w:t xml:space="preserve"> union. Three are independent unions and one, in </w:t>
      </w:r>
      <w:r w:rsidRPr="00B2452B">
        <w:rPr>
          <w:rStyle w:val="StyleUnderline"/>
          <w:highlight w:val="yellow"/>
        </w:rPr>
        <w:t>Louisville</w:t>
      </w:r>
      <w:r w:rsidRPr="005D6885">
        <w:t xml:space="preserve">, </w:t>
      </w:r>
      <w:r w:rsidRPr="00B2452B">
        <w:rPr>
          <w:rStyle w:val="StyleUnderline"/>
          <w:highlight w:val="yellow"/>
        </w:rPr>
        <w:t xml:space="preserve">belongs to the </w:t>
      </w:r>
      <w:r w:rsidRPr="00B2452B">
        <w:rPr>
          <w:rStyle w:val="Emphasis"/>
          <w:highlight w:val="yellow"/>
        </w:rPr>
        <w:t>arch-reactionary</w:t>
      </w:r>
      <w:r w:rsidRPr="00B2452B">
        <w:rPr>
          <w:rStyle w:val="StyleUnderline"/>
          <w:highlight w:val="yellow"/>
        </w:rPr>
        <w:t xml:space="preserve"> Fraternal Order of Police</w:t>
      </w:r>
      <w:r w:rsidRPr="005D6885">
        <w:t xml:space="preserve">. And, </w:t>
      </w:r>
      <w:r w:rsidRPr="00B2452B">
        <w:rPr>
          <w:rStyle w:val="Emphasis"/>
          <w:highlight w:val="yellow"/>
        </w:rPr>
        <w:t>adding more complexity</w:t>
      </w:r>
      <w:r w:rsidRPr="00B2452B">
        <w:rPr>
          <w:rStyle w:val="StyleUnderline"/>
          <w:highlight w:val="yellow"/>
        </w:rPr>
        <w:t xml:space="preserve"> to advocates of disentangling police unions from the broader organized labor movement, the IUPA,</w:t>
      </w:r>
      <w:r w:rsidRPr="005D6885">
        <w:t xml:space="preserve"> with its 100,000 members, </w:t>
      </w:r>
      <w:r w:rsidRPr="00B2452B">
        <w:rPr>
          <w:rStyle w:val="StyleUnderline"/>
          <w:highlight w:val="yellow"/>
        </w:rPr>
        <w:t xml:space="preserve">is </w:t>
      </w:r>
      <w:r w:rsidRPr="00B2452B">
        <w:rPr>
          <w:rStyle w:val="Emphasis"/>
          <w:highlight w:val="yellow"/>
        </w:rPr>
        <w:t>far from</w:t>
      </w:r>
      <w:r w:rsidRPr="00B2452B">
        <w:rPr>
          <w:rStyle w:val="StyleUnderline"/>
          <w:highlight w:val="yellow"/>
        </w:rPr>
        <w:t xml:space="preserve"> the only union within the AFL-CIO that represents cops</w:t>
      </w:r>
      <w:r w:rsidRPr="005D6885">
        <w:t>.</w:t>
      </w:r>
    </w:p>
    <w:p w:rsidR="00D441DB" w:rsidRDefault="00D441DB" w:rsidP="00D441DB">
      <w:pPr>
        <w:pStyle w:val="Heading4"/>
      </w:pPr>
      <w:r>
        <w:t>Labor-Police ties critical to accountability</w:t>
      </w:r>
    </w:p>
    <w:p w:rsidR="00D441DB" w:rsidRDefault="00D441DB" w:rsidP="00D441DB">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D441DB" w:rsidRDefault="00D441DB" w:rsidP="00D441DB">
      <w:r w:rsidRPr="00BD45F4">
        <w:t xml:space="preserve">Indeed, </w:t>
      </w:r>
      <w:r w:rsidRPr="00B2452B">
        <w:rPr>
          <w:rStyle w:val="StyleUnderline"/>
          <w:highlight w:val="yellow"/>
        </w:rPr>
        <w:t>the AFL-CIO</w:t>
      </w:r>
      <w:r w:rsidRPr="00BD45F4">
        <w:t xml:space="preserve">, which represents 12.5 million members in over 50 affiliated unions, </w:t>
      </w:r>
      <w:r w:rsidRPr="00B2452B">
        <w:rPr>
          <w:rStyle w:val="StyleUnderline"/>
          <w:highlight w:val="yellow"/>
        </w:rPr>
        <w:t>swiftly rejected the WGAE’s resolution</w:t>
      </w:r>
      <w:r w:rsidRPr="00BD45F4">
        <w:t xml:space="preserve">. “We believe </w:t>
      </w:r>
      <w:r w:rsidRPr="00B2452B">
        <w:rPr>
          <w:rStyle w:val="StyleUnderline"/>
          <w:highlight w:val="yellow"/>
        </w:rPr>
        <w:t xml:space="preserve">the best way to use our influence on the issue of police brutality is to </w:t>
      </w:r>
      <w:r w:rsidRPr="00B2452B">
        <w:rPr>
          <w:rStyle w:val="Emphasis"/>
          <w:highlight w:val="yellow"/>
        </w:rPr>
        <w:t>engage</w:t>
      </w:r>
      <w:r w:rsidRPr="00B2452B">
        <w:rPr>
          <w:rStyle w:val="StyleUnderline"/>
          <w:highlight w:val="yellow"/>
        </w:rPr>
        <w:t xml:space="preserve"> our police affiliates rather than </w:t>
      </w:r>
      <w:r w:rsidRPr="00B2452B">
        <w:rPr>
          <w:rStyle w:val="Emphasis"/>
          <w:highlight w:val="yellow"/>
        </w:rPr>
        <w:t>isolate</w:t>
      </w:r>
      <w:r w:rsidRPr="00B2452B">
        <w:rPr>
          <w:rStyle w:val="StyleUnderline"/>
          <w:highlight w:val="yellow"/>
        </w:rPr>
        <w:t xml:space="preserve"> them</w:t>
      </w:r>
      <w:r w:rsidRPr="00BD45F4">
        <w:t xml:space="preserve">. Many of </w:t>
      </w:r>
      <w:r w:rsidRPr="00B2452B">
        <w:rPr>
          <w:rStyle w:val="StyleUnderline"/>
          <w:highlight w:val="yellow"/>
        </w:rPr>
        <w:t xml:space="preserve">our unions have adopted a </w:t>
      </w:r>
      <w:r w:rsidRPr="00B2452B">
        <w:rPr>
          <w:rStyle w:val="Emphasis"/>
          <w:highlight w:val="yellow"/>
        </w:rPr>
        <w:t>code of excellence</w:t>
      </w:r>
      <w:r w:rsidRPr="00BD45F4">
        <w:t xml:space="preserve"> for their members and industries that could and should be applied to those who are sworn to protect and serve,” the AFL-CIO’s board wrote in a June 9 statement. “We believe </w:t>
      </w:r>
      <w:r w:rsidRPr="00B2452B">
        <w:rPr>
          <w:rStyle w:val="StyleUnderline"/>
          <w:highlight w:val="yellow"/>
        </w:rPr>
        <w:t xml:space="preserve">the labor movement </w:t>
      </w:r>
      <w:r w:rsidRPr="00B2452B">
        <w:rPr>
          <w:rStyle w:val="Emphasis"/>
          <w:highlight w:val="yellow"/>
        </w:rPr>
        <w:t>must</w:t>
      </w:r>
      <w:r w:rsidRPr="00B2452B">
        <w:rPr>
          <w:rStyle w:val="StyleUnderline"/>
          <w:highlight w:val="yellow"/>
        </w:rPr>
        <w:t xml:space="preserve"> hold our own institutions </w:t>
      </w:r>
      <w:r w:rsidRPr="00B2452B">
        <w:rPr>
          <w:rStyle w:val="Emphasis"/>
          <w:highlight w:val="yellow"/>
        </w:rPr>
        <w:t>accountable</w:t>
      </w:r>
      <w:r w:rsidRPr="00BD45F4">
        <w:t>. A union must never be a shield from criminal conduct.”</w:t>
      </w:r>
    </w:p>
    <w:p w:rsidR="00D441DB" w:rsidRDefault="00D441DB" w:rsidP="00D441DB">
      <w:pPr>
        <w:pStyle w:val="Heading4"/>
      </w:pPr>
      <w:r>
        <w:t>Expulsion won’t transform police culture</w:t>
      </w:r>
    </w:p>
    <w:p w:rsidR="00D441DB" w:rsidRDefault="00D441DB" w:rsidP="00D441DB">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D441DB" w:rsidRDefault="00D441DB" w:rsidP="00D441DB">
      <w:r>
        <w:t xml:space="preserve">Saladin </w:t>
      </w:r>
      <w:r w:rsidRPr="00B2452B">
        <w:rPr>
          <w:rStyle w:val="StyleUnderline"/>
          <w:highlight w:val="yellow"/>
        </w:rPr>
        <w:t>Muhammad</w:t>
      </w:r>
      <w:r>
        <w:t xml:space="preserve">, a former organizer with the United Electrical, Radio, and Machine Workers of America and current co-coordinator of the Southern Workers Assembly, meanwhile </w:t>
      </w:r>
      <w:r w:rsidRPr="00B2452B">
        <w:rPr>
          <w:rStyle w:val="StyleUnderline"/>
          <w:highlight w:val="yellow"/>
        </w:rPr>
        <w:t>believes the AFL-CIO should expel the IUPA unequivocally</w:t>
      </w:r>
      <w:r>
        <w:t xml:space="preserve"> — and that mainstream unions should consider expulsion of their law enforcement units as well. “I believe if the Minnesota cops would have come out — not just one or two but hundreds of them — come out and condemned what happened to George Floyd, that might have been an important statement. But they didn’t. This blue wall of silence that exists as a part of police culture has stopped this kind of open challenge by police to police brutality.”</w:t>
      </w:r>
    </w:p>
    <w:p w:rsidR="00D441DB" w:rsidRPr="00AD1AFF" w:rsidRDefault="00D441DB" w:rsidP="00D441DB">
      <w:r>
        <w:t>“</w:t>
      </w:r>
      <w:r w:rsidRPr="00C13945">
        <w:rPr>
          <w:rStyle w:val="StyleUnderline"/>
          <w:highlight w:val="yellow"/>
        </w:rPr>
        <w:t xml:space="preserve">Expelling the police is one question </w:t>
      </w:r>
      <w:r w:rsidRPr="00C13945">
        <w:rPr>
          <w:rStyle w:val="Emphasis"/>
          <w:highlight w:val="yellow"/>
        </w:rPr>
        <w:t>but it doesn’t stop them</w:t>
      </w:r>
      <w:r w:rsidRPr="00C13945">
        <w:rPr>
          <w:rStyle w:val="StyleUnderline"/>
          <w:highlight w:val="yellow"/>
        </w:rPr>
        <w:t xml:space="preserve"> from functioning the way they function</w:t>
      </w:r>
      <w:r>
        <w:t xml:space="preserve">. But it is a step forward,” said Muhammad, who argued that the rank and file must also take action to address systemic racism.  </w:t>
      </w:r>
    </w:p>
    <w:p w:rsidR="00D441DB" w:rsidRDefault="00D441DB" w:rsidP="00D441DB">
      <w:pPr>
        <w:pStyle w:val="Heading4"/>
      </w:pPr>
      <w:r>
        <w:t>Risks to police drive up FOP membership</w:t>
      </w:r>
    </w:p>
    <w:p w:rsidR="00D441DB" w:rsidRDefault="00D441DB" w:rsidP="00D441DB">
      <w:r w:rsidRPr="009F7BC7">
        <w:t xml:space="preserve">Paige </w:t>
      </w:r>
      <w:r w:rsidRPr="009F7BC7">
        <w:rPr>
          <w:rStyle w:val="Style13ptBold"/>
        </w:rPr>
        <w:t>Smith</w:t>
      </w:r>
      <w:r w:rsidRPr="009F7BC7">
        <w:t>, 12-24-</w:t>
      </w:r>
      <w:r w:rsidRPr="009F7BC7">
        <w:rPr>
          <w:rStyle w:val="Style13ptBold"/>
        </w:rPr>
        <w:t>2018,</w:t>
      </w:r>
      <w:r w:rsidRPr="009F7BC7">
        <w:t xml:space="preserve"> https://news.bloomberglaw.com/daily-labor-report/police-union-membership-rising-as-positions-sit-vacant, "Police Union Membership Rising as Positions Sit Vacant," No Publication, Acc:6-26-2020 (ermo/sms)</w:t>
      </w:r>
    </w:p>
    <w:p w:rsidR="00D441DB" w:rsidRDefault="00D441DB" w:rsidP="00D441DB">
      <w:r w:rsidRPr="00C13945">
        <w:t>Some unions are stepping up</w:t>
      </w:r>
      <w:r>
        <w:t xml:space="preserve"> to find more job applications by subsidizing recruitment costs or helping with outreach, said Austin Police Association’s Casaday.</w:t>
      </w:r>
    </w:p>
    <w:p w:rsidR="00D441DB" w:rsidRDefault="00D441DB" w:rsidP="00D441DB">
      <w:r>
        <w:t>“We have a very close relationship with our department and recruiting. We talk to recruiting every week,” he said. The union also provides food for recruiting events and subsidizes other costs.</w:t>
      </w:r>
    </w:p>
    <w:p w:rsidR="00D441DB" w:rsidRDefault="00D441DB" w:rsidP="00D441DB">
      <w:r w:rsidRPr="00C13945">
        <w:rPr>
          <w:rStyle w:val="StyleUnderline"/>
          <w:highlight w:val="yellow"/>
        </w:rPr>
        <w:t>Other unions take a hands-off approach</w:t>
      </w:r>
      <w:r>
        <w:t xml:space="preserve"> to hiring, </w:t>
      </w:r>
      <w:r w:rsidRPr="00C13945">
        <w:rPr>
          <w:rStyle w:val="StyleUnderline"/>
          <w:highlight w:val="yellow"/>
        </w:rPr>
        <w:t>relying on the quality of their reputation to recruit</w:t>
      </w:r>
      <w:r>
        <w:t xml:space="preserve"> new members, FOP Lodge 7 President Kevin Graham told Bloomberg Law. The lodge represents police officers in Chicago. There, he said, it’s the city, not the union, that does the hiring.</w:t>
      </w:r>
    </w:p>
    <w:p w:rsidR="00D441DB" w:rsidRDefault="00D441DB" w:rsidP="00D441DB">
      <w:r>
        <w:t xml:space="preserve">“It is up to the member whether or not they want to join the Fraternal Order of Police,” he said in an email. “However, </w:t>
      </w:r>
      <w:r w:rsidRPr="00C13945">
        <w:rPr>
          <w:rStyle w:val="StyleUnderline"/>
          <w:highlight w:val="yellow"/>
        </w:rPr>
        <w:t xml:space="preserve">the </w:t>
      </w:r>
      <w:r w:rsidRPr="00C13945">
        <w:rPr>
          <w:rStyle w:val="Emphasis"/>
          <w:highlight w:val="yellow"/>
        </w:rPr>
        <w:t>only way</w:t>
      </w:r>
      <w:r w:rsidRPr="00C13945">
        <w:rPr>
          <w:rStyle w:val="StyleUnderline"/>
          <w:highlight w:val="yellow"/>
        </w:rPr>
        <w:t xml:space="preserve"> to participate in legal defense for Police Officers is to be a FOP member. Most Officers feel it is important to belong to the legal defense fund.</w:t>
      </w:r>
      <w:r>
        <w:t>”</w:t>
      </w:r>
    </w:p>
    <w:p w:rsidR="00D441DB" w:rsidRDefault="00D441DB" w:rsidP="00D441DB">
      <w:r>
        <w:t>Unions do, however, advocate for higher salaries, something job prospects want, the FOP’s Pasco said.</w:t>
      </w:r>
    </w:p>
    <w:p w:rsidR="00D441DB" w:rsidRDefault="00D441DB" w:rsidP="00D441DB">
      <w:r>
        <w:t>“We fight for improved pay and improved pensions and benefits,” he said. “They’ve gotta make a living wage—police officers, like I say, don’t sign up to get rich, but they’ve got to support their families.”</w:t>
      </w:r>
    </w:p>
    <w:p w:rsidR="00D441DB" w:rsidRDefault="00D441DB" w:rsidP="00D441DB">
      <w:pPr>
        <w:pStyle w:val="Heading4"/>
      </w:pPr>
      <w:r>
        <w:t>FOP specifically enables misconduct</w:t>
      </w:r>
    </w:p>
    <w:p w:rsidR="00D441DB" w:rsidRDefault="00D441DB" w:rsidP="00D441DB">
      <w:r w:rsidRPr="0021538E">
        <w:t xml:space="preserve">Michael </w:t>
      </w:r>
      <w:r w:rsidRPr="0021538E">
        <w:rPr>
          <w:rStyle w:val="Style13ptBold"/>
        </w:rPr>
        <w:t>Coard</w:t>
      </w:r>
      <w:r w:rsidRPr="0021538E">
        <w:t>, 1-13-20</w:t>
      </w:r>
      <w:r w:rsidRPr="0021538E">
        <w:rPr>
          <w:rStyle w:val="Style13ptBold"/>
        </w:rPr>
        <w:t>20</w:t>
      </w:r>
      <w:r w:rsidRPr="0021538E">
        <w:t>, https://www.phillytrib.com/commentary/michaelcoard/coard-end-city-s-fop-contract-rewarding-cops-who-kill/article_8e35f2f6-6f77-5033-a319-f653d532dde3.html, "Coard: End City's FOP contract rewarding cops who kill and brutalize people," Philadelphia Tribune, Acc:6-26-2020 (ermo/sms)</w:t>
      </w:r>
    </w:p>
    <w:p w:rsidR="00D441DB" w:rsidRDefault="00D441DB" w:rsidP="00D441DB">
      <w:r>
        <w:t xml:space="preserve">In 2017, the City of </w:t>
      </w:r>
      <w:r w:rsidRPr="00C13945">
        <w:rPr>
          <w:rStyle w:val="StyleUnderline"/>
          <w:highlight w:val="yellow"/>
        </w:rPr>
        <w:t>Philadelphia signed a three-year contract with the</w:t>
      </w:r>
      <w:r>
        <w:t xml:space="preserve"> Fraternal Order of Police (</w:t>
      </w:r>
      <w:r w:rsidRPr="00C13945">
        <w:rPr>
          <w:rStyle w:val="Emphasis"/>
          <w:highlight w:val="yellow"/>
        </w:rPr>
        <w:t>FOP</w:t>
      </w:r>
      <w:r>
        <w:t xml:space="preserve">), which is the labor union representing police officers (and sheriffs). </w:t>
      </w:r>
      <w:r w:rsidRPr="00C13945">
        <w:rPr>
          <w:rStyle w:val="StyleUnderline"/>
          <w:highlight w:val="yellow"/>
        </w:rPr>
        <w:t>That contract includes</w:t>
      </w:r>
      <w:r>
        <w:t xml:space="preserve"> something called </w:t>
      </w:r>
      <w:r w:rsidRPr="00C13945">
        <w:rPr>
          <w:rStyle w:val="StyleUnderline"/>
          <w:highlight w:val="yellow"/>
        </w:rPr>
        <w:t>a “grievance arbitration” clause</w:t>
      </w:r>
      <w:r>
        <w:t xml:space="preserve"> establishing a procedure </w:t>
      </w:r>
      <w:r w:rsidRPr="00C13945">
        <w:rPr>
          <w:rStyle w:val="StyleUnderline"/>
          <w:highlight w:val="yellow"/>
        </w:rPr>
        <w:t xml:space="preserve">through the </w:t>
      </w:r>
      <w:r w:rsidRPr="00C13945">
        <w:rPr>
          <w:rStyle w:val="Emphasis"/>
          <w:highlight w:val="yellow"/>
        </w:rPr>
        <w:t>pro-cop</w:t>
      </w:r>
      <w:r w:rsidRPr="00C13945">
        <w:rPr>
          <w:rStyle w:val="StyleUnderline"/>
          <w:highlight w:val="yellow"/>
        </w:rPr>
        <w:t xml:space="preserve"> American Arbitration Association</w:t>
      </w:r>
      <w:r>
        <w:t xml:space="preserve"> that has financially and administratively </w:t>
      </w:r>
      <w:r w:rsidRPr="00C13945">
        <w:rPr>
          <w:rStyle w:val="StyleUnderline"/>
          <w:highlight w:val="yellow"/>
        </w:rPr>
        <w:t xml:space="preserve">rewarded up to </w:t>
      </w:r>
      <w:r w:rsidRPr="00C13945">
        <w:rPr>
          <w:rStyle w:val="Emphasis"/>
          <w:highlight w:val="yellow"/>
        </w:rPr>
        <w:t>90 percent</w:t>
      </w:r>
      <w:r w:rsidRPr="00C13945">
        <w:rPr>
          <w:rStyle w:val="StyleUnderline"/>
          <w:highlight w:val="yellow"/>
        </w:rPr>
        <w:t xml:space="preserve"> of the officers who kill</w:t>
      </w:r>
      <w:r>
        <w:t xml:space="preserve"> unarmed people, </w:t>
      </w:r>
      <w:r w:rsidRPr="00C13945">
        <w:rPr>
          <w:rStyle w:val="StyleUnderline"/>
          <w:highlight w:val="yellow"/>
        </w:rPr>
        <w:t>brutalize</w:t>
      </w:r>
      <w:r>
        <w:t xml:space="preserve"> innocent strangers, </w:t>
      </w:r>
      <w:r w:rsidRPr="00C13945">
        <w:rPr>
          <w:rStyle w:val="StyleUnderline"/>
          <w:highlight w:val="yellow"/>
        </w:rPr>
        <w:t>and batter</w:t>
      </w:r>
      <w:r>
        <w:t xml:space="preserve"> domestic partners- not to mention the cops who commit sexual assault and the cops who don't testify in court but instead “testalie” in court, which means committing perjury.</w:t>
      </w:r>
    </w:p>
    <w:p w:rsidR="00D441DB" w:rsidRDefault="00D441DB" w:rsidP="00D441DB">
      <w:r>
        <w:t>As a wise person once said, “The apple doesn't fall far from the tree.” So let's start at the root. Municipal police departments, as they are now known, began as slave patrols. In fact, the first official one started in 1704 in the Colony of Carolina and then spread throughout the South until 1865. The laws creating those patrols required white men to ride the roads and- as documented by Western Michigan University history professor Dr. Sally Hadden in her book entitled Slave Patrols: Law and Violence in Virginia and the Carolinas- engage in the “monitoring… [of] rigid pass requirements for blacks…, breaking up large gatherings… of blacks, … searching slave quarters randomly, [and] inflicting impromptu punishments….”</w:t>
      </w:r>
    </w:p>
    <w:p w:rsidR="00D441DB" w:rsidRDefault="00D441DB" w:rsidP="00D441DB">
      <w:r>
        <w:t>Fast forward to 1979 when Philadelphia became the first city in the country to be sued by the U.S. Justice Department for committing and condoning “widespread and severe” acts of police misconduct. Human Rights Watch reported in 1998 that the “</w:t>
      </w:r>
      <w:r w:rsidRPr="00C13945">
        <w:rPr>
          <w:rStyle w:val="StyleUnderline"/>
          <w:highlight w:val="yellow"/>
        </w:rPr>
        <w:t>Philadelphia police</w:t>
      </w:r>
      <w:r>
        <w:t xml:space="preserve"> department [in terms of]… </w:t>
      </w:r>
      <w:r w:rsidRPr="00C13945">
        <w:rPr>
          <w:rStyle w:val="StyleUnderline"/>
          <w:highlight w:val="yellow"/>
        </w:rPr>
        <w:t>brutality</w:t>
      </w:r>
      <w:r>
        <w:t xml:space="preserve">… </w:t>
      </w:r>
      <w:r w:rsidRPr="00C13945">
        <w:rPr>
          <w:rStyle w:val="StyleUnderline"/>
          <w:highlight w:val="yellow"/>
        </w:rPr>
        <w:t xml:space="preserve">has one of the </w:t>
      </w:r>
      <w:r w:rsidRPr="00C13945">
        <w:rPr>
          <w:rStyle w:val="Emphasis"/>
          <w:highlight w:val="yellow"/>
        </w:rPr>
        <w:t>worst</w:t>
      </w:r>
      <w:r w:rsidRPr="00C13945">
        <w:rPr>
          <w:rStyle w:val="StyleUnderline"/>
          <w:highlight w:val="yellow"/>
        </w:rPr>
        <w:t xml:space="preserve"> reputations</w:t>
      </w:r>
      <w:r>
        <w:t xml:space="preserve"> of big city… departments in the United States. Moreover, the persistence… of the [brutality and corruption] cycles indicate that between the front-page news stories, the City and its police force are failing… to hold… police accountable. </w:t>
      </w:r>
      <w:r w:rsidRPr="00C13945">
        <w:rPr>
          <w:rStyle w:val="StyleUnderline"/>
          <w:highlight w:val="yellow"/>
        </w:rPr>
        <w:t xml:space="preserve">The result is an undisturbed culture of </w:t>
      </w:r>
      <w:r w:rsidRPr="00C13945">
        <w:rPr>
          <w:rStyle w:val="Emphasis"/>
          <w:highlight w:val="yellow"/>
        </w:rPr>
        <w:t>impunity</w:t>
      </w:r>
      <w:r>
        <w:t xml:space="preserve"> that surfaces and is </w:t>
      </w:r>
      <w:r w:rsidRPr="00C13945">
        <w:rPr>
          <w:rStyle w:val="StyleUnderline"/>
          <w:highlight w:val="yellow"/>
        </w:rPr>
        <w:t>renewed with each successive scandal, as each new</w:t>
      </w:r>
      <w:r>
        <w:t xml:space="preserve"> generation of </w:t>
      </w:r>
      <w:r w:rsidRPr="00C13945">
        <w:rPr>
          <w:rStyle w:val="StyleUnderline"/>
          <w:highlight w:val="yellow"/>
        </w:rPr>
        <w:t>police officer</w:t>
      </w:r>
      <w:r>
        <w:t xml:space="preserve">s </w:t>
      </w:r>
      <w:r w:rsidRPr="00C13945">
        <w:rPr>
          <w:rStyle w:val="StyleUnderline"/>
          <w:highlight w:val="yellow"/>
        </w:rPr>
        <w:t xml:space="preserve">is </w:t>
      </w:r>
      <w:r w:rsidRPr="00C13945">
        <w:rPr>
          <w:rStyle w:val="Emphasis"/>
          <w:highlight w:val="yellow"/>
        </w:rPr>
        <w:t>taught through example</w:t>
      </w:r>
      <w:r>
        <w:t xml:space="preserve"> that their leadership accepts corruption and excessive force.”</w:t>
      </w:r>
    </w:p>
    <w:p w:rsidR="00D1258B" w:rsidRDefault="00D1258B" w:rsidP="00752EEE">
      <w:pPr>
        <w:pStyle w:val="Heading1"/>
      </w:pPr>
      <w:r>
        <w:t>Aff</w:t>
      </w:r>
      <w:r w:rsidR="00AA01EE">
        <w:t xml:space="preserve"> Answers</w:t>
      </w:r>
    </w:p>
    <w:p w:rsidR="00752EEE" w:rsidRPr="00752EEE" w:rsidRDefault="00752EEE" w:rsidP="00752EEE">
      <w:pPr>
        <w:pStyle w:val="Heading2"/>
      </w:pPr>
      <w:r>
        <w:t>Link/UQ</w:t>
      </w:r>
    </w:p>
    <w:p w:rsidR="00D1258B" w:rsidRDefault="00CA4D7D" w:rsidP="00D1258B">
      <w:pPr>
        <w:pStyle w:val="Heading3"/>
      </w:pPr>
      <w:r>
        <w:t>N/U: Not affiliated now</w:t>
      </w:r>
    </w:p>
    <w:p w:rsidR="00CA4D7D" w:rsidRDefault="00CA4D7D" w:rsidP="00CA4D7D">
      <w:pPr>
        <w:pStyle w:val="Heading4"/>
      </w:pPr>
      <w:r>
        <w:t>Police unions refuse to associate now except IUPA</w:t>
      </w:r>
    </w:p>
    <w:p w:rsidR="00CA4D7D" w:rsidRPr="00526C52" w:rsidRDefault="00CA4D7D" w:rsidP="00CA4D7D">
      <w:r>
        <w:rPr>
          <w:rStyle w:val="Style13ptBold"/>
        </w:rPr>
        <w:t>DeLord</w:t>
      </w:r>
      <w:r w:rsidRPr="00A81233">
        <w:rPr>
          <w:rStyle w:val="Style13ptBold"/>
        </w:rPr>
        <w:t xml:space="preserve"> </w:t>
      </w:r>
      <w:r w:rsidRPr="00A81233">
        <w:t>August 200</w:t>
      </w:r>
      <w:r w:rsidRPr="00A81233">
        <w:rPr>
          <w:rStyle w:val="Style13ptBold"/>
        </w:rPr>
        <w:t>6</w:t>
      </w:r>
      <w:r>
        <w:t xml:space="preserve"> </w:t>
      </w:r>
      <w:r>
        <w:rPr>
          <w:rStyle w:val="Style13ptBold"/>
        </w:rPr>
        <w:t>Texas LEA</w:t>
      </w:r>
      <w:r>
        <w:t xml:space="preserve">  “DISORGANIZED LABOR: THE MUTINOUS SIDE OF POLICE UNIONS”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CA4D7D" w:rsidRDefault="00CA4D7D" w:rsidP="00CA4D7D">
      <w:r w:rsidRPr="00181212">
        <w:rPr>
          <w:rStyle w:val="StyleUnderline"/>
          <w:highlight w:val="yellow"/>
        </w:rPr>
        <w:t>In 1919, the Boston</w:t>
      </w:r>
      <w:r>
        <w:t xml:space="preserve"> Police Social Club requested recognition by the new police commissioner. The </w:t>
      </w:r>
      <w:r w:rsidRPr="00181212">
        <w:rPr>
          <w:rStyle w:val="StyleUnderline"/>
          <w:highlight w:val="yellow"/>
        </w:rPr>
        <w:t>police commissioner refused to recognize the union</w:t>
      </w:r>
      <w:r>
        <w:t xml:space="preserve"> and issued a memo stating, “Any member of the police department who is dissatisfied that he cannot perform his work faithfully, honestly, and cheerfully, pending the decision regarding the requested salary increase may resign.”</w:t>
      </w:r>
    </w:p>
    <w:p w:rsidR="00CA4D7D" w:rsidRDefault="00CA4D7D" w:rsidP="00CA4D7D">
      <w:r>
        <w:t>The police officers appeal to the AFL for a charter was accepted. When the union requested bargaining rights, the commissioner terminated 19 union leaders. On September 9, 1919, 1,117 of the city’s 1,544 police officers walked off the job. Widespread looting, hundreds of injuries, and seven deaths occurred before the National Guard restored order. All the striking police officers were fired and never rehired.</w:t>
      </w:r>
    </w:p>
    <w:p w:rsidR="00CA4D7D" w:rsidRDefault="00CA4D7D" w:rsidP="00CA4D7D">
      <w:r>
        <w:t xml:space="preserve">The </w:t>
      </w:r>
      <w:r w:rsidRPr="00181212">
        <w:rPr>
          <w:rStyle w:val="StyleUnderline"/>
          <w:highlight w:val="yellow"/>
        </w:rPr>
        <w:t xml:space="preserve">distrust and hatred of the police as strikebreakers caused the AFL unions to </w:t>
      </w:r>
      <w:r w:rsidRPr="00181212">
        <w:rPr>
          <w:rStyle w:val="Emphasis"/>
          <w:highlight w:val="yellow"/>
        </w:rPr>
        <w:t>balk</w:t>
      </w:r>
      <w:r w:rsidRPr="00181212">
        <w:rPr>
          <w:rStyle w:val="StyleUnderline"/>
          <w:highlight w:val="yellow"/>
        </w:rPr>
        <w:t xml:space="preserve"> at calling a general strike</w:t>
      </w:r>
      <w:r>
        <w:t xml:space="preserve"> to support the Boston police force. It was a defining moment for the AFL and the fledgling police labor movement. </w:t>
      </w:r>
      <w:r w:rsidRPr="00181212">
        <w:rPr>
          <w:rStyle w:val="StyleUnderline"/>
          <w:highlight w:val="yellow"/>
        </w:rPr>
        <w:t>The decisions</w:t>
      </w:r>
      <w:r>
        <w:t xml:space="preserve"> made during this strike forever </w:t>
      </w:r>
      <w:r w:rsidRPr="00181212">
        <w:rPr>
          <w:rStyle w:val="StyleUnderline"/>
          <w:highlight w:val="yellow"/>
        </w:rPr>
        <w:t>changed the police labor movement</w:t>
      </w:r>
      <w:r>
        <w:t>. Police unionism practically ceased to exist until the 1960s when police organizations started becoming more militant.</w:t>
      </w:r>
    </w:p>
    <w:p w:rsidR="00CA4D7D" w:rsidRDefault="00CA4D7D" w:rsidP="00CA4D7D">
      <w:r w:rsidRPr="00CA4D7D">
        <w:t>In 1969, 50 years after the Boston police strike, the American Federation of Labor-Congress of Industrial Organizations (AFL-CIO) received a request to charter a national police union. The AFL-CIO rejected the request because the same old hard feelings against the police still lingered</w:t>
      </w:r>
      <w:r>
        <w:t xml:space="preserve">. </w:t>
      </w:r>
      <w:r w:rsidRPr="00181212">
        <w:rPr>
          <w:rStyle w:val="StyleUnderline"/>
          <w:highlight w:val="yellow"/>
        </w:rPr>
        <w:t xml:space="preserve">It was not until </w:t>
      </w:r>
      <w:r w:rsidRPr="00CA4D7D">
        <w:rPr>
          <w:rStyle w:val="Emphasis"/>
          <w:highlight w:val="yellow"/>
        </w:rPr>
        <w:t>1979</w:t>
      </w:r>
      <w:r w:rsidRPr="00181212">
        <w:rPr>
          <w:rStyle w:val="StyleUnderline"/>
          <w:highlight w:val="yellow"/>
        </w:rPr>
        <w:t xml:space="preserve"> that</w:t>
      </w:r>
      <w:r w:rsidRPr="00181212">
        <w:rPr>
          <w:rStyle w:val="StyleUnderline"/>
        </w:rPr>
        <w:t xml:space="preserve"> </w:t>
      </w:r>
      <w:r w:rsidRPr="00181212">
        <w:rPr>
          <w:rStyle w:val="StyleUnderline"/>
          <w:highlight w:val="yellow"/>
        </w:rPr>
        <w:t xml:space="preserve">the AFL-CIO </w:t>
      </w:r>
      <w:r w:rsidRPr="00CA4D7D">
        <w:rPr>
          <w:rStyle w:val="Emphasis"/>
          <w:highlight w:val="yellow"/>
        </w:rPr>
        <w:t>chartered</w:t>
      </w:r>
      <w:r>
        <w:t xml:space="preserve"> the International Union of Police Associations (</w:t>
      </w:r>
      <w:r w:rsidRPr="00181212">
        <w:rPr>
          <w:rStyle w:val="StyleUnderline"/>
          <w:highlight w:val="yellow"/>
        </w:rPr>
        <w:t>IUPA</w:t>
      </w:r>
      <w:r>
        <w:t>) as a national police union.</w:t>
      </w:r>
    </w:p>
    <w:p w:rsidR="00CA4D7D" w:rsidRDefault="00CA4D7D" w:rsidP="00CA4D7D">
      <w:r w:rsidRPr="00181212">
        <w:rPr>
          <w:rStyle w:val="StyleUnderline"/>
          <w:highlight w:val="yellow"/>
        </w:rPr>
        <w:t xml:space="preserve">The </w:t>
      </w:r>
      <w:r w:rsidRPr="00181212">
        <w:rPr>
          <w:rStyle w:val="Emphasis"/>
          <w:highlight w:val="yellow"/>
        </w:rPr>
        <w:t>only</w:t>
      </w:r>
      <w:r w:rsidRPr="00181212">
        <w:rPr>
          <w:rStyle w:val="StyleUnderline"/>
          <w:highlight w:val="yellow"/>
        </w:rPr>
        <w:t xml:space="preserve"> national police organization to survive</w:t>
      </w:r>
      <w:r>
        <w:t xml:space="preserve"> the </w:t>
      </w:r>
      <w:r w:rsidRPr="00181212">
        <w:rPr>
          <w:rStyle w:val="StyleUnderline"/>
          <w:highlight w:val="yellow"/>
        </w:rPr>
        <w:t>1919</w:t>
      </w:r>
      <w:r>
        <w:t xml:space="preserve"> Boston police strike </w:t>
      </w:r>
      <w:r w:rsidRPr="00181212">
        <w:rPr>
          <w:rStyle w:val="StyleUnderline"/>
          <w:highlight w:val="yellow"/>
        </w:rPr>
        <w:t>was the</w:t>
      </w:r>
      <w:r>
        <w:t xml:space="preserve"> Fraternal Order of Police (</w:t>
      </w:r>
      <w:r w:rsidRPr="00181212">
        <w:rPr>
          <w:rStyle w:val="StyleUnderline"/>
          <w:highlight w:val="yellow"/>
        </w:rPr>
        <w:t>FOP</w:t>
      </w:r>
      <w:r>
        <w:t xml:space="preserve">). FOP was founded in Pittsburgh in 1915 as a social, benevolent, and fraternal organization. While FOP has evolved since the 1960s into a labor organization, </w:t>
      </w:r>
      <w:r w:rsidRPr="00181212">
        <w:rPr>
          <w:rStyle w:val="StyleUnderline"/>
          <w:highlight w:val="yellow"/>
        </w:rPr>
        <w:t xml:space="preserve">the FOP constitution still </w:t>
      </w:r>
      <w:r w:rsidRPr="00181212">
        <w:rPr>
          <w:rStyle w:val="Emphasis"/>
          <w:highlight w:val="yellow"/>
        </w:rPr>
        <w:t>prohibits</w:t>
      </w:r>
      <w:r w:rsidRPr="00181212">
        <w:rPr>
          <w:rStyle w:val="StyleUnderline"/>
          <w:highlight w:val="yellow"/>
        </w:rPr>
        <w:t xml:space="preserve"> its lodges from being affiliated with organized labor</w:t>
      </w:r>
      <w:r>
        <w:t>.</w:t>
      </w:r>
    </w:p>
    <w:p w:rsidR="00D1258B" w:rsidRDefault="00D1258B" w:rsidP="00D1258B">
      <w:pPr>
        <w:pStyle w:val="Heading4"/>
      </w:pPr>
      <w:r>
        <w:t>Most police unions are disaffiliated now</w:t>
      </w:r>
    </w:p>
    <w:p w:rsidR="00D1258B" w:rsidRDefault="00D1258B" w:rsidP="00D1258B">
      <w:r w:rsidRPr="00AD1AFF">
        <w:t xml:space="preserve">Kim </w:t>
      </w:r>
      <w:r w:rsidRPr="00AD1AFF">
        <w:rPr>
          <w:rStyle w:val="Style13ptBold"/>
        </w:rPr>
        <w:t>Kelly, 5-29</w:t>
      </w:r>
      <w:r w:rsidRPr="00AD1AFF">
        <w:t xml:space="preserve">-2020, </w:t>
      </w:r>
      <w:r w:rsidRPr="00EF2424">
        <w:t xml:space="preserve">writer and </w:t>
      </w:r>
      <w:r>
        <w:t xml:space="preserve">organizer based in Philadelphia </w:t>
      </w:r>
      <w:r w:rsidRPr="00AD1AFF">
        <w:t>https://newrepublic.com/article/157918/no-cop-unions, "No More Cop Unions ," New Republic, Acc:6-26-2020 (ermo/sms)</w:t>
      </w:r>
    </w:p>
    <w:p w:rsidR="00D1258B" w:rsidRDefault="00D1258B" w:rsidP="00D1258B">
      <w:r>
        <w:t xml:space="preserve">Today just 12 percent of the American workforce is unionized, and labor laws bar a vast swath of workers (particularly those who are classified as independent contractors or who are undocumented) from basic labor protections. But police are a high-density union profession—which creates no small amount of distress to labor activists in a moment like this. True, the 2018 Janus vs. AFSCME Supreme Court decision on public-sector union organizing had some cop unions nervous about their membership rolls, but police forces remain heavily unionized throughout the country. Police unions represent hundreds of thousands of members in state, federal, and local jurisdictions. (The </w:t>
      </w:r>
      <w:r w:rsidRPr="00CA4D7D">
        <w:rPr>
          <w:rStyle w:val="StyleUnderline"/>
          <w:highlight w:val="yellow"/>
        </w:rPr>
        <w:t>Fraternal Order of Police</w:t>
      </w:r>
      <w:r>
        <w:t xml:space="preserve">, the nation’s largest cop union, </w:t>
      </w:r>
      <w:r w:rsidRPr="00CA4D7D">
        <w:rPr>
          <w:rStyle w:val="StyleUnderline"/>
          <w:highlight w:val="yellow"/>
        </w:rPr>
        <w:t>has</w:t>
      </w:r>
      <w:r>
        <w:t xml:space="preserve"> more than </w:t>
      </w:r>
      <w:r w:rsidRPr="00CA4D7D">
        <w:rPr>
          <w:rStyle w:val="StyleUnderline"/>
          <w:highlight w:val="yellow"/>
        </w:rPr>
        <w:t>340,000 members</w:t>
      </w:r>
      <w:r>
        <w:t>.)</w:t>
      </w:r>
    </w:p>
    <w:p w:rsidR="00D1258B" w:rsidRDefault="00D1258B" w:rsidP="00D1258B">
      <w:r>
        <w:t xml:space="preserve">And </w:t>
      </w:r>
      <w:r w:rsidRPr="00CA4D7D">
        <w:rPr>
          <w:rStyle w:val="StyleUnderline"/>
          <w:highlight w:val="yellow"/>
        </w:rPr>
        <w:t xml:space="preserve">most of these union members are independent from </w:t>
      </w:r>
      <w:r w:rsidRPr="00CA4D7D">
        <w:rPr>
          <w:rStyle w:val="Emphasis"/>
          <w:highlight w:val="yellow"/>
        </w:rPr>
        <w:t>any</w:t>
      </w:r>
      <w:r w:rsidRPr="00CA4D7D">
        <w:rPr>
          <w:rStyle w:val="StyleUnderline"/>
          <w:highlight w:val="yellow"/>
        </w:rPr>
        <w:t xml:space="preserve"> other labor organizations</w:t>
      </w:r>
      <w:r>
        <w:t xml:space="preserve">—which means, in turn, that </w:t>
      </w:r>
      <w:r w:rsidRPr="00CA4D7D">
        <w:rPr>
          <w:rStyle w:val="StyleUnderline"/>
          <w:highlight w:val="yellow"/>
        </w:rPr>
        <w:t xml:space="preserve">they’re at best </w:t>
      </w:r>
      <w:r w:rsidRPr="00CA4D7D">
        <w:rPr>
          <w:rStyle w:val="Emphasis"/>
          <w:highlight w:val="yellow"/>
        </w:rPr>
        <w:t>marginally</w:t>
      </w:r>
      <w:r w:rsidRPr="00CA4D7D">
        <w:rPr>
          <w:rStyle w:val="StyleUnderline"/>
          <w:highlight w:val="yellow"/>
        </w:rPr>
        <w:t xml:space="preserve"> involved with the most pressing mission of today’s labor movement</w:t>
      </w:r>
      <w:r>
        <w:t xml:space="preserve">, which concentrates on organizing many of the same low-wage, service-sector communities of color who are disproportionately abused and harassed by police. </w:t>
      </w:r>
      <w:r w:rsidRPr="00CA4D7D">
        <w:rPr>
          <w:rStyle w:val="StyleUnderline"/>
          <w:highlight w:val="yellow"/>
        </w:rPr>
        <w:t>It wouldn’t make any sort of strategic sense for police-affiliated unions to try and make nice with the rest of the movement</w:t>
      </w:r>
      <w:r>
        <w:t>. So that leaves one obvious, if tricky, option: abolishing police unions as part of the broader fight to defund, demilitarize, and ultimately dismantle the U.S. police force as it currently exists. Labor leaders should seize upon this crucial moment to fully embrace this aim—and some already have.</w:t>
      </w:r>
    </w:p>
    <w:p w:rsidR="00D1258B" w:rsidRDefault="00D1258B" w:rsidP="00D1258B">
      <w:pPr>
        <w:pStyle w:val="Heading4"/>
      </w:pPr>
      <w:r>
        <w:t>Most police unions are disaffiliated now</w:t>
      </w:r>
    </w:p>
    <w:p w:rsidR="00D1258B" w:rsidRDefault="00D1258B" w:rsidP="00D1258B">
      <w:r w:rsidRPr="00A81233">
        <w:rPr>
          <w:rStyle w:val="Style13ptBold"/>
        </w:rPr>
        <w:t>USDOJ</w:t>
      </w:r>
      <w:r>
        <w:t xml:space="preserve"> </w:t>
      </w:r>
      <w:r w:rsidRPr="00A81233">
        <w:t>August 200</w:t>
      </w:r>
      <w:r w:rsidRPr="00A81233">
        <w:rPr>
          <w:rStyle w:val="Style13ptBold"/>
        </w:rPr>
        <w:t>6</w:t>
      </w:r>
      <w:r>
        <w:t xml:space="preserve"> 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D1258B" w:rsidRDefault="00D1258B" w:rsidP="00D1258B">
      <w:r>
        <w:t xml:space="preserve">We will use the term “police union or law enforcement union” to include all law enforcement labor organizations regardless of their agency or organizational affiliation. </w:t>
      </w:r>
      <w:r w:rsidRPr="00CA4D7D">
        <w:rPr>
          <w:rStyle w:val="StyleUnderline"/>
          <w:highlight w:val="yellow"/>
        </w:rPr>
        <w:t>With 80 percent</w:t>
      </w:r>
      <w:r>
        <w:t xml:space="preserve"> or more </w:t>
      </w:r>
      <w:r w:rsidRPr="00CA4D7D">
        <w:rPr>
          <w:rStyle w:val="StyleUnderline"/>
          <w:highlight w:val="yellow"/>
        </w:rPr>
        <w:t>of</w:t>
      </w:r>
      <w:r>
        <w:t xml:space="preserve"> the nation’s law enforcement </w:t>
      </w:r>
      <w:r w:rsidRPr="00CA4D7D">
        <w:rPr>
          <w:rStyle w:val="StyleUnderline"/>
          <w:highlight w:val="yellow"/>
        </w:rPr>
        <w:t>officers in employee organizations unaffiliated with the AFL-CIO</w:t>
      </w:r>
      <w:r>
        <w:t xml:space="preserve">, the use of </w:t>
      </w:r>
      <w:r w:rsidRPr="00CA4D7D">
        <w:rPr>
          <w:rStyle w:val="StyleUnderline"/>
          <w:highlight w:val="yellow"/>
        </w:rPr>
        <w:t>the term “union</w:t>
      </w:r>
      <w:r>
        <w:t xml:space="preserve">” causes many law enforcement officers to bristle and try to explain why how their employee organization is really an association or lodge. It </w:t>
      </w:r>
      <w:r w:rsidRPr="00CA4D7D">
        <w:rPr>
          <w:rStyle w:val="StyleUnderline"/>
          <w:highlight w:val="yellow"/>
        </w:rPr>
        <w:t>is just a matter of semantics</w:t>
      </w:r>
      <w:r>
        <w:t xml:space="preserve"> because associations, unions, and lodges are all labor organizations if they are formed by dues-paying employees desiring to improve their wages, hours, and working conditions through collective bargaining, collective action, or collective begging.</w:t>
      </w:r>
    </w:p>
    <w:p w:rsidR="00CA4D7D" w:rsidRDefault="00CA4D7D" w:rsidP="00CA4D7D">
      <w:pPr>
        <w:pStyle w:val="Heading4"/>
      </w:pPr>
      <w:r>
        <w:t>Disaffiliated now</w:t>
      </w:r>
    </w:p>
    <w:p w:rsidR="00CA4D7D" w:rsidRDefault="00CA4D7D" w:rsidP="00CA4D7D">
      <w:r>
        <w:rPr>
          <w:rStyle w:val="Style13ptBold"/>
        </w:rPr>
        <w:t>DeLord</w:t>
      </w:r>
      <w:r w:rsidRPr="00A81233">
        <w:rPr>
          <w:rStyle w:val="Style13ptBold"/>
        </w:rPr>
        <w:t xml:space="preserve"> </w:t>
      </w:r>
      <w:r w:rsidRPr="00A81233">
        <w:t>August 200</w:t>
      </w:r>
      <w:r w:rsidRPr="00A81233">
        <w:rPr>
          <w:rStyle w:val="Style13ptBold"/>
        </w:rPr>
        <w:t>6</w:t>
      </w:r>
      <w:r>
        <w:t xml:space="preserve"> </w:t>
      </w:r>
      <w:r>
        <w:rPr>
          <w:rStyle w:val="Style13ptBold"/>
        </w:rPr>
        <w:t>Texas LEA</w:t>
      </w:r>
      <w:r>
        <w:t xml:space="preserve">  “DISORGANIZED LABOR: THE MUTINOUS SIDE OF POLICE UNIONS”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CA4D7D" w:rsidRPr="00526C52" w:rsidRDefault="00CA4D7D" w:rsidP="00CA4D7D">
      <w:r>
        <w:t xml:space="preserve">The police labor movement is divided into two camps: the independent police labor organizations and the police labor organizations affiliated with organized labor through the AFL-CIO. Approximately 80 to </w:t>
      </w:r>
      <w:r w:rsidRPr="00CA4D7D">
        <w:rPr>
          <w:rStyle w:val="StyleUnderline"/>
          <w:highlight w:val="yellow"/>
        </w:rPr>
        <w:t>85 percent of all police labor organizations could be classified as independent and have no affiliation with the AFL-CIO</w:t>
      </w:r>
      <w:r>
        <w:t>. As stated earlier, it is often confusing because a local police union may have an AFL-CIO charter and also be affiliated with an independent labor group.</w:t>
      </w:r>
    </w:p>
    <w:p w:rsidR="00CA4D7D" w:rsidRDefault="00CA4D7D" w:rsidP="00CA4D7D">
      <w:r w:rsidRPr="00CA4D7D">
        <w:rPr>
          <w:rStyle w:val="StyleUnderline"/>
          <w:highlight w:val="yellow"/>
        </w:rPr>
        <w:t>The independent FOP</w:t>
      </w:r>
      <w:r>
        <w:t xml:space="preserve"> reports a membership of 310,000 and </w:t>
      </w:r>
      <w:r w:rsidRPr="00CA4D7D">
        <w:rPr>
          <w:rStyle w:val="StyleUnderline"/>
          <w:highlight w:val="yellow"/>
        </w:rPr>
        <w:t>is unquestionably the nation’s largest police labor organization</w:t>
      </w:r>
      <w:r>
        <w:t>. FOP reports that it has a state lodge in each of the 50 states. Some states have a separate fraternal state lodge and an FOP Labor Council which handles labor relations for the lodges. Each affiliate in the state is given a lodge number.</w:t>
      </w:r>
    </w:p>
    <w:p w:rsidR="00CA4D7D" w:rsidRDefault="00CA4D7D" w:rsidP="00CA4D7D">
      <w:r w:rsidRPr="00CA4D7D">
        <w:rPr>
          <w:rStyle w:val="StyleUnderline"/>
          <w:highlight w:val="yellow"/>
        </w:rPr>
        <w:t>The second</w:t>
      </w:r>
      <w:r>
        <w:t xml:space="preserve"> largest independent police organization </w:t>
      </w:r>
      <w:r w:rsidRPr="00CA4D7D">
        <w:rPr>
          <w:rStyle w:val="StyleUnderline"/>
          <w:highlight w:val="yellow"/>
        </w:rPr>
        <w:t>is NAPO</w:t>
      </w:r>
      <w:r>
        <w:t>, which reports 236,000 members. NAPO, a federation of labor unions and not a labor union per se, is composed primarily of independent police unions that did not want to be affiliated with FOP. Since NAPO is not a labor union, FOP lodges can join without violating the National FOP Constitution that prohibits affiliations with organized labor, and AFL-CIO police unions can join NAPO without violating the prohibition against dual unionism in their constitution.</w:t>
      </w:r>
    </w:p>
    <w:p w:rsidR="00CA4D7D" w:rsidRPr="00CA4D7D" w:rsidRDefault="00CA4D7D" w:rsidP="00CA4D7D">
      <w:r w:rsidRPr="00CA4D7D">
        <w:rPr>
          <w:rStyle w:val="StyleUnderline"/>
          <w:highlight w:val="yellow"/>
        </w:rPr>
        <w:t>The remaining 15 to 20 percent</w:t>
      </w:r>
      <w:r>
        <w:t xml:space="preserve"> of unionized police officers </w:t>
      </w:r>
      <w:r w:rsidRPr="00CA4D7D">
        <w:rPr>
          <w:rStyle w:val="StyleUnderline"/>
          <w:highlight w:val="yellow"/>
        </w:rPr>
        <w:t>belong to</w:t>
      </w:r>
      <w:r>
        <w:t xml:space="preserve"> associations and </w:t>
      </w:r>
      <w:r w:rsidRPr="00CA4D7D">
        <w:rPr>
          <w:rStyle w:val="StyleUnderline"/>
          <w:highlight w:val="yellow"/>
        </w:rPr>
        <w:t>unions affiliated with organized labor</w:t>
      </w:r>
      <w:r>
        <w:t xml:space="preserve"> through the AFL-CIO. </w:t>
      </w:r>
      <w:r w:rsidRPr="00CA4D7D">
        <w:rPr>
          <w:rStyle w:val="StyleUnderline"/>
          <w:highlight w:val="yellow"/>
        </w:rPr>
        <w:t>While</w:t>
      </w:r>
      <w:r>
        <w:t xml:space="preserve"> the </w:t>
      </w:r>
      <w:r w:rsidRPr="00CA4D7D">
        <w:rPr>
          <w:rStyle w:val="StyleUnderline"/>
          <w:highlight w:val="yellow"/>
        </w:rPr>
        <w:t>AFL-CIO has</w:t>
      </w:r>
      <w:r>
        <w:t xml:space="preserve"> a reported membership of </w:t>
      </w:r>
      <w:r w:rsidRPr="00CA4D7D">
        <w:rPr>
          <w:rStyle w:val="StyleUnderline"/>
          <w:highlight w:val="yellow"/>
        </w:rPr>
        <w:t>13 million</w:t>
      </w:r>
      <w:r>
        <w:t xml:space="preserve"> members, </w:t>
      </w:r>
      <w:r w:rsidRPr="00CA4D7D">
        <w:t>the best guess on the number of police officers in AFL-CIO-affiliated unions is probably between 100,000 to 150,000.</w:t>
      </w:r>
    </w:p>
    <w:p w:rsidR="00CA4D7D" w:rsidRDefault="00CA4D7D" w:rsidP="00CA4D7D">
      <w:r w:rsidRPr="00CA4D7D">
        <w:rPr>
          <w:rStyle w:val="StyleUnderline"/>
          <w:highlight w:val="yellow"/>
        </w:rPr>
        <w:t>The largest AFL-CIO union with</w:t>
      </w:r>
      <w:r>
        <w:t xml:space="preserve"> a substantial </w:t>
      </w:r>
      <w:r w:rsidRPr="00CA4D7D">
        <w:rPr>
          <w:rStyle w:val="StyleUnderline"/>
          <w:highlight w:val="yellow"/>
        </w:rPr>
        <w:t>police</w:t>
      </w:r>
      <w:r>
        <w:t xml:space="preserve"> membership </w:t>
      </w:r>
      <w:r w:rsidRPr="00CA4D7D">
        <w:rPr>
          <w:rStyle w:val="StyleUnderline"/>
          <w:highlight w:val="yellow"/>
        </w:rPr>
        <w:t>is</w:t>
      </w:r>
      <w:r>
        <w:t xml:space="preserve"> the </w:t>
      </w:r>
      <w:r w:rsidRPr="00CA4D7D">
        <w:rPr>
          <w:rStyle w:val="StyleUnderline"/>
          <w:highlight w:val="yellow"/>
        </w:rPr>
        <w:t>IUPA</w:t>
      </w:r>
      <w:r>
        <w:t xml:space="preserve">, which is the only chartered AFL-CIO police union. IUPA reports a </w:t>
      </w:r>
      <w:r w:rsidRPr="00CA4D7D">
        <w:rPr>
          <w:rStyle w:val="StyleUnderline"/>
          <w:highlight w:val="yellow"/>
        </w:rPr>
        <w:t>membership of 100,000</w:t>
      </w:r>
      <w:r>
        <w:t xml:space="preserve"> and recently gained the affiliation of formerly independent police unions in Los Angeles, Boston, and Cleveland.</w:t>
      </w:r>
    </w:p>
    <w:p w:rsidR="00CA4D7D" w:rsidRDefault="00CA4D7D" w:rsidP="00CA4D7D">
      <w:pPr>
        <w:pStyle w:val="Heading3"/>
      </w:pPr>
      <w:r>
        <w:t>Police Reform Inevitable</w:t>
      </w:r>
    </w:p>
    <w:p w:rsidR="00D1258B" w:rsidRDefault="00D1258B" w:rsidP="00D1258B">
      <w:pPr>
        <w:pStyle w:val="Heading4"/>
      </w:pPr>
      <w:r>
        <w:t>Police reform is inevitable - thumper</w:t>
      </w:r>
    </w:p>
    <w:p w:rsidR="00D1258B" w:rsidRDefault="00D1258B" w:rsidP="00D1258B">
      <w:r>
        <w:rPr>
          <w:rStyle w:val="Style13ptBold"/>
        </w:rPr>
        <w:t>DeLord</w:t>
      </w:r>
      <w:r w:rsidRPr="00A81233">
        <w:rPr>
          <w:rStyle w:val="Style13ptBold"/>
        </w:rPr>
        <w:t xml:space="preserve"> </w:t>
      </w:r>
      <w:r w:rsidRPr="00A81233">
        <w:t>August 200</w:t>
      </w:r>
      <w:r w:rsidRPr="00A81233">
        <w:rPr>
          <w:rStyle w:val="Style13ptBold"/>
        </w:rPr>
        <w:t>6</w:t>
      </w:r>
      <w:r>
        <w:t xml:space="preserve"> </w:t>
      </w:r>
      <w:r>
        <w:rPr>
          <w:rStyle w:val="Style13ptBold"/>
        </w:rPr>
        <w:t>Texas LEA</w:t>
      </w:r>
      <w:r>
        <w:t xml:space="preserve">  Ronald G. DeLord, President Combined Law Enforcement Associations of Texas 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D1258B" w:rsidRDefault="00D1258B" w:rsidP="00D1258B">
      <w:r>
        <w:t xml:space="preserve">Ever since the first law enforcement agencies were created in the United States, the management, control, and reform of those agencies have been the focal point of controversy. </w:t>
      </w:r>
      <w:r w:rsidRPr="00CA4D7D">
        <w:rPr>
          <w:rStyle w:val="StyleUnderline"/>
          <w:highlight w:val="yellow"/>
        </w:rPr>
        <w:t>Each controversy over corruption, use of force, racial or ethnic conflicts, mismanagement, or agency inefficiency or ineffectiveness has resulted in a public outcry for change in hiring, promotions, training, or methods of operation in law enforcemen</w:t>
      </w:r>
      <w:r>
        <w:t>t.</w:t>
      </w:r>
    </w:p>
    <w:p w:rsidR="00D1258B" w:rsidRDefault="00D1258B" w:rsidP="00D1258B">
      <w:r w:rsidRPr="00CA4D7D">
        <w:rPr>
          <w:rStyle w:val="StyleUnderline"/>
          <w:highlight w:val="yellow"/>
        </w:rPr>
        <w:t>Elected officials have traditionally campaigned on platforms of police reform</w:t>
      </w:r>
      <w:r>
        <w:t>. New police chiefs are brought in explicitly to effect significant organizational changes in their agencies. The media often editorializes for change in the police department and elected officials and media are encouraged in these efforts by public opinion polling that consistently ranks public safety as one of citizens’ top priorities.</w:t>
      </w:r>
    </w:p>
    <w:p w:rsidR="001B1ACF" w:rsidRDefault="001B1ACF" w:rsidP="001B1ACF">
      <w:pPr>
        <w:pStyle w:val="Heading3"/>
      </w:pPr>
      <w:r>
        <w:t>Aff Link D</w:t>
      </w:r>
    </w:p>
    <w:p w:rsidR="001B1ACF" w:rsidRDefault="001B1ACF" w:rsidP="001B1ACF">
      <w:pPr>
        <w:pStyle w:val="Heading4"/>
      </w:pPr>
      <w:r>
        <w:t>Police unions need not undermine reform</w:t>
      </w:r>
    </w:p>
    <w:p w:rsidR="001B1ACF" w:rsidRDefault="001B1ACF" w:rsidP="001B1ACF">
      <w:r w:rsidRPr="000C4F43">
        <w:t xml:space="preserve">Paige </w:t>
      </w:r>
      <w:r w:rsidRPr="000C4F43">
        <w:rPr>
          <w:rStyle w:val="Style13ptBold"/>
        </w:rPr>
        <w:t>Fernandez</w:t>
      </w:r>
      <w:r w:rsidRPr="000C4F43">
        <w:t>, 5-15-20</w:t>
      </w:r>
      <w:r w:rsidRPr="000C4F43">
        <w:rPr>
          <w:rStyle w:val="Style13ptBold"/>
        </w:rPr>
        <w:t>19</w:t>
      </w:r>
      <w:r w:rsidRPr="000C4F43">
        <w:t>, Policing Policy Advisor, ACLU</w:t>
      </w:r>
      <w:r>
        <w:t xml:space="preserve"> </w:t>
      </w:r>
      <w:r w:rsidRPr="000C4F43">
        <w:t>https://www.aclu.org/blog/criminal-law-reform/reforming-police/police-unions-should-never-undermine-constitutional, "Police Unions Should Never Undermine Constitutional Policing," American Civil Liberties Union, Acc:6-26-2020 (ermo/sms)</w:t>
      </w:r>
    </w:p>
    <w:p w:rsidR="001B1ACF" w:rsidRDefault="001B1ACF" w:rsidP="001B1ACF">
      <w:r w:rsidRPr="00CA4D7D">
        <w:rPr>
          <w:rStyle w:val="StyleUnderline"/>
          <w:highlight w:val="yellow"/>
        </w:rPr>
        <w:t>Collective bargaining</w:t>
      </w:r>
      <w:r w:rsidRPr="000C4F43">
        <w:t xml:space="preserve">, adequately compensated officers, community safety, </w:t>
      </w:r>
      <w:r w:rsidRPr="00CA4D7D">
        <w:rPr>
          <w:rStyle w:val="StyleUnderline"/>
          <w:highlight w:val="yellow"/>
        </w:rPr>
        <w:t>police accountability, and civilian oversight are not mutually exclusive. Workers’ interests are able to be fairly represented, without undermining community trust and respect</w:t>
      </w:r>
      <w:r w:rsidRPr="000C4F43">
        <w:t xml:space="preserve">. As such, we support the CPC’s effort to stand up for the people of Seattle and strong accountability. </w:t>
      </w:r>
      <w:r w:rsidRPr="00CA4D7D">
        <w:rPr>
          <w:rStyle w:val="StyleUnderline"/>
          <w:highlight w:val="yellow"/>
        </w:rPr>
        <w:t>Police should</w:t>
      </w:r>
      <w:r w:rsidRPr="000C4F43">
        <w:t xml:space="preserve"> still </w:t>
      </w:r>
      <w:r w:rsidRPr="00CA4D7D">
        <w:rPr>
          <w:rStyle w:val="StyleUnderline"/>
          <w:highlight w:val="yellow"/>
        </w:rPr>
        <w:t>enjoy</w:t>
      </w:r>
      <w:r w:rsidRPr="000C4F43">
        <w:t xml:space="preserve"> all </w:t>
      </w:r>
      <w:r w:rsidRPr="00CA4D7D">
        <w:rPr>
          <w:rStyle w:val="StyleUnderline"/>
          <w:highlight w:val="yellow"/>
        </w:rPr>
        <w:t>the</w:t>
      </w:r>
      <w:r w:rsidRPr="000C4F43">
        <w:t xml:space="preserve"> benefits of being a part of </w:t>
      </w:r>
      <w:r w:rsidRPr="00CA4D7D">
        <w:rPr>
          <w:rStyle w:val="StyleUnderline"/>
          <w:highlight w:val="yellow"/>
        </w:rPr>
        <w:t>union, without systemically and institutionally undermining</w:t>
      </w:r>
      <w:r w:rsidRPr="000C4F43">
        <w:t xml:space="preserve"> the great strides the community has taken to implement a constitutional and </w:t>
      </w:r>
      <w:r w:rsidRPr="00CA4D7D">
        <w:rPr>
          <w:rStyle w:val="StyleUnderline"/>
          <w:highlight w:val="yellow"/>
        </w:rPr>
        <w:t>just policing</w:t>
      </w:r>
      <w:r w:rsidRPr="000C4F43">
        <w:t xml:space="preserve"> system.</w:t>
      </w:r>
    </w:p>
    <w:p w:rsidR="001B1ACF" w:rsidRDefault="001B1ACF" w:rsidP="001B1ACF">
      <w:pPr>
        <w:pStyle w:val="Heading4"/>
      </w:pPr>
      <w:r>
        <w:t>Disaffiliation doesn’t end police unions</w:t>
      </w:r>
    </w:p>
    <w:p w:rsidR="001B1ACF" w:rsidRPr="00526C52" w:rsidRDefault="001B1ACF" w:rsidP="001B1ACF">
      <w:r>
        <w:rPr>
          <w:rStyle w:val="Style13ptBold"/>
        </w:rPr>
        <w:t>DeLord</w:t>
      </w:r>
      <w:r w:rsidRPr="00A81233">
        <w:rPr>
          <w:rStyle w:val="Style13ptBold"/>
        </w:rPr>
        <w:t xml:space="preserve"> </w:t>
      </w:r>
      <w:r w:rsidRPr="00A81233">
        <w:t>August 200</w:t>
      </w:r>
      <w:r w:rsidRPr="00A81233">
        <w:rPr>
          <w:rStyle w:val="Style13ptBold"/>
        </w:rPr>
        <w:t>6</w:t>
      </w:r>
      <w:r>
        <w:t xml:space="preserve"> </w:t>
      </w:r>
      <w:r>
        <w:rPr>
          <w:rStyle w:val="Style13ptBold"/>
        </w:rPr>
        <w:t>Texas LEA</w:t>
      </w:r>
      <w:r>
        <w:t xml:space="preserve">  “DISORGANIZED LABOR: THE MUTINOUS SIDE OF POLICE UNIONS”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1B1ACF" w:rsidRDefault="001B1ACF" w:rsidP="001B1ACF">
      <w:r>
        <w:t xml:space="preserve">In the maze of union affiliations that is the police labor movement, one would need a playbook to determine which associations, lodges, and unions are affiliated with which state or national police unions. In addition, </w:t>
      </w:r>
      <w:r w:rsidRPr="00CA4D7D">
        <w:rPr>
          <w:rStyle w:val="StyleUnderline"/>
          <w:highlight w:val="yellow"/>
        </w:rPr>
        <w:t xml:space="preserve">many police unions have </w:t>
      </w:r>
      <w:r w:rsidRPr="00CA4D7D">
        <w:rPr>
          <w:rStyle w:val="Emphasis"/>
          <w:highlight w:val="yellow"/>
        </w:rPr>
        <w:t>dual</w:t>
      </w:r>
      <w:r w:rsidRPr="00CA4D7D">
        <w:rPr>
          <w:rStyle w:val="StyleUnderline"/>
          <w:highlight w:val="yellow"/>
        </w:rPr>
        <w:t xml:space="preserve"> affiliations</w:t>
      </w:r>
      <w:r>
        <w:t>. The Boston Police Patrolmen’s Association and the Los Angeles Police Protective League are affiliated with the AFL-CIO-chartered IUPA and the independent National Association of Police Organizations (NAPO). The AFL-CIO-chartered International Brotherhood of Police Officers (IBPO) has also affiliated with NAPO for federal legislative purposes.</w:t>
      </w:r>
    </w:p>
    <w:p w:rsidR="001B1ACF" w:rsidRDefault="001B1ACF" w:rsidP="001B1ACF">
      <w:r>
        <w:t xml:space="preserve">There seems to be some confusion about what unionization in the law enforcement world means. Some people believe that the police force is unionized only if the officers have collective bargaining rights or the officers belong a national union affiliated with the AFL-CIO. In reality, when the officers form a local association, lodge, or union for the purposes of improving their wages, benefits, and conditions of employment, the officers are unionized. Officers do not need collective bargaining or meet-and-confer rights to be able to influence the governing body to improve their wages, benefits, or working conditions. </w:t>
      </w:r>
      <w:r w:rsidRPr="00CA4D7D">
        <w:rPr>
          <w:rStyle w:val="StyleUnderline"/>
          <w:highlight w:val="yellow"/>
        </w:rPr>
        <w:t>There is no substantive difference between the police unions affiliated with the AFL-CIO and the independent lodges and police associations</w:t>
      </w:r>
      <w:r>
        <w:t>.</w:t>
      </w:r>
    </w:p>
    <w:p w:rsidR="001B1ACF" w:rsidRDefault="001B1ACF" w:rsidP="001B1ACF">
      <w:pPr>
        <w:pStyle w:val="Heading4"/>
      </w:pPr>
      <w:r>
        <w:t>Police won’t backlash – they support measures and reforms in line with community trust and professionalism.</w:t>
      </w:r>
    </w:p>
    <w:p w:rsidR="001B1ACF" w:rsidRPr="00823129" w:rsidRDefault="001B1ACF" w:rsidP="001B1ACF">
      <w:r w:rsidRPr="00823129">
        <w:t xml:space="preserve">MARK </w:t>
      </w:r>
      <w:r w:rsidRPr="00823129">
        <w:rPr>
          <w:rStyle w:val="Style13ptBold"/>
        </w:rPr>
        <w:t>TOOR</w:t>
      </w:r>
      <w:r w:rsidRPr="00823129">
        <w:t xml:space="preserve"> Aug 7, </w:t>
      </w:r>
      <w:r w:rsidRPr="00823129">
        <w:rPr>
          <w:rStyle w:val="Style13ptBold"/>
        </w:rPr>
        <w:t>2017</w:t>
      </w:r>
      <w:r>
        <w:t xml:space="preserve"> </w:t>
      </w:r>
      <w:r w:rsidRPr="00823129">
        <w:t>Trump Gets Police Backlash on Telling Cops Not to Be Gentle With Suspects</w:t>
      </w:r>
      <w:r>
        <w:t xml:space="preserve"> </w:t>
      </w:r>
      <w:hyperlink r:id="rId42" w:history="1">
        <w:r w:rsidRPr="00823129">
          <w:rPr>
            <w:rStyle w:val="Hyperlink"/>
          </w:rPr>
          <w:t>https://thechiefleader.com/news/news_of_the_week/trump-gets-police-backlash-on-telling-cops-not-to-be-gentle-with-suspects/article_665264be-6bed-11e7-a5a5-671ce19b639d.html</w:t>
        </w:r>
      </w:hyperlink>
    </w:p>
    <w:p w:rsidR="001B1ACF" w:rsidRPr="00823129" w:rsidRDefault="001B1ACF" w:rsidP="001B1ACF">
      <w:r w:rsidRPr="00823129">
        <w:rPr>
          <w:rStyle w:val="StyleUnderline"/>
          <w:highlight w:val="yellow"/>
        </w:rPr>
        <w:t>Police chiefs locally and around the country denounced a call from President Trump</w:t>
      </w:r>
      <w:r w:rsidRPr="00823129">
        <w:t xml:space="preserve"> July 28 for their officers </w:t>
      </w:r>
      <w:r w:rsidRPr="007B2BFA">
        <w:rPr>
          <w:rStyle w:val="StyleUnderline"/>
          <w:highlight w:val="yellow"/>
        </w:rPr>
        <w:t>to rough up suspects</w:t>
      </w:r>
      <w:r w:rsidRPr="00823129">
        <w:t>.</w:t>
      </w:r>
      <w:r>
        <w:t xml:space="preserve"> </w:t>
      </w:r>
      <w:r w:rsidRPr="00823129">
        <w:t>“When you see these thugs being thrown into the back of a paddy wagon—you just see them thrown in, rough—I said, ‘please don’t be too nice,’” Mr. Trump said during a visit to Suffolk County, L.I. “Like when you guys put somebody in the car and you’re protecting their head, you know, the way you put their hand over? Like, don’t hit their head and they’ve just killed somebody—don’t hit their head. I said, ‘you can take the hand away, okay?’”</w:t>
      </w:r>
      <w:r>
        <w:t xml:space="preserve"> </w:t>
      </w:r>
      <w:r w:rsidRPr="00823129">
        <w:t>His comments drew applause from many in the audience, which included police officers from New York State and New Jersey.</w:t>
      </w:r>
      <w:r>
        <w:t xml:space="preserve"> </w:t>
      </w:r>
      <w:r w:rsidRPr="00823129">
        <w:t>Mr. Trump was apparently referring to efforts by Federal immigration officers to “eliminate MS-13 and root out the criminal cartels from our country.” The gang, which originated in Los Angeles in the 1980s and then spread to Central America and other parts of the world, is known for its brutality, notably hacking victims to pieces with machetes. It has been blamed for 17 murders in Suffolk County in the past 18 months.</w:t>
      </w:r>
      <w:r>
        <w:t xml:space="preserve"> </w:t>
      </w:r>
      <w:r w:rsidRPr="00823129">
        <w:t>“They kidnap,” Mr. Trump said in his speech. “They extort. They rape and they rob, they stomp on their victims. They beat them with clubs, they slash them with machetes, and they stab them with knives. They have transformed peaceful parks and beautiful, quiet neighborhoods into bloodstained killing fields. They’re animals.”</w:t>
      </w:r>
      <w:r>
        <w:t xml:space="preserve"> </w:t>
      </w:r>
      <w:r w:rsidRPr="00823129">
        <w:t>The Suffolk County Police Department said on Twitter the day of the speech, “The SCPD has strict rules &amp; procedures relating to the hand­ling of prisoners. Violations of those rules are treated extremely seriously.”</w:t>
      </w:r>
      <w:r>
        <w:t xml:space="preserve"> </w:t>
      </w:r>
      <w:r w:rsidRPr="00823129">
        <w:t>O’Neill: ‘Irresponsible’</w:t>
      </w:r>
      <w:r>
        <w:t xml:space="preserve"> </w:t>
      </w:r>
      <w:r w:rsidRPr="007B2BFA">
        <w:rPr>
          <w:rStyle w:val="StyleUnderline"/>
          <w:highlight w:val="yellow"/>
        </w:rPr>
        <w:t>New York City Police Commissioner James P. O’Neill said the following day, “The NYPD’s training and policies relating to the use of force only allow for measures that are reasonable and necessary under any circumstances</w:t>
      </w:r>
      <w:r w:rsidRPr="00823129">
        <w:t xml:space="preserve">, including the arrest and transportation of prisoners. </w:t>
      </w:r>
      <w:r w:rsidRPr="007B2BFA">
        <w:rPr>
          <w:rStyle w:val="StyleUnderline"/>
          <w:highlight w:val="yellow"/>
        </w:rPr>
        <w:t>To suggest that police officers apply any standard in the use of force other than what is reasonable and necessary is irresponsible, unprofessional and sends the wrong message to law enforcement as well as the public.</w:t>
      </w:r>
      <w:r w:rsidRPr="00823129">
        <w:t>”</w:t>
      </w:r>
      <w:r>
        <w:t xml:space="preserve"> </w:t>
      </w:r>
      <w:r w:rsidRPr="00823129">
        <w:t>NYPD officers did not attend the speech. “We have a lot to do, a lot of work to do in New York City,” Mr. O’Neill said early on the day of the address.</w:t>
      </w:r>
      <w:r>
        <w:t xml:space="preserve"> </w:t>
      </w:r>
      <w:r w:rsidRPr="00823129">
        <w:t>Mr. Trump sent “the wrong message,’’ said Chuck Wexler, executive director of the Police Executive Research Forum. ‘‘The last thing we need is a green light from the President of the United States for officers to use unnecessary force.’’</w:t>
      </w:r>
      <w:r>
        <w:t xml:space="preserve"> </w:t>
      </w:r>
      <w:r w:rsidRPr="00823129">
        <w:t>“I was very concerned when I first heard those remarks because I believe it reinforces a very negative stereotype of police that we’ve been trying to overcome,” said Charles Ramsey, former Chief of Police in Philadelphia. “That is, that police use excessive force on a regular basis, we violate people’s constitutional rights.”</w:t>
      </w:r>
      <w:r>
        <w:t xml:space="preserve"> </w:t>
      </w:r>
      <w:r w:rsidRPr="00823129">
        <w:t>‘Won’t Go Backwards’</w:t>
      </w:r>
      <w:r>
        <w:t xml:space="preserve"> </w:t>
      </w:r>
      <w:r w:rsidRPr="00823129">
        <w:t>‘‘</w:t>
      </w:r>
      <w:r w:rsidRPr="007B2BFA">
        <w:rPr>
          <w:rStyle w:val="StyleUnderline"/>
          <w:highlight w:val="yellow"/>
        </w:rPr>
        <w:t>Seattle’s police officers have embraced reform and have worked incredibly hard to build community trust</w:t>
      </w:r>
      <w:r w:rsidRPr="00823129">
        <w:t xml:space="preserve">,” said the city’s Police Chief, Kathleen O’Toole. </w:t>
      </w:r>
      <w:r w:rsidRPr="007B2BFA">
        <w:rPr>
          <w:rStyle w:val="StyleUnderline"/>
          <w:highlight w:val="yellow"/>
        </w:rPr>
        <w:t>‘‘We do not intend to go backwards</w:t>
      </w:r>
      <w:r w:rsidRPr="00823129">
        <w:t>.”</w:t>
      </w:r>
      <w:r>
        <w:t xml:space="preserve"> </w:t>
      </w:r>
      <w:r w:rsidRPr="00823129">
        <w:t>“As a police department we are committed to helping people, not harming them,” said the Boston P.D.</w:t>
      </w:r>
      <w:r>
        <w:t xml:space="preserve"> </w:t>
      </w:r>
      <w:r w:rsidRPr="00823129">
        <w:t>A spokesman for the Los Angeles Police Department said it would continue to ‘‘treat everyone with integrity and respect.’’</w:t>
      </w:r>
      <w:r>
        <w:t xml:space="preserve"> </w:t>
      </w:r>
      <w:r w:rsidRPr="00823129">
        <w:t>“</w:t>
      </w:r>
      <w:r w:rsidRPr="007B2BFA">
        <w:rPr>
          <w:rStyle w:val="StyleUnderline"/>
          <w:highlight w:val="yellow"/>
        </w:rPr>
        <w:t>We cannot support any commentary—in sincerity or jest—that undermines the trust that our communities place in us to protect and serve,</w:t>
      </w:r>
      <w:r w:rsidRPr="00823129">
        <w:t>’’ said Jim Bueermann, head of the Washington-based Police Foundation.</w:t>
      </w:r>
      <w:r>
        <w:t xml:space="preserve"> </w:t>
      </w:r>
      <w:r w:rsidRPr="00823129">
        <w:t>The International Association of Chiefs of Police said on its blog, “</w:t>
      </w:r>
      <w:r w:rsidRPr="007B2BFA">
        <w:rPr>
          <w:rStyle w:val="StyleUnderline"/>
          <w:highlight w:val="yellow"/>
        </w:rPr>
        <w:t>Law-enforcement officers are trained to treat all individuals, whether they are a complainant, suspect, or defendant, with dignity and respect. This is the bed­rock principle behind the concepts of procedural justice and police legitimacy</w:t>
      </w:r>
      <w:r w:rsidRPr="00823129">
        <w:t>.”</w:t>
      </w:r>
    </w:p>
    <w:p w:rsidR="00CA4D7D" w:rsidRDefault="00CA4D7D" w:rsidP="00CA4D7D">
      <w:pPr>
        <w:pStyle w:val="Heading3"/>
      </w:pPr>
      <w:r>
        <w:t>Divided now</w:t>
      </w:r>
    </w:p>
    <w:p w:rsidR="00CA4D7D" w:rsidRDefault="00CA4D7D" w:rsidP="00CA4D7D">
      <w:pPr>
        <w:pStyle w:val="Heading4"/>
      </w:pPr>
      <w:r>
        <w:t>Police undermine labor in the SQ</w:t>
      </w:r>
    </w:p>
    <w:p w:rsidR="00CA4D7D" w:rsidRDefault="00CA4D7D" w:rsidP="00CA4D7D">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CA4D7D" w:rsidRPr="009F7BC7" w:rsidRDefault="00CA4D7D" w:rsidP="00CA4D7D">
      <w:r w:rsidRPr="00B2452B">
        <w:rPr>
          <w:rStyle w:val="StyleUnderline"/>
          <w:highlight w:val="yellow"/>
        </w:rPr>
        <w:t>In major confrontations, police unions have already failed to show solidarity with other public sector unions. In Wisconsin</w:t>
      </w:r>
      <w:r w:rsidRPr="009F7BC7">
        <w:t xml:space="preserve">, where the notorious Act 10 </w:t>
      </w:r>
      <w:r w:rsidRPr="00B2452B">
        <w:rPr>
          <w:rStyle w:val="StyleUnderline"/>
          <w:highlight w:val="yellow"/>
        </w:rPr>
        <w:t>revoking collective bargaining</w:t>
      </w:r>
      <w:r w:rsidRPr="009F7BC7">
        <w:t xml:space="preserve"> rights for public employees provoked mass demonstrations in 2011, GOP </w:t>
      </w:r>
      <w:r w:rsidRPr="00B2452B">
        <w:rPr>
          <w:rStyle w:val="StyleUnderline"/>
          <w:highlight w:val="yellow"/>
        </w:rPr>
        <w:t>Gov</w:t>
      </w:r>
      <w:r w:rsidRPr="009F7BC7">
        <w:t xml:space="preserve">. Scott </w:t>
      </w:r>
      <w:r w:rsidRPr="00B2452B">
        <w:rPr>
          <w:rStyle w:val="StyleUnderline"/>
          <w:highlight w:val="yellow"/>
        </w:rPr>
        <w:t>Walker carved cops out of his assault</w:t>
      </w:r>
      <w:r w:rsidRPr="009F7BC7">
        <w:t xml:space="preserve">, depriving teachers and other public workers of the political protection that could come from a broader coalition. </w:t>
      </w:r>
      <w:r w:rsidRPr="00B2452B">
        <w:rPr>
          <w:rStyle w:val="StyleUnderline"/>
          <w:highlight w:val="yellow"/>
        </w:rPr>
        <w:t xml:space="preserve">The police unions </w:t>
      </w:r>
      <w:r w:rsidRPr="00B2452B">
        <w:rPr>
          <w:rStyle w:val="Emphasis"/>
          <w:highlight w:val="yellow"/>
        </w:rPr>
        <w:t>did not stand</w:t>
      </w:r>
      <w:r w:rsidRPr="00B2452B">
        <w:rPr>
          <w:rStyle w:val="StyleUnderline"/>
          <w:highlight w:val="yellow"/>
        </w:rPr>
        <w:t xml:space="preserve"> with the other workers</w:t>
      </w:r>
      <w:r w:rsidRPr="009F7BC7">
        <w:t>.</w:t>
      </w:r>
    </w:p>
    <w:p w:rsidR="00CA4D7D" w:rsidRDefault="00CA4D7D" w:rsidP="00CA4D7D">
      <w:pPr>
        <w:pStyle w:val="Heading3"/>
      </w:pPr>
      <w:r>
        <w:t>Aff Threshold</w:t>
      </w:r>
    </w:p>
    <w:p w:rsidR="00CA4D7D" w:rsidRDefault="00CA4D7D" w:rsidP="00CA4D7D">
      <w:pPr>
        <w:pStyle w:val="Heading4"/>
      </w:pPr>
      <w:r>
        <w:t>AFL-CIO police reforms insufficient</w:t>
      </w:r>
    </w:p>
    <w:p w:rsidR="00CA4D7D" w:rsidRDefault="00CA4D7D" w:rsidP="00CA4D7D">
      <w:r w:rsidRPr="007813E0">
        <w:t xml:space="preserve">Becca </w:t>
      </w:r>
      <w:r w:rsidRPr="007813E0">
        <w:rPr>
          <w:rStyle w:val="Style13ptBold"/>
        </w:rPr>
        <w:t>Lewis</w:t>
      </w:r>
      <w:r w:rsidRPr="007813E0">
        <w:t xml:space="preserve">, </w:t>
      </w:r>
      <w:r w:rsidRPr="007813E0">
        <w:rPr>
          <w:rStyle w:val="Style13ptBold"/>
        </w:rPr>
        <w:t>6-24</w:t>
      </w:r>
      <w:r w:rsidRPr="007813E0">
        <w:t>-2020, IATSE L. 28 union and a founding member of Class Struggle Workers – Portlandhttps://talkingpointsmemo.com/cafe/cafe-cops-unions-no-place-labor-movement, "Why Cops And Their 'Unions' Have No Place In The Labor Movement," TPM, Acc:6-24-2020 (ermo/sms)</w:t>
      </w:r>
    </w:p>
    <w:p w:rsidR="00CA4D7D" w:rsidRDefault="00CA4D7D" w:rsidP="00CA4D7D">
      <w:r w:rsidRPr="00CA4D7D">
        <w:rPr>
          <w:rStyle w:val="StyleUnderline"/>
          <w:highlight w:val="yellow"/>
        </w:rPr>
        <w:t>While labor bodies like WGAE push for disaffiliation</w:t>
      </w:r>
      <w:r w:rsidRPr="007813E0">
        <w:t xml:space="preserve"> with the International Union of Police Associations, </w:t>
      </w:r>
      <w:r w:rsidRPr="00CA4D7D">
        <w:rPr>
          <w:rStyle w:val="StyleUnderline"/>
          <w:highlight w:val="yellow"/>
        </w:rPr>
        <w:t>the effort is just one drop in one very large bucket. IUPA is just one of the entities</w:t>
      </w:r>
      <w:r w:rsidRPr="007813E0">
        <w:t xml:space="preserve"> </w:t>
      </w:r>
      <w:r w:rsidRPr="00CA4D7D">
        <w:t>representing the demands and interests of the repressors in blue. “</w:t>
      </w:r>
      <w:r w:rsidRPr="00CA4D7D">
        <w:rPr>
          <w:rStyle w:val="StyleUnderline"/>
          <w:highlight w:val="yellow"/>
        </w:rPr>
        <w:t xml:space="preserve">We have a </w:t>
      </w:r>
      <w:r w:rsidRPr="00CA4D7D">
        <w:rPr>
          <w:rStyle w:val="Emphasis"/>
          <w:highlight w:val="yellow"/>
        </w:rPr>
        <w:t>dozen</w:t>
      </w:r>
      <w:r w:rsidRPr="00CA4D7D">
        <w:rPr>
          <w:rStyle w:val="StyleUnderline"/>
          <w:highlight w:val="yellow"/>
        </w:rPr>
        <w:t xml:space="preserve"> affiliate unions that represent law enforcement</w:t>
      </w:r>
      <w:r w:rsidRPr="00CA4D7D">
        <w:t xml:space="preserve"> in some form,”</w:t>
      </w:r>
      <w:r w:rsidRPr="00CA4D7D">
        <w:rPr>
          <w:rStyle w:val="StyleUnderline"/>
        </w:rPr>
        <w:t xml:space="preserve"> </w:t>
      </w:r>
      <w:r w:rsidRPr="00CA4D7D">
        <w:rPr>
          <w:rStyle w:val="StyleUnderline"/>
          <w:highlight w:val="yellow"/>
        </w:rPr>
        <w:t>the AFL-CIO</w:t>
      </w:r>
      <w:r w:rsidRPr="00CA4D7D">
        <w:rPr>
          <w:rStyle w:val="StyleUnderline"/>
        </w:rPr>
        <w:t xml:space="preserve"> </w:t>
      </w:r>
      <w:r w:rsidRPr="00CA4D7D">
        <w:t xml:space="preserve">Executive Council noted in its June 10 statement opposing WGEA’s demand. Instead, it’s </w:t>
      </w:r>
      <w:r w:rsidRPr="00CA4D7D">
        <w:rPr>
          <w:rStyle w:val="StyleUnderline"/>
          <w:highlight w:val="yellow"/>
        </w:rPr>
        <w:t>calling for police groups to adopt a “code of excellence</w:t>
      </w:r>
      <w:r w:rsidRPr="007813E0">
        <w:t xml:space="preserve">.” This </w:t>
      </w:r>
      <w:r w:rsidRPr="00CA4D7D">
        <w:rPr>
          <w:rStyle w:val="StyleUnderline"/>
          <w:highlight w:val="yellow"/>
        </w:rPr>
        <w:t>would be the equivalent of cops taking a knee before they go out yet again to bust heads and round up anti-racist protesters</w:t>
      </w:r>
      <w:r w:rsidRPr="007813E0">
        <w:t>.</w:t>
      </w:r>
    </w:p>
    <w:p w:rsidR="00D1258B" w:rsidRDefault="00D1258B" w:rsidP="00752EEE">
      <w:pPr>
        <w:pStyle w:val="Heading2"/>
      </w:pPr>
      <w:r>
        <w:t>Aff: Split Good turns</w:t>
      </w:r>
    </w:p>
    <w:p w:rsidR="0014725A" w:rsidRDefault="0014725A" w:rsidP="0014725A">
      <w:pPr>
        <w:pStyle w:val="Heading3"/>
      </w:pPr>
      <w:r>
        <w:t>Split makes labor stronger</w:t>
      </w:r>
    </w:p>
    <w:p w:rsidR="0014725A" w:rsidRDefault="0014725A" w:rsidP="0014725A">
      <w:pPr>
        <w:pStyle w:val="Heading4"/>
      </w:pPr>
      <w:r>
        <w:t>Labor-Police Split is critical to legitimating Labor for the next generation</w:t>
      </w:r>
    </w:p>
    <w:p w:rsidR="0014725A" w:rsidRDefault="0014725A" w:rsidP="0014725A">
      <w:r w:rsidRPr="007813E0">
        <w:t xml:space="preserve">Becca </w:t>
      </w:r>
      <w:r w:rsidRPr="007813E0">
        <w:rPr>
          <w:rStyle w:val="Style13ptBold"/>
        </w:rPr>
        <w:t>Lewis</w:t>
      </w:r>
      <w:r w:rsidRPr="007813E0">
        <w:t xml:space="preserve">, </w:t>
      </w:r>
      <w:r w:rsidRPr="007813E0">
        <w:rPr>
          <w:rStyle w:val="Style13ptBold"/>
        </w:rPr>
        <w:t>6-24</w:t>
      </w:r>
      <w:r w:rsidRPr="007813E0">
        <w:t>-2020, IATSE L. 28 union and a founding member of Class Struggle Workers – Portlandhttps://talkingpointsmemo.com/cafe/cafe-cops-unions-no-place-labor-movement, "Why Cops And Their 'Unions' Have No Place In The Labor Movement," TPM, Acc:6-24-2020 (ermo/sms)</w:t>
      </w:r>
    </w:p>
    <w:p w:rsidR="0014725A" w:rsidRDefault="0014725A" w:rsidP="0014725A">
      <w:r>
        <w:t xml:space="preserve">While police associations are not workers unions, </w:t>
      </w:r>
      <w:r w:rsidRPr="00752EEE">
        <w:rPr>
          <w:rStyle w:val="StyleUnderline"/>
          <w:highlight w:val="yellow"/>
        </w:rPr>
        <w:t>many actual unions</w:t>
      </w:r>
      <w:r>
        <w:t xml:space="preserve"> (AFSCME, the CWA, SEIU, Teamsters and others) </w:t>
      </w:r>
      <w:r w:rsidRPr="00752EEE">
        <w:rPr>
          <w:rStyle w:val="StyleUnderline"/>
          <w:highlight w:val="yellow"/>
        </w:rPr>
        <w:t>have brought “law enforcement” and repression-industry sectors into their ranks. Having professional strikebreakers in the unions</w:t>
      </w:r>
      <w:r>
        <w:t xml:space="preserve"> — when unionists face repression from cops and guards in every strike — </w:t>
      </w:r>
      <w:r w:rsidRPr="00752EEE">
        <w:rPr>
          <w:rStyle w:val="StyleUnderline"/>
          <w:highlight w:val="yellow"/>
        </w:rPr>
        <w:t xml:space="preserve">is a </w:t>
      </w:r>
      <w:r w:rsidRPr="00752EEE">
        <w:rPr>
          <w:rStyle w:val="Emphasis"/>
          <w:highlight w:val="yellow"/>
        </w:rPr>
        <w:t>recipe for defeat</w:t>
      </w:r>
      <w:r>
        <w:t xml:space="preserve">. </w:t>
      </w:r>
    </w:p>
    <w:p w:rsidR="0014725A" w:rsidRDefault="0014725A" w:rsidP="0014725A">
      <w:r w:rsidRPr="00752EEE">
        <w:rPr>
          <w:rStyle w:val="StyleUnderline"/>
          <w:highlight w:val="yellow"/>
        </w:rPr>
        <w:t xml:space="preserve">The AFL-CIO leadership’s position would only </w:t>
      </w:r>
      <w:r w:rsidRPr="00752EEE">
        <w:rPr>
          <w:rStyle w:val="Emphasis"/>
          <w:highlight w:val="yellow"/>
        </w:rPr>
        <w:t>discredit unions</w:t>
      </w:r>
      <w:r w:rsidRPr="00752EEE">
        <w:rPr>
          <w:rStyle w:val="StyleUnderline"/>
          <w:highlight w:val="yellow"/>
        </w:rPr>
        <w:t xml:space="preserve"> in the eyes of a new generation that </w:t>
      </w:r>
      <w:r w:rsidRPr="00752EEE">
        <w:rPr>
          <w:rStyle w:val="Emphasis"/>
          <w:highlight w:val="yellow"/>
        </w:rPr>
        <w:t>must be won over</w:t>
      </w:r>
      <w:r>
        <w:t xml:space="preserve"> to the cause and struggle of labor. And it delivers a slap in the face to countless unionists subjected to police violence, teargas and sonic weapons for protesting racism or standing on a picket line. The officialdom claims that maintaining the affiliation of police is a question of – wait for it – “unity.” Cops’ billy clubs may “unite” with our heads, but </w:t>
      </w:r>
      <w:r w:rsidRPr="00752EEE">
        <w:rPr>
          <w:rStyle w:val="StyleUnderline"/>
          <w:highlight w:val="yellow"/>
        </w:rPr>
        <w:t xml:space="preserve">real unity of workers, against racist repression, means </w:t>
      </w:r>
      <w:r w:rsidRPr="00752EEE">
        <w:rPr>
          <w:rStyle w:val="Emphasis"/>
          <w:highlight w:val="yellow"/>
        </w:rPr>
        <w:t>uncuffing labor</w:t>
      </w:r>
      <w:r w:rsidRPr="00752EEE">
        <w:rPr>
          <w:rStyle w:val="StyleUnderline"/>
          <w:highlight w:val="yellow"/>
        </w:rPr>
        <w:t xml:space="preserve"> from “unity” with those swinging the batons</w:t>
      </w:r>
      <w:r>
        <w:t xml:space="preserve">. </w:t>
      </w:r>
    </w:p>
    <w:p w:rsidR="0014725A" w:rsidRDefault="0014725A" w:rsidP="0014725A">
      <w:r>
        <w:t xml:space="preserve">The shopworn claim that it’s just a “few bad apples” involved in police brutality across the U.S. is starkly exposed by current events. When police terrorize black communities, target protesters and break up union pickets, they are literally doing their job — a role integral to the profit system, in which racial oppression has always been key to capitalists’ wealth and power. There is no reform or code, no set of rules or oversight that can change the basic role of the </w:t>
      </w:r>
      <w:r w:rsidRPr="00752EEE">
        <w:rPr>
          <w:rStyle w:val="StyleUnderline"/>
          <w:highlight w:val="yellow"/>
        </w:rPr>
        <w:t>police</w:t>
      </w:r>
      <w:r>
        <w:t xml:space="preserve">, and they </w:t>
      </w:r>
      <w:r w:rsidRPr="00752EEE">
        <w:rPr>
          <w:rStyle w:val="StyleUnderline"/>
          <w:highlight w:val="yellow"/>
        </w:rPr>
        <w:t xml:space="preserve">don’t belong in our unions </w:t>
      </w:r>
      <w:r w:rsidRPr="00752EEE">
        <w:rPr>
          <w:rStyle w:val="Emphasis"/>
          <w:highlight w:val="yellow"/>
        </w:rPr>
        <w:t>in any form</w:t>
      </w:r>
      <w:r>
        <w:t>.</w:t>
      </w:r>
    </w:p>
    <w:p w:rsidR="00D1258B" w:rsidRDefault="00D1258B" w:rsidP="00D1258B">
      <w:pPr>
        <w:pStyle w:val="Heading4"/>
      </w:pPr>
      <w:r>
        <w:t>Labor-Police ties undermine Labor’s effectiveness by defeating Labor tactics</w:t>
      </w:r>
    </w:p>
    <w:p w:rsidR="00D1258B" w:rsidRDefault="00D1258B" w:rsidP="00D1258B">
      <w:r w:rsidRPr="007813E0">
        <w:t xml:space="preserve">Becca </w:t>
      </w:r>
      <w:r w:rsidRPr="007813E0">
        <w:rPr>
          <w:rStyle w:val="Style13ptBold"/>
        </w:rPr>
        <w:t>Lewis</w:t>
      </w:r>
      <w:r w:rsidRPr="007813E0">
        <w:t xml:space="preserve">, </w:t>
      </w:r>
      <w:r w:rsidRPr="007813E0">
        <w:rPr>
          <w:rStyle w:val="Style13ptBold"/>
        </w:rPr>
        <w:t>6-24</w:t>
      </w:r>
      <w:r w:rsidRPr="007813E0">
        <w:t>-2020, IATSE L. 28 union and a founding member of Class Struggle Workers – Portlandhttps://talkingpointsmemo.com/cafe/cafe-cops-unions-no-place-labor-movement, "Why Cops And Their 'Unions' Have No Place In The Labor Movement," TPM, Acc:6-24-2020 (ermo/sms)</w:t>
      </w:r>
    </w:p>
    <w:p w:rsidR="00D1258B" w:rsidRDefault="00D1258B" w:rsidP="00D1258B">
      <w:r w:rsidRPr="00CA4D7D">
        <w:rPr>
          <w:rStyle w:val="StyleUnderline"/>
          <w:highlight w:val="yellow"/>
        </w:rPr>
        <w:t xml:space="preserve">We must </w:t>
      </w:r>
      <w:r w:rsidRPr="00CA4D7D">
        <w:rPr>
          <w:rStyle w:val="Emphasis"/>
          <w:highlight w:val="yellow"/>
        </w:rPr>
        <w:t>resolve this contradiction</w:t>
      </w:r>
      <w:r>
        <w:t xml:space="preserve"> now </w:t>
      </w:r>
      <w:r w:rsidRPr="00CA4D7D">
        <w:rPr>
          <w:rStyle w:val="StyleUnderline"/>
          <w:highlight w:val="yellow"/>
        </w:rPr>
        <w:t>if labor is genuinely going to unite with</w:t>
      </w:r>
      <w:r>
        <w:t xml:space="preserve"> the aspirations of </w:t>
      </w:r>
      <w:r w:rsidRPr="00CA4D7D">
        <w:rPr>
          <w:rStyle w:val="StyleUnderline"/>
          <w:highlight w:val="yellow"/>
        </w:rPr>
        <w:t>a new generation of workers who want to uproot racism</w:t>
      </w:r>
      <w:r>
        <w:t xml:space="preserve"> – </w:t>
      </w:r>
      <w:r w:rsidRPr="00CA4D7D">
        <w:rPr>
          <w:rStyle w:val="StyleUnderline"/>
          <w:highlight w:val="yellow"/>
        </w:rPr>
        <w:t>and if the labor movement is going to transform itself into an instrument for the emancipation of the working class and the oppressed</w:t>
      </w:r>
      <w:r>
        <w:t>.</w:t>
      </w:r>
    </w:p>
    <w:p w:rsidR="00D1258B" w:rsidRDefault="00D1258B" w:rsidP="00D1258B">
      <w:r>
        <w:t xml:space="preserve">As a longtime union activist here in the Pacific Northwest – a region plagued by far-right and white-supremacist forces, as well as attempts to impose union-busting “right-to-work” laws – </w:t>
      </w:r>
      <w:r w:rsidRPr="00CA4D7D">
        <w:rPr>
          <w:rStyle w:val="StyleUnderline"/>
          <w:highlight w:val="yellow"/>
        </w:rPr>
        <w:t xml:space="preserve">the fight to </w:t>
      </w:r>
      <w:r w:rsidRPr="00CA4D7D">
        <w:rPr>
          <w:rStyle w:val="Emphasis"/>
          <w:highlight w:val="yellow"/>
        </w:rPr>
        <w:t>oust cops</w:t>
      </w:r>
      <w:r w:rsidRPr="00CA4D7D">
        <w:rPr>
          <w:rStyle w:val="StyleUnderline"/>
          <w:highlight w:val="yellow"/>
        </w:rPr>
        <w:t xml:space="preserve"> from the unions is linked to all of our efforts to put workers’ solidarity into practice. When trade unionists</w:t>
      </w:r>
      <w:r>
        <w:t xml:space="preserve"> here </w:t>
      </w:r>
      <w:r w:rsidRPr="00CA4D7D">
        <w:rPr>
          <w:rStyle w:val="Emphasis"/>
          <w:highlight w:val="yellow"/>
        </w:rPr>
        <w:t>mobilize</w:t>
      </w:r>
      <w:r>
        <w:t xml:space="preserve"> against racist attacks and provocations by far-right and fascist groups, </w:t>
      </w:r>
      <w:r w:rsidRPr="00CA4D7D">
        <w:rPr>
          <w:rStyle w:val="StyleUnderline"/>
          <w:highlight w:val="yellow"/>
        </w:rPr>
        <w:t>police use the tools of their trade</w:t>
      </w:r>
      <w:r>
        <w:t xml:space="preserve"> – batons, teargas, flash-bang grenades and pepper balls – </w:t>
      </w:r>
      <w:r w:rsidRPr="00CA4D7D">
        <w:rPr>
          <w:rStyle w:val="StyleUnderline"/>
          <w:highlight w:val="yellow"/>
        </w:rPr>
        <w:t xml:space="preserve">to </w:t>
      </w:r>
      <w:r w:rsidRPr="00CA4D7D">
        <w:rPr>
          <w:rStyle w:val="Emphasis"/>
          <w:highlight w:val="yellow"/>
        </w:rPr>
        <w:t>repress</w:t>
      </w:r>
      <w:r w:rsidRPr="00CA4D7D">
        <w:rPr>
          <w:rStyle w:val="StyleUnderline"/>
          <w:highlight w:val="yellow"/>
        </w:rPr>
        <w:t xml:space="preserve"> the anti-racist protesters</w:t>
      </w:r>
      <w:r>
        <w:t xml:space="preserve">. </w:t>
      </w:r>
    </w:p>
    <w:p w:rsidR="00D1258B" w:rsidRDefault="00D1258B" w:rsidP="00D1258B">
      <w:r>
        <w:t>A vivid example occurred in 2017 after a local fascist stabbed to death two people who opposed his racist rampage against teenage African American women on the MAX light rail train. Days after the attack, far-right groups staged a dangerous provocation in our city. Portland Labor Against the Fascists brought out members of 14 unions to stop it. As has repeatedly occurred, a year after the incident, Portland police were caught coordinating with the far-right groups holding a similar rally. The police encouraged the far-right provocations and provided some of those carrying them out with escorts and transport.</w:t>
      </w:r>
    </w:p>
    <w:p w:rsidR="00D1258B" w:rsidRDefault="00D1258B" w:rsidP="00D1258B">
      <w:r>
        <w:t xml:space="preserve">Today in Portland, as elsewhere, many of our fellow unionists who work in media have taken to removing logos from their clothing and cameras while covering protests because — like legal observers dragged off to jail when cops yell “round up the green hats” — journalists have been targeted by the police. </w:t>
      </w:r>
    </w:p>
    <w:p w:rsidR="00D1258B" w:rsidRDefault="00D1258B" w:rsidP="00D1258B">
      <w:r w:rsidRPr="00D441DB">
        <w:rPr>
          <w:rStyle w:val="StyleUnderline"/>
          <w:highlight w:val="yellow"/>
        </w:rPr>
        <w:t>Labor</w:t>
      </w:r>
      <w:r>
        <w:t xml:space="preserve"> playing the role it must in the fight against racist repression </w:t>
      </w:r>
      <w:r w:rsidRPr="00D441DB">
        <w:rPr>
          <w:rStyle w:val="StyleUnderline"/>
          <w:highlight w:val="yellow"/>
        </w:rPr>
        <w:t xml:space="preserve">is </w:t>
      </w:r>
      <w:r w:rsidRPr="00D441DB">
        <w:rPr>
          <w:rStyle w:val="Emphasis"/>
          <w:highlight w:val="yellow"/>
        </w:rPr>
        <w:t>flatly counterposed</w:t>
      </w:r>
      <w:r w:rsidRPr="00D441DB">
        <w:rPr>
          <w:rStyle w:val="StyleUnderline"/>
          <w:highlight w:val="yellow"/>
        </w:rPr>
        <w:t xml:space="preserve"> to harboring organizations whose purpose is to</w:t>
      </w:r>
      <w:r>
        <w:t xml:space="preserve"> push the claims, and </w:t>
      </w:r>
      <w:r w:rsidRPr="00D441DB">
        <w:rPr>
          <w:rStyle w:val="StyleUnderline"/>
          <w:highlight w:val="yellow"/>
        </w:rPr>
        <w:t>shield the crimes</w:t>
      </w:r>
      <w:r>
        <w:t xml:space="preserve">, </w:t>
      </w:r>
      <w:r w:rsidRPr="00D441DB">
        <w:rPr>
          <w:rStyle w:val="StyleUnderline"/>
          <w:highlight w:val="yellow"/>
        </w:rPr>
        <w:t>of the police</w:t>
      </w:r>
      <w:r>
        <w:t>. And that is precisely what cops’ so-called “unions” are all about. When Minneapolis banned “warrior training” for cops last year, the police “union” even announced that it would provide such training for free.</w:t>
      </w:r>
    </w:p>
    <w:p w:rsidR="00D1258B" w:rsidRDefault="00D1258B" w:rsidP="00D1258B"/>
    <w:p w:rsidR="0014725A" w:rsidRDefault="0014725A" w:rsidP="0014725A">
      <w:pPr>
        <w:pStyle w:val="Heading4"/>
      </w:pPr>
      <w:r>
        <w:t>Police unions undermine union tactics</w:t>
      </w:r>
    </w:p>
    <w:p w:rsidR="0014725A" w:rsidRDefault="0014725A" w:rsidP="0014725A">
      <w:r w:rsidRPr="00AD1AFF">
        <w:t xml:space="preserve">Kim </w:t>
      </w:r>
      <w:r w:rsidRPr="00AD1AFF">
        <w:rPr>
          <w:rStyle w:val="Style13ptBold"/>
        </w:rPr>
        <w:t>Kelly, 5-29</w:t>
      </w:r>
      <w:r w:rsidRPr="00AD1AFF">
        <w:t xml:space="preserve">-2020, </w:t>
      </w:r>
      <w:r w:rsidRPr="00EF2424">
        <w:t xml:space="preserve">writer and </w:t>
      </w:r>
      <w:r>
        <w:t xml:space="preserve">organizer based in Philadelphia </w:t>
      </w:r>
      <w:r w:rsidRPr="00AD1AFF">
        <w:t>https://newrepublic.com/article/157918/no-cop-unions, "No More Cop Unions ," New Republic, Acc:6-26-2020 (ermo/sms)</w:t>
      </w:r>
    </w:p>
    <w:p w:rsidR="0014725A" w:rsidRDefault="0014725A" w:rsidP="0014725A">
      <w:r w:rsidRPr="00075A91">
        <w:t xml:space="preserve">Despite their union membership, </w:t>
      </w:r>
      <w:r w:rsidRPr="00752EEE">
        <w:rPr>
          <w:rStyle w:val="StyleUnderline"/>
          <w:highlight w:val="yellow"/>
        </w:rPr>
        <w:t xml:space="preserve">police have also been </w:t>
      </w:r>
      <w:r w:rsidRPr="00752EEE">
        <w:rPr>
          <w:rStyle w:val="Emphasis"/>
          <w:highlight w:val="yellow"/>
        </w:rPr>
        <w:t>no friend</w:t>
      </w:r>
      <w:r w:rsidRPr="00752EEE">
        <w:rPr>
          <w:rStyle w:val="StyleUnderline"/>
          <w:highlight w:val="yellow"/>
        </w:rPr>
        <w:t xml:space="preserve"> to workers</w:t>
      </w:r>
      <w:r w:rsidRPr="00075A91">
        <w:t xml:space="preserve">, especially during strikes or protests. </w:t>
      </w:r>
      <w:r w:rsidRPr="00752EEE">
        <w:rPr>
          <w:rStyle w:val="StyleUnderline"/>
          <w:highlight w:val="yellow"/>
        </w:rPr>
        <w:t xml:space="preserve">Their purpose is to protect property, not people, and labor history is littered with accounts of police </w:t>
      </w:r>
      <w:r w:rsidRPr="00752EEE">
        <w:rPr>
          <w:rStyle w:val="Emphasis"/>
          <w:highlight w:val="yellow"/>
        </w:rPr>
        <w:t>moonlighting as strikebreakers</w:t>
      </w:r>
      <w:r w:rsidRPr="00075A91">
        <w:t xml:space="preserve"> or charging in to harass or injure striking workers. The first recorded strike fatalities in U.S. history came at the hands of police, who shot two New York tailors dead as they tried to disperse. During the Battle of Blair Mountain, the police fought striking coal miners on the bosses’ behalf. In 1937, during the Little Steel Strike, Chicago police gunned down 10 striking steelworkers in what became known as the Memorial Day Massacre. In 1968, days after Dr. Martin Luther King addressed a group of sanitation workers, Memphis cops maced and assaulted the striking workers and their supporters, killing a 16-year-old boy.</w:t>
      </w:r>
    </w:p>
    <w:p w:rsidR="0014725A" w:rsidRDefault="0014725A" w:rsidP="0014725A">
      <w:r w:rsidRPr="00075A91">
        <w:t xml:space="preserve">As the Industrial Worker noted on Twitter, current AFL-CIO President Richard Trumka was president of the United Mineworkers of America during the 1989 Pittston Coal Strike, and he “harshly criticized” the police for engaging in violence against the striking miners. </w:t>
      </w:r>
      <w:r w:rsidRPr="00752EEE">
        <w:rPr>
          <w:rStyle w:val="StyleUnderline"/>
          <w:highlight w:val="yellow"/>
        </w:rPr>
        <w:t>Trumka</w:t>
      </w:r>
      <w:r w:rsidRPr="00075A91">
        <w:t xml:space="preserve">’s long career as a union official has furnished him with decades of object lessons in the lengths to which the state will go to protect financial power and the interests of elites; he </w:t>
      </w:r>
      <w:r w:rsidRPr="00752EEE">
        <w:rPr>
          <w:rStyle w:val="StyleUnderline"/>
          <w:highlight w:val="yellow"/>
        </w:rPr>
        <w:t>has</w:t>
      </w:r>
      <w:r w:rsidRPr="00075A91">
        <w:t xml:space="preserve"> also </w:t>
      </w:r>
      <w:r w:rsidRPr="00752EEE">
        <w:rPr>
          <w:rStyle w:val="StyleUnderline"/>
          <w:highlight w:val="yellow"/>
        </w:rPr>
        <w:t xml:space="preserve">seen firsthand how readily striking or protesting workers are </w:t>
      </w:r>
      <w:r w:rsidRPr="00752EEE">
        <w:rPr>
          <w:rStyle w:val="Emphasis"/>
          <w:highlight w:val="yellow"/>
        </w:rPr>
        <w:t>thrown into the line of fire</w:t>
      </w:r>
      <w:r w:rsidRPr="00752EEE">
        <w:rPr>
          <w:rStyle w:val="StyleUnderline"/>
          <w:highlight w:val="yellow"/>
        </w:rPr>
        <w:t xml:space="preserve"> by the police and military</w:t>
      </w:r>
      <w:r w:rsidRPr="00075A91">
        <w:t>. During his tenure at the AFL-CIO, Trumka has supported progressive causes and spoken out against the legacies of racism, within and without the labor movement. This week, Trumka astutely tweeted that “racism plays an insidious role in the daily lives of all working people of color. This is a labor issue because it is a workplace issue. It is a community issue, and unions are the community.”</w:t>
      </w:r>
    </w:p>
    <w:p w:rsidR="0014725A" w:rsidRDefault="0014725A" w:rsidP="0014725A">
      <w:pPr>
        <w:pStyle w:val="Heading4"/>
      </w:pPr>
      <w:r>
        <w:t>Labor-police ties undermine labor’s mission</w:t>
      </w:r>
    </w:p>
    <w:p w:rsidR="0014725A" w:rsidRDefault="0014725A" w:rsidP="0014725A">
      <w:r w:rsidRPr="005C229F">
        <w:t xml:space="preserve">Mike </w:t>
      </w:r>
      <w:r w:rsidRPr="005C229F">
        <w:rPr>
          <w:rStyle w:val="Style13ptBold"/>
        </w:rPr>
        <w:t>Davis</w:t>
      </w:r>
      <w:r w:rsidRPr="005C229F">
        <w:t>, 7-31-20</w:t>
      </w:r>
      <w:r w:rsidRPr="005C229F">
        <w:rPr>
          <w:rStyle w:val="Style13ptBold"/>
        </w:rPr>
        <w:t>15</w:t>
      </w:r>
      <w:r w:rsidRPr="005C229F">
        <w:t>,</w:t>
      </w:r>
      <w:r>
        <w:t xml:space="preserve"> </w:t>
      </w:r>
      <w:r w:rsidRPr="005C229F">
        <w:t>Jacobin's associate editor. https://www.jacobinmag.com/2015/07/black-lives-matter-patrick-lynch-ferguson/, "Why We Can’t Support Police Unions," No Publication, Acc:6-26-2020 (ermo/sms)</w:t>
      </w:r>
    </w:p>
    <w:p w:rsidR="0014725A" w:rsidRDefault="0014725A" w:rsidP="0014725A">
      <w:r w:rsidRPr="00056923">
        <w:rPr>
          <w:rStyle w:val="StyleUnderline"/>
          <w:highlight w:val="yellow"/>
        </w:rPr>
        <w:t xml:space="preserve">Social movement unionism recognizes that labor isn’t a </w:t>
      </w:r>
      <w:r w:rsidRPr="00056923">
        <w:rPr>
          <w:rStyle w:val="Emphasis"/>
          <w:highlight w:val="yellow"/>
        </w:rPr>
        <w:t>sectional</w:t>
      </w:r>
      <w:r w:rsidRPr="00056923">
        <w:rPr>
          <w:rStyle w:val="StyleUnderline"/>
          <w:highlight w:val="yellow"/>
        </w:rPr>
        <w:t xml:space="preserve"> interest, and it shouldn’t </w:t>
      </w:r>
      <w:r w:rsidRPr="00056923">
        <w:rPr>
          <w:rStyle w:val="Emphasis"/>
          <w:highlight w:val="yellow"/>
        </w:rPr>
        <w:t>behave</w:t>
      </w:r>
      <w:r w:rsidRPr="00056923">
        <w:rPr>
          <w:rStyle w:val="StyleUnderline"/>
          <w:highlight w:val="yellow"/>
        </w:rPr>
        <w:t xml:space="preserve"> like one. It should instead place itself at the </w:t>
      </w:r>
      <w:r w:rsidRPr="00056923">
        <w:rPr>
          <w:rStyle w:val="Emphasis"/>
          <w:highlight w:val="yellow"/>
        </w:rPr>
        <w:t>center</w:t>
      </w:r>
      <w:r w:rsidRPr="00056923">
        <w:rPr>
          <w:rStyle w:val="StyleUnderline"/>
          <w:highlight w:val="yellow"/>
        </w:rPr>
        <w:t xml:space="preserve"> of struggles that</w:t>
      </w:r>
      <w:r>
        <w:t xml:space="preserve"> improve the lives of workers and </w:t>
      </w:r>
      <w:r w:rsidRPr="00056923">
        <w:rPr>
          <w:rStyle w:val="StyleUnderline"/>
          <w:highlight w:val="yellow"/>
        </w:rPr>
        <w:t>take on social injustice</w:t>
      </w:r>
      <w:r>
        <w:t>. The proper constituency of a union isn’t simply its membership, but the entire working class.</w:t>
      </w:r>
    </w:p>
    <w:p w:rsidR="0014725A" w:rsidRDefault="0014725A" w:rsidP="0014725A">
      <w:r>
        <w:t xml:space="preserve">As their record since the emergence of the Black Lives Matter movement demonstrates, </w:t>
      </w:r>
      <w:r w:rsidRPr="00056923">
        <w:rPr>
          <w:rStyle w:val="Emphasis"/>
          <w:highlight w:val="yellow"/>
        </w:rPr>
        <w:t>police</w:t>
      </w:r>
      <w:r w:rsidRPr="00056923">
        <w:rPr>
          <w:rStyle w:val="StyleUnderline"/>
          <w:highlight w:val="yellow"/>
        </w:rPr>
        <w:t xml:space="preserve"> unions aren’t institutionally equipped to be </w:t>
      </w:r>
      <w:r w:rsidRPr="00056923">
        <w:rPr>
          <w:rStyle w:val="Emphasis"/>
          <w:highlight w:val="yellow"/>
        </w:rPr>
        <w:t>anything other</w:t>
      </w:r>
      <w:r w:rsidRPr="00056923">
        <w:rPr>
          <w:rStyle w:val="StyleUnderline"/>
          <w:highlight w:val="yellow"/>
        </w:rPr>
        <w:t xml:space="preserve"> than </w:t>
      </w:r>
      <w:r w:rsidRPr="00056923">
        <w:rPr>
          <w:rStyle w:val="Emphasis"/>
          <w:highlight w:val="yellow"/>
        </w:rPr>
        <w:t>anathema</w:t>
      </w:r>
      <w:r w:rsidRPr="00056923">
        <w:rPr>
          <w:rStyle w:val="StyleUnderline"/>
          <w:highlight w:val="yellow"/>
        </w:rPr>
        <w:t xml:space="preserve"> to this cause</w:t>
      </w:r>
      <w:r>
        <w:t>.</w:t>
      </w:r>
    </w:p>
    <w:p w:rsidR="0014725A" w:rsidRDefault="0014725A" w:rsidP="0014725A">
      <w:pPr>
        <w:pStyle w:val="Heading3"/>
      </w:pPr>
      <w:r>
        <w:t>Split reduces racism</w:t>
      </w:r>
    </w:p>
    <w:p w:rsidR="00D1258B" w:rsidRDefault="00D1258B" w:rsidP="00D1258B">
      <w:pPr>
        <w:pStyle w:val="Heading4"/>
      </w:pPr>
      <w:r>
        <w:t>Labor-Police split key to labor’s effectiveness in battling racism</w:t>
      </w:r>
    </w:p>
    <w:p w:rsidR="00D1258B" w:rsidRDefault="00D1258B" w:rsidP="00D1258B">
      <w:r w:rsidRPr="007813E0">
        <w:t xml:space="preserve">Becca </w:t>
      </w:r>
      <w:r w:rsidRPr="007813E0">
        <w:rPr>
          <w:rStyle w:val="Style13ptBold"/>
        </w:rPr>
        <w:t>Lewis</w:t>
      </w:r>
      <w:r w:rsidRPr="007813E0">
        <w:t xml:space="preserve">, </w:t>
      </w:r>
      <w:r w:rsidRPr="007813E0">
        <w:rPr>
          <w:rStyle w:val="Style13ptBold"/>
        </w:rPr>
        <w:t>6-24</w:t>
      </w:r>
      <w:r w:rsidRPr="007813E0">
        <w:t>-2020, IATSE L. 28 union and a founding member of Class Struggle Workers – Portlandhttps://talkingpointsmemo.com/cafe/cafe-cops-unions-no-place-labor-movement, "Why Cops And Their 'Unions' Have No Place In The Labor Movement," TPM, Acc:6-24-2020 (ermo/sms)</w:t>
      </w:r>
    </w:p>
    <w:p w:rsidR="00D1258B" w:rsidRDefault="00D1258B" w:rsidP="00D1258B">
      <w:r>
        <w:t xml:space="preserve">Amidst nationwide protests ignited by the racist police murder of George Floyd, union members everywhere are asking: </w:t>
      </w:r>
      <w:r w:rsidRPr="00752EEE">
        <w:rPr>
          <w:rStyle w:val="StyleUnderline"/>
          <w:highlight w:val="yellow"/>
        </w:rPr>
        <w:t>how can labor</w:t>
      </w:r>
      <w:r>
        <w:t xml:space="preserve"> throw its weight into the </w:t>
      </w:r>
      <w:r w:rsidRPr="00752EEE">
        <w:rPr>
          <w:rStyle w:val="StyleUnderline"/>
          <w:highlight w:val="yellow"/>
        </w:rPr>
        <w:t>fight to uproot racist repression?</w:t>
      </w:r>
      <w:r>
        <w:t xml:space="preserve"> </w:t>
      </w:r>
    </w:p>
    <w:p w:rsidR="00D1258B" w:rsidRDefault="00D1258B" w:rsidP="00D1258B">
      <w:r w:rsidRPr="00752EEE">
        <w:rPr>
          <w:rStyle w:val="StyleUnderline"/>
          <w:highlight w:val="yellow"/>
        </w:rPr>
        <w:t>Using our collective power as workers is key. The multiracial working class makes the country’s wheels turn, and can bring them to a halt just as quickly</w:t>
      </w:r>
      <w:r>
        <w:t xml:space="preserve">. We have the power to shut down factories and docks, farms and urban transport, food plants and phone service. And now is the time to use it. </w:t>
      </w:r>
    </w:p>
    <w:p w:rsidR="00D1258B" w:rsidRDefault="00D1258B" w:rsidP="00D1258B">
      <w:r w:rsidRPr="00752EEE">
        <w:rPr>
          <w:rStyle w:val="StyleUnderline"/>
          <w:highlight w:val="yellow"/>
        </w:rPr>
        <w:t xml:space="preserve">But it’s also high time the labor movement cleans its </w:t>
      </w:r>
      <w:r w:rsidRPr="00752EEE">
        <w:rPr>
          <w:rStyle w:val="Emphasis"/>
          <w:highlight w:val="yellow"/>
        </w:rPr>
        <w:t>own house</w:t>
      </w:r>
      <w:r>
        <w:t xml:space="preserve">. In fact it’s long overdue. As mass anger at police killings shines the spotlight on police forces’ role as enforcers of racist repression, </w:t>
      </w:r>
      <w:r w:rsidRPr="00752EEE">
        <w:rPr>
          <w:rStyle w:val="StyleUnderline"/>
          <w:highlight w:val="yellow"/>
        </w:rPr>
        <w:t>the time is now to carry through the demand</w:t>
      </w:r>
      <w:r>
        <w:t xml:space="preserve"> long raised by class-struggle unionists, summed up in the slogan: “</w:t>
      </w:r>
      <w:r w:rsidRPr="00752EEE">
        <w:rPr>
          <w:rStyle w:val="StyleUnderline"/>
          <w:highlight w:val="yellow"/>
        </w:rPr>
        <w:t>Cops out of the unions</w:t>
      </w:r>
      <w:r>
        <w:t>.”</w:t>
      </w:r>
    </w:p>
    <w:p w:rsidR="00D1258B" w:rsidRDefault="00D1258B" w:rsidP="00D1258B">
      <w:r>
        <w:t xml:space="preserve">In the weeks since Minneapolis police murdered George Floyd, cops have responded to mass protests by unleashing more violence on protesters. Yet brutal attacks by police across the country have not stifled the voices of millions. As we march, we chant to remember and honor those, like George Floyd, whose lives were cut short by endless racist terror. </w:t>
      </w:r>
    </w:p>
    <w:p w:rsidR="00D1258B" w:rsidRDefault="00D1258B" w:rsidP="00D1258B">
      <w:r>
        <w:t>Breonna Taylor, shot dead as she slept in her bed in Louisville.</w:t>
      </w:r>
    </w:p>
    <w:p w:rsidR="00D1258B" w:rsidRDefault="00D1258B" w:rsidP="00D1258B">
      <w:r>
        <w:t xml:space="preserve">Jamel Floyd died in New York after guards pepper-sprayed him in his prison cell. </w:t>
      </w:r>
    </w:p>
    <w:p w:rsidR="00D1258B" w:rsidRDefault="00D1258B" w:rsidP="00D1258B">
      <w:r>
        <w:t xml:space="preserve">Derrick Scott in Oklahoma City, who – like Eric Garner and George Floyd – died saying, “I can’t breathe.” One of the cops holding him down responded: “I don’t care.” </w:t>
      </w:r>
    </w:p>
    <w:p w:rsidR="00D1258B" w:rsidRDefault="00D1258B" w:rsidP="00D1258B">
      <w:r>
        <w:t>Here in Portland, Oregon, we remember Jason Washington, a member of the National Association of Letter Carriers, shot dead by university police.</w:t>
      </w:r>
    </w:p>
    <w:p w:rsidR="00D1258B" w:rsidRDefault="00D1258B" w:rsidP="00D1258B">
      <w:r>
        <w:t xml:space="preserve">Sean Reed, Ahmaud Arbery, Philando Castile, Sandra Bland… </w:t>
      </w:r>
    </w:p>
    <w:p w:rsidR="00D1258B" w:rsidRDefault="00D1258B" w:rsidP="00D1258B">
      <w:r>
        <w:t>And in recent days, we learned Atlanta police shot and killed a 27-year-old black man named Rayshard Brooks.</w:t>
      </w:r>
    </w:p>
    <w:p w:rsidR="00D1258B" w:rsidRDefault="00D1258B" w:rsidP="00D1258B">
      <w:r>
        <w:t xml:space="preserve">As the list keeps growing, we in labor’s ranks join millions searching for an answer to how and when police killings and brutality will end. </w:t>
      </w:r>
      <w:r w:rsidRPr="00752EEE">
        <w:rPr>
          <w:rStyle w:val="StyleUnderline"/>
          <w:highlight w:val="yellow"/>
        </w:rPr>
        <w:t>Workers</w:t>
      </w:r>
      <w:r>
        <w:t xml:space="preserve"> like me </w:t>
      </w:r>
      <w:r w:rsidRPr="00752EEE">
        <w:rPr>
          <w:rStyle w:val="StyleUnderline"/>
          <w:highlight w:val="yellow"/>
        </w:rPr>
        <w:t>want police “unions” ousted from the labor movement and want cops of all kinds removed from unions and union bodies now: this will be a crucial part of unchaining labor’s power in the fight against racial oppression</w:t>
      </w:r>
      <w:r>
        <w:t>.</w:t>
      </w:r>
    </w:p>
    <w:p w:rsidR="00D1258B" w:rsidRDefault="00D1258B" w:rsidP="00D1258B">
      <w:pPr>
        <w:pStyle w:val="Heading4"/>
      </w:pPr>
      <w:r>
        <w:t>Labor-Police cooperation undermines Labor’s ability to address oppression</w:t>
      </w:r>
    </w:p>
    <w:p w:rsidR="00D1258B" w:rsidRDefault="00D1258B" w:rsidP="00D1258B">
      <w:r w:rsidRPr="007813E0">
        <w:t xml:space="preserve">Becca </w:t>
      </w:r>
      <w:r w:rsidRPr="007813E0">
        <w:rPr>
          <w:rStyle w:val="Style13ptBold"/>
        </w:rPr>
        <w:t>Lewis</w:t>
      </w:r>
      <w:r w:rsidRPr="007813E0">
        <w:t xml:space="preserve">, </w:t>
      </w:r>
      <w:r w:rsidRPr="007813E0">
        <w:rPr>
          <w:rStyle w:val="Style13ptBold"/>
        </w:rPr>
        <w:t>6-24</w:t>
      </w:r>
      <w:r w:rsidRPr="007813E0">
        <w:t>-2020, IATSE L. 28 union and a founding member of Class Struggle Workers – Portlandhttps://talkingpointsmemo.com/cafe/cafe-cops-unions-no-place-labor-movement, "Why Cops And Their 'Unions' Have No Place In The Labor Movement," TPM, Acc:6-24-2020 (ermo/sms)</w:t>
      </w:r>
    </w:p>
    <w:p w:rsidR="00D1258B" w:rsidRDefault="00D1258B" w:rsidP="00D1258B">
      <w:r>
        <w:t xml:space="preserve">Just digging into the history of the </w:t>
      </w:r>
      <w:r w:rsidRPr="00752EEE">
        <w:rPr>
          <w:rStyle w:val="StyleUnderline"/>
          <w:highlight w:val="yellow"/>
        </w:rPr>
        <w:t>police in America</w:t>
      </w:r>
      <w:r>
        <w:t xml:space="preserve">, which </w:t>
      </w:r>
      <w:r w:rsidRPr="00752EEE">
        <w:rPr>
          <w:rStyle w:val="StyleUnderline"/>
          <w:highlight w:val="yellow"/>
        </w:rPr>
        <w:t>began as slave patrols</w:t>
      </w:r>
      <w:r>
        <w:t xml:space="preserve">, reveals how </w:t>
      </w:r>
      <w:r w:rsidRPr="00752EEE">
        <w:rPr>
          <w:rStyle w:val="StyleUnderline"/>
          <w:highlight w:val="yellow"/>
        </w:rPr>
        <w:t>central</w:t>
      </w:r>
      <w:r>
        <w:t xml:space="preserve"> it has always been </w:t>
      </w:r>
      <w:r w:rsidRPr="00752EEE">
        <w:rPr>
          <w:rStyle w:val="StyleUnderline"/>
          <w:highlight w:val="yellow"/>
        </w:rPr>
        <w:t>to racial oppression</w:t>
      </w:r>
      <w:r>
        <w:t>.</w:t>
      </w:r>
    </w:p>
    <w:p w:rsidR="00D1258B" w:rsidRDefault="00D1258B" w:rsidP="00D1258B">
      <w:r>
        <w:t>After the Civil War, the promise of black freedom through Reconstruction was betrayed. As industry grew, labor — both black and white — faced bloody police intervention. As black workers took the lead in bringing the 1877 labor upheaval into the South, the cops were there to bloodily break up interracial workers’ struggles. When Democratic Party “Redeemers” imposed Jim Crow, the cops were there to enforce “law and order.” Up North, police joined post-WWI pogroms against black communities, while police frame-ups and vigilante lynchers took the lives of immigrant workers like Sacco and Vanzetti, IWW bard Joe Hill, his Native American comrade Frank Little and innumerable other heroes of labor.</w:t>
      </w:r>
    </w:p>
    <w:p w:rsidR="00D1258B" w:rsidRDefault="00D1258B" w:rsidP="00D1258B">
      <w:r>
        <w:t>Down the decades, from police massacres of striking dock workers in San Francisco and “Little Steel” strikers in Chicago, to the police murder of black teenager Larry Payne in the 1968 Memphis Sanitation Strike to today, strike-breaking and racist repression are central to the history of labor struggle, and of the police.</w:t>
      </w:r>
    </w:p>
    <w:p w:rsidR="00D1258B" w:rsidRDefault="00D1258B" w:rsidP="00D1258B">
      <w:r>
        <w:t>When police aren’t enough, companies rely on assistance from security guards like the Pinkertons (currently known as Securitas Security Services), infamous for strike-breaking as “just part of the job” of protecting capitalist property and making sure that bosses can keep unions in check.</w:t>
      </w:r>
    </w:p>
    <w:p w:rsidR="00D1258B" w:rsidRDefault="00D1258B" w:rsidP="00D1258B">
      <w:r>
        <w:t xml:space="preserve">On June 2, Minneapolis Public Schools voted to cut ties with the police department. This important step should spread to other cities. And it means opposing any attempts to replace them with private security guards or some other police department, which would mean more of the same. </w:t>
      </w:r>
    </w:p>
    <w:p w:rsidR="00D1258B" w:rsidRDefault="00D1258B" w:rsidP="00D1258B">
      <w:r>
        <w:t xml:space="preserve">Today, all labor faces the old question: Which side are you on? </w:t>
      </w:r>
    </w:p>
    <w:p w:rsidR="00D1258B" w:rsidRDefault="00D1258B" w:rsidP="00D1258B">
      <w:r>
        <w:t xml:space="preserve">When painters, construction workers, stage hands and others formed Class Struggle Workers – Portland </w:t>
      </w:r>
      <w:r w:rsidRPr="00752EEE">
        <w:rPr>
          <w:rStyle w:val="StyleUnderline"/>
          <w:highlight w:val="yellow"/>
        </w:rPr>
        <w:t>six years ago, we saw the need to end labor’s subjugation to the bosses’ institutions</w:t>
      </w:r>
      <w:r>
        <w:t xml:space="preserve">, politicians and parties, and </w:t>
      </w:r>
      <w:r w:rsidRPr="00752EEE">
        <w:rPr>
          <w:rStyle w:val="StyleUnderline"/>
          <w:highlight w:val="yellow"/>
        </w:rPr>
        <w:t>for building a workers’ party. One of our key inspirations was black and white unionists’ struggle to oust police</w:t>
      </w:r>
      <w:r>
        <w:t xml:space="preserve"> from the municipal workers union in Brazil’s “Steel City.” Our founding program states: “</w:t>
      </w:r>
      <w:r w:rsidRPr="00752EEE">
        <w:rPr>
          <w:rStyle w:val="StyleUnderline"/>
          <w:highlight w:val="yellow"/>
        </w:rPr>
        <w:t xml:space="preserve">Police, prison guards and security guards are the </w:t>
      </w:r>
      <w:r w:rsidRPr="00752EEE">
        <w:rPr>
          <w:rStyle w:val="Emphasis"/>
          <w:highlight w:val="yellow"/>
        </w:rPr>
        <w:t>armed fist of capital</w:t>
      </w:r>
      <w:r>
        <w:t xml:space="preserve">, part of the apparatus of </w:t>
      </w:r>
      <w:r w:rsidRPr="00752EEE">
        <w:rPr>
          <w:rStyle w:val="StyleUnderline"/>
          <w:highlight w:val="yellow"/>
        </w:rPr>
        <w:t xml:space="preserve">anti-labor, racist repression: they </w:t>
      </w:r>
      <w:r w:rsidRPr="00752EEE">
        <w:rPr>
          <w:rStyle w:val="Emphasis"/>
          <w:highlight w:val="yellow"/>
        </w:rPr>
        <w:t>must be removed</w:t>
      </w:r>
      <w:r w:rsidRPr="00752EEE">
        <w:rPr>
          <w:rStyle w:val="StyleUnderline"/>
          <w:highlight w:val="yellow"/>
        </w:rPr>
        <w:t xml:space="preserve"> from the unions</w:t>
      </w:r>
      <w:r>
        <w:t>.”</w:t>
      </w:r>
    </w:p>
    <w:p w:rsidR="00D1258B" w:rsidRDefault="00D1258B" w:rsidP="00D1258B">
      <w:r w:rsidRPr="00752EEE">
        <w:rPr>
          <w:rStyle w:val="StyleUnderline"/>
          <w:highlight w:val="yellow"/>
        </w:rPr>
        <w:t xml:space="preserve">To </w:t>
      </w:r>
      <w:r w:rsidRPr="00752EEE">
        <w:rPr>
          <w:rStyle w:val="Emphasis"/>
          <w:highlight w:val="yellow"/>
        </w:rPr>
        <w:t>unchain</w:t>
      </w:r>
      <w:r w:rsidRPr="00752EEE">
        <w:rPr>
          <w:rStyle w:val="StyleUnderline"/>
          <w:highlight w:val="yellow"/>
        </w:rPr>
        <w:t xml:space="preserve"> the power of labor</w:t>
      </w:r>
      <w:r>
        <w:t xml:space="preserve"> in the fight against racism and repression, </w:t>
      </w:r>
      <w:r w:rsidRPr="00752EEE">
        <w:rPr>
          <w:rStyle w:val="StyleUnderline"/>
          <w:highlight w:val="yellow"/>
        </w:rPr>
        <w:t xml:space="preserve">this contradiction must be </w:t>
      </w:r>
      <w:r w:rsidRPr="00752EEE">
        <w:rPr>
          <w:rStyle w:val="Emphasis"/>
          <w:highlight w:val="yellow"/>
        </w:rPr>
        <w:t>resolved</w:t>
      </w:r>
      <w:r>
        <w:t>.</w:t>
      </w:r>
    </w:p>
    <w:p w:rsidR="00D1258B" w:rsidRDefault="00D1258B" w:rsidP="00D1258B">
      <w:pPr>
        <w:pStyle w:val="Heading4"/>
      </w:pPr>
      <w:r>
        <w:t>Disaffiliation key to AFL-CIO justice commitment</w:t>
      </w:r>
    </w:p>
    <w:p w:rsidR="00D1258B" w:rsidRDefault="00D1258B" w:rsidP="00D1258B">
      <w:r w:rsidRPr="00AD1AFF">
        <w:t xml:space="preserve">Kim </w:t>
      </w:r>
      <w:r w:rsidRPr="00AD1AFF">
        <w:rPr>
          <w:rStyle w:val="Style13ptBold"/>
        </w:rPr>
        <w:t>Kelly, 5-29</w:t>
      </w:r>
      <w:r w:rsidRPr="00AD1AFF">
        <w:t xml:space="preserve">-2020, </w:t>
      </w:r>
      <w:r w:rsidRPr="00EF2424">
        <w:t xml:space="preserve">writer and </w:t>
      </w:r>
      <w:r>
        <w:t xml:space="preserve">organizer based in Philadelphia </w:t>
      </w:r>
      <w:r w:rsidRPr="00AD1AFF">
        <w:t>https://newrepublic.com/article/157918/no-cop-unions, "No More Cop Unions ," New Republic, Acc:6-26-2020 (ermo/sms)</w:t>
      </w:r>
    </w:p>
    <w:p w:rsidR="00D1258B" w:rsidRDefault="00D1258B" w:rsidP="00D1258B">
      <w:r w:rsidRPr="00AD1AFF">
        <w:t xml:space="preserve">However, it’s not exactly a simple or straightforward proposition. The International Union of Police Associations, which represents over 100,000 law enforcement employees as well as emergency medical personnel, is officially affiliated with the American Federation of Labor and Congress of Industrial Organizations, the largest federation of unions in the United States. Its membership comprises 55 national and international unions, and it counts 12 million active and retired members. But </w:t>
      </w:r>
      <w:r w:rsidRPr="00752EEE">
        <w:rPr>
          <w:rStyle w:val="StyleUnderline"/>
          <w:highlight w:val="yellow"/>
        </w:rPr>
        <w:t xml:space="preserve">if the federation wants to prove that it’s </w:t>
      </w:r>
      <w:r w:rsidRPr="00752EEE">
        <w:rPr>
          <w:rStyle w:val="Emphasis"/>
          <w:highlight w:val="yellow"/>
        </w:rPr>
        <w:t>seriously</w:t>
      </w:r>
      <w:r w:rsidRPr="00752EEE">
        <w:rPr>
          <w:rStyle w:val="StyleUnderline"/>
          <w:highlight w:val="yellow"/>
        </w:rPr>
        <w:t xml:space="preserve"> committed to racial justice and true worker solidarity, the AFL-CIO must </w:t>
      </w:r>
      <w:r w:rsidRPr="00752EEE">
        <w:rPr>
          <w:rStyle w:val="Emphasis"/>
          <w:highlight w:val="yellow"/>
        </w:rPr>
        <w:t>permanently disaffiliate</w:t>
      </w:r>
      <w:r w:rsidRPr="00752EEE">
        <w:rPr>
          <w:rStyle w:val="StyleUnderline"/>
          <w:highlight w:val="yellow"/>
        </w:rPr>
        <w:t xml:space="preserve"> from the IUPA and sever its ties with any and </w:t>
      </w:r>
      <w:r w:rsidRPr="00752EEE">
        <w:rPr>
          <w:rStyle w:val="Emphasis"/>
          <w:highlight w:val="yellow"/>
        </w:rPr>
        <w:t>all other</w:t>
      </w:r>
      <w:r w:rsidRPr="00752EEE">
        <w:rPr>
          <w:rStyle w:val="StyleUnderline"/>
          <w:highlight w:val="yellow"/>
        </w:rPr>
        <w:t xml:space="preserve"> police associations</w:t>
      </w:r>
      <w:r w:rsidRPr="00AD1AFF">
        <w:t>.</w:t>
      </w:r>
    </w:p>
    <w:p w:rsidR="00D1258B" w:rsidRDefault="00D1258B" w:rsidP="00D1258B">
      <w:r w:rsidRPr="00752EEE">
        <w:rPr>
          <w:rStyle w:val="StyleUnderline"/>
          <w:highlight w:val="yellow"/>
        </w:rPr>
        <w:t>There is already precedent</w:t>
      </w:r>
      <w:r w:rsidRPr="00AD1AFF">
        <w:t xml:space="preserve"> for such a move. The </w:t>
      </w:r>
      <w:r w:rsidRPr="00752EEE">
        <w:rPr>
          <w:rStyle w:val="StyleUnderline"/>
          <w:highlight w:val="yellow"/>
        </w:rPr>
        <w:t>AFL-CIO</w:t>
      </w:r>
      <w:r w:rsidRPr="00AD1AFF">
        <w:t xml:space="preserve"> has </w:t>
      </w:r>
      <w:r w:rsidRPr="00752EEE">
        <w:rPr>
          <w:rStyle w:val="StyleUnderline"/>
          <w:highlight w:val="yellow"/>
        </w:rPr>
        <w:t xml:space="preserve">disaffiliated from </w:t>
      </w:r>
      <w:r w:rsidRPr="00752EEE">
        <w:t>other unions</w:t>
      </w:r>
      <w:r w:rsidRPr="00AD1AFF">
        <w:t xml:space="preserve"> in the recent past, most notably </w:t>
      </w:r>
      <w:r w:rsidRPr="00752EEE">
        <w:rPr>
          <w:rStyle w:val="StyleUnderline"/>
          <w:highlight w:val="yellow"/>
        </w:rPr>
        <w:t>the Teamsters</w:t>
      </w:r>
      <w:r w:rsidRPr="00AD1AFF">
        <w:t xml:space="preserve">, the Service Employees International Union, and most recently, the International Longshore and Warehouse Union, whose leaders criticized the federation for failing to throw its considerable weight behind progressive health care and immigration policy. </w:t>
      </w:r>
      <w:r w:rsidRPr="00752EEE">
        <w:rPr>
          <w:rStyle w:val="StyleUnderline"/>
          <w:highlight w:val="yellow"/>
        </w:rPr>
        <w:t xml:space="preserve">Given the ongoing </w:t>
      </w:r>
      <w:r w:rsidRPr="00752EEE">
        <w:rPr>
          <w:rStyle w:val="Emphasis"/>
          <w:highlight w:val="yellow"/>
        </w:rPr>
        <w:t>epidemic</w:t>
      </w:r>
      <w:r w:rsidRPr="00752EEE">
        <w:rPr>
          <w:rStyle w:val="StyleUnderline"/>
          <w:highlight w:val="yellow"/>
        </w:rPr>
        <w:t xml:space="preserve"> of racist police violence</w:t>
      </w:r>
      <w:r w:rsidRPr="00AD1AFF">
        <w:t xml:space="preserve"> against the Black community and other communities of color in the U.S., </w:t>
      </w:r>
      <w:r w:rsidRPr="00752EEE">
        <w:rPr>
          <w:rStyle w:val="StyleUnderline"/>
          <w:highlight w:val="yellow"/>
        </w:rPr>
        <w:t>there is no better reason—and no better time</w:t>
      </w:r>
      <w:r w:rsidRPr="00AD1AFF">
        <w:t>—to take a stand. It’s already been a long time coming.</w:t>
      </w:r>
    </w:p>
    <w:p w:rsidR="00D1258B" w:rsidRDefault="00D1258B" w:rsidP="00D1258B">
      <w:pPr>
        <w:pStyle w:val="Heading4"/>
      </w:pPr>
      <w:r>
        <w:t>Labor-Police cooperation enables widespread racism</w:t>
      </w:r>
    </w:p>
    <w:p w:rsidR="00D1258B" w:rsidRDefault="00D1258B" w:rsidP="00D1258B">
      <w:r w:rsidRPr="00AD1AFF">
        <w:t xml:space="preserve">Kim </w:t>
      </w:r>
      <w:r w:rsidRPr="00AD1AFF">
        <w:rPr>
          <w:rStyle w:val="Style13ptBold"/>
        </w:rPr>
        <w:t>Kelly, 5-29</w:t>
      </w:r>
      <w:r w:rsidRPr="00AD1AFF">
        <w:t xml:space="preserve">-2020, </w:t>
      </w:r>
      <w:r w:rsidRPr="00EF2424">
        <w:t xml:space="preserve">writer and </w:t>
      </w:r>
      <w:r>
        <w:t xml:space="preserve">organizer based in Philadelphia </w:t>
      </w:r>
      <w:r w:rsidRPr="00AD1AFF">
        <w:t>https://newrepublic.com/article/157918/no-cop-unions, "No More Cop Unions ," New Republic, Acc:6-26-2020 (ermo/sms)</w:t>
      </w:r>
    </w:p>
    <w:p w:rsidR="00D1258B" w:rsidRDefault="00D1258B" w:rsidP="00D1258B">
      <w:r w:rsidRPr="00075A91">
        <w:t xml:space="preserve">In a 2008 speech at a United Steelworkers convention in support of then-candidate Barack Obama, Trumka quoted conservative philosopher Edmund Burke, saying “all that is necessary for evil to triumph is for good people to do nothing.” More than a decade later, it’s all too clear that </w:t>
      </w:r>
      <w:r w:rsidRPr="00056923">
        <w:rPr>
          <w:rStyle w:val="StyleUnderline"/>
          <w:highlight w:val="yellow"/>
        </w:rPr>
        <w:t>evil continues to triumph. Doing nothing in this context means allowing police unions to continue holding a comfortable berth within the labor movement</w:t>
      </w:r>
      <w:r w:rsidRPr="00075A91">
        <w:t>, even as they keep shielding and supporting racists, abusers, and killers. As Trumka has also said, we can no longer sit still and avoid confronting issues of racial and economic inequality.</w:t>
      </w:r>
    </w:p>
    <w:p w:rsidR="00D1258B" w:rsidRDefault="00D1258B" w:rsidP="00D1258B">
      <w:r w:rsidRPr="00056923">
        <w:rPr>
          <w:rStyle w:val="StyleUnderline"/>
          <w:highlight w:val="yellow"/>
        </w:rPr>
        <w:t>It’s imperative to take action now. The AFL-CIO has a chance to atone for its past racial transgressions by moving toward</w:t>
      </w:r>
      <w:r>
        <w:t xml:space="preserve"> a more </w:t>
      </w:r>
      <w:r w:rsidRPr="00056923">
        <w:rPr>
          <w:rStyle w:val="StyleUnderline"/>
          <w:highlight w:val="yellow"/>
        </w:rPr>
        <w:t>just, equitable, and intersectional labor movement. Disaffiliating with the IUPA</w:t>
      </w:r>
      <w:r>
        <w:t xml:space="preserve"> is only a start, but it </w:t>
      </w:r>
      <w:r w:rsidRPr="00056923">
        <w:rPr>
          <w:rStyle w:val="StyleUnderline"/>
          <w:highlight w:val="yellow"/>
        </w:rPr>
        <w:t>would be an important step in the right direction. The decision would draw a line in the sand and show</w:t>
      </w:r>
      <w:r>
        <w:t xml:space="preserve"> the federation’s broader membership </w:t>
      </w:r>
      <w:r w:rsidRPr="00056923">
        <w:rPr>
          <w:rStyle w:val="StyleUnderline"/>
          <w:highlight w:val="yellow"/>
        </w:rPr>
        <w:t>that union leaders truly believe that Black lives matter</w:t>
      </w:r>
      <w:r>
        <w:t>—and that the working class deserves to feel safe and protected in our own communities. The Industrial Workers of the World has long barred law enforcement (and prison guards) from its membership rolls; it’s high time for the AFL-CIO to follow its lead.</w:t>
      </w:r>
    </w:p>
    <w:p w:rsidR="00D1258B" w:rsidRDefault="00D1258B" w:rsidP="00D1258B">
      <w:r>
        <w:t xml:space="preserve">The age-old query “Which side are you on?” has rung out at rallies and picket lines and vigils since Florence Reece put the slogan to paper in 1931. It hung in the air while police were maiming striking coal miners then, and it remains on the lips of the millions of modern workers fighting for a fair shake. As we once more raise our voices and ask ourselves that question, the only acceptable response is crystal-clear: that we’re on the side of the workers, not their abusers and oppressors. As Reece once sang, </w:t>
      </w:r>
      <w:r w:rsidRPr="00056923">
        <w:rPr>
          <w:rStyle w:val="StyleUnderline"/>
          <w:highlight w:val="yellow"/>
        </w:rPr>
        <w:t>there can be no neutrals here</w:t>
      </w:r>
      <w:r>
        <w:t>.</w:t>
      </w:r>
    </w:p>
    <w:p w:rsidR="0014725A" w:rsidRDefault="0014725A" w:rsidP="0014725A">
      <w:pPr>
        <w:pStyle w:val="Heading4"/>
      </w:pPr>
      <w:r>
        <w:t>Labor-Police ties weaken labor’s social justice agenda</w:t>
      </w:r>
    </w:p>
    <w:p w:rsidR="0014725A" w:rsidRDefault="0014725A" w:rsidP="0014725A">
      <w:r w:rsidRPr="00A817C5">
        <w:t xml:space="preserve">Dave </w:t>
      </w:r>
      <w:r w:rsidRPr="00A817C5">
        <w:rPr>
          <w:rStyle w:val="Style13ptBold"/>
        </w:rPr>
        <w:t>Jamieson, 6-6</w:t>
      </w:r>
      <w:r w:rsidRPr="00A817C5">
        <w:t>-2020, Labor Reporter, HuffPost</w:t>
      </w:r>
      <w:r>
        <w:t xml:space="preserve"> </w:t>
      </w:r>
      <w:r w:rsidRPr="00A817C5">
        <w:t>https://www.huffpost.com/entry/the-labor-movement-faces-a-reckoning-over-police-unions_n_5eda9958c5b640424ef70cd2, "The Labor Movement Faces A Reckoning Over Police Unions," HuffPost, Acc:6-26-2020 (ermo/sms)</w:t>
      </w:r>
    </w:p>
    <w:p w:rsidR="0014725A" w:rsidRDefault="0014725A" w:rsidP="0014725A">
      <w:r>
        <w:t>Carmen Berkley spent four years directing the AFL-CIO’s civil rights department, trying to advance the cause of underrepresented communities at the country’s largest labor federation. Her tenure overlapped with seismic social justice events, including the protests that followed the killing of Michael Brown by a white police officer in Ferguson, Missouri, in 2014.</w:t>
      </w:r>
    </w:p>
    <w:p w:rsidR="0014725A" w:rsidRDefault="0014725A" w:rsidP="0014725A">
      <w:r>
        <w:t xml:space="preserve">Berkley felt that the </w:t>
      </w:r>
      <w:r w:rsidRPr="00056923">
        <w:rPr>
          <w:rStyle w:val="StyleUnderline"/>
          <w:highlight w:val="yellow"/>
        </w:rPr>
        <w:t>AFL-CIO often broached difficult conversations about race, but failed to follow through. With the country now engulfed in anger over police brutality</w:t>
      </w:r>
      <w:r>
        <w:t xml:space="preserve">, she believes </w:t>
      </w:r>
      <w:r w:rsidRPr="00056923">
        <w:rPr>
          <w:rStyle w:val="StyleUnderline"/>
          <w:highlight w:val="yellow"/>
        </w:rPr>
        <w:t>the federation needs to cut its ties with police unions</w:t>
      </w:r>
      <w:r>
        <w:t>.</w:t>
      </w:r>
    </w:p>
    <w:p w:rsidR="0014725A" w:rsidRDefault="0014725A" w:rsidP="0014725A">
      <w:r>
        <w:t>“</w:t>
      </w:r>
      <w:r w:rsidRPr="00056923">
        <w:rPr>
          <w:rStyle w:val="StyleUnderline"/>
          <w:highlight w:val="yellow"/>
        </w:rPr>
        <w:t>It will take</w:t>
      </w:r>
      <w:r>
        <w:t xml:space="preserve"> an </w:t>
      </w:r>
      <w:r w:rsidRPr="00056923">
        <w:rPr>
          <w:rStyle w:val="StyleUnderline"/>
          <w:highlight w:val="yellow"/>
        </w:rPr>
        <w:t>extraordinary</w:t>
      </w:r>
      <w:r>
        <w:t xml:space="preserve"> amount of </w:t>
      </w:r>
      <w:r w:rsidRPr="00056923">
        <w:rPr>
          <w:rStyle w:val="StyleUnderline"/>
          <w:highlight w:val="yellow"/>
        </w:rPr>
        <w:t>bravery</w:t>
      </w:r>
      <w:r>
        <w:t xml:space="preserve"> for the conversation to have action,” said Berkley, who is Black. “My hope is that Americans know that American trade labor unions are different from police associations. </w:t>
      </w:r>
      <w:r w:rsidRPr="00056923">
        <w:rPr>
          <w:rStyle w:val="StyleUnderline"/>
          <w:highlight w:val="yellow"/>
        </w:rPr>
        <w:t xml:space="preserve">Police associations are a dangerous group that need to be </w:t>
      </w:r>
      <w:r w:rsidRPr="00056923">
        <w:rPr>
          <w:rStyle w:val="Emphasis"/>
          <w:highlight w:val="yellow"/>
        </w:rPr>
        <w:t>defunded</w:t>
      </w:r>
      <w:r>
        <w:t>.”</w:t>
      </w:r>
    </w:p>
    <w:p w:rsidR="0014725A" w:rsidRDefault="0014725A" w:rsidP="0014725A">
      <w:pPr>
        <w:pStyle w:val="Heading4"/>
      </w:pPr>
      <w:r>
        <w:t>Labor-Police ties undermine defunding/abolition</w:t>
      </w:r>
    </w:p>
    <w:p w:rsidR="0014725A" w:rsidRDefault="0014725A" w:rsidP="0014725A">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14725A" w:rsidRDefault="0014725A" w:rsidP="0014725A">
      <w:r>
        <w:t xml:space="preserve">Veena Dubal, a University of California, Hastings College of the Law professor who resigned from the Berkeley police oversight commission due to its toothlessness, argued that </w:t>
      </w:r>
      <w:r w:rsidRPr="00056923">
        <w:rPr>
          <w:rStyle w:val="StyleUnderline"/>
          <w:highlight w:val="yellow"/>
        </w:rPr>
        <w:t>demands to defund or abolish the police reflected the tension of attempting to address</w:t>
      </w:r>
      <w:r>
        <w:t xml:space="preserve"> the ways that </w:t>
      </w:r>
      <w:r w:rsidRPr="00056923">
        <w:rPr>
          <w:rStyle w:val="StyleUnderline"/>
          <w:highlight w:val="yellow"/>
        </w:rPr>
        <w:t>police collective bargaining</w:t>
      </w:r>
      <w:r>
        <w:t xml:space="preserve"> agreements protect violent cops </w:t>
      </w:r>
      <w:r w:rsidRPr="00056923">
        <w:rPr>
          <w:rStyle w:val="StyleUnderline"/>
          <w:highlight w:val="yellow"/>
        </w:rPr>
        <w:t>without infringing on public sector collective bargaining</w:t>
      </w:r>
      <w:r>
        <w:t xml:space="preserve"> rights.</w:t>
      </w:r>
    </w:p>
    <w:p w:rsidR="0014725A" w:rsidRDefault="0014725A" w:rsidP="0014725A">
      <w:r>
        <w:t>“</w:t>
      </w:r>
      <w:r w:rsidRPr="00056923">
        <w:rPr>
          <w:rStyle w:val="Emphasis"/>
          <w:highlight w:val="yellow"/>
        </w:rPr>
        <w:t>Rather than</w:t>
      </w:r>
      <w:r w:rsidRPr="00056923">
        <w:rPr>
          <w:rStyle w:val="StyleUnderline"/>
          <w:highlight w:val="yellow"/>
        </w:rPr>
        <w:t xml:space="preserve"> open the door to the de-unionization of public sector workers, a much better strategy is a </w:t>
      </w:r>
      <w:r w:rsidRPr="00056923">
        <w:rPr>
          <w:rStyle w:val="Emphasis"/>
          <w:highlight w:val="yellow"/>
        </w:rPr>
        <w:t>social movement</w:t>
      </w:r>
      <w:r w:rsidRPr="00056923">
        <w:rPr>
          <w:rStyle w:val="StyleUnderline"/>
          <w:highlight w:val="yellow"/>
        </w:rPr>
        <w:t xml:space="preserve"> strategy,” which would </w:t>
      </w:r>
      <w:r w:rsidRPr="00056923">
        <w:rPr>
          <w:rStyle w:val="Emphasis"/>
          <w:highlight w:val="yellow"/>
        </w:rPr>
        <w:t>include</w:t>
      </w:r>
      <w:r w:rsidRPr="00056923">
        <w:rPr>
          <w:rStyle w:val="StyleUnderline"/>
          <w:highlight w:val="yellow"/>
        </w:rPr>
        <w:t xml:space="preserve"> the AFL-CIO saying it </w:t>
      </w:r>
      <w:r w:rsidRPr="00056923">
        <w:rPr>
          <w:rStyle w:val="Emphasis"/>
          <w:highlight w:val="yellow"/>
        </w:rPr>
        <w:t>didn’t want to be associated</w:t>
      </w:r>
      <w:r w:rsidRPr="00056923">
        <w:rPr>
          <w:rStyle w:val="StyleUnderline"/>
          <w:highlight w:val="yellow"/>
        </w:rPr>
        <w:t xml:space="preserve"> with cop unions</w:t>
      </w:r>
      <w:r>
        <w:t>, said Dubal. That strategy, Dubal argued, would recognize that “</w:t>
      </w:r>
      <w:r w:rsidRPr="00056923">
        <w:rPr>
          <w:rStyle w:val="StyleUnderline"/>
          <w:highlight w:val="yellow"/>
        </w:rPr>
        <w:t xml:space="preserve">police </w:t>
      </w:r>
      <w:r w:rsidRPr="00056923">
        <w:rPr>
          <w:rStyle w:val="Emphasis"/>
          <w:highlight w:val="yellow"/>
        </w:rPr>
        <w:t>aren’t</w:t>
      </w:r>
      <w:r w:rsidRPr="00056923">
        <w:rPr>
          <w:rStyle w:val="StyleUnderline"/>
          <w:highlight w:val="yellow"/>
        </w:rPr>
        <w:t xml:space="preserve"> workers even in the same way that firemen are workers. Police defend </w:t>
      </w:r>
      <w:r w:rsidRPr="00056923">
        <w:rPr>
          <w:rStyle w:val="Emphasis"/>
          <w:highlight w:val="yellow"/>
        </w:rPr>
        <w:t>property</w:t>
      </w:r>
      <w:r w:rsidRPr="00056923">
        <w:rPr>
          <w:rStyle w:val="StyleUnderline"/>
          <w:highlight w:val="yellow"/>
        </w:rPr>
        <w:t xml:space="preserve">. They have historically defended </w:t>
      </w:r>
      <w:r w:rsidRPr="00056923">
        <w:rPr>
          <w:rStyle w:val="Emphasis"/>
          <w:highlight w:val="yellow"/>
        </w:rPr>
        <w:t>white</w:t>
      </w:r>
      <w:r w:rsidRPr="00056923">
        <w:rPr>
          <w:rStyle w:val="StyleUnderline"/>
          <w:highlight w:val="yellow"/>
        </w:rPr>
        <w:t xml:space="preserve"> property</w:t>
      </w:r>
      <w:r>
        <w:t>. We’re not in a place where that is going to change.”</w:t>
      </w:r>
    </w:p>
    <w:p w:rsidR="0014725A" w:rsidRPr="00AD1AFF" w:rsidRDefault="0014725A" w:rsidP="0014725A">
      <w:r w:rsidRPr="0014725A">
        <w:rPr>
          <w:rStyle w:val="StyleUnderline"/>
          <w:highlight w:val="yellow"/>
        </w:rPr>
        <w:t>The end goal</w:t>
      </w:r>
      <w:r>
        <w:t xml:space="preserve">, Dubal said, </w:t>
      </w:r>
      <w:r w:rsidRPr="0014725A">
        <w:rPr>
          <w:rStyle w:val="StyleUnderline"/>
          <w:highlight w:val="yellow"/>
        </w:rPr>
        <w:t xml:space="preserve">would be to “take the emphasis away from the unions and </w:t>
      </w:r>
      <w:r w:rsidRPr="0014725A">
        <w:rPr>
          <w:rStyle w:val="Emphasis"/>
          <w:highlight w:val="yellow"/>
        </w:rPr>
        <w:t>refocus</w:t>
      </w:r>
      <w:r w:rsidRPr="0014725A">
        <w:rPr>
          <w:rStyle w:val="StyleUnderline"/>
          <w:highlight w:val="yellow"/>
        </w:rPr>
        <w:t xml:space="preserve"> on defunding and abolition of police departments</w:t>
      </w:r>
      <w:r>
        <w:t xml:space="preserve">. As labor movement activists we have to push back against racism and the institutionalization of racism amongst and our communities. That was the failure of labor in the 1960s. … </w:t>
      </w:r>
      <w:r w:rsidRPr="0014725A">
        <w:rPr>
          <w:rStyle w:val="StyleUnderline"/>
          <w:highlight w:val="yellow"/>
        </w:rPr>
        <w:t xml:space="preserve">We’re </w:t>
      </w:r>
      <w:r w:rsidRPr="0014725A">
        <w:rPr>
          <w:rStyle w:val="Emphasis"/>
          <w:highlight w:val="yellow"/>
        </w:rPr>
        <w:t>not</w:t>
      </w:r>
      <w:r w:rsidRPr="0014725A">
        <w:rPr>
          <w:rStyle w:val="StyleUnderline"/>
          <w:highlight w:val="yellow"/>
        </w:rPr>
        <w:t xml:space="preserve"> going to achieve the racial equality and economic justice in the labor movement if we don’t continue to make these strides</w:t>
      </w:r>
      <w:r>
        <w:t>.”</w:t>
      </w:r>
    </w:p>
    <w:p w:rsidR="0014725A" w:rsidRDefault="0014725A" w:rsidP="0014725A">
      <w:pPr>
        <w:pStyle w:val="Heading3"/>
      </w:pPr>
      <w:r>
        <w:t>Police don’t help labor</w:t>
      </w:r>
    </w:p>
    <w:p w:rsidR="00D1258B" w:rsidRDefault="00D1258B" w:rsidP="00D1258B">
      <w:pPr>
        <w:pStyle w:val="Heading4"/>
      </w:pPr>
      <w:r>
        <w:t>Police ties do not help labor</w:t>
      </w:r>
    </w:p>
    <w:p w:rsidR="00D1258B" w:rsidRDefault="00D1258B" w:rsidP="00D1258B">
      <w:r w:rsidRPr="005C229F">
        <w:t xml:space="preserve">Mike </w:t>
      </w:r>
      <w:r w:rsidRPr="005C229F">
        <w:rPr>
          <w:rStyle w:val="Style13ptBold"/>
        </w:rPr>
        <w:t>Davis</w:t>
      </w:r>
      <w:r w:rsidRPr="005C229F">
        <w:t>, 7-31-20</w:t>
      </w:r>
      <w:r w:rsidRPr="005C229F">
        <w:rPr>
          <w:rStyle w:val="Style13ptBold"/>
        </w:rPr>
        <w:t>15</w:t>
      </w:r>
      <w:r w:rsidRPr="005C229F">
        <w:t>,</w:t>
      </w:r>
      <w:r>
        <w:t xml:space="preserve"> </w:t>
      </w:r>
      <w:r w:rsidRPr="005C229F">
        <w:t>Jacobin's associate editor. https://www.jacobinmag.com/2015/07/black-lives-matter-patrick-lynch-ferguson/, "Why We Can’t Support Police Unions," No Publication, Acc:6-26-2020 (ermo/sms)</w:t>
      </w:r>
    </w:p>
    <w:p w:rsidR="00D1258B" w:rsidRDefault="00D1258B" w:rsidP="00D1258B">
      <w:r>
        <w:t xml:space="preserve">It’s precisely </w:t>
      </w:r>
      <w:r w:rsidRPr="00056923">
        <w:rPr>
          <w:rStyle w:val="StyleUnderline"/>
          <w:highlight w:val="yellow"/>
        </w:rPr>
        <w:t>this reach-for-the-baton worldview</w:t>
      </w:r>
      <w:r>
        <w:t xml:space="preserve"> that </w:t>
      </w:r>
      <w:r w:rsidRPr="00056923">
        <w:rPr>
          <w:rStyle w:val="StyleUnderline"/>
          <w:highlight w:val="yellow"/>
        </w:rPr>
        <w:t>spurred</w:t>
      </w:r>
      <w:r>
        <w:t xml:space="preserve"> the UC </w:t>
      </w:r>
      <w:r w:rsidRPr="00056923">
        <w:rPr>
          <w:rStyle w:val="StyleUnderline"/>
          <w:highlight w:val="yellow"/>
        </w:rPr>
        <w:t>academic workers to seek the removal of the IUPA</w:t>
      </w:r>
      <w:r>
        <w:t>, the only union in the AFL-CIO that exclusively represents law-enforcement personnel. (AFSCME also has some members who work in law enforcement.)</w:t>
      </w:r>
    </w:p>
    <w:p w:rsidR="00D1258B" w:rsidRDefault="00D1258B" w:rsidP="00D1258B">
      <w:r>
        <w:t xml:space="preserve">When confronted with information of police unions’ misdeeds, many progressives accuse the bearer of anti-union animus. But if the Black Lives Matter movement has taught us anything, it’s that </w:t>
      </w:r>
      <w:r w:rsidRPr="00056923">
        <w:rPr>
          <w:rStyle w:val="StyleUnderline"/>
          <w:highlight w:val="yellow"/>
        </w:rPr>
        <w:t xml:space="preserve">cops are </w:t>
      </w:r>
      <w:r w:rsidRPr="00056923">
        <w:rPr>
          <w:rStyle w:val="Emphasis"/>
          <w:highlight w:val="yellow"/>
        </w:rPr>
        <w:t>different</w:t>
      </w:r>
      <w:r w:rsidRPr="00056923">
        <w:rPr>
          <w:rStyle w:val="StyleUnderline"/>
          <w:highlight w:val="yellow"/>
        </w:rPr>
        <w:t xml:space="preserve"> from other public-sector employees</w:t>
      </w:r>
      <w:r>
        <w:t>.</w:t>
      </w:r>
    </w:p>
    <w:p w:rsidR="00D1258B" w:rsidRDefault="00D1258B" w:rsidP="00D1258B">
      <w:r w:rsidRPr="00056923">
        <w:rPr>
          <w:rStyle w:val="StyleUnderline"/>
          <w:highlight w:val="yellow"/>
        </w:rPr>
        <w:t xml:space="preserve">Social workers and teachers don’t fire </w:t>
      </w:r>
      <w:r w:rsidRPr="00056923">
        <w:rPr>
          <w:rStyle w:val="Emphasis"/>
          <w:highlight w:val="yellow"/>
        </w:rPr>
        <w:t>bullets</w:t>
      </w:r>
      <w:r w:rsidRPr="00056923">
        <w:rPr>
          <w:rStyle w:val="StyleUnderline"/>
          <w:highlight w:val="yellow"/>
        </w:rPr>
        <w:t xml:space="preserve"> into the hearts and heads of unarmed people</w:t>
      </w:r>
      <w:r>
        <w:t xml:space="preserve">, or impose brute order when social unrest proves too acute for less coercive pacification. </w:t>
      </w:r>
      <w:r w:rsidRPr="00056923">
        <w:rPr>
          <w:rStyle w:val="StyleUnderline"/>
          <w:highlight w:val="yellow"/>
        </w:rPr>
        <w:t xml:space="preserve">The word “union” shouldn’t be treated as an acid bath that </w:t>
      </w:r>
      <w:r w:rsidRPr="00056923">
        <w:rPr>
          <w:rStyle w:val="Emphasis"/>
          <w:highlight w:val="yellow"/>
        </w:rPr>
        <w:t>magically disappears</w:t>
      </w:r>
      <w:r w:rsidRPr="00056923">
        <w:rPr>
          <w:rStyle w:val="StyleUnderline"/>
          <w:highlight w:val="yellow"/>
        </w:rPr>
        <w:t xml:space="preserve"> this social function</w:t>
      </w:r>
      <w:r>
        <w:t>. As Kristian Williams reminds us in his indispensable Our Enemies in Blue, “</w:t>
      </w:r>
      <w:r w:rsidRPr="00056923">
        <w:rPr>
          <w:rStyle w:val="StyleUnderline"/>
          <w:highlight w:val="yellow"/>
        </w:rPr>
        <w:t xml:space="preserve">Police organize as police, </w:t>
      </w:r>
      <w:r w:rsidRPr="00056923">
        <w:rPr>
          <w:rStyle w:val="Emphasis"/>
          <w:highlight w:val="yellow"/>
        </w:rPr>
        <w:t>not workers</w:t>
      </w:r>
      <w:r>
        <w:t>.”</w:t>
      </w:r>
    </w:p>
    <w:p w:rsidR="0014725A" w:rsidRDefault="0014725A" w:rsidP="0014725A">
      <w:pPr>
        <w:pStyle w:val="Heading3"/>
      </w:pPr>
      <w:r>
        <w:t>Weak police unions solves</w:t>
      </w:r>
    </w:p>
    <w:p w:rsidR="00D1258B" w:rsidRDefault="00D1258B" w:rsidP="00D1258B">
      <w:pPr>
        <w:pStyle w:val="Heading4"/>
      </w:pPr>
      <w:r>
        <w:t>Weakening police unions enables internal reform</w:t>
      </w:r>
    </w:p>
    <w:p w:rsidR="00D1258B" w:rsidRDefault="00D1258B" w:rsidP="00D1258B">
      <w:r w:rsidRPr="005C229F">
        <w:t xml:space="preserve">Mike </w:t>
      </w:r>
      <w:r w:rsidRPr="005C229F">
        <w:rPr>
          <w:rStyle w:val="Style13ptBold"/>
        </w:rPr>
        <w:t>Davis</w:t>
      </w:r>
      <w:r w:rsidRPr="005C229F">
        <w:t>, 7-31-20</w:t>
      </w:r>
      <w:r w:rsidRPr="005C229F">
        <w:rPr>
          <w:rStyle w:val="Style13ptBold"/>
        </w:rPr>
        <w:t>15</w:t>
      </w:r>
      <w:r w:rsidRPr="005C229F">
        <w:t>,</w:t>
      </w:r>
      <w:r>
        <w:t xml:space="preserve"> </w:t>
      </w:r>
      <w:r w:rsidRPr="005C229F">
        <w:t>Jacobin's associate editor. https://www.jacobinmag.com/2015/07/black-lives-matter-patrick-lynch-ferguson/, "Why We Can’t Support Police Unions," No Publication, Acc:6-26-2020 (ermo/sms)</w:t>
      </w:r>
    </w:p>
    <w:p w:rsidR="00D1258B" w:rsidRDefault="00D1258B" w:rsidP="00D1258B">
      <w:r w:rsidRPr="00056923">
        <w:rPr>
          <w:rStyle w:val="StyleUnderline"/>
          <w:highlight w:val="yellow"/>
        </w:rPr>
        <w:t xml:space="preserve">Hoping for reform-minded police unions is also </w:t>
      </w:r>
      <w:r w:rsidRPr="00056923">
        <w:rPr>
          <w:rStyle w:val="Emphasis"/>
          <w:highlight w:val="yellow"/>
        </w:rPr>
        <w:t>delusional</w:t>
      </w:r>
      <w:r>
        <w:t xml:space="preserve">. The GI movement encouraged rebellion within the ranks to terminate the Vietnam War; </w:t>
      </w:r>
      <w:r w:rsidRPr="00056923">
        <w:rPr>
          <w:rStyle w:val="StyleUnderline"/>
          <w:highlight w:val="yellow"/>
        </w:rPr>
        <w:t>police unions</w:t>
      </w:r>
      <w:r>
        <w:t xml:space="preserve">, by contrast, </w:t>
      </w:r>
      <w:r w:rsidRPr="00056923">
        <w:rPr>
          <w:rStyle w:val="StyleUnderline"/>
          <w:highlight w:val="yellow"/>
        </w:rPr>
        <w:t xml:space="preserve">have </w:t>
      </w:r>
      <w:r w:rsidRPr="00056923">
        <w:rPr>
          <w:rStyle w:val="Emphasis"/>
          <w:highlight w:val="yellow"/>
        </w:rPr>
        <w:t>repeatedly</w:t>
      </w:r>
      <w:r w:rsidRPr="00056923">
        <w:rPr>
          <w:rStyle w:val="StyleUnderline"/>
          <w:highlight w:val="yellow"/>
        </w:rPr>
        <w:t xml:space="preserve"> fought to retain and expand the state’s </w:t>
      </w:r>
      <w:r w:rsidRPr="00056923">
        <w:rPr>
          <w:rStyle w:val="Emphasis"/>
          <w:highlight w:val="yellow"/>
        </w:rPr>
        <w:t>coercive apparatus</w:t>
      </w:r>
      <w:r>
        <w:t>.</w:t>
      </w:r>
    </w:p>
    <w:p w:rsidR="00D1258B" w:rsidRDefault="00D1258B" w:rsidP="00D1258B">
      <w:r w:rsidRPr="00056923">
        <w:rPr>
          <w:rStyle w:val="StyleUnderline"/>
          <w:highlight w:val="yellow"/>
        </w:rPr>
        <w:t>The few reform organizations that do exist</w:t>
      </w:r>
      <w:r>
        <w:t xml:space="preserve"> — </w:t>
      </w:r>
      <w:r w:rsidRPr="00056923">
        <w:rPr>
          <w:rStyle w:val="StyleUnderline"/>
          <w:highlight w:val="yellow"/>
        </w:rPr>
        <w:t>such as the National Black Police Association</w:t>
      </w:r>
      <w:r>
        <w:t xml:space="preserve"> — </w:t>
      </w:r>
      <w:r w:rsidRPr="00056923">
        <w:rPr>
          <w:rStyle w:val="StyleUnderline"/>
          <w:highlight w:val="yellow"/>
        </w:rPr>
        <w:t xml:space="preserve">have </w:t>
      </w:r>
      <w:r w:rsidRPr="00056923">
        <w:rPr>
          <w:rStyle w:val="Emphasis"/>
          <w:highlight w:val="yellow"/>
        </w:rPr>
        <w:t>failed miserably</w:t>
      </w:r>
      <w:r>
        <w:t xml:space="preserve">. </w:t>
      </w:r>
      <w:r w:rsidRPr="00056923">
        <w:rPr>
          <w:rStyle w:val="StyleUnderline"/>
          <w:highlight w:val="yellow"/>
        </w:rPr>
        <w:t xml:space="preserve">If anything, reform groups would </w:t>
      </w:r>
      <w:r w:rsidRPr="00056923">
        <w:rPr>
          <w:rStyle w:val="Emphasis"/>
          <w:highlight w:val="yellow"/>
        </w:rPr>
        <w:t>benefit</w:t>
      </w:r>
      <w:r w:rsidRPr="00056923">
        <w:rPr>
          <w:rStyle w:val="StyleUnderline"/>
          <w:highlight w:val="yellow"/>
        </w:rPr>
        <w:t xml:space="preserve"> from being able to organize </w:t>
      </w:r>
      <w:r w:rsidRPr="00056923">
        <w:rPr>
          <w:rStyle w:val="Emphasis"/>
          <w:highlight w:val="yellow"/>
        </w:rPr>
        <w:t>without</w:t>
      </w:r>
      <w:r w:rsidRPr="00056923">
        <w:rPr>
          <w:rStyle w:val="StyleUnderline"/>
          <w:highlight w:val="yellow"/>
        </w:rPr>
        <w:t xml:space="preserve"> the influence of an overarching union. The same goes for individual officers. Unencumbered by the union</w:t>
      </w:r>
      <w:r>
        <w:t xml:space="preserve"> apparatus</w:t>
      </w:r>
      <w:r w:rsidRPr="00056923">
        <w:rPr>
          <w:rStyle w:val="StyleUnderline"/>
          <w:highlight w:val="yellow"/>
        </w:rPr>
        <w:t>, it would</w:t>
      </w:r>
      <w:r>
        <w:t xml:space="preserve"> likely </w:t>
      </w:r>
      <w:r w:rsidRPr="00056923">
        <w:rPr>
          <w:rStyle w:val="StyleUnderline"/>
          <w:highlight w:val="yellow"/>
        </w:rPr>
        <w:t>be easier to convince those of good conscience to</w:t>
      </w:r>
      <w:r>
        <w:t xml:space="preserve"> betray their occupation’s prerogatives and </w:t>
      </w:r>
      <w:r w:rsidRPr="00056923">
        <w:rPr>
          <w:rStyle w:val="StyleUnderline"/>
          <w:highlight w:val="yellow"/>
        </w:rPr>
        <w:t>fight for radical causes, including the transformation of policing</w:t>
      </w:r>
      <w:r>
        <w:t>.</w:t>
      </w:r>
    </w:p>
    <w:p w:rsidR="00D1258B" w:rsidRDefault="00D1258B" w:rsidP="00D1258B">
      <w:pPr>
        <w:pStyle w:val="Heading4"/>
      </w:pPr>
      <w:r>
        <w:t>Labor connection legitimates police unions</w:t>
      </w:r>
    </w:p>
    <w:p w:rsidR="00D1258B" w:rsidRDefault="00D1258B" w:rsidP="00D1258B">
      <w:r w:rsidRPr="005C229F">
        <w:t xml:space="preserve">Mike </w:t>
      </w:r>
      <w:r w:rsidRPr="005C229F">
        <w:rPr>
          <w:rStyle w:val="Style13ptBold"/>
        </w:rPr>
        <w:t>Davis</w:t>
      </w:r>
      <w:r w:rsidRPr="005C229F">
        <w:t>, 7-31-20</w:t>
      </w:r>
      <w:r w:rsidRPr="005C229F">
        <w:rPr>
          <w:rStyle w:val="Style13ptBold"/>
        </w:rPr>
        <w:t>15</w:t>
      </w:r>
      <w:r w:rsidRPr="005C229F">
        <w:t>,</w:t>
      </w:r>
      <w:r>
        <w:t xml:space="preserve"> </w:t>
      </w:r>
      <w:r w:rsidRPr="005C229F">
        <w:t>Jacobin's associate editor. https://www.jacobinmag.com/2015/07/black-lives-matter-patrick-lynch-ferguson/, "Why We Can’t Support Police Unions," No Publication, Acc:6-26-2020 (ermo/sms)</w:t>
      </w:r>
    </w:p>
    <w:p w:rsidR="00D1258B" w:rsidRDefault="00D1258B" w:rsidP="00D1258B">
      <w:r w:rsidRPr="00056923">
        <w:rPr>
          <w:rStyle w:val="StyleUnderline"/>
          <w:highlight w:val="yellow"/>
        </w:rPr>
        <w:t>Others may</w:t>
      </w:r>
      <w:r>
        <w:t xml:space="preserve"> concede we shouldn’t equate cops and teachers and that reform is unlikely to come from the men in blue themselves, but still </w:t>
      </w:r>
      <w:r w:rsidRPr="00056923">
        <w:rPr>
          <w:rStyle w:val="StyleUnderline"/>
          <w:highlight w:val="yellow"/>
        </w:rPr>
        <w:t>think</w:t>
      </w:r>
      <w:r>
        <w:t xml:space="preserve"> it wise </w:t>
      </w:r>
      <w:r w:rsidRPr="00056923">
        <w:rPr>
          <w:rStyle w:val="StyleUnderline"/>
          <w:highlight w:val="yellow"/>
        </w:rPr>
        <w:t>to house</w:t>
      </w:r>
      <w:r>
        <w:t xml:space="preserve"> </w:t>
      </w:r>
      <w:r w:rsidRPr="00056923">
        <w:rPr>
          <w:rStyle w:val="StyleUnderline"/>
          <w:highlight w:val="yellow"/>
        </w:rPr>
        <w:t>police unions under labor’s tent</w:t>
      </w:r>
      <w:r>
        <w:t xml:space="preserve"> — the better </w:t>
      </w:r>
      <w:r w:rsidRPr="00056923">
        <w:rPr>
          <w:rStyle w:val="StyleUnderline"/>
          <w:highlight w:val="yellow"/>
        </w:rPr>
        <w:t>to moderate their</w:t>
      </w:r>
      <w:r>
        <w:t xml:space="preserve"> most reactionary </w:t>
      </w:r>
      <w:r w:rsidRPr="00056923">
        <w:rPr>
          <w:rStyle w:val="StyleUnderline"/>
          <w:highlight w:val="yellow"/>
        </w:rPr>
        <w:t>impulses</w:t>
      </w:r>
      <w:r>
        <w:t>. And to be sure, the largest and arguably most egregious police union — the Fraternal Order of Police, which boasts more than 325,000 members — isn’t affiliated with the AFL-CIO.</w:t>
      </w:r>
    </w:p>
    <w:p w:rsidR="00D1258B" w:rsidRDefault="00D1258B" w:rsidP="00D1258B">
      <w:r w:rsidRPr="00056923">
        <w:rPr>
          <w:rStyle w:val="StyleUnderline"/>
          <w:highlight w:val="yellow"/>
        </w:rPr>
        <w:t xml:space="preserve">But corralling them into the labor federation would lend them a </w:t>
      </w:r>
      <w:r w:rsidRPr="00056923">
        <w:rPr>
          <w:rStyle w:val="Emphasis"/>
          <w:highlight w:val="yellow"/>
        </w:rPr>
        <w:t>legitimacy</w:t>
      </w:r>
      <w:r w:rsidRPr="00056923">
        <w:rPr>
          <w:rStyle w:val="StyleUnderline"/>
          <w:highlight w:val="yellow"/>
        </w:rPr>
        <w:t xml:space="preserve"> that they both don’t </w:t>
      </w:r>
      <w:r w:rsidRPr="00056923">
        <w:rPr>
          <w:rStyle w:val="Emphasis"/>
          <w:highlight w:val="yellow"/>
        </w:rPr>
        <w:t>deserve</w:t>
      </w:r>
      <w:r w:rsidRPr="00056923">
        <w:rPr>
          <w:rStyle w:val="StyleUnderline"/>
          <w:highlight w:val="yellow"/>
        </w:rPr>
        <w:t xml:space="preserve"> and would be </w:t>
      </w:r>
      <w:r w:rsidRPr="00056923">
        <w:rPr>
          <w:rStyle w:val="Emphasis"/>
          <w:highlight w:val="yellow"/>
        </w:rPr>
        <w:t>injurious</w:t>
      </w:r>
      <w:r w:rsidRPr="00056923">
        <w:rPr>
          <w:rStyle w:val="StyleUnderline"/>
          <w:highlight w:val="yellow"/>
        </w:rPr>
        <w:t xml:space="preserve"> to social movement unionism</w:t>
      </w:r>
      <w:r>
        <w:t xml:space="preserve">. Termites of the labor movement, </w:t>
      </w:r>
      <w:r w:rsidRPr="00056923">
        <w:rPr>
          <w:rStyle w:val="StyleUnderline"/>
          <w:highlight w:val="yellow"/>
        </w:rPr>
        <w:t xml:space="preserve">more influence for police unions would threaten the </w:t>
      </w:r>
      <w:r w:rsidRPr="00056923">
        <w:rPr>
          <w:rStyle w:val="Emphasis"/>
          <w:highlight w:val="yellow"/>
        </w:rPr>
        <w:t>very foundation</w:t>
      </w:r>
      <w:r w:rsidRPr="00056923">
        <w:rPr>
          <w:rStyle w:val="StyleUnderline"/>
          <w:highlight w:val="yellow"/>
        </w:rPr>
        <w:t xml:space="preserve"> of progressive unionism</w:t>
      </w:r>
      <w:r>
        <w:t>. The most spick-and-span cop union still takes as its mission the advancement of police and policing as an institution.</w:t>
      </w:r>
    </w:p>
    <w:p w:rsidR="0014725A" w:rsidRDefault="0014725A" w:rsidP="0014725A">
      <w:pPr>
        <w:pStyle w:val="Heading4"/>
      </w:pPr>
      <w:r>
        <w:t>Weaker Police unions key to racial justice</w:t>
      </w:r>
    </w:p>
    <w:p w:rsidR="0014725A" w:rsidRDefault="0014725A" w:rsidP="0014725A">
      <w:r w:rsidRPr="000C4F43">
        <w:t xml:space="preserve">Simone </w:t>
      </w:r>
      <w:r w:rsidRPr="000C4F43">
        <w:rPr>
          <w:rStyle w:val="Style13ptBold"/>
        </w:rPr>
        <w:t>Weichselbaum</w:t>
      </w:r>
      <w:r w:rsidRPr="000C4F43">
        <w:t>, 2-23-20</w:t>
      </w:r>
      <w:r w:rsidRPr="000C4F43">
        <w:rPr>
          <w:rStyle w:val="Style13ptBold"/>
        </w:rPr>
        <w:t>18</w:t>
      </w:r>
      <w:r w:rsidRPr="000C4F43">
        <w:t>, Marshall Project’s co-chair of diversity &amp; inclusionhttps://www.themarshallproject.org/2018/02/23/a-death-spiral-for-police-unions, "A “Death Spiral” for Police Unions?," Marshall Project, Acc:6-26-2020 (ermo/sms)</w:t>
      </w:r>
    </w:p>
    <w:p w:rsidR="0014725A" w:rsidRDefault="0014725A" w:rsidP="0014725A">
      <w:r w:rsidRPr="000C4F43">
        <w:t xml:space="preserve">Some students of policing suggested that </w:t>
      </w:r>
      <w:r w:rsidRPr="0014725A">
        <w:rPr>
          <w:rStyle w:val="StyleUnderline"/>
          <w:highlight w:val="yellow"/>
        </w:rPr>
        <w:t>if the Janus ruling weakens police unions, that might not be</w:t>
      </w:r>
      <w:r w:rsidRPr="000C4F43">
        <w:t xml:space="preserve"> altogether </w:t>
      </w:r>
      <w:r w:rsidRPr="0014725A">
        <w:rPr>
          <w:rStyle w:val="StyleUnderline"/>
          <w:highlight w:val="yellow"/>
        </w:rPr>
        <w:t xml:space="preserve">a </w:t>
      </w:r>
      <w:r w:rsidRPr="0014725A">
        <w:rPr>
          <w:rStyle w:val="Emphasis"/>
          <w:highlight w:val="yellow"/>
        </w:rPr>
        <w:t>bad</w:t>
      </w:r>
      <w:r w:rsidRPr="0014725A">
        <w:rPr>
          <w:rStyle w:val="StyleUnderline"/>
          <w:highlight w:val="yellow"/>
        </w:rPr>
        <w:t xml:space="preserve"> thing</w:t>
      </w:r>
      <w:r w:rsidRPr="000C4F43">
        <w:t xml:space="preserve">. African-American policing experts said police </w:t>
      </w:r>
      <w:r w:rsidRPr="0014725A">
        <w:rPr>
          <w:rStyle w:val="StyleUnderline"/>
          <w:highlight w:val="yellow"/>
        </w:rPr>
        <w:t>officers of color would have a better shot at union leadership</w:t>
      </w:r>
      <w:r w:rsidRPr="000C4F43">
        <w:t xml:space="preserve">, a white male stronghold for generations. </w:t>
      </w:r>
      <w:r w:rsidRPr="0014725A">
        <w:rPr>
          <w:rStyle w:val="StyleUnderline"/>
          <w:highlight w:val="yellow"/>
        </w:rPr>
        <w:t>And weaker unions could mean greater accountability.</w:t>
      </w:r>
    </w:p>
    <w:p w:rsidR="0014725A" w:rsidRDefault="0014725A" w:rsidP="0014725A">
      <w:r w:rsidRPr="000C4F43">
        <w:t>“</w:t>
      </w:r>
      <w:r w:rsidRPr="0014725A">
        <w:rPr>
          <w:rStyle w:val="StyleUnderline"/>
          <w:highlight w:val="yellow"/>
        </w:rPr>
        <w:t>The unions</w:t>
      </w:r>
      <w:r w:rsidRPr="000C4F43">
        <w:t xml:space="preserve">, at least in New York City, </w:t>
      </w:r>
      <w:r w:rsidRPr="0014725A">
        <w:rPr>
          <w:rStyle w:val="StyleUnderline"/>
          <w:highlight w:val="yellow"/>
        </w:rPr>
        <w:t>outright just protect, protect, protect the cops</w:t>
      </w:r>
      <w:r w:rsidRPr="000C4F43">
        <w:t>,” said retired NYPD commander Corey Pegues, author of a tell-all memoir, “Once a Cop." ”</w:t>
      </w:r>
      <w:r w:rsidRPr="0014725A">
        <w:rPr>
          <w:rStyle w:val="StyleUnderline"/>
          <w:highlight w:val="yellow"/>
        </w:rPr>
        <w:t>It’s a blanket system of covering up police officers</w:t>
      </w:r>
      <w:r w:rsidRPr="000C4F43">
        <w:t>.”</w:t>
      </w:r>
    </w:p>
    <w:p w:rsidR="0014725A" w:rsidRDefault="0014725A" w:rsidP="0014725A">
      <w:pPr>
        <w:pStyle w:val="Heading3"/>
      </w:pPr>
      <w:r>
        <w:t>Split makes labor progressive</w:t>
      </w:r>
    </w:p>
    <w:p w:rsidR="00D1258B" w:rsidRDefault="00D1258B" w:rsidP="00D1258B">
      <w:pPr>
        <w:pStyle w:val="Heading4"/>
      </w:pPr>
      <w:r>
        <w:t>Labor-Police ties check union progressivism</w:t>
      </w:r>
    </w:p>
    <w:p w:rsidR="00D1258B" w:rsidRDefault="00D1258B" w:rsidP="00D1258B">
      <w:r w:rsidRPr="00A817C5">
        <w:t xml:space="preserve">Dave </w:t>
      </w:r>
      <w:r w:rsidRPr="00A817C5">
        <w:rPr>
          <w:rStyle w:val="Style13ptBold"/>
        </w:rPr>
        <w:t>Jamieson, 6-6</w:t>
      </w:r>
      <w:r w:rsidRPr="00A817C5">
        <w:t>-2020, Labor Reporter, HuffPost</w:t>
      </w:r>
      <w:r>
        <w:t xml:space="preserve"> </w:t>
      </w:r>
      <w:r w:rsidRPr="00A817C5">
        <w:t>https://www.huffpost.com/entry/the-labor-movement-faces-a-reckoning-over-police-unions_n_5eda9958c5b640424ef70cd2, "The Labor Movement Faces A Reckoning Over Police Unions," HuffPost, Acc:6-26-2020 (ermo/sms)</w:t>
      </w:r>
    </w:p>
    <w:p w:rsidR="00D1258B" w:rsidRDefault="00D1258B" w:rsidP="00D1258B">
      <w:r>
        <w:t xml:space="preserve">Ana </w:t>
      </w:r>
      <w:r w:rsidRPr="00056923">
        <w:rPr>
          <w:rStyle w:val="StyleUnderline"/>
          <w:highlight w:val="yellow"/>
        </w:rPr>
        <w:t>Avendaño saw</w:t>
      </w:r>
      <w:r>
        <w:t xml:space="preserve"> these </w:t>
      </w:r>
      <w:r w:rsidRPr="00056923">
        <w:rPr>
          <w:rStyle w:val="StyleUnderline"/>
          <w:highlight w:val="yellow"/>
        </w:rPr>
        <w:t>internal tensions up close as part of</w:t>
      </w:r>
      <w:r>
        <w:t xml:space="preserve"> an </w:t>
      </w:r>
      <w:r w:rsidRPr="00056923">
        <w:rPr>
          <w:rStyle w:val="StyleUnderline"/>
          <w:highlight w:val="yellow"/>
        </w:rPr>
        <w:t>AFL-CIO</w:t>
      </w:r>
      <w:r>
        <w:t xml:space="preserve"> race commission that convened after Ferguson. The commission held what she believed were meaningful hearings </w:t>
      </w:r>
      <w:r w:rsidRPr="00056923">
        <w:rPr>
          <w:rStyle w:val="StyleUnderline"/>
          <w:highlight w:val="yellow"/>
        </w:rPr>
        <w:t>on structural racism</w:t>
      </w:r>
      <w:r>
        <w:t xml:space="preserve">. She thought </w:t>
      </w:r>
      <w:r w:rsidRPr="00056923">
        <w:rPr>
          <w:rStyle w:val="StyleUnderline"/>
          <w:highlight w:val="yellow"/>
        </w:rPr>
        <w:t>there was strong internal support</w:t>
      </w:r>
      <w:r>
        <w:t xml:space="preserve"> for those efforts, </w:t>
      </w:r>
      <w:r w:rsidRPr="00056923">
        <w:rPr>
          <w:rStyle w:val="StyleUnderline"/>
          <w:highlight w:val="yellow"/>
        </w:rPr>
        <w:t>but</w:t>
      </w:r>
      <w:r>
        <w:t xml:space="preserve"> there was </w:t>
      </w:r>
      <w:r w:rsidRPr="00056923">
        <w:rPr>
          <w:rStyle w:val="StyleUnderline"/>
          <w:highlight w:val="yellow"/>
        </w:rPr>
        <w:t>also resistance from the IUPA</w:t>
      </w:r>
      <w:r>
        <w:t xml:space="preserve"> and the building trades.</w:t>
      </w:r>
    </w:p>
    <w:p w:rsidR="00D1258B" w:rsidRDefault="00D1258B" w:rsidP="00D1258B">
      <w:r>
        <w:t>Avendaño said a showdown will become increasingly difficult for the federation to avoid.</w:t>
      </w:r>
    </w:p>
    <w:p w:rsidR="00D1258B" w:rsidRDefault="00D1258B" w:rsidP="00D1258B">
      <w:r>
        <w:t>“</w:t>
      </w:r>
      <w:r w:rsidRPr="00056923">
        <w:rPr>
          <w:rStyle w:val="StyleUnderline"/>
          <w:highlight w:val="yellow"/>
        </w:rPr>
        <w:t>Kicking IUPA out would be</w:t>
      </w:r>
      <w:r>
        <w:t xml:space="preserve"> largely symbolic. But it would be, I think, </w:t>
      </w:r>
      <w:r w:rsidRPr="00056923">
        <w:rPr>
          <w:rStyle w:val="Emphasis"/>
          <w:highlight w:val="yellow"/>
        </w:rPr>
        <w:t>hugely</w:t>
      </w:r>
      <w:r w:rsidRPr="00056923">
        <w:rPr>
          <w:rStyle w:val="StyleUnderline"/>
          <w:highlight w:val="yellow"/>
        </w:rPr>
        <w:t xml:space="preserve"> symbolic</w:t>
      </w:r>
      <w:r>
        <w:t>,” she said. “</w:t>
      </w:r>
      <w:r w:rsidRPr="00056923">
        <w:rPr>
          <w:rStyle w:val="StyleUnderline"/>
          <w:highlight w:val="yellow"/>
        </w:rPr>
        <w:t xml:space="preserve">It would really make a </w:t>
      </w:r>
      <w:r w:rsidRPr="00056923">
        <w:rPr>
          <w:rStyle w:val="Emphasis"/>
          <w:highlight w:val="yellow"/>
        </w:rPr>
        <w:t>statement</w:t>
      </w:r>
      <w:r w:rsidRPr="00056923">
        <w:rPr>
          <w:rStyle w:val="StyleUnderline"/>
          <w:highlight w:val="yellow"/>
        </w:rPr>
        <w:t xml:space="preserve"> about what the federation</w:t>
      </w:r>
      <w:r>
        <w:t xml:space="preserve"> and what the labor movement </w:t>
      </w:r>
      <w:r w:rsidRPr="00056923">
        <w:rPr>
          <w:rStyle w:val="StyleUnderline"/>
          <w:highlight w:val="yellow"/>
        </w:rPr>
        <w:t>values, and doesn’t value</w:t>
      </w:r>
      <w:r>
        <w:t>.”</w:t>
      </w:r>
    </w:p>
    <w:p w:rsidR="00D1258B" w:rsidRDefault="00D1258B" w:rsidP="00D1258B">
      <w:pPr>
        <w:pStyle w:val="Heading4"/>
      </w:pPr>
      <w:r>
        <w:t>Labor-Police ties pull labor to the right</w:t>
      </w:r>
    </w:p>
    <w:p w:rsidR="00D1258B" w:rsidRDefault="00D1258B" w:rsidP="00D1258B">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D1258B" w:rsidRDefault="00D1258B" w:rsidP="00D1258B">
      <w:r w:rsidRPr="00056923">
        <w:rPr>
          <w:rStyle w:val="StyleUnderline"/>
          <w:highlight w:val="yellow"/>
        </w:rPr>
        <w:t>Police have a small but politically and ideologically influential presence in some of the country’s largest</w:t>
      </w:r>
      <w:r>
        <w:t xml:space="preserve"> and most progressive </w:t>
      </w:r>
      <w:r w:rsidRPr="00056923">
        <w:rPr>
          <w:rStyle w:val="StyleUnderline"/>
          <w:highlight w:val="yellow"/>
        </w:rPr>
        <w:t>unions</w:t>
      </w:r>
      <w:r>
        <w:t xml:space="preserve">, like the United Food and Commercial Workers; the American Federation of State, County, and Municipal Employees; the American Federation of Government Employees; and the Communications Workers of America. All are major members of the AFL-CIO union federation. </w:t>
      </w:r>
    </w:p>
    <w:p w:rsidR="00D1258B" w:rsidRDefault="00D1258B" w:rsidP="00D1258B">
      <w:r>
        <w:t>The Change to Win union federation, which broke away from the AFL-CIO in 2005, is home to the Service Employees International Union, which has thousands of law enforcement members in its International Brotherhood of Police Organizations/National Association of Government Employees chapter, as well as the Teamsters, which represents tens of thousands of police and corrections officers.</w:t>
      </w:r>
    </w:p>
    <w:p w:rsidR="00D1258B" w:rsidRDefault="00D1258B" w:rsidP="00D1258B">
      <w:r w:rsidRPr="00056923">
        <w:rPr>
          <w:rStyle w:val="StyleUnderline"/>
          <w:highlight w:val="yellow"/>
        </w:rPr>
        <w:t xml:space="preserve">Police unions, compared to others within organized labor, tend to be more </w:t>
      </w:r>
      <w:r w:rsidRPr="00056923">
        <w:rPr>
          <w:rStyle w:val="Emphasis"/>
          <w:highlight w:val="yellow"/>
        </w:rPr>
        <w:t>rigidly ideological</w:t>
      </w:r>
      <w:r w:rsidRPr="00056923">
        <w:rPr>
          <w:rStyle w:val="StyleUnderline"/>
          <w:highlight w:val="yellow"/>
        </w:rPr>
        <w:t xml:space="preserve"> and are adept at </w:t>
      </w:r>
      <w:r w:rsidRPr="00056923">
        <w:rPr>
          <w:rStyle w:val="Emphasis"/>
          <w:highlight w:val="yellow"/>
        </w:rPr>
        <w:t>organizing</w:t>
      </w:r>
      <w:r w:rsidRPr="00056923">
        <w:rPr>
          <w:rStyle w:val="StyleUnderline"/>
          <w:highlight w:val="yellow"/>
        </w:rPr>
        <w:t xml:space="preserve">. That combination means police unions can often </w:t>
      </w:r>
      <w:r w:rsidRPr="00056923">
        <w:rPr>
          <w:rStyle w:val="Emphasis"/>
          <w:highlight w:val="yellow"/>
        </w:rPr>
        <w:t>pull</w:t>
      </w:r>
      <w:r w:rsidRPr="00056923">
        <w:rPr>
          <w:rStyle w:val="StyleUnderline"/>
          <w:highlight w:val="yellow"/>
        </w:rPr>
        <w:t xml:space="preserve"> their coalition partners</w:t>
      </w:r>
      <w:r>
        <w:t xml:space="preserve"> — particularly in corrections, probation, and the building trades — </w:t>
      </w:r>
      <w:r w:rsidRPr="00056923">
        <w:rPr>
          <w:rStyle w:val="StyleUnderline"/>
          <w:highlight w:val="yellow"/>
        </w:rPr>
        <w:t xml:space="preserve">to the </w:t>
      </w:r>
      <w:r w:rsidRPr="00056923">
        <w:rPr>
          <w:rStyle w:val="Emphasis"/>
          <w:highlight w:val="yellow"/>
        </w:rPr>
        <w:t>right</w:t>
      </w:r>
      <w:r w:rsidRPr="00056923">
        <w:rPr>
          <w:rStyle w:val="StyleUnderline"/>
          <w:highlight w:val="yellow"/>
        </w:rPr>
        <w:t xml:space="preserve"> on issues that </w:t>
      </w:r>
      <w:r w:rsidRPr="00056923">
        <w:rPr>
          <w:rStyle w:val="Emphasis"/>
          <w:highlight w:val="yellow"/>
        </w:rPr>
        <w:t>go beyond</w:t>
      </w:r>
      <w:r w:rsidRPr="00056923">
        <w:rPr>
          <w:rStyle w:val="StyleUnderline"/>
          <w:highlight w:val="yellow"/>
        </w:rPr>
        <w:t xml:space="preserve"> strict policing concerns</w:t>
      </w:r>
      <w:r>
        <w:t>.</w:t>
      </w:r>
    </w:p>
    <w:p w:rsidR="00D1258B" w:rsidRDefault="00D1258B" w:rsidP="00D1258B">
      <w:r w:rsidRPr="00BD45F4">
        <w:t xml:space="preserve">Bill </w:t>
      </w:r>
      <w:r w:rsidRPr="00056923">
        <w:rPr>
          <w:rStyle w:val="StyleUnderline"/>
          <w:highlight w:val="yellow"/>
        </w:rPr>
        <w:t>Fletcher</w:t>
      </w:r>
      <w:r w:rsidRPr="00BD45F4">
        <w:t xml:space="preserve"> Jr., a former education director at both the AFL-CIO and AFGE, and a leading expert on race and labor, said that he </w:t>
      </w:r>
      <w:r w:rsidRPr="00056923">
        <w:rPr>
          <w:rStyle w:val="StyleUnderline"/>
          <w:highlight w:val="yellow"/>
        </w:rPr>
        <w:t>has witnessed past efforts</w:t>
      </w:r>
      <w:r w:rsidRPr="00BD45F4">
        <w:t xml:space="preserve"> at major unions to address issues </w:t>
      </w:r>
      <w:r w:rsidRPr="00056923">
        <w:rPr>
          <w:rStyle w:val="StyleUnderline"/>
          <w:highlight w:val="yellow"/>
        </w:rPr>
        <w:t>related to criminal justice reform or racism</w:t>
      </w:r>
      <w:r w:rsidRPr="00BD45F4">
        <w:t xml:space="preserve">, and seen them </w:t>
      </w:r>
      <w:r w:rsidRPr="00056923">
        <w:rPr>
          <w:rStyle w:val="Emphasis"/>
          <w:highlight w:val="yellow"/>
        </w:rPr>
        <w:t>collapse</w:t>
      </w:r>
      <w:r w:rsidRPr="00056923">
        <w:rPr>
          <w:rStyle w:val="StyleUnderline"/>
          <w:highlight w:val="yellow"/>
        </w:rPr>
        <w:t xml:space="preserve"> in the face of internal police opposition</w:t>
      </w:r>
      <w:r w:rsidRPr="00BD45F4">
        <w:t xml:space="preserve">. “The leadership of </w:t>
      </w:r>
      <w:r w:rsidRPr="00056923">
        <w:rPr>
          <w:rStyle w:val="StyleUnderline"/>
          <w:highlight w:val="yellow"/>
        </w:rPr>
        <w:t>the</w:t>
      </w:r>
      <w:r w:rsidRPr="00BD45F4">
        <w:t xml:space="preserve"> overall </w:t>
      </w:r>
      <w:r w:rsidRPr="00056923">
        <w:rPr>
          <w:rStyle w:val="StyleUnderline"/>
          <w:highlight w:val="yellow"/>
        </w:rPr>
        <w:t xml:space="preserve">union will </w:t>
      </w:r>
      <w:r w:rsidRPr="00056923">
        <w:rPr>
          <w:rStyle w:val="Emphasis"/>
          <w:highlight w:val="yellow"/>
        </w:rPr>
        <w:t>cower</w:t>
      </w:r>
      <w:r w:rsidRPr="00056923">
        <w:rPr>
          <w:rStyle w:val="StyleUnderline"/>
          <w:highlight w:val="yellow"/>
        </w:rPr>
        <w:t xml:space="preserve"> in the face of this” law enforcement opposition</w:t>
      </w:r>
      <w:r w:rsidRPr="00BD45F4">
        <w:t xml:space="preserve">, he said, “in part because they are afraid that the law enforcement units will leave. That has happened in every union that I’ve worked with and every union that I have observed.” And unlike other groups of union members, </w:t>
      </w:r>
      <w:r w:rsidRPr="00056923">
        <w:rPr>
          <w:rStyle w:val="StyleUnderline"/>
          <w:highlight w:val="yellow"/>
        </w:rPr>
        <w:t>police in particular will often vote with their feet to join other unions</w:t>
      </w:r>
      <w:r w:rsidRPr="00BD45F4">
        <w:t xml:space="preserve">, a practice that is very uncommon in the rest of labor — </w:t>
      </w:r>
      <w:r w:rsidRPr="00056923">
        <w:rPr>
          <w:rStyle w:val="StyleUnderline"/>
          <w:highlight w:val="yellow"/>
        </w:rPr>
        <w:t xml:space="preserve">giving them </w:t>
      </w:r>
      <w:r w:rsidRPr="00056923">
        <w:rPr>
          <w:rStyle w:val="Emphasis"/>
          <w:highlight w:val="yellow"/>
        </w:rPr>
        <w:t>additional leverage</w:t>
      </w:r>
      <w:r w:rsidRPr="00056923">
        <w:rPr>
          <w:rStyle w:val="StyleUnderline"/>
          <w:highlight w:val="yellow"/>
        </w:rPr>
        <w:t xml:space="preserve"> over internal union deliberations</w:t>
      </w:r>
      <w:r w:rsidRPr="00BD45F4">
        <w:t>.</w:t>
      </w:r>
    </w:p>
    <w:p w:rsidR="0014725A" w:rsidRDefault="0014725A" w:rsidP="0014725A">
      <w:pPr>
        <w:pStyle w:val="Heading3"/>
      </w:pPr>
      <w:r>
        <w:t>Terrorism and Democracy</w:t>
      </w:r>
    </w:p>
    <w:p w:rsidR="00D1258B" w:rsidRDefault="00D1258B" w:rsidP="00D1258B">
      <w:pPr>
        <w:pStyle w:val="Heading4"/>
      </w:pPr>
      <w:r>
        <w:t>Labor-police ties enable terrorism and undermine democracy</w:t>
      </w:r>
    </w:p>
    <w:p w:rsidR="00D1258B" w:rsidRDefault="00D1258B" w:rsidP="00D1258B">
      <w:r w:rsidRPr="005D6885">
        <w:t xml:space="preserve">Matthew </w:t>
      </w:r>
      <w:r w:rsidRPr="00BD45F4">
        <w:rPr>
          <w:rStyle w:val="Style13ptBold"/>
        </w:rPr>
        <w:t>Cunningham-Cook, 6-18</w:t>
      </w:r>
      <w:r w:rsidRPr="005D6885">
        <w:t>-2020, https://theintercept.com/2020/06/18/afl-cio-police-labor-union/, "The AFL-CIO’s Police Union Problem Is Bigger Than You Think," Intercept, Acc:6-26-2020 (ermo/sms)</w:t>
      </w:r>
    </w:p>
    <w:p w:rsidR="00D1258B" w:rsidRDefault="00D1258B" w:rsidP="00D1258B">
      <w:r>
        <w:t xml:space="preserve">“I think that </w:t>
      </w:r>
      <w:r w:rsidRPr="0014725A">
        <w:rPr>
          <w:rStyle w:val="StyleUnderline"/>
          <w:highlight w:val="yellow"/>
        </w:rPr>
        <w:t>SEIU, AFSCME, and the Teamsters should consider expelling their cop locals</w:t>
      </w:r>
      <w:r>
        <w:t>,” said Muhammad. “There’s a real strong element of business unionism that is making some unions reluctant [to expel]. I haven’t really seen any of the major unions that have cops really struggle with the cops and … expel members of their union who have committed these vicious acts and killings.”</w:t>
      </w:r>
    </w:p>
    <w:p w:rsidR="00D1258B" w:rsidRPr="00AD1AFF" w:rsidRDefault="00D1258B" w:rsidP="00D1258B">
      <w:r>
        <w:t>“</w:t>
      </w:r>
      <w:r w:rsidRPr="0014725A">
        <w:rPr>
          <w:rStyle w:val="StyleUnderline"/>
          <w:highlight w:val="yellow"/>
        </w:rPr>
        <w:t>Expelling a law enforcement unit from an international union would depend if there was a violation of the constitution</w:t>
      </w:r>
      <w:r>
        <w:t xml:space="preserve">,” Fletcher said. Indeed, </w:t>
      </w:r>
      <w:r w:rsidRPr="0014725A">
        <w:rPr>
          <w:rStyle w:val="StyleUnderline"/>
          <w:highlight w:val="yellow"/>
        </w:rPr>
        <w:t>that’s the argument the WGAE made in its resolution on expelling IUPA</w:t>
      </w:r>
      <w:r>
        <w:t xml:space="preserve">, which argued </w:t>
      </w:r>
      <w:r w:rsidRPr="0014725A">
        <w:rPr>
          <w:rStyle w:val="StyleUnderline"/>
          <w:highlight w:val="yellow"/>
        </w:rPr>
        <w:t>that “police unions are incompatible with the AFL-CIO’s stated goals: ‘to vanquish oppression, privation and cruelty in all their forms.</w:t>
      </w:r>
      <w:r>
        <w:t>’” The resolution went on: “</w:t>
      </w:r>
      <w:r w:rsidRPr="0014725A">
        <w:rPr>
          <w:rStyle w:val="StyleUnderline"/>
          <w:highlight w:val="yellow"/>
        </w:rPr>
        <w:t>the policies or ­activities of [the IUPA] are consistently directed ­toward</w:t>
      </w:r>
      <w:r>
        <w:t xml:space="preserve"> the achievement of the program or purposes of </w:t>
      </w:r>
      <w:r w:rsidRPr="0014725A">
        <w:rPr>
          <w:rStyle w:val="StyleUnderline"/>
          <w:highlight w:val="yellow"/>
        </w:rPr>
        <w:t xml:space="preserve">authoritarianism, totalitarianism, terrorism and other forces that suppress individual liberties and </w:t>
      </w:r>
      <w:r w:rsidRPr="0014725A">
        <w:t>freedom</w:t>
      </w:r>
      <w:r>
        <w:t xml:space="preserve"> of association and </w:t>
      </w:r>
      <w:r w:rsidRPr="0014725A">
        <w:rPr>
          <w:rStyle w:val="StyleUnderline"/>
          <w:highlight w:val="yellow"/>
        </w:rPr>
        <w:t>oppose</w:t>
      </w:r>
      <w:r>
        <w:t xml:space="preserve"> the basic principles of </w:t>
      </w:r>
      <w:r w:rsidRPr="0014725A">
        <w:rPr>
          <w:rStyle w:val="StyleUnderline"/>
          <w:highlight w:val="yellow"/>
        </w:rPr>
        <w:t>free and democratic trade unionism</w:t>
      </w:r>
      <w:r>
        <w:t xml:space="preserve">.”  </w:t>
      </w:r>
    </w:p>
    <w:p w:rsidR="00586837" w:rsidRDefault="00586837" w:rsidP="00586837">
      <w:pPr>
        <w:pStyle w:val="Heading2"/>
      </w:pPr>
      <w:r>
        <w:t>Impact Defense</w:t>
      </w:r>
    </w:p>
    <w:p w:rsidR="00586837" w:rsidRPr="00E82ED8" w:rsidRDefault="00586837" w:rsidP="00586837">
      <w:pPr>
        <w:pStyle w:val="Heading3"/>
      </w:pPr>
      <w:r>
        <w:t>No Iran war</w:t>
      </w:r>
    </w:p>
    <w:p w:rsidR="00586837" w:rsidRDefault="00586837" w:rsidP="00586837">
      <w:pPr>
        <w:pStyle w:val="Heading4"/>
      </w:pPr>
      <w:r>
        <w:t>Trump won’t escalate – domestic issues and recent talks check</w:t>
      </w:r>
    </w:p>
    <w:p w:rsidR="00586837" w:rsidRDefault="00586837" w:rsidP="00586837">
      <w:r>
        <w:t xml:space="preserve">Tasnim News Agency, </w:t>
      </w:r>
      <w:r w:rsidRPr="00D45AC8">
        <w:rPr>
          <w:rStyle w:val="Style13ptBold"/>
        </w:rPr>
        <w:t>TSA</w:t>
      </w:r>
      <w:r>
        <w:t xml:space="preserve">, 18, </w:t>
      </w:r>
      <w:r w:rsidRPr="00D45AC8">
        <w:rPr>
          <w:rStyle w:val="Style13ptBold"/>
        </w:rPr>
        <w:t>8-28</w:t>
      </w:r>
      <w:r>
        <w:t>-2018, "Trump Aware War with Iran Would Be Disaster for US: American Analyst", Tasnim News Agency is a new but at the same time a leading news agency in Iran. It covers a wide variety of political, social, economic and international subjects along with other fields in an effort to boost public knowledge and awareness both inside and outside the country, https://www.tasnimnews.com/en/news/2018/08/28/1813513/trump-aware-war-with-iran-would-be-disaster-for-us-american-analyst, AVD</w:t>
      </w:r>
    </w:p>
    <w:p w:rsidR="00586837" w:rsidRPr="00BA5749" w:rsidRDefault="00586837" w:rsidP="00586837">
      <w:pPr>
        <w:rPr>
          <w:sz w:val="14"/>
        </w:rPr>
      </w:pPr>
      <w:r w:rsidRPr="00BA5749">
        <w:rPr>
          <w:sz w:val="14"/>
        </w:rPr>
        <w:t xml:space="preserve">A senior political analyst based in </w:t>
      </w:r>
      <w:r w:rsidRPr="00D45AC8">
        <w:rPr>
          <w:rStyle w:val="Emphasis"/>
          <w:highlight w:val="yellow"/>
        </w:rPr>
        <w:t>the U</w:t>
      </w:r>
      <w:r w:rsidRPr="00D45AC8">
        <w:rPr>
          <w:rStyle w:val="StyleUnderline"/>
        </w:rPr>
        <w:t>nited</w:t>
      </w:r>
      <w:r w:rsidRPr="00D45AC8">
        <w:rPr>
          <w:rStyle w:val="Emphasis"/>
        </w:rPr>
        <w:t xml:space="preserve"> </w:t>
      </w:r>
      <w:r w:rsidRPr="00D45AC8">
        <w:rPr>
          <w:rStyle w:val="Emphasis"/>
          <w:highlight w:val="yellow"/>
        </w:rPr>
        <w:t>S</w:t>
      </w:r>
      <w:r w:rsidRPr="00D45AC8">
        <w:rPr>
          <w:rStyle w:val="StyleUnderline"/>
        </w:rPr>
        <w:t xml:space="preserve">tates </w:t>
      </w:r>
      <w:r w:rsidRPr="00D45AC8">
        <w:rPr>
          <w:rStyle w:val="Emphasis"/>
          <w:highlight w:val="yellow"/>
        </w:rPr>
        <w:t>dismissed the possibility of</w:t>
      </w:r>
      <w:r w:rsidRPr="001608B3">
        <w:rPr>
          <w:rStyle w:val="StyleUnderline"/>
          <w:highlight w:val="yellow"/>
        </w:rPr>
        <w:t xml:space="preserve"> </w:t>
      </w:r>
      <w:r w:rsidRPr="001608B3">
        <w:rPr>
          <w:rStyle w:val="StyleUnderline"/>
        </w:rPr>
        <w:t xml:space="preserve">any </w:t>
      </w:r>
      <w:r w:rsidRPr="00D45AC8">
        <w:rPr>
          <w:rStyle w:val="Emphasis"/>
          <w:highlight w:val="yellow"/>
        </w:rPr>
        <w:t>military conflict between Iran and the US</w:t>
      </w:r>
      <w:r w:rsidRPr="00BA5749">
        <w:rPr>
          <w:sz w:val="14"/>
        </w:rPr>
        <w:t xml:space="preserve">, saying </w:t>
      </w:r>
      <w:r w:rsidRPr="001608B3">
        <w:rPr>
          <w:rStyle w:val="StyleUnderline"/>
        </w:rPr>
        <w:t xml:space="preserve">President Donald </w:t>
      </w:r>
      <w:r w:rsidRPr="001608B3">
        <w:rPr>
          <w:rStyle w:val="StyleUnderline"/>
          <w:highlight w:val="yellow"/>
        </w:rPr>
        <w:t xml:space="preserve">Trump is </w:t>
      </w:r>
      <w:r w:rsidRPr="001608B3">
        <w:rPr>
          <w:rStyle w:val="StyleUnderline"/>
        </w:rPr>
        <w:t xml:space="preserve">fully </w:t>
      </w:r>
      <w:r w:rsidRPr="001608B3">
        <w:rPr>
          <w:rStyle w:val="StyleUnderline"/>
          <w:highlight w:val="yellow"/>
        </w:rPr>
        <w:t>aware that war with the Islamic Republic would cause a major catastrophe for his country.</w:t>
      </w:r>
      <w:r>
        <w:rPr>
          <w:rStyle w:val="StyleUnderline"/>
        </w:rPr>
        <w:t xml:space="preserve"> </w:t>
      </w:r>
      <w:r w:rsidRPr="00BA5749">
        <w:rPr>
          <w:sz w:val="14"/>
        </w:rPr>
        <w:t xml:space="preserve">“While he may be a capitalist, nevertheless </w:t>
      </w:r>
      <w:r w:rsidRPr="00BA5749">
        <w:rPr>
          <w:rStyle w:val="StyleUnderline"/>
          <w:highlight w:val="yellow"/>
        </w:rPr>
        <w:t xml:space="preserve">he </w:t>
      </w:r>
      <w:r w:rsidRPr="00BA5749">
        <w:rPr>
          <w:rStyle w:val="StyleUnderline"/>
        </w:rPr>
        <w:t xml:space="preserve">is a realist and </w:t>
      </w:r>
      <w:r w:rsidRPr="00BA5749">
        <w:rPr>
          <w:rStyle w:val="StyleUnderline"/>
          <w:highlight w:val="yellow"/>
        </w:rPr>
        <w:t>understands that war with Iran would be a disaster for the US</w:t>
      </w:r>
      <w:r w:rsidRPr="001608B3">
        <w:rPr>
          <w:rStyle w:val="StyleUnderline"/>
        </w:rPr>
        <w:t xml:space="preserve"> and </w:t>
      </w:r>
      <w:r w:rsidRPr="00BA5749">
        <w:rPr>
          <w:rStyle w:val="StyleUnderline"/>
          <w:highlight w:val="yellow"/>
        </w:rPr>
        <w:t xml:space="preserve">at this time he is trying to devote all his energies </w:t>
      </w:r>
      <w:r w:rsidRPr="00BA5749">
        <w:rPr>
          <w:rStyle w:val="StyleUnderline"/>
        </w:rPr>
        <w:t xml:space="preserve">as president </w:t>
      </w:r>
      <w:r w:rsidRPr="00BA5749">
        <w:rPr>
          <w:rStyle w:val="StyleUnderline"/>
          <w:highlight w:val="yellow"/>
        </w:rPr>
        <w:t xml:space="preserve">towards saving </w:t>
      </w:r>
      <w:r w:rsidRPr="00BA5749">
        <w:rPr>
          <w:rStyle w:val="StyleUnderline"/>
        </w:rPr>
        <w:t xml:space="preserve">what is now </w:t>
      </w:r>
      <w:r w:rsidRPr="00BA5749">
        <w:rPr>
          <w:rStyle w:val="StyleUnderline"/>
          <w:highlight w:val="yellow"/>
        </w:rPr>
        <w:t>the sinking ship of American dominance in the world</w:t>
      </w:r>
      <w:r w:rsidRPr="00BA5749">
        <w:rPr>
          <w:sz w:val="14"/>
        </w:rPr>
        <w:t xml:space="preserve">,” Mark Glenn, from Idaho, said in an interview with the Tasnim News Agency. “Keep in mind that Trump recently stated--doubtless much to the fury of Israel and her supporters around the world-- that </w:t>
      </w:r>
      <w:r w:rsidRPr="001608B3">
        <w:rPr>
          <w:rStyle w:val="StyleUnderline"/>
        </w:rPr>
        <w:t>he would be willing to sit down with the Iranian leadership and talk,</w:t>
      </w:r>
      <w:r w:rsidRPr="00BA5749">
        <w:rPr>
          <w:sz w:val="14"/>
        </w:rPr>
        <w:t xml:space="preserve">” he said, adding, “He understands the precarious and dangerous nature of the present political climate between the US and Iran and is out to calm things down and allow things to cool off before they reach ignition in the way that Israel demands.” Glenn is a writer and co-founder of the Crescent and Cross Solidarity Movement, an interfaith forum dedicated to uniting Muslims and Christians against Zionists. He has his own blog The Ugly Truth. The following is the full text of the interview: Tasnim: As you know, </w:t>
      </w:r>
      <w:r w:rsidRPr="0045301F">
        <w:rPr>
          <w:rStyle w:val="StyleUnderline"/>
        </w:rPr>
        <w:t>the US government’s hostility toward Iran has recently entered a new stage.</w:t>
      </w:r>
      <w:r w:rsidRPr="00BA5749">
        <w:rPr>
          <w:sz w:val="14"/>
        </w:rPr>
        <w:t xml:space="preserve"> Secretary of State Mike Pompeo has formed a dedicated group to coordinate and run the country's policy towards Iran following President Donald Trump's unilateral withdrawal from the 2015 nuclear deal with Tehran. Pompeo announced the creation of an Iran Action Group (IAG) at a news conference, naming Brian Hook, the Department of State's director of policy planning, as its head. What do you think about the group and its objectives and do you think that it would be able to reach its goals? Glenn: Our first inclination should be to look at the timing involved in all of this. Trump is just about to unveil the details of his much-discussed ‘peace deal’ involving Israel and the Palestinians that is sure to result in a tidal wave of typical screeching from Israel who wants ‘peace’ in the same way that Syphilis wants penicillin. Now, what we have seen since before Trump became president has been an over-the-top display of affection towards Israel when the mics and cameras are on, which have included many of his official acts such as the Jerusalem decision and his pulling out of the JCPOA. My personal interpretation of all of this is that these are all things which </w:t>
      </w:r>
      <w:r w:rsidRPr="0045301F">
        <w:rPr>
          <w:rStyle w:val="StyleUnderline"/>
        </w:rPr>
        <w:t>Trump knows he must do in order to lubricate the gears of his ‘peace deal’ machinery, after having established with the Jews his ‘good will’ towards Israel</w:t>
      </w:r>
      <w:r w:rsidRPr="00BA5749">
        <w:rPr>
          <w:sz w:val="14"/>
        </w:rPr>
        <w:t xml:space="preserve">. Now, having said that, it makes perfect sense then why he would maintain the appearances of hostility towards Iran in order to neutralize or at least minimize the inevitable tidal wave of screeching that will arise out of those elements in Israel when he unveils his ‘peace deal’. Does this mean that Trump is a friend to Iran? No. Trump is at heart an American capitalist and who believes that all countries should bend the knee towards the United States on all matters. But does this mean that he intends war with Iran? No, it does not. While he may be a capitalist, nevertheless he is a realist and understands that war with Iran would be a disaster for the US and at this time he is trying to devote all his energies as president towards saving what is now the sinking ship of American dominance in the world. Tasnim: The Trump administration recently threatened to cut Iranian oil exports to zero, saying that countries must stop buying its oil from Nov. 4 or face financial consequences. Washington later softened its threat, saying that it would allow reduced oil flows of Iranian oil, in certain cases. Since oil is a strategic product and countries around the world always demand it, do you think that the US is able to carry out this threat at all? Glenn: This is typical Trump strategy, talking loud and tough one minute and then the next minute backtracking entirely and taking a much softer or even opposite approach from the original. Keep in mind that </w:t>
      </w:r>
      <w:r w:rsidRPr="00BA5749">
        <w:rPr>
          <w:rStyle w:val="StyleUnderline"/>
          <w:highlight w:val="yellow"/>
        </w:rPr>
        <w:t>Trump recently stated</w:t>
      </w:r>
      <w:r w:rsidRPr="00BA5749">
        <w:rPr>
          <w:sz w:val="14"/>
        </w:rPr>
        <w:t xml:space="preserve">--doubtless much to the fury of Israel and her supporters around the world-- that </w:t>
      </w:r>
      <w:r w:rsidRPr="00BA5749">
        <w:rPr>
          <w:rStyle w:val="StyleUnderline"/>
          <w:highlight w:val="yellow"/>
        </w:rPr>
        <w:t xml:space="preserve">he would be willing to sit </w:t>
      </w:r>
      <w:r w:rsidRPr="00BA5749">
        <w:rPr>
          <w:rStyle w:val="StyleUnderline"/>
        </w:rPr>
        <w:t>down</w:t>
      </w:r>
      <w:r w:rsidRPr="00143D7B">
        <w:rPr>
          <w:rStyle w:val="StyleUnderline"/>
        </w:rPr>
        <w:t xml:space="preserve"> </w:t>
      </w:r>
      <w:r w:rsidRPr="00BA5749">
        <w:rPr>
          <w:rStyle w:val="StyleUnderline"/>
          <w:highlight w:val="yellow"/>
        </w:rPr>
        <w:t>with</w:t>
      </w:r>
      <w:r w:rsidRPr="00143D7B">
        <w:rPr>
          <w:rStyle w:val="StyleUnderline"/>
        </w:rPr>
        <w:t xml:space="preserve"> the </w:t>
      </w:r>
      <w:r w:rsidRPr="00BA5749">
        <w:rPr>
          <w:rStyle w:val="StyleUnderline"/>
          <w:highlight w:val="yellow"/>
        </w:rPr>
        <w:t>Iranian leadership and talk. He</w:t>
      </w:r>
      <w:r w:rsidRPr="00BA5749">
        <w:rPr>
          <w:rStyle w:val="StyleUnderline"/>
        </w:rPr>
        <w:t xml:space="preserve"> understands the precarious and dangerous nature of the present political climate between the US and Iran and </w:t>
      </w:r>
      <w:r w:rsidRPr="00BA5749">
        <w:rPr>
          <w:rStyle w:val="StyleUnderline"/>
          <w:highlight w:val="yellow"/>
        </w:rPr>
        <w:t xml:space="preserve">is out to calm </w:t>
      </w:r>
      <w:r w:rsidRPr="00BA5749">
        <w:rPr>
          <w:rStyle w:val="StyleUnderline"/>
        </w:rPr>
        <w:t xml:space="preserve">things </w:t>
      </w:r>
      <w:r w:rsidRPr="00BA5749">
        <w:rPr>
          <w:rStyle w:val="StyleUnderline"/>
          <w:highlight w:val="yellow"/>
        </w:rPr>
        <w:t>down and allow things to cool off before they reach ignition</w:t>
      </w:r>
      <w:r w:rsidRPr="00BA5749">
        <w:rPr>
          <w:rStyle w:val="StyleUnderline"/>
        </w:rPr>
        <w:t xml:space="preserve"> in the way that Israel demands.</w:t>
      </w:r>
      <w:r w:rsidRPr="00BA5749">
        <w:rPr>
          <w:sz w:val="14"/>
        </w:rPr>
        <w:t xml:space="preserve"> At the same time, however, he has very little room to maneuver, given the chokehold that organized Jewish interests have over the media, economy and the political process here in America where day by day he hounded with the threat of impeachment. And of course, we have to look at this from the ‘business’ end of things where Trump--as a highly successful international businessman excels. Yes, </w:t>
      </w:r>
      <w:r w:rsidRPr="0045301F">
        <w:rPr>
          <w:rStyle w:val="StyleUnderline"/>
        </w:rPr>
        <w:t>putting western-based sanctions on Iran has the obvious effect of depriving Iran from doing business with the West, but which has the opposite effect of bolstering Iran’s business ties with the East, including Russia, Central Asia, China, India, all of which need Iranian oil desperately and some of whom, due not only to their growing industrial might but as well--as in the case with China</w:t>
      </w:r>
      <w:r w:rsidRPr="00BA5749">
        <w:rPr>
          <w:sz w:val="14"/>
        </w:rPr>
        <w:t>--are flush with cash as a result of the trade deficit they maintain with the US, and therefore, the only ’harm’ that comes to Iran vis a vis any western-based sanctions is that the manipulative tentacles attached to the Jewish money that dominates the West economically, politically, culturally, etc., is not afforded an entryway into the otherwise well-protected systems of the IRI. Tasnim: Trump's threat is part of his walking away from the Iran nuclear deal, known as the Joint Comprehensive Plan of Action (JCPOA). He also plans to fully reinstate anti-Tehran sanctions from November 4. In the meantime, the EU has vowed to counter Trump’s renewed sanctions on Iran, including by means of a new law to shield European companies from punitive measures. German Foreign Minister Heiko Maas recently said Europe should set up payment systems independent of the US if it wants to save the JCPOA. What do you think about the EU’s role in reducing Washington’s pressures against Tehran and saving the deal? Glenn: As I have stated on many occasions, my position as regards the JCPOA is identical to that of His Excellency Ayatollah Khamenei when this ‘agreement’ was first proposed, which was that it was/is an inherently dangerous move whose intended end result was the subjugation of Iran’s rights as a sovereign nation and the entryway of Western/Zionist toxic influence over Iran’s political, cultural, military and economic independence in return for the ‘freedom’ of doing business with the West. The entire charade was for all intents and purposes a modern-day replay of the age-old tale by the Latin poet Virgil featuring the Greeks offering the Trojans a ‘gift’ in the form of a large wooden horse, within which were secreted Greek soldiers whose job was--upon the horse being brought within the protected walls of the city, to wait until nightfall, crawl out of the horse, open the gates to the invading Greek army. Having said that, I personally welcome Trump’s pulling out of the JCPOA and the fact that this large wooden horse has been destroyed, at least as far as any American involvement with it is concerned. Now does this mean that Trump will renegotiate a ‘better deal’ with Iran as he has promised? Possibly, and although I certainly understand and sympathize with Iran’s leadership in not trusting America in any such future ‘deal’, at the same time I think that given the very turbulent political weather that presently exists that it is in Iran’s interests to talk with Trump, even if it is through back channels and away from public view, as Iran’s recalcitrance in refusing to talk with Trump is exactly the kind of background scenery that Israel WILL utilize in writing a believable script in the aftermath of something blowing up that ‘Iran did it’ and which will be swallowed whole-hog by a mentally incapacitated American public that has already been taught to hate Iran and to see this magnificent country as the world’s largest ‘exporter of terrorism’.</w:t>
      </w:r>
    </w:p>
    <w:p w:rsidR="00E949D1" w:rsidRPr="001265BB" w:rsidRDefault="00E949D1" w:rsidP="00E949D1">
      <w:pPr>
        <w:pStyle w:val="Heading3"/>
      </w:pPr>
      <w:r>
        <w:t>No ecological extinction</w:t>
      </w:r>
    </w:p>
    <w:p w:rsidR="00E949D1" w:rsidRPr="00552474" w:rsidRDefault="00E949D1" w:rsidP="00E949D1">
      <w:pPr>
        <w:pStyle w:val="Heading4"/>
      </w:pPr>
      <w:r w:rsidRPr="00552474">
        <w:t>humans can survive post-collapse and there’s no relationship between survival and biodiversity – their authors use flawed data analysis</w:t>
      </w:r>
    </w:p>
    <w:p w:rsidR="00E949D1" w:rsidRPr="008252F4" w:rsidRDefault="00E949D1" w:rsidP="00E949D1">
      <w:pPr>
        <w:rPr>
          <w:sz w:val="16"/>
        </w:rPr>
      </w:pPr>
      <w:r w:rsidRPr="008252F4">
        <w:rPr>
          <w:rStyle w:val="Style13ptBold"/>
        </w:rPr>
        <w:t>Hough</w:t>
      </w:r>
      <w:r w:rsidRPr="008252F4">
        <w:rPr>
          <w:sz w:val="16"/>
        </w:rPr>
        <w:t xml:space="preserve"> </w:t>
      </w:r>
      <w:r w:rsidRPr="008252F4">
        <w:rPr>
          <w:rStyle w:val="Style13ptBold"/>
        </w:rPr>
        <w:t>14</w:t>
      </w:r>
      <w:r w:rsidRPr="008252F4">
        <w:rPr>
          <w:sz w:val="16"/>
        </w:rPr>
        <w:t xml:space="preserve"> [Rupert, Environmental Scientist with Expertise in Risk Modelling and Exposure Assessment and PhD from Nottingham University, February, “Biodiversity and human health: evidence for causality?” Biodiversity and Conservation, Vol. 23 No. 2, pg. 272-3/AKG]</w:t>
      </w:r>
    </w:p>
    <w:p w:rsidR="00E949D1" w:rsidRDefault="00E949D1" w:rsidP="00E949D1">
      <w:pPr>
        <w:rPr>
          <w:sz w:val="16"/>
        </w:rPr>
      </w:pPr>
      <w:r w:rsidRPr="008252F4">
        <w:rPr>
          <w:sz w:val="16"/>
        </w:rPr>
        <w:t xml:space="preserve">Large </w:t>
      </w:r>
      <w:r w:rsidRPr="008252F4">
        <w:rPr>
          <w:rStyle w:val="StyleUnderline"/>
        </w:rPr>
        <w:t>country-level assessments</w:t>
      </w:r>
      <w:r w:rsidRPr="008252F4">
        <w:rPr>
          <w:sz w:val="16"/>
        </w:rPr>
        <w:t xml:space="preserve"> (e.g. MEA 2005; Huynen et al. 2004; Sieswerda et al. 2001) </w:t>
      </w:r>
      <w:r w:rsidRPr="008252F4">
        <w:rPr>
          <w:rStyle w:val="StyleUnderline"/>
        </w:rPr>
        <w:t>must be interpreted with</w:t>
      </w:r>
      <w:r w:rsidRPr="008252F4">
        <w:rPr>
          <w:sz w:val="16"/>
        </w:rPr>
        <w:t xml:space="preserve"> some </w:t>
      </w:r>
      <w:r w:rsidRPr="008252F4">
        <w:rPr>
          <w:rStyle w:val="StyleUnderline"/>
        </w:rPr>
        <w:t>caution. Data measured</w:t>
      </w:r>
      <w:r w:rsidRPr="008252F4">
        <w:rPr>
          <w:sz w:val="16"/>
        </w:rPr>
        <w:t xml:space="preserve"> at country-level </w:t>
      </w:r>
      <w:r w:rsidRPr="008252F4">
        <w:rPr>
          <w:rStyle w:val="StyleUnderline"/>
        </w:rPr>
        <w:t>are likely to mask regional and local-level effects.</w:t>
      </w:r>
      <w:r w:rsidRPr="008252F4">
        <w:rPr>
          <w:sz w:val="16"/>
        </w:rPr>
        <w:t xml:space="preserve"> Apart from the fact that </w:t>
      </w:r>
      <w:r w:rsidRPr="001616EF">
        <w:rPr>
          <w:rStyle w:val="StyleUnderline"/>
          <w:highlight w:val="green"/>
        </w:rPr>
        <w:t xml:space="preserve">there are </w:t>
      </w:r>
      <w:r w:rsidRPr="001616EF">
        <w:rPr>
          <w:rStyle w:val="Emphasis"/>
          <w:highlight w:val="green"/>
        </w:rPr>
        <w:t>limitations to regression analysis</w:t>
      </w:r>
      <w:r w:rsidRPr="001616EF">
        <w:rPr>
          <w:rStyle w:val="StyleUnderline"/>
          <w:highlight w:val="green"/>
        </w:rPr>
        <w:t xml:space="preserve"> in</w:t>
      </w:r>
      <w:r w:rsidRPr="008252F4">
        <w:rPr>
          <w:rStyle w:val="StyleUnderline"/>
        </w:rPr>
        <w:t xml:space="preserve"> providing</w:t>
      </w:r>
      <w:r w:rsidRPr="008252F4">
        <w:rPr>
          <w:sz w:val="16"/>
        </w:rPr>
        <w:t xml:space="preserve"> any </w:t>
      </w:r>
      <w:r w:rsidRPr="001616EF">
        <w:rPr>
          <w:rStyle w:val="StyleUnderline"/>
          <w:highlight w:val="green"/>
        </w:rPr>
        <w:t>proof of causality</w:t>
      </w:r>
      <w:r w:rsidRPr="008252F4">
        <w:rPr>
          <w:sz w:val="16"/>
        </w:rPr>
        <w:t xml:space="preserve">, least squares regression </w:t>
      </w:r>
      <w:r w:rsidRPr="008252F4">
        <w:rPr>
          <w:rStyle w:val="StyleUnderline"/>
        </w:rPr>
        <w:t>models assume linear relationships</w:t>
      </w:r>
      <w:r w:rsidRPr="008252F4">
        <w:rPr>
          <w:sz w:val="16"/>
        </w:rPr>
        <w:t xml:space="preserve"> between reductions in biodiversity and human health and thus imply a linear relationship </w:t>
      </w:r>
      <w:r w:rsidRPr="001616EF">
        <w:rPr>
          <w:rStyle w:val="StyleUnderline"/>
          <w:highlight w:val="green"/>
        </w:rPr>
        <w:t>between loss of biodiversity</w:t>
      </w:r>
      <w:r w:rsidRPr="008252F4">
        <w:rPr>
          <w:rStyle w:val="StyleUnderline"/>
        </w:rPr>
        <w:t xml:space="preserve"> and the provision of</w:t>
      </w:r>
      <w:r w:rsidRPr="008252F4">
        <w:rPr>
          <w:sz w:val="16"/>
        </w:rPr>
        <w:t xml:space="preserve"> relevant ecosystem </w:t>
      </w:r>
      <w:r w:rsidRPr="008252F4">
        <w:rPr>
          <w:rStyle w:val="StyleUnderline"/>
        </w:rPr>
        <w:t>goods and services.</w:t>
      </w:r>
      <w:r w:rsidRPr="008252F4">
        <w:rPr>
          <w:sz w:val="16"/>
        </w:rPr>
        <w:t xml:space="preserve"> A number of authors, however, have suggested that </w:t>
      </w:r>
      <w:r w:rsidRPr="001616EF">
        <w:rPr>
          <w:rStyle w:val="Emphasis"/>
          <w:highlight w:val="green"/>
        </w:rPr>
        <w:t>ecosystems can lose a proportion of their biodiversity without adverse consequences</w:t>
      </w:r>
      <w:r w:rsidRPr="008252F4">
        <w:rPr>
          <w:rStyle w:val="StyleUnderline"/>
        </w:rPr>
        <w:t xml:space="preserve"> to their functioning</w:t>
      </w:r>
      <w:r w:rsidRPr="008252F4">
        <w:rPr>
          <w:sz w:val="16"/>
        </w:rPr>
        <w:t xml:space="preserve"> (e.g. Schwartz et al. 2000). Only when a threshold in the losses of biodiversity is reached does the provision of ecosystem goods and services become compromised. These models also tend to assume a positive relationship between socio-economic development and loss of biodiversity. One problem with this expectation is that the </w:t>
      </w:r>
      <w:r w:rsidRPr="001616EF">
        <w:rPr>
          <w:rStyle w:val="StyleUnderline"/>
          <w:highlight w:val="green"/>
        </w:rPr>
        <w:t>loss in biodivers</w:t>
      </w:r>
      <w:r w:rsidRPr="008252F4">
        <w:rPr>
          <w:rStyle w:val="StyleUnderline"/>
        </w:rPr>
        <w:t>ity in one country is not</w:t>
      </w:r>
      <w:r w:rsidRPr="008252F4">
        <w:rPr>
          <w:sz w:val="16"/>
        </w:rPr>
        <w:t xml:space="preserve"> per definition </w:t>
      </w:r>
      <w:r w:rsidRPr="008252F4">
        <w:rPr>
          <w:rStyle w:val="StyleUnderline"/>
        </w:rPr>
        <w:t>the result of</w:t>
      </w:r>
      <w:r w:rsidRPr="008252F4">
        <w:rPr>
          <w:sz w:val="16"/>
        </w:rPr>
        <w:t xml:space="preserve"> socio-economic </w:t>
      </w:r>
      <w:r w:rsidRPr="008252F4">
        <w:rPr>
          <w:rStyle w:val="StyleUnderline"/>
        </w:rPr>
        <w:t xml:space="preserve">developments in that particular country, but </w:t>
      </w:r>
      <w:r w:rsidRPr="001616EF">
        <w:rPr>
          <w:rStyle w:val="StyleUnderline"/>
          <w:highlight w:val="green"/>
        </w:rPr>
        <w:t>could</w:t>
      </w:r>
      <w:r w:rsidRPr="008252F4">
        <w:rPr>
          <w:rStyle w:val="StyleUnderline"/>
        </w:rPr>
        <w:t xml:space="preserve"> also </w:t>
      </w:r>
      <w:r w:rsidRPr="001616EF">
        <w:rPr>
          <w:rStyle w:val="StyleUnderline"/>
          <w:highlight w:val="green"/>
        </w:rPr>
        <w:t>be the result of</w:t>
      </w:r>
      <w:r w:rsidRPr="008252F4">
        <w:rPr>
          <w:sz w:val="16"/>
        </w:rPr>
        <w:t xml:space="preserve"> socio-economic </w:t>
      </w:r>
      <w:r w:rsidRPr="008252F4">
        <w:rPr>
          <w:rStyle w:val="StyleUnderline"/>
        </w:rPr>
        <w:t xml:space="preserve">developments in </w:t>
      </w:r>
      <w:r w:rsidRPr="001616EF">
        <w:rPr>
          <w:rStyle w:val="StyleUnderline"/>
          <w:highlight w:val="green"/>
        </w:rPr>
        <w:t>other parts of the world</w:t>
      </w:r>
      <w:r w:rsidRPr="008252F4">
        <w:rPr>
          <w:sz w:val="16"/>
        </w:rPr>
        <w:t xml:space="preserve"> (Wackernagel and Rees 1996). Furthermore, </w:t>
      </w:r>
      <w:r w:rsidRPr="008252F4">
        <w:rPr>
          <w:rStyle w:val="StyleUnderline"/>
        </w:rPr>
        <w:t>the use of existing data means researchers can only make use of available indicators.</w:t>
      </w:r>
      <w:r w:rsidRPr="008252F4">
        <w:rPr>
          <w:sz w:val="16"/>
        </w:rPr>
        <w:t xml:space="preserve"> Unlike for human health and socio-economic development, </w:t>
      </w:r>
      <w:r w:rsidRPr="008252F4">
        <w:rPr>
          <w:rStyle w:val="StyleUnderline"/>
        </w:rPr>
        <w:t>there are no broadly accepted core-set of indicators for biodiversity</w:t>
      </w:r>
      <w:r w:rsidRPr="008252F4">
        <w:rPr>
          <w:sz w:val="16"/>
        </w:rPr>
        <w:t xml:space="preserve"> (Soberon et al. 2000). The </w:t>
      </w:r>
      <w:r w:rsidRPr="001616EF">
        <w:rPr>
          <w:rStyle w:val="Emphasis"/>
          <w:highlight w:val="green"/>
        </w:rPr>
        <w:t>lack of correlation</w:t>
      </w:r>
      <w:r w:rsidRPr="008252F4">
        <w:rPr>
          <w:sz w:val="16"/>
        </w:rPr>
        <w:t xml:space="preserve"> between biodiversity indicators (Huynen et al. 2004) </w:t>
      </w:r>
      <w:r w:rsidRPr="001616EF">
        <w:rPr>
          <w:rStyle w:val="StyleUnderline"/>
          <w:highlight w:val="green"/>
        </w:rPr>
        <w:t>shows that</w:t>
      </w:r>
      <w:r w:rsidRPr="008252F4">
        <w:rPr>
          <w:sz w:val="16"/>
        </w:rPr>
        <w:t xml:space="preserve"> the selected </w:t>
      </w:r>
      <w:r w:rsidRPr="001616EF">
        <w:rPr>
          <w:rStyle w:val="StyleUnderline"/>
          <w:highlight w:val="green"/>
        </w:rPr>
        <w:t>indicators</w:t>
      </w:r>
      <w:r w:rsidRPr="008252F4">
        <w:rPr>
          <w:rStyle w:val="StyleUnderline"/>
        </w:rPr>
        <w:t xml:space="preserve"> do not measure the same thing, which </w:t>
      </w:r>
      <w:r w:rsidRPr="001616EF">
        <w:rPr>
          <w:rStyle w:val="Emphasis"/>
          <w:highlight w:val="green"/>
        </w:rPr>
        <w:t>hinders interpretation of results</w:t>
      </w:r>
      <w:r w:rsidRPr="00614514">
        <w:rPr>
          <w:rStyle w:val="Emphasis"/>
        </w:rPr>
        <w:t>.</w:t>
      </w:r>
      <w:r w:rsidRPr="008252F4">
        <w:rPr>
          <w:sz w:val="16"/>
        </w:rPr>
        <w:t xml:space="preserve"> Finally, </w:t>
      </w:r>
      <w:r w:rsidRPr="008252F4">
        <w:rPr>
          <w:rStyle w:val="StyleUnderline"/>
        </w:rPr>
        <w:t>there is likely to be</w:t>
      </w:r>
      <w:r w:rsidRPr="008252F4">
        <w:rPr>
          <w:sz w:val="16"/>
        </w:rPr>
        <w:t xml:space="preserve"> some sort of </w:t>
      </w:r>
      <w:r w:rsidRPr="008252F4">
        <w:rPr>
          <w:rStyle w:val="StyleUnderline"/>
        </w:rPr>
        <w:t>latency</w:t>
      </w:r>
      <w:r w:rsidRPr="008252F4">
        <w:rPr>
          <w:sz w:val="16"/>
        </w:rPr>
        <w:t xml:space="preserve"> period </w:t>
      </w:r>
      <w:r w:rsidRPr="008252F4">
        <w:rPr>
          <w:rStyle w:val="StyleUnderline"/>
        </w:rPr>
        <w:t>between ecosystem imbalance and</w:t>
      </w:r>
      <w:r w:rsidRPr="008252F4">
        <w:rPr>
          <w:sz w:val="16"/>
        </w:rPr>
        <w:t xml:space="preserve"> any resulting </w:t>
      </w:r>
      <w:r w:rsidRPr="008252F4">
        <w:rPr>
          <w:rStyle w:val="StyleUnderline"/>
        </w:rPr>
        <w:t>health consequences.</w:t>
      </w:r>
      <w:r w:rsidRPr="008252F4">
        <w:rPr>
          <w:sz w:val="16"/>
        </w:rPr>
        <w:t xml:space="preserve"> To date, this has not been investigated using regression approaches.</w:t>
      </w:r>
      <w:r>
        <w:rPr>
          <w:sz w:val="16"/>
        </w:rPr>
        <w:t xml:space="preserve"> </w:t>
      </w:r>
      <w:r w:rsidRPr="00614514">
        <w:rPr>
          <w:sz w:val="16"/>
        </w:rPr>
        <w:t xml:space="preserve">Finally, it is thought that provisioning services are more crucial for human health and well-being that other ecosystem services (Raudsepp-Hearne et al. 2010). Trends in measures of human well-being are clearly correlated with food provisioning services, and especially with meat consumption (Smil 2002). </w:t>
      </w:r>
      <w:r w:rsidRPr="008252F4">
        <w:rPr>
          <w:rStyle w:val="StyleUnderline"/>
        </w:rPr>
        <w:t>While</w:t>
      </w:r>
      <w:r w:rsidRPr="00614514">
        <w:rPr>
          <w:sz w:val="16"/>
        </w:rPr>
        <w:t xml:space="preserve"> *</w:t>
      </w:r>
      <w:r w:rsidRPr="008252F4">
        <w:rPr>
          <w:rStyle w:val="StyleUnderline"/>
        </w:rPr>
        <w:t>60 % of</w:t>
      </w:r>
      <w:r w:rsidRPr="00614514">
        <w:rPr>
          <w:sz w:val="16"/>
        </w:rPr>
        <w:t xml:space="preserve"> the </w:t>
      </w:r>
      <w:r w:rsidRPr="008252F4">
        <w:rPr>
          <w:rStyle w:val="StyleUnderline"/>
        </w:rPr>
        <w:t>ecosystem services assessed by the MEA were</w:t>
      </w:r>
      <w:r w:rsidRPr="00614514">
        <w:rPr>
          <w:sz w:val="16"/>
        </w:rPr>
        <w:t xml:space="preserve"> found to be </w:t>
      </w:r>
      <w:r w:rsidRPr="008252F4">
        <w:rPr>
          <w:rStyle w:val="StyleUnderline"/>
        </w:rPr>
        <w:t>in decline, most of these were regulating and supporting services</w:t>
      </w:r>
      <w:r w:rsidRPr="00614514">
        <w:rPr>
          <w:sz w:val="16"/>
        </w:rPr>
        <w:t xml:space="preserve">, whereas </w:t>
      </w:r>
      <w:r w:rsidRPr="008252F4">
        <w:rPr>
          <w:rStyle w:val="StyleUnderline"/>
        </w:rPr>
        <w:t xml:space="preserve">the majority of </w:t>
      </w:r>
      <w:r w:rsidRPr="00614514">
        <w:rPr>
          <w:rStyle w:val="Emphasis"/>
        </w:rPr>
        <w:t>expanding services were provisioning services</w:t>
      </w:r>
      <w:r w:rsidRPr="008252F4">
        <w:rPr>
          <w:rStyle w:val="StyleUnderline"/>
        </w:rPr>
        <w:t xml:space="preserve"> such as crops, livestock and aquaculture</w:t>
      </w:r>
      <w:r w:rsidRPr="00614514">
        <w:rPr>
          <w:sz w:val="16"/>
        </w:rPr>
        <w:t xml:space="preserve"> (MEA 2005). Raudsepp-Hearne et al. (2010) investigated the impacts on human well-being from decreases in non-food ecosystem services using national-scale data in order to reveal human well-being trends at the global scale. At the global scale, forest cover, biodiversity, and fish stocks are all decreasing; while water crowding (a measure of how many people shared the same flow unit of water placing a clear emphasis on the social demands of water rather than physical stress (Falkenmark and Rockstro¨m 2004)), soil degradation, natural disasters, global temperatures, and carbon dioxide levels are all on the rise, and land is becoming increasingly subject to salinization and desertification (Bennett and Balvanera 2007). However, </w:t>
      </w:r>
      <w:r w:rsidRPr="008252F4">
        <w:rPr>
          <w:rStyle w:val="StyleUnderline"/>
        </w:rPr>
        <w:t xml:space="preserve">across countries, </w:t>
      </w:r>
      <w:r w:rsidRPr="001616EF">
        <w:rPr>
          <w:rStyle w:val="StyleUnderline"/>
          <w:highlight w:val="green"/>
        </w:rPr>
        <w:t>Raudsepp-Hearne et al.</w:t>
      </w:r>
      <w:r w:rsidRPr="00614514">
        <w:rPr>
          <w:sz w:val="16"/>
        </w:rPr>
        <w:t xml:space="preserve"> (2010) </w:t>
      </w:r>
      <w:r w:rsidRPr="001616EF">
        <w:rPr>
          <w:rStyle w:val="StyleUnderline"/>
          <w:highlight w:val="green"/>
        </w:rPr>
        <w:t xml:space="preserve">found </w:t>
      </w:r>
      <w:r w:rsidRPr="001616EF">
        <w:rPr>
          <w:rStyle w:val="Emphasis"/>
          <w:highlight w:val="green"/>
        </w:rPr>
        <w:t>no correlation between</w:t>
      </w:r>
      <w:r w:rsidRPr="00614514">
        <w:rPr>
          <w:sz w:val="16"/>
          <w:szCs w:val="16"/>
        </w:rPr>
        <w:t xml:space="preserve"> measures of </w:t>
      </w:r>
      <w:r w:rsidRPr="001616EF">
        <w:rPr>
          <w:rStyle w:val="Emphasis"/>
          <w:highlight w:val="green"/>
        </w:rPr>
        <w:t>wellbeing and the available data for</w:t>
      </w:r>
      <w:r w:rsidRPr="00614514">
        <w:rPr>
          <w:sz w:val="16"/>
        </w:rPr>
        <w:t xml:space="preserve"> non-food </w:t>
      </w:r>
      <w:r w:rsidRPr="001616EF">
        <w:rPr>
          <w:rStyle w:val="Emphasis"/>
          <w:highlight w:val="green"/>
        </w:rPr>
        <w:t>ecosystem services</w:t>
      </w:r>
      <w:r w:rsidRPr="008252F4">
        <w:rPr>
          <w:rStyle w:val="StyleUnderline"/>
        </w:rPr>
        <w:t>, including forest cover and percentage of land under protected-area status</w:t>
      </w:r>
      <w:r w:rsidRPr="00614514">
        <w:rPr>
          <w:sz w:val="16"/>
        </w:rPr>
        <w:t xml:space="preserve"> (proxies for many cultural and regulating services), </w:t>
      </w:r>
      <w:r w:rsidRPr="008252F4">
        <w:rPr>
          <w:rStyle w:val="StyleUnderline"/>
        </w:rPr>
        <w:t>organic pollutants</w:t>
      </w:r>
      <w:r w:rsidRPr="00614514">
        <w:rPr>
          <w:sz w:val="16"/>
        </w:rPr>
        <w:t xml:space="preserve"> (a proxy for air and water quality), </w:t>
      </w:r>
      <w:r w:rsidRPr="008252F4">
        <w:rPr>
          <w:rStyle w:val="StyleUnderline"/>
        </w:rPr>
        <w:t>and</w:t>
      </w:r>
      <w:r w:rsidRPr="00614514">
        <w:rPr>
          <w:sz w:val="16"/>
        </w:rPr>
        <w:t xml:space="preserve"> water crowding index (a proxy for </w:t>
      </w:r>
      <w:r w:rsidRPr="008252F4">
        <w:rPr>
          <w:rStyle w:val="StyleUnderline"/>
        </w:rPr>
        <w:t>drinking water availability</w:t>
      </w:r>
      <w:r w:rsidRPr="00614514">
        <w:rPr>
          <w:sz w:val="16"/>
        </w:rPr>
        <w:t xml:space="preserve">, Sieswerda et al. 2001; WRI 2009) </w:t>
      </w:r>
      <w:r w:rsidRPr="008252F4">
        <w:rPr>
          <w:rStyle w:val="StyleUnderline"/>
        </w:rPr>
        <w:t xml:space="preserve">This suggests </w:t>
      </w:r>
      <w:r w:rsidRPr="001616EF">
        <w:rPr>
          <w:rStyle w:val="StyleUnderline"/>
          <w:highlight w:val="green"/>
        </w:rPr>
        <w:t xml:space="preserve">there is </w:t>
      </w:r>
      <w:r w:rsidRPr="001616EF">
        <w:rPr>
          <w:rStyle w:val="Emphasis"/>
          <w:highlight w:val="green"/>
        </w:rPr>
        <w:t>no direct causal link between biodiversity decline and health</w:t>
      </w:r>
      <w:r w:rsidRPr="00614514">
        <w:rPr>
          <w:sz w:val="16"/>
        </w:rPr>
        <w:t xml:space="preserve">, rather the relationship is a ‘knock-on’ effect. I.e. if biodiversity decline affects mankind’s ability to produce food, fuel and fibre, it will therefore impact on human health and well-being. As discussed in the introduction, the fact that humans need food, water and air to live is an obvious one. </w:t>
      </w:r>
      <w:r w:rsidRPr="008252F4">
        <w:rPr>
          <w:rStyle w:val="StyleUnderline"/>
        </w:rPr>
        <w:t>All</w:t>
      </w:r>
      <w:r w:rsidRPr="00614514">
        <w:rPr>
          <w:sz w:val="16"/>
        </w:rPr>
        <w:t xml:space="preserve"> these </w:t>
      </w:r>
      <w:r w:rsidRPr="001616EF">
        <w:rPr>
          <w:rStyle w:val="StyleUnderline"/>
          <w:highlight w:val="green"/>
        </w:rPr>
        <w:t xml:space="preserve">basic provisions </w:t>
      </w:r>
      <w:r w:rsidRPr="001616EF">
        <w:rPr>
          <w:rStyle w:val="Emphasis"/>
          <w:highlight w:val="green"/>
        </w:rPr>
        <w:t>can be produced in a diversity-poor environment</w:t>
      </w:r>
      <w:r w:rsidRPr="00614514">
        <w:rPr>
          <w:rStyle w:val="Emphasis"/>
        </w:rPr>
        <w:t>.</w:t>
      </w:r>
      <w:r w:rsidRPr="00614514">
        <w:rPr>
          <w:sz w:val="16"/>
        </w:rPr>
        <w:t xml:space="preserve"> Therefore, to understand whether there is a potential causality relationship between biodiversity in its own right and human health, we need to move beyond the basic provisioning services.</w:t>
      </w:r>
    </w:p>
    <w:p w:rsidR="00586837" w:rsidRDefault="00586837" w:rsidP="00D1258B"/>
    <w:p w:rsidR="00E949D1" w:rsidRDefault="00E949D1" w:rsidP="00E949D1">
      <w:pPr>
        <w:pStyle w:val="Heading3"/>
      </w:pPr>
      <w:r>
        <w:t>Democracy</w:t>
      </w:r>
    </w:p>
    <w:p w:rsidR="00E949D1" w:rsidRPr="00DC61A9" w:rsidRDefault="00E949D1" w:rsidP="00E949D1">
      <w:pPr>
        <w:pStyle w:val="Heading4"/>
      </w:pPr>
      <w:r w:rsidRPr="00DC61A9">
        <w:t xml:space="preserve">Their studies are epistemologically flawed- undermine the robustness of </w:t>
      </w:r>
      <w:r>
        <w:t>Democratic Peace Theory</w:t>
      </w:r>
      <w:r w:rsidRPr="00DC61A9">
        <w:tab/>
      </w:r>
    </w:p>
    <w:p w:rsidR="00E949D1" w:rsidRDefault="00E949D1" w:rsidP="00E949D1">
      <w:pPr>
        <w:rPr>
          <w:rStyle w:val="Style13ptBold"/>
        </w:rPr>
      </w:pPr>
      <w:r>
        <w:rPr>
          <w:rStyle w:val="Style13ptBold"/>
        </w:rPr>
        <w:t xml:space="preserve">Manan 2015 </w:t>
      </w:r>
      <w:r>
        <w:t xml:space="preserve">[Munafrizal- Professor of IR @ University of Al Azhar Indonesia, Hubungan International Journal, cites a bunch of profs and scholars of DPT, “The Democratic Peace Theory and Its Problems,” </w:t>
      </w:r>
      <w:hyperlink r:id="rId43" w:history="1">
        <w:r>
          <w:rPr>
            <w:rStyle w:val="Hyperlink"/>
          </w:rPr>
          <w:t>http://journal.unpar.ac.id/index.php/JurnalIlmiahHubunganInternasiona/article/view/1315</w:t>
        </w:r>
      </w:hyperlink>
      <w:r>
        <w:t>, mm]</w:t>
      </w:r>
    </w:p>
    <w:p w:rsidR="00E949D1" w:rsidRDefault="00E949D1" w:rsidP="00E949D1">
      <w:pPr>
        <w:rPr>
          <w:sz w:val="14"/>
        </w:rPr>
      </w:pPr>
      <w:r>
        <w:rPr>
          <w:sz w:val="14"/>
        </w:rPr>
        <w:t xml:space="preserve">In the literature of democracy, </w:t>
      </w:r>
      <w:r>
        <w:rPr>
          <w:rStyle w:val="StyleUnderline"/>
        </w:rPr>
        <w:t>there has been a debate among social scientist, especially political scientists, about what democracy really is as well as which countries should be called democratic and which types of democracies are more peaceful</w:t>
      </w:r>
      <w:r>
        <w:rPr>
          <w:sz w:val="14"/>
        </w:rPr>
        <w:t xml:space="preserve">. Speaking generally, </w:t>
      </w:r>
      <w:r>
        <w:rPr>
          <w:rStyle w:val="StyleUnderline"/>
        </w:rPr>
        <w:t>the experts agree that the democratic theories can be grouped into two broad paradigms.</w:t>
      </w:r>
      <w:r>
        <w:rPr>
          <w:sz w:val="14"/>
        </w:rPr>
        <w:t xml:space="preserve"> </w:t>
      </w:r>
      <w:r>
        <w:rPr>
          <w:rStyle w:val="StyleUnderline"/>
        </w:rPr>
        <w:t>The first</w:t>
      </w:r>
      <w:r>
        <w:rPr>
          <w:sz w:val="14"/>
        </w:rPr>
        <w:t xml:space="preserve"> is elitist, structural, formal, and procedural. It </w:t>
      </w:r>
      <w:r>
        <w:rPr>
          <w:rStyle w:val="StyleUnderline"/>
        </w:rPr>
        <w:t>tends to understand democracy in a relatively minimalist way</w:t>
      </w:r>
      <w:r>
        <w:rPr>
          <w:sz w:val="14"/>
        </w:rPr>
        <w:t xml:space="preserve">. A regime is a democracy when it passes some structural threshold of free and open elections, autonomous branches of government, division of power, and checks and balances. This state of affairs precludes a tyrannical concentration of power in the hands of the elites. Once this structure is in place, a regime is a democracy. </w:t>
      </w:r>
      <w:r>
        <w:rPr>
          <w:rStyle w:val="StyleUnderline"/>
        </w:rPr>
        <w:t>The second paradigm, which is called 'normative', 'cultural', 'deliberative democracy', and 'participatory democracy', tends to focus on other issues and to demand much more of democracy.</w:t>
      </w:r>
      <w:r>
        <w:rPr>
          <w:sz w:val="14"/>
        </w:rPr>
        <w:t xml:space="preserve"> First, the emphasis is on the society and the individual citizens, not the political system and the regime. Second, there is also a demand for the existence of democratic norms and democratic culture. This implies, among other things, political rights, tolerance, openness, participation, and a sense of civic responsibility. Nevertheless, </w:t>
      </w:r>
      <w:r>
        <w:rPr>
          <w:rStyle w:val="StyleUnderline"/>
        </w:rPr>
        <w:t>there is no a consensus among the democratic peace theoreticians about the nature of democracy in relation to the democratic peace theory</w:t>
      </w:r>
      <w:r>
        <w:rPr>
          <w:sz w:val="14"/>
        </w:rPr>
        <w:t xml:space="preserve">. If the democratic peace theory is based on the first paradigm, then there are many countries should be called democratic. </w:t>
      </w:r>
      <w:r>
        <w:rPr>
          <w:rStyle w:val="StyleUnderline"/>
        </w:rPr>
        <w:t>Democracy in such a paradigm ‘is relatively easy to build, but also relatively easy to dismantle it’.</w:t>
      </w:r>
      <w:r>
        <w:rPr>
          <w:sz w:val="14"/>
        </w:rPr>
        <w:t xml:space="preserve">167 </w:t>
      </w:r>
      <w:r>
        <w:rPr>
          <w:rStyle w:val="StyleUnderline"/>
        </w:rPr>
        <w:t xml:space="preserve">It seems that the </w:t>
      </w:r>
      <w:r w:rsidRPr="004C597D">
        <w:rPr>
          <w:rStyle w:val="StyleUnderline"/>
          <w:highlight w:val="yellow"/>
        </w:rPr>
        <w:t xml:space="preserve">democratic peace theory is </w:t>
      </w:r>
      <w:r w:rsidRPr="004C597D">
        <w:rPr>
          <w:rStyle w:val="Emphasis"/>
          <w:highlight w:val="yellow"/>
        </w:rPr>
        <w:t xml:space="preserve">not strongly supported by the structural paradigm of democratic theory because interstate wars or </w:t>
      </w:r>
      <w:r w:rsidRPr="004C597D">
        <w:rPr>
          <w:rStyle w:val="Emphasis"/>
        </w:rPr>
        <w:t xml:space="preserve">at least </w:t>
      </w:r>
      <w:r w:rsidRPr="004C597D">
        <w:rPr>
          <w:rStyle w:val="Emphasis"/>
          <w:highlight w:val="yellow"/>
        </w:rPr>
        <w:t>armed conflicts remain</w:t>
      </w:r>
      <w:r>
        <w:rPr>
          <w:rStyle w:val="Emphasis"/>
        </w:rPr>
        <w:t xml:space="preserve"> taking place</w:t>
      </w:r>
      <w:r>
        <w:rPr>
          <w:rStyle w:val="StyleUnderline"/>
        </w:rPr>
        <w:t xml:space="preserve"> in countries that committed to this structural paradigm. The armed conflicts between Russia and Georgia as well as Thailand and Cambodia in 2008, for example, which were triggered by border disputes, strengthen such a view</w:t>
      </w:r>
      <w:r>
        <w:rPr>
          <w:sz w:val="14"/>
        </w:rPr>
        <w:t>. Within this context, Chan argues that ‘</w:t>
      </w:r>
      <w:r>
        <w:rPr>
          <w:rStyle w:val="StyleUnderline"/>
        </w:rPr>
        <w:t>although a large number of countries have recently adopted democratic structures of governance</w:t>
      </w:r>
      <w:r>
        <w:rPr>
          <w:sz w:val="14"/>
        </w:rPr>
        <w:t xml:space="preserve"> (for instance, universal suffrage, multiparty competition, contested elections, legislative oversight), </w:t>
      </w:r>
      <w:r>
        <w:rPr>
          <w:rStyle w:val="StyleUnderline"/>
        </w:rPr>
        <w:t>it is not evident that their leaders and people have internalized such democratic norms as those regarding tolerance, compromise, and sharing power’</w:t>
      </w:r>
      <w:r>
        <w:rPr>
          <w:sz w:val="14"/>
        </w:rPr>
        <w:t xml:space="preserve">.168 </w:t>
      </w:r>
      <w:r>
        <w:rPr>
          <w:rStyle w:val="StyleUnderline"/>
        </w:rPr>
        <w:t>Conversely, if it is based on the second paradigm, then there are only a few countries should be classified democratic</w:t>
      </w:r>
      <w:r>
        <w:rPr>
          <w:sz w:val="14"/>
        </w:rPr>
        <w:t>. I</w:t>
      </w:r>
      <w:r>
        <w:rPr>
          <w:rStyle w:val="StyleUnderline"/>
        </w:rPr>
        <w:t>t is likely to focus merely on mature democratic countries</w:t>
      </w:r>
      <w:r>
        <w:rPr>
          <w:sz w:val="14"/>
        </w:rPr>
        <w:t xml:space="preserve"> especially in the regions of North America and West Europe. A</w:t>
      </w:r>
      <w:r>
        <w:rPr>
          <w:rStyle w:val="Emphasis"/>
        </w:rPr>
        <w:t xml:space="preserve">s a consequence, numerous cases of warring democracies will be excluded. </w:t>
      </w:r>
      <w:r>
        <w:rPr>
          <w:sz w:val="14"/>
        </w:rPr>
        <w:t xml:space="preserve">169 It means that the democratic peace theory is only relevant to countries in this region and hence it cannot be applied to other countries. In other words, </w:t>
      </w:r>
      <w:r>
        <w:rPr>
          <w:rStyle w:val="StyleUnderline"/>
        </w:rPr>
        <w:t xml:space="preserve">the </w:t>
      </w:r>
      <w:r w:rsidRPr="004C597D">
        <w:rPr>
          <w:rStyle w:val="Emphasis"/>
          <w:highlight w:val="yellow"/>
        </w:rPr>
        <w:t>proponents of the democratic peace theory do not have a justifiable reason to spread democracy around the world in order to enforce international peace</w:t>
      </w:r>
      <w:r>
        <w:rPr>
          <w:rStyle w:val="Emphasis"/>
        </w:rPr>
        <w:t xml:space="preserve">. </w:t>
      </w:r>
      <w:r>
        <w:rPr>
          <w:rStyle w:val="StyleUnderline"/>
        </w:rPr>
        <w:t>Like democracy, the definition of war is also contested by scholars.</w:t>
      </w:r>
      <w:r>
        <w:rPr>
          <w:sz w:val="14"/>
        </w:rPr>
        <w:t xml:space="preserve"> The proponents of the democratic peace theory who argue that democratic countries have not involved in wars against each other ‘have tended to rely on the definition most widely used in academic research on the causes of war in the last two or three decades’. 170 </w:t>
      </w:r>
      <w:r>
        <w:rPr>
          <w:rStyle w:val="StyleUnderline"/>
        </w:rPr>
        <w:t xml:space="preserve">War is defined as, according to that definition, ‘no hostility…qualified as an interstate war unless it led to a minimum of 1,000 battle fatalities among all the system members involved’. 171 Such a definition excludes the wars that do not fulfil the 1,000 battle-death threshold and hence minimizes the number of cases that can be categorized war. </w:t>
      </w:r>
      <w:r>
        <w:rPr>
          <w:sz w:val="14"/>
        </w:rPr>
        <w:t xml:space="preserve">As Ray observes, ‘in any case, there are not numerous incidents having just below 1,000 battle deaths that would otherwise qualify as wars between democratic states’.172 Moreover, </w:t>
      </w:r>
      <w:r>
        <w:rPr>
          <w:rStyle w:val="StyleUnderline"/>
        </w:rPr>
        <w:t>it ‘allows democratic peace proponents to exclude some troublesome cases’</w:t>
      </w:r>
      <w:r>
        <w:rPr>
          <w:sz w:val="14"/>
        </w:rPr>
        <w:t xml:space="preserve">.173 </w:t>
      </w:r>
      <w:r>
        <w:rPr>
          <w:rStyle w:val="StyleUnderline"/>
        </w:rPr>
        <w:t xml:space="preserve">The case of Finland is one of examples for this. The case suggests that ‘although democratic peace proponents code Finland as a democracy, </w:t>
      </w:r>
      <w:r>
        <w:rPr>
          <w:rStyle w:val="Emphasis"/>
        </w:rPr>
        <w:t>Finland’s alliance with Germany in World War II</w:t>
      </w:r>
      <w:r>
        <w:rPr>
          <w:rStyle w:val="StyleUnderline"/>
        </w:rPr>
        <w:t xml:space="preserve"> is summarily dismissed because fewer than 1,000 Finns were killed in armed combat’</w:t>
      </w:r>
      <w:r>
        <w:rPr>
          <w:sz w:val="14"/>
        </w:rPr>
        <w:t xml:space="preserve">. 174 </w:t>
      </w:r>
      <w:r>
        <w:rPr>
          <w:rStyle w:val="StyleUnderline"/>
        </w:rPr>
        <w:t xml:space="preserve">Another example is the </w:t>
      </w:r>
      <w:r>
        <w:rPr>
          <w:rStyle w:val="Emphasis"/>
        </w:rPr>
        <w:t>1967 Six Day War</w:t>
      </w:r>
      <w:r>
        <w:rPr>
          <w:rStyle w:val="StyleUnderline"/>
        </w:rPr>
        <w:t xml:space="preserve"> between Israel and Lebanon in which Lebanon ‘only sent a few aircraft into Israel air space and sustained no casualties’.</w:t>
      </w:r>
      <w:r>
        <w:rPr>
          <w:sz w:val="14"/>
        </w:rPr>
        <w:t xml:space="preserve"> 175</w:t>
      </w:r>
      <w:r>
        <w:rPr>
          <w:rStyle w:val="StyleUnderline"/>
        </w:rPr>
        <w:t>Obviously, such an old definition is not adequate to explain the changing character of war in the contemporary era</w:t>
      </w:r>
      <w:r>
        <w:rPr>
          <w:sz w:val="14"/>
        </w:rPr>
        <w:t xml:space="preserve">. 176 In addition, by using historical analysis Ravlo, Gleditsch and Dorussen show that </w:t>
      </w:r>
      <w:r w:rsidRPr="004C597D">
        <w:rPr>
          <w:rStyle w:val="StyleUnderline"/>
          <w:highlight w:val="yellow"/>
        </w:rPr>
        <w:t>the claim</w:t>
      </w:r>
      <w:r>
        <w:rPr>
          <w:rStyle w:val="StyleUnderline"/>
        </w:rPr>
        <w:t xml:space="preserve"> of the democratic peace theory </w:t>
      </w:r>
      <w:r w:rsidRPr="004C597D">
        <w:rPr>
          <w:rStyle w:val="StyleUnderline"/>
          <w:highlight w:val="yellow"/>
        </w:rPr>
        <w:t xml:space="preserve">that democratic states never get involved in a war against each other is </w:t>
      </w:r>
      <w:r w:rsidRPr="004C597D">
        <w:rPr>
          <w:rStyle w:val="Emphasis"/>
          <w:highlight w:val="yellow"/>
        </w:rPr>
        <w:t>undermined by historical evidence</w:t>
      </w:r>
      <w:r w:rsidRPr="004C597D">
        <w:rPr>
          <w:sz w:val="14"/>
          <w:highlight w:val="yellow"/>
        </w:rPr>
        <w:t>.</w:t>
      </w:r>
      <w:r>
        <w:rPr>
          <w:sz w:val="14"/>
        </w:rPr>
        <w:t xml:space="preserve"> Their finding demonstrates that ‘most of extrasystematic wars have been fought by democracies’ 177 and ‘only in the postcolonial period are democracies less involved in extrasystemic war’.178 But </w:t>
      </w:r>
      <w:r>
        <w:rPr>
          <w:rStyle w:val="StyleUnderline"/>
        </w:rPr>
        <w:t>in the colonial and imperial periods,</w:t>
      </w:r>
      <w:r>
        <w:rPr>
          <w:sz w:val="14"/>
        </w:rPr>
        <w:t xml:space="preserve"> </w:t>
      </w:r>
      <w:r w:rsidRPr="004C597D">
        <w:rPr>
          <w:rStyle w:val="Emphasis"/>
          <w:highlight w:val="yellow"/>
        </w:rPr>
        <w:t>wars occurred among democracies</w:t>
      </w:r>
      <w:r>
        <w:rPr>
          <w:sz w:val="14"/>
        </w:rPr>
        <w:t xml:space="preserve">. </w:t>
      </w:r>
      <w:r>
        <w:rPr>
          <w:rStyle w:val="StyleUnderline"/>
        </w:rPr>
        <w:t>Similar to democracy and war, the definition of peace is also debated by scholars.</w:t>
      </w:r>
      <w:r>
        <w:rPr>
          <w:sz w:val="14"/>
        </w:rPr>
        <w:t xml:space="preserve"> Put it simply, according to the realists, </w:t>
      </w:r>
      <w:r>
        <w:rPr>
          <w:rStyle w:val="StyleUnderline"/>
        </w:rPr>
        <w:t>peace can be defined as the absence of war. As Waltz argues, ‘the chances of peace rise if states can achieve their most important ends without actively using force’.</w:t>
      </w:r>
      <w:r>
        <w:rPr>
          <w:sz w:val="14"/>
        </w:rPr>
        <w:t>179However, ‘the absence of war is something temporary’ and therefore ‘</w:t>
      </w:r>
      <w:r>
        <w:rPr>
          <w:rStyle w:val="StyleUnderline"/>
        </w:rPr>
        <w:t>peace is no more than a transient lack of war’</w:t>
      </w:r>
      <w:r>
        <w:rPr>
          <w:sz w:val="14"/>
        </w:rPr>
        <w:t>.180 For realists, the absence of war does not simply mean that there will be no war in the future and they ridicule people who are happy with such a peace. Realists believe that ‘war is the common and unavoidable feature of international relations’ and it means that peace as dangerous as war. 181 In the view of Waltz, ‘in an anarchic realm, peace is fragile’. 182 Thus, for realists, peace is a period to prepare war. Other definitions of peace highlight different aspects. Brown defines international war as ‘violence between organized political entities claiming to be sovereign nation’.183 Boulding who rebuts the realist definition of peace defines peace as ‘a situation in which the probability of war is so small that it does not really enter into the calculations of any of the people involved’.184According to Boulding, peace should be a real peace which means a ‘stable peace’. Boulding rejects the realist definition of peace since it is an ‘unstable peace’.185</w:t>
      </w:r>
    </w:p>
    <w:p w:rsidR="00537C7F" w:rsidRDefault="00537C7F" w:rsidP="00537C7F">
      <w:pPr>
        <w:pStyle w:val="Heading3"/>
      </w:pPr>
      <w:r>
        <w:t xml:space="preserve">Capitalism Solves War </w:t>
      </w:r>
    </w:p>
    <w:p w:rsidR="00537C7F" w:rsidRDefault="00537C7F" w:rsidP="00537C7F">
      <w:pPr>
        <w:pStyle w:val="Heading4"/>
      </w:pPr>
      <w:r>
        <w:t>Cap solves war, violence, and their systemic impacts – no ethics DA</w:t>
      </w:r>
    </w:p>
    <w:p w:rsidR="00537C7F" w:rsidRDefault="00537C7F" w:rsidP="00537C7F">
      <w:r>
        <w:t xml:space="preserve">Llewellyn H. </w:t>
      </w:r>
      <w:r w:rsidRPr="002C76AA">
        <w:rPr>
          <w:rStyle w:val="Style13ptBold"/>
        </w:rPr>
        <w:t>Rockwell</w:t>
      </w:r>
      <w:r>
        <w:t xml:space="preserve">, Jr., Mises Institute president, </w:t>
      </w:r>
      <w:r w:rsidRPr="002C76AA">
        <w:rPr>
          <w:rStyle w:val="Style13ptBold"/>
        </w:rPr>
        <w:t>2002</w:t>
      </w:r>
      <w:r>
        <w:t>, "Why They Attack Capitalism," (</w:t>
      </w:r>
      <w:hyperlink r:id="rId44" w:history="1">
        <w:r w:rsidRPr="00206F29">
          <w:rPr>
            <w:rStyle w:val="Hyperlink"/>
          </w:rPr>
          <w:t>http://www.mises.org/freemarket_detail.asp?control=418%26sortorder=articledate</w:t>
        </w:r>
      </w:hyperlink>
      <w:r>
        <w:t>.</w:t>
      </w:r>
    </w:p>
    <w:p w:rsidR="00537C7F" w:rsidRDefault="00537C7F" w:rsidP="00537C7F">
      <w:r w:rsidRPr="004D7BAB">
        <w:t xml:space="preserve">If you think about it, this hysteria is astonishing, even terrifying. </w:t>
      </w:r>
      <w:r w:rsidRPr="004D7BAB">
        <w:rPr>
          <w:rStyle w:val="StyleUnderline"/>
        </w:rPr>
        <w:t>The market economy has created unfathomable prosperity</w:t>
      </w:r>
      <w:r w:rsidRPr="004D7BAB">
        <w:t xml:space="preserve"> </w:t>
      </w:r>
      <w:r w:rsidRPr="004D7BAB">
        <w:rPr>
          <w:rStyle w:val="StyleUnderline"/>
        </w:rPr>
        <w:t>and</w:t>
      </w:r>
      <w:r w:rsidRPr="004D7BAB">
        <w:t xml:space="preserve">, decade by decade, for centuries and centuries, </w:t>
      </w:r>
      <w:r w:rsidRPr="004D7BAB">
        <w:rPr>
          <w:rStyle w:val="StyleUnderline"/>
        </w:rPr>
        <w:t>miraculous feats of innovation, production, distribution, and social coordination</w:t>
      </w:r>
      <w:r w:rsidRPr="004D7BAB">
        <w:t xml:space="preserve">. </w:t>
      </w:r>
      <w:r w:rsidRPr="004D7BAB">
        <w:rPr>
          <w:sz w:val="12"/>
        </w:rPr>
        <w:t>¶</w:t>
      </w:r>
      <w:r w:rsidRPr="004D7BAB">
        <w:t xml:space="preserve"> To the free market, </w:t>
      </w:r>
      <w:r w:rsidRPr="004D7BAB">
        <w:rPr>
          <w:rStyle w:val="StyleUnderline"/>
          <w:highlight w:val="green"/>
        </w:rPr>
        <w:t>we owe all material prosperity</w:t>
      </w:r>
      <w:r w:rsidRPr="004D7BAB">
        <w:t xml:space="preserve">, all our </w:t>
      </w:r>
      <w:r w:rsidRPr="004D7BAB">
        <w:rPr>
          <w:rStyle w:val="StyleUnderline"/>
          <w:highlight w:val="green"/>
        </w:rPr>
        <w:t>leisure time, our health and longevity,</w:t>
      </w:r>
      <w:r w:rsidRPr="004D7BAB">
        <w:rPr>
          <w:rStyle w:val="StyleUnderline"/>
        </w:rPr>
        <w:t xml:space="preserve"> our huge and growing population, </w:t>
      </w:r>
      <w:r w:rsidRPr="004D7BAB">
        <w:rPr>
          <w:rStyle w:val="StyleUnderline"/>
          <w:highlight w:val="green"/>
        </w:rPr>
        <w:t>nearly everything we call life</w:t>
      </w:r>
      <w:r w:rsidRPr="004D7BAB">
        <w:rPr>
          <w:highlight w:val="green"/>
        </w:rPr>
        <w:t xml:space="preserve"> </w:t>
      </w:r>
      <w:r w:rsidRPr="004D7BAB">
        <w:rPr>
          <w:rStyle w:val="StyleUnderline"/>
          <w:highlight w:val="green"/>
        </w:rPr>
        <w:t>itself</w:t>
      </w:r>
      <w:r w:rsidRPr="004D7BAB">
        <w:t xml:space="preserve">. </w:t>
      </w:r>
      <w:r w:rsidRPr="004D7BAB">
        <w:rPr>
          <w:rStyle w:val="StyleUnderline"/>
          <w:highlight w:val="green"/>
        </w:rPr>
        <w:t>Capitalism</w:t>
      </w:r>
      <w:r w:rsidRPr="004D7BAB">
        <w:t xml:space="preserve"> and capitalism alone </w:t>
      </w:r>
      <w:r w:rsidRPr="004D7BAB">
        <w:rPr>
          <w:rStyle w:val="StyleUnderline"/>
          <w:highlight w:val="green"/>
        </w:rPr>
        <w:t>has rescued the human race from degrading poverty, rampant sickness, and early death</w:t>
      </w:r>
      <w:r w:rsidRPr="004D7BAB">
        <w:rPr>
          <w:highlight w:val="green"/>
        </w:rPr>
        <w:t xml:space="preserve">. </w:t>
      </w:r>
      <w:r w:rsidRPr="004D7BAB">
        <w:rPr>
          <w:sz w:val="12"/>
          <w:highlight w:val="green"/>
        </w:rPr>
        <w:t>¶</w:t>
      </w:r>
      <w:r w:rsidRPr="004D7BAB">
        <w:rPr>
          <w:highlight w:val="green"/>
        </w:rPr>
        <w:t xml:space="preserve"> </w:t>
      </w:r>
      <w:r w:rsidRPr="004D7BAB">
        <w:rPr>
          <w:rStyle w:val="StyleUnderline"/>
          <w:highlight w:val="green"/>
        </w:rPr>
        <w:t>In the absence of the capitalist economy</w:t>
      </w:r>
      <w:r w:rsidRPr="004D7BAB">
        <w:t xml:space="preserve">, and all its underlying institutions, </w:t>
      </w:r>
      <w:r w:rsidRPr="004D7BAB">
        <w:rPr>
          <w:rStyle w:val="StyleUnderline"/>
          <w:highlight w:val="green"/>
        </w:rPr>
        <w:t>the world’s population would</w:t>
      </w:r>
      <w:r w:rsidRPr="004D7BAB">
        <w:t xml:space="preserve">, over time, </w:t>
      </w:r>
      <w:r w:rsidRPr="004D7BAB">
        <w:rPr>
          <w:rStyle w:val="StyleUnderline"/>
          <w:highlight w:val="green"/>
        </w:rPr>
        <w:t xml:space="preserve">shrink to a fraction of its current size, </w:t>
      </w:r>
      <w:r w:rsidRPr="004D7BAB">
        <w:rPr>
          <w:rStyle w:val="Emphasis"/>
          <w:highlight w:val="green"/>
        </w:rPr>
        <w:t>in a holocaust of unimaginable scale</w:t>
      </w:r>
      <w:r w:rsidRPr="004D7BAB">
        <w:t xml:space="preserve">, and whatever remained of the human race would be systematically reduced to subsistence, eating only what can be hunted or gathered. </w:t>
      </w:r>
      <w:r w:rsidRPr="004D7BAB">
        <w:rPr>
          <w:sz w:val="12"/>
        </w:rPr>
        <w:t>¶</w:t>
      </w:r>
      <w:r w:rsidRPr="004D7BAB">
        <w:t xml:space="preserve"> And this is only to mention its economic benefits. </w:t>
      </w:r>
      <w:r w:rsidRPr="008C5398">
        <w:rPr>
          <w:rStyle w:val="StyleUnderline"/>
          <w:highlight w:val="green"/>
        </w:rPr>
        <w:t>Capitalism is</w:t>
      </w:r>
      <w:r w:rsidRPr="004D7BAB">
        <w:rPr>
          <w:rStyle w:val="StyleUnderline"/>
        </w:rPr>
        <w:t xml:space="preserve"> also </w:t>
      </w:r>
      <w:r w:rsidRPr="008C5398">
        <w:rPr>
          <w:rStyle w:val="StyleUnderline"/>
          <w:highlight w:val="green"/>
        </w:rPr>
        <w:t>an expression of freedom</w:t>
      </w:r>
      <w:r w:rsidRPr="004D7BAB">
        <w:t xml:space="preserve">. It is not so much a social system but the de facto result in </w:t>
      </w:r>
      <w:r w:rsidRPr="008C5398">
        <w:rPr>
          <w:rStyle w:val="StyleUnderline"/>
          <w:highlight w:val="green"/>
        </w:rPr>
        <w:t>a society where individual rights are respected, where businesses, families, and every form of association are permitted to flourish in the absence of coercion</w:t>
      </w:r>
      <w:r w:rsidRPr="008C5398">
        <w:rPr>
          <w:highlight w:val="green"/>
        </w:rPr>
        <w:t>,</w:t>
      </w:r>
      <w:r w:rsidRPr="004D7BAB">
        <w:t xml:space="preserve"> theft, war, </w:t>
      </w:r>
      <w:r w:rsidRPr="008C5398">
        <w:rPr>
          <w:rStyle w:val="StyleUnderline"/>
          <w:highlight w:val="green"/>
        </w:rPr>
        <w:t>and aggression</w:t>
      </w:r>
      <w:r w:rsidRPr="004D7BAB">
        <w:rPr>
          <w:rStyle w:val="StyleUnderline"/>
        </w:rPr>
        <w:t xml:space="preserve">. </w:t>
      </w:r>
      <w:r w:rsidRPr="004D7BAB">
        <w:rPr>
          <w:rStyle w:val="StyleUnderline"/>
          <w:sz w:val="12"/>
        </w:rPr>
        <w:t>¶</w:t>
      </w:r>
      <w:r w:rsidRPr="004D7BAB">
        <w:rPr>
          <w:rStyle w:val="StyleUnderline"/>
        </w:rPr>
        <w:t xml:space="preserve"> Capitalism protects the weak against the strong, granting choice and opportunity to the masses</w:t>
      </w:r>
      <w:r w:rsidRPr="004D7BAB">
        <w:t xml:space="preserve"> who once had no choice but to live in a state of dependency on the politically connected and their enforcers. </w:t>
      </w:r>
      <w:r w:rsidRPr="008C5398">
        <w:rPr>
          <w:rStyle w:val="StyleUnderline"/>
          <w:highlight w:val="green"/>
        </w:rPr>
        <w:t>The high value placed on women, children, the disabled, and the aged</w:t>
      </w:r>
      <w:r w:rsidRPr="00BA32DB">
        <w:rPr>
          <w:rStyle w:val="StyleUnderline"/>
        </w:rPr>
        <w:t>— unknown in the ancient world—</w:t>
      </w:r>
      <w:r w:rsidRPr="008C5398">
        <w:rPr>
          <w:rStyle w:val="StyleUnderline"/>
          <w:highlight w:val="green"/>
        </w:rPr>
        <w:t>owes so much to capitalism’s productivity and distribution of power</w:t>
      </w:r>
      <w:r w:rsidRPr="004D7BAB">
        <w:rPr>
          <w:rStyle w:val="StyleUnderline"/>
        </w:rPr>
        <w:t xml:space="preserve">. </w:t>
      </w:r>
      <w:r w:rsidRPr="004D7BAB">
        <w:rPr>
          <w:rStyle w:val="StyleUnderline"/>
          <w:sz w:val="12"/>
        </w:rPr>
        <w:t>¶</w:t>
      </w:r>
      <w:r w:rsidRPr="004D7BAB">
        <w:rPr>
          <w:rStyle w:val="StyleUnderline"/>
        </w:rPr>
        <w:t xml:space="preserve"> </w:t>
      </w:r>
      <w:r w:rsidRPr="008C5398">
        <w:rPr>
          <w:rStyle w:val="StyleUnderline"/>
          <w:highlight w:val="green"/>
        </w:rPr>
        <w:t>Must we compare the record of capitalism with that of the state, which</w:t>
      </w:r>
      <w:r w:rsidRPr="004D7BAB">
        <w:rPr>
          <w:rStyle w:val="StyleUnderline"/>
        </w:rPr>
        <w:t xml:space="preserve">, looking at the sweep of </w:t>
      </w:r>
      <w:r w:rsidRPr="008C5398">
        <w:rPr>
          <w:rStyle w:val="StyleUnderline"/>
          <w:highlight w:val="green"/>
        </w:rPr>
        <w:t>this past century alone, has killed hundreds of millions</w:t>
      </w:r>
      <w:r w:rsidRPr="004D7BAB">
        <w:rPr>
          <w:rStyle w:val="StyleUnderline"/>
        </w:rPr>
        <w:t xml:space="preserve"> of people in wars, famines, camps, and deliberate starvation campaigns</w:t>
      </w:r>
      <w:r w:rsidRPr="004D7BAB">
        <w:t xml:space="preserve">? And the record of central planning of the type now being urged on American enterprise is perfectly abysmal. </w:t>
      </w:r>
      <w:r w:rsidRPr="004D7BAB">
        <w:rPr>
          <w:sz w:val="12"/>
        </w:rPr>
        <w:t>¶</w:t>
      </w:r>
      <w:r w:rsidRPr="004D7BAB">
        <w:t xml:space="preserve"> Let the state attempt to eradicate anything—unemployment, poverty, drugs, business cycles, illiteracy, crime, terrorism—and it ends up creating more of it than would have been the case if the state had done nothing at all. As James Sheehan writes in this issue, a war on corporate fraud will have the same result. </w:t>
      </w:r>
      <w:r w:rsidRPr="004D7BAB">
        <w:rPr>
          <w:sz w:val="12"/>
        </w:rPr>
        <w:t>¶</w:t>
      </w:r>
      <w:r w:rsidRPr="004D7BAB">
        <w:t xml:space="preserve"> The state has created nothing. The market has created everything. But let the stock market fall 20 percent in 18 months, and what happens? The leading intellectuals discover anew why the Bolshevik Revolution was a pretty good idea, even if the results weren’t what idealists might have hoped for. We are told that we must rethink the very foundations of civilization itself. </w:t>
      </w:r>
    </w:p>
    <w:p w:rsidR="00E949D1" w:rsidRDefault="00E949D1" w:rsidP="00E949D1"/>
    <w:p w:rsidR="00E949D1" w:rsidRDefault="00E949D1" w:rsidP="00E949D1">
      <w:pPr>
        <w:pStyle w:val="Heading4"/>
      </w:pPr>
    </w:p>
    <w:p w:rsidR="00E949D1" w:rsidRDefault="00E949D1" w:rsidP="00E949D1"/>
    <w:p w:rsidR="00E949D1" w:rsidRDefault="00E949D1" w:rsidP="00E949D1"/>
    <w:p w:rsidR="00E949D1" w:rsidRDefault="00E949D1">
      <w:pPr>
        <w:rPr>
          <w:rFonts w:asciiTheme="minorHAnsi" w:hAnsiTheme="minorHAnsi"/>
        </w:rPr>
      </w:pPr>
    </w:p>
    <w:p w:rsidR="007358D8" w:rsidRDefault="007358D8" w:rsidP="007358D8">
      <w:pPr>
        <w:pStyle w:val="Heading3"/>
      </w:pPr>
      <w:r>
        <w:t>Other Files</w:t>
      </w:r>
    </w:p>
    <w:p w:rsidR="007358D8" w:rsidRDefault="007358D8" w:rsidP="007358D8">
      <w:pPr>
        <w:pStyle w:val="Heading4"/>
      </w:pPr>
      <w:r>
        <w:t>States solve – USFG cannot due to consent decree limits</w:t>
      </w:r>
    </w:p>
    <w:p w:rsidR="007358D8" w:rsidRDefault="007358D8" w:rsidP="007358D8">
      <w:r w:rsidRPr="0021538E">
        <w:t xml:space="preserve">Adeshina </w:t>
      </w:r>
      <w:r w:rsidRPr="0021538E">
        <w:rPr>
          <w:rStyle w:val="Style13ptBold"/>
        </w:rPr>
        <w:t>Emmanuel</w:t>
      </w:r>
      <w:r w:rsidRPr="0021538E">
        <w:t>, 6-21-20</w:t>
      </w:r>
      <w:r w:rsidRPr="0021538E">
        <w:rPr>
          <w:rStyle w:val="Style13ptBold"/>
        </w:rPr>
        <w:t>16</w:t>
      </w:r>
      <w:r w:rsidRPr="0021538E">
        <w:t>, Fellow with the Investigative Fund at the Nation Institute</w:t>
      </w:r>
      <w:r>
        <w:t xml:space="preserve"> </w:t>
      </w:r>
      <w:r w:rsidRPr="0021538E">
        <w:t>http://inthesetimes.com/features/police-killings-union-contracts.html, "How Union Contracts Shield Police Departments from DOJ Reforms," No Publication, Acc:6-26-2020 (ermo/sms)</w:t>
      </w:r>
    </w:p>
    <w:p w:rsidR="007358D8" w:rsidRDefault="007358D8" w:rsidP="007358D8">
      <w:r>
        <w:t xml:space="preserve">If police unions do not get on board, </w:t>
      </w:r>
      <w:r w:rsidRPr="00955382">
        <w:rPr>
          <w:rStyle w:val="StyleUnderline"/>
          <w:highlight w:val="yellow"/>
        </w:rPr>
        <w:t>could the federal government impose changes unilaterally? Legally, the DOJ can’t use a consent decree to abrogate the contract rights of a union, except under exceptional circumstances</w:t>
      </w:r>
      <w:r>
        <w:t xml:space="preserve">. The principle of “constitutional supremacy” does give the federal government the authority to override collective bargaining provisions or state laws that demonstrably violate civil rights, says Lawrence E. Rosenthal, a constitutional and civil rights law professor at Chapman University in Orange, Calif. But </w:t>
      </w:r>
      <w:r w:rsidRPr="00955382">
        <w:rPr>
          <w:rStyle w:val="StyleUnderline"/>
          <w:highlight w:val="yellow"/>
        </w:rPr>
        <w:t>that would likely require a full-blown trial, a messy path that could keep settlements tied up in court for years</w:t>
      </w:r>
      <w:r>
        <w:t>.</w:t>
      </w:r>
    </w:p>
    <w:p w:rsidR="007358D8" w:rsidRDefault="007358D8" w:rsidP="007358D8">
      <w:r w:rsidRPr="00955382">
        <w:rPr>
          <w:rStyle w:val="StyleUnderline"/>
          <w:highlight w:val="yellow"/>
        </w:rPr>
        <w:t>That leaves the ball in the court of state and local legislators</w:t>
      </w:r>
      <w:r>
        <w:t xml:space="preserve">, who experts say must push </w:t>
      </w:r>
      <w:r w:rsidRPr="00955382">
        <w:rPr>
          <w:rStyle w:val="StyleUnderline"/>
          <w:highlight w:val="yellow"/>
        </w:rPr>
        <w:t>to repeal</w:t>
      </w:r>
      <w:r>
        <w:t xml:space="preserve"> their so-called “police officer bill of rights,” </w:t>
      </w:r>
      <w:r w:rsidRPr="00955382">
        <w:rPr>
          <w:rStyle w:val="StyleUnderline"/>
          <w:highlight w:val="yellow"/>
        </w:rPr>
        <w:t>revisit collective bargaining statutes and prepare to play hardball with powerful police unions</w:t>
      </w:r>
      <w:r>
        <w:t>. “I’m not saying that officers shouldn’t have meaningful due-process protections, but this has gotten out of control,” says Smith, the former DOJ official. “</w:t>
      </w:r>
      <w:r w:rsidRPr="00955382">
        <w:rPr>
          <w:rStyle w:val="StyleUnderline"/>
          <w:highlight w:val="yellow"/>
        </w:rPr>
        <w:t>State legislatures have enacted laws that permit officers to over-negotiate these contracts, and cities don’t hold the line when they should</w:t>
      </w:r>
      <w:r>
        <w:t>.”</w:t>
      </w:r>
    </w:p>
    <w:p w:rsidR="007358D8" w:rsidRDefault="007358D8" w:rsidP="007358D8">
      <w:pPr>
        <w:pStyle w:val="Heading4"/>
      </w:pPr>
      <w:r>
        <w:t>Police decentralization wrecks USFG solvency</w:t>
      </w:r>
    </w:p>
    <w:p w:rsidR="007358D8" w:rsidRDefault="007358D8" w:rsidP="007358D8">
      <w:r>
        <w:rPr>
          <w:rStyle w:val="Style13ptBold"/>
        </w:rPr>
        <w:t>DeLord</w:t>
      </w:r>
      <w:r w:rsidRPr="00A81233">
        <w:rPr>
          <w:rStyle w:val="Style13ptBold"/>
        </w:rPr>
        <w:t xml:space="preserve"> </w:t>
      </w:r>
      <w:r w:rsidRPr="00A81233">
        <w:t>August 200</w:t>
      </w:r>
      <w:r w:rsidRPr="00A81233">
        <w:rPr>
          <w:rStyle w:val="Style13ptBold"/>
        </w:rPr>
        <w:t>6</w:t>
      </w:r>
      <w:r>
        <w:t xml:space="preserve"> </w:t>
      </w:r>
      <w:r>
        <w:rPr>
          <w:rStyle w:val="Style13ptBold"/>
        </w:rPr>
        <w:t>Texas LEA</w:t>
      </w:r>
      <w:r>
        <w:t xml:space="preserve">  Ronald G. DeLord, President Combined Law Enforcement Associations of Texas U.S. Department of Justice, Office of Community Oriented Policing Services, Police Labor-Management Relations (Vol. I): Perspectives and Practical Solutions for Implementing Change, Making Reforms, and Handling Crises for Managers and Union Leaders </w:t>
      </w:r>
      <w:r w:rsidRPr="0021538E">
        <w:t>,</w:t>
      </w:r>
      <w:r>
        <w:t xml:space="preserve"> </w:t>
      </w:r>
      <w:r w:rsidRPr="00A81233">
        <w:t>https://www.theiacp.org/sites/default/files/all/p-r/Police%20-%20Labor%20Mang.%20Relations.pdf</w:t>
      </w:r>
      <w:r w:rsidRPr="0021538E">
        <w:t xml:space="preserve"> Acc:6-26-2020 (ermo/sms)</w:t>
      </w:r>
    </w:p>
    <w:p w:rsidR="007358D8" w:rsidRDefault="007358D8" w:rsidP="007358D8">
      <w:r w:rsidRPr="00C36B55">
        <w:rPr>
          <w:rStyle w:val="StyleUnderline"/>
          <w:highlight w:val="yellow"/>
        </w:rPr>
        <w:t>The United States</w:t>
      </w:r>
      <w:r>
        <w:t xml:space="preserve"> is a country of immigrants who often were often fearful of the military and national police forces in their homelands. This </w:t>
      </w:r>
      <w:r w:rsidRPr="00C36B55">
        <w:rPr>
          <w:rStyle w:val="StyleUnderline"/>
          <w:highlight w:val="yellow"/>
        </w:rPr>
        <w:t>fear of a centralized</w:t>
      </w:r>
      <w:r w:rsidRPr="00C36B55">
        <w:t xml:space="preserve"> national police </w:t>
      </w:r>
      <w:r w:rsidRPr="00C36B55">
        <w:rPr>
          <w:rStyle w:val="StyleUnderline"/>
          <w:highlight w:val="yellow"/>
        </w:rPr>
        <w:t>force led elected officials</w:t>
      </w:r>
      <w:r>
        <w:t xml:space="preserve"> in the United States </w:t>
      </w:r>
      <w:r w:rsidRPr="00C36B55">
        <w:rPr>
          <w:rStyle w:val="StyleUnderline"/>
          <w:highlight w:val="yellow"/>
        </w:rPr>
        <w:t>to oppose the creation of a national police force</w:t>
      </w:r>
      <w:r>
        <w:t xml:space="preserve"> or to allow the military to act as a domestic police force. </w:t>
      </w:r>
      <w:r w:rsidRPr="00C36B55">
        <w:rPr>
          <w:rStyle w:val="StyleUnderline"/>
          <w:highlight w:val="yellow"/>
        </w:rPr>
        <w:t>The United States has</w:t>
      </w:r>
      <w:r>
        <w:t xml:space="preserve"> approximately </w:t>
      </w:r>
      <w:r w:rsidRPr="00C36B55">
        <w:rPr>
          <w:rStyle w:val="StyleUnderline"/>
          <w:highlight w:val="yellow"/>
        </w:rPr>
        <w:t>14,254 law enforcement agencies</w:t>
      </w:r>
      <w:r>
        <w:t xml:space="preserve"> employing 970,588 sworn and civilian employees. </w:t>
      </w:r>
      <w:r w:rsidRPr="00C36B55">
        <w:rPr>
          <w:rStyle w:val="StyleUnderline"/>
          <w:highlight w:val="yellow"/>
        </w:rPr>
        <w:t>Virtually every political jurisdiction</w:t>
      </w:r>
      <w:r>
        <w:t xml:space="preserve"> in the United States </w:t>
      </w:r>
      <w:r w:rsidRPr="00C36B55">
        <w:rPr>
          <w:rStyle w:val="StyleUnderline"/>
          <w:highlight w:val="yellow"/>
        </w:rPr>
        <w:t>has at least one</w:t>
      </w:r>
      <w:r>
        <w:t xml:space="preserve"> law enforcement agency, and the vast majority of law enforcement agencies employ sworn forces that number less than 10.</w:t>
      </w:r>
    </w:p>
    <w:p w:rsidR="007358D8" w:rsidRDefault="007358D8" w:rsidP="007358D8">
      <w:r>
        <w:t>This makes the U.S. different from other westernized countries that have a more centralized policing system. For example, Ireland, Northern Ireland, South Africa, and Scotland each have one national police force. While there is a separate transport police and some island police forces, England and Wales have placed 43 police forces under one national bargaining unit for constables below the rank of superintendent. Australia has only nine law enforcement agencies: six states, two territories, and one federal police organization. Canada has one national police force which the federal government contracts to eight of the 10 provinces to provide provincial police services, the three northern territories and 200 individual municipalities. There are only three provincial police services, 200 municipal police agencies, and 17 regional police forces in all of Canada.</w:t>
      </w:r>
    </w:p>
    <w:p w:rsidR="007358D8" w:rsidRDefault="007358D8" w:rsidP="007358D8">
      <w:r w:rsidRPr="00C36B55">
        <w:rPr>
          <w:rStyle w:val="StyleUnderline"/>
          <w:highlight w:val="yellow"/>
        </w:rPr>
        <w:t xml:space="preserve">The ability to implement change in United States law enforcement agencies is </w:t>
      </w:r>
      <w:r w:rsidRPr="00C36B55">
        <w:rPr>
          <w:rStyle w:val="Emphasis"/>
          <w:highlight w:val="yellow"/>
        </w:rPr>
        <w:t>vastly more complicated</w:t>
      </w:r>
      <w:r w:rsidRPr="00C36B55">
        <w:rPr>
          <w:rStyle w:val="StyleUnderline"/>
          <w:highlight w:val="yellow"/>
        </w:rPr>
        <w:t xml:space="preserve"> when so many different agencies exist. Law enforcement agencies in many states, counties, and municipalities are </w:t>
      </w:r>
      <w:r w:rsidRPr="00C36B55">
        <w:rPr>
          <w:rStyle w:val="Emphasis"/>
          <w:highlight w:val="yellow"/>
        </w:rPr>
        <w:t>not</w:t>
      </w:r>
      <w:r w:rsidRPr="00C36B55">
        <w:rPr>
          <w:rStyle w:val="StyleUnderline"/>
          <w:highlight w:val="yellow"/>
        </w:rPr>
        <w:t xml:space="preserve"> a part of the primary law enforcement agency</w:t>
      </w:r>
      <w:r>
        <w:t xml:space="preserve">. These states, counties, and municipalities have </w:t>
      </w:r>
      <w:r w:rsidRPr="00C36B55">
        <w:rPr>
          <w:rStyle w:val="StyleUnderline"/>
          <w:highlight w:val="yellow"/>
        </w:rPr>
        <w:t>separate</w:t>
      </w:r>
      <w:r>
        <w:t xml:space="preserve"> law enforcement </w:t>
      </w:r>
      <w:r w:rsidRPr="00C36B55">
        <w:rPr>
          <w:rStyle w:val="StyleUnderline"/>
          <w:highlight w:val="yellow"/>
        </w:rPr>
        <w:t>agencies</w:t>
      </w:r>
      <w:r>
        <w:t xml:space="preserve"> to </w:t>
      </w:r>
      <w:r w:rsidRPr="00C36B55">
        <w:rPr>
          <w:rStyle w:val="StyleUnderline"/>
          <w:highlight w:val="yellow"/>
        </w:rPr>
        <w:t>deal with</w:t>
      </w:r>
      <w:r>
        <w:t xml:space="preserve"> the </w:t>
      </w:r>
      <w:r w:rsidRPr="00C36B55">
        <w:rPr>
          <w:rStyle w:val="StyleUnderline"/>
          <w:highlight w:val="yellow"/>
        </w:rPr>
        <w:t>airport, parks, building code enforcement, fire marshals, school district, sanitation, corrections, courts, lifeguards, health department, and virtually every conceivable</w:t>
      </w:r>
      <w:r>
        <w:t xml:space="preserve"> state, county, and municipal </w:t>
      </w:r>
      <w:r w:rsidRPr="00C36B55">
        <w:rPr>
          <w:rStyle w:val="StyleUnderline"/>
          <w:highlight w:val="yellow"/>
        </w:rPr>
        <w:t>department. It is impossible for the average citizen</w:t>
      </w:r>
      <w:r>
        <w:t xml:space="preserve"> or visitor </w:t>
      </w:r>
      <w:r w:rsidRPr="00C36B55">
        <w:rPr>
          <w:rStyle w:val="StyleUnderline"/>
          <w:highlight w:val="yellow"/>
        </w:rPr>
        <w:t>to differentiate between the multitudes of law enforcement agencies</w:t>
      </w:r>
      <w:r>
        <w:t xml:space="preserve"> in a community.</w:t>
      </w:r>
    </w:p>
    <w:p w:rsidR="007358D8" w:rsidRDefault="007358D8" w:rsidP="007358D8">
      <w:r>
        <w:t xml:space="preserve">To further complicate policing in the United States, </w:t>
      </w:r>
      <w:r w:rsidRPr="00C36B55">
        <w:rPr>
          <w:rStyle w:val="StyleUnderline"/>
          <w:highlight w:val="yellow"/>
        </w:rPr>
        <w:t xml:space="preserve">there is </w:t>
      </w:r>
      <w:r w:rsidRPr="00C36B55">
        <w:rPr>
          <w:rStyle w:val="Emphasis"/>
          <w:highlight w:val="yellow"/>
        </w:rPr>
        <w:t>no</w:t>
      </w:r>
      <w:r w:rsidRPr="00C36B55">
        <w:rPr>
          <w:rStyle w:val="StyleUnderline"/>
          <w:highlight w:val="yellow"/>
        </w:rPr>
        <w:t xml:space="preserve"> uniform national standard for police professionalism. Each state sets its own standards</w:t>
      </w:r>
      <w:r>
        <w:t xml:space="preserve"> for hiring, training, regulation, and disciplining of law enforcement officers. </w:t>
      </w:r>
      <w:r w:rsidRPr="00C36B55">
        <w:rPr>
          <w:rStyle w:val="StyleUnderline"/>
          <w:highlight w:val="yellow"/>
        </w:rPr>
        <w:t>Nationwide, the quality of policing in each community will vary greatly</w:t>
      </w:r>
      <w:r>
        <w:t xml:space="preserve"> depending on whether the state has mandatory training standards, the community has the ability to provide competitive wages and benefits to attract qualified applicants and retain veteran officers, and the community has the financial resources to fund a modern police agency.</w:t>
      </w:r>
    </w:p>
    <w:p w:rsidR="007358D8" w:rsidRDefault="007358D8">
      <w:pPr>
        <w:rPr>
          <w:rFonts w:asciiTheme="minorHAnsi" w:hAnsiTheme="minorHAnsi"/>
        </w:rPr>
      </w:pPr>
    </w:p>
    <w:sectPr w:rsidR="00735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8381296"/>
    <w:docVar w:name="VerbatimVersion" w:val="5.1"/>
  </w:docVars>
  <w:rsids>
    <w:rsidRoot w:val="007813E0"/>
    <w:rsid w:val="000021BA"/>
    <w:rsid w:val="00012008"/>
    <w:rsid w:val="000139A3"/>
    <w:rsid w:val="00056923"/>
    <w:rsid w:val="00075A91"/>
    <w:rsid w:val="000C4F43"/>
    <w:rsid w:val="00100833"/>
    <w:rsid w:val="00104529"/>
    <w:rsid w:val="00105942"/>
    <w:rsid w:val="00107396"/>
    <w:rsid w:val="00130846"/>
    <w:rsid w:val="00141C08"/>
    <w:rsid w:val="00144A4C"/>
    <w:rsid w:val="0014725A"/>
    <w:rsid w:val="00176AB0"/>
    <w:rsid w:val="00177B7D"/>
    <w:rsid w:val="00181212"/>
    <w:rsid w:val="0018322D"/>
    <w:rsid w:val="001B1ACF"/>
    <w:rsid w:val="001B5776"/>
    <w:rsid w:val="001E527A"/>
    <w:rsid w:val="001F78CE"/>
    <w:rsid w:val="0021538E"/>
    <w:rsid w:val="00217CFF"/>
    <w:rsid w:val="00251FC7"/>
    <w:rsid w:val="002855A7"/>
    <w:rsid w:val="002B146A"/>
    <w:rsid w:val="002B5E17"/>
    <w:rsid w:val="00315690"/>
    <w:rsid w:val="00316B75"/>
    <w:rsid w:val="00325646"/>
    <w:rsid w:val="003460F2"/>
    <w:rsid w:val="0038158C"/>
    <w:rsid w:val="003902BA"/>
    <w:rsid w:val="003A09E2"/>
    <w:rsid w:val="003D5B65"/>
    <w:rsid w:val="00404CE2"/>
    <w:rsid w:val="00407037"/>
    <w:rsid w:val="00454351"/>
    <w:rsid w:val="004605D6"/>
    <w:rsid w:val="004C60E8"/>
    <w:rsid w:val="004E3579"/>
    <w:rsid w:val="004E728B"/>
    <w:rsid w:val="004F39E0"/>
    <w:rsid w:val="00526C52"/>
    <w:rsid w:val="00537BD5"/>
    <w:rsid w:val="00537C7F"/>
    <w:rsid w:val="0057268A"/>
    <w:rsid w:val="00573148"/>
    <w:rsid w:val="00576274"/>
    <w:rsid w:val="00586837"/>
    <w:rsid w:val="005A2B35"/>
    <w:rsid w:val="005A3FC1"/>
    <w:rsid w:val="005C229F"/>
    <w:rsid w:val="005D2912"/>
    <w:rsid w:val="005D3177"/>
    <w:rsid w:val="005D6885"/>
    <w:rsid w:val="006065BD"/>
    <w:rsid w:val="00645FA9"/>
    <w:rsid w:val="00647866"/>
    <w:rsid w:val="00665003"/>
    <w:rsid w:val="00666690"/>
    <w:rsid w:val="006A2AD0"/>
    <w:rsid w:val="006C2375"/>
    <w:rsid w:val="006C7BEF"/>
    <w:rsid w:val="006D4ECC"/>
    <w:rsid w:val="00722258"/>
    <w:rsid w:val="007243E5"/>
    <w:rsid w:val="00725A93"/>
    <w:rsid w:val="007311C1"/>
    <w:rsid w:val="007358D8"/>
    <w:rsid w:val="00752EEE"/>
    <w:rsid w:val="00766EA0"/>
    <w:rsid w:val="0078069A"/>
    <w:rsid w:val="007813E0"/>
    <w:rsid w:val="007A2226"/>
    <w:rsid w:val="007B4479"/>
    <w:rsid w:val="007C63AA"/>
    <w:rsid w:val="007F5B66"/>
    <w:rsid w:val="00823A1C"/>
    <w:rsid w:val="00845B9D"/>
    <w:rsid w:val="00860984"/>
    <w:rsid w:val="008646DD"/>
    <w:rsid w:val="00865742"/>
    <w:rsid w:val="008B3ECB"/>
    <w:rsid w:val="008B4E85"/>
    <w:rsid w:val="008C1B2E"/>
    <w:rsid w:val="0091627E"/>
    <w:rsid w:val="00955382"/>
    <w:rsid w:val="0097032B"/>
    <w:rsid w:val="00981AFF"/>
    <w:rsid w:val="009B115C"/>
    <w:rsid w:val="009D2EAD"/>
    <w:rsid w:val="009D54B2"/>
    <w:rsid w:val="009E1922"/>
    <w:rsid w:val="009F7BC7"/>
    <w:rsid w:val="009F7ED2"/>
    <w:rsid w:val="00A06A5C"/>
    <w:rsid w:val="00A71CFE"/>
    <w:rsid w:val="00A81233"/>
    <w:rsid w:val="00A817C5"/>
    <w:rsid w:val="00A93661"/>
    <w:rsid w:val="00A95652"/>
    <w:rsid w:val="00AA01EE"/>
    <w:rsid w:val="00AA18C1"/>
    <w:rsid w:val="00AC0AB8"/>
    <w:rsid w:val="00AC5EB0"/>
    <w:rsid w:val="00AD1AFF"/>
    <w:rsid w:val="00AE57BC"/>
    <w:rsid w:val="00AF6619"/>
    <w:rsid w:val="00B2452B"/>
    <w:rsid w:val="00B33C6D"/>
    <w:rsid w:val="00B366C6"/>
    <w:rsid w:val="00B4508F"/>
    <w:rsid w:val="00B55AD5"/>
    <w:rsid w:val="00B8057C"/>
    <w:rsid w:val="00BD45F4"/>
    <w:rsid w:val="00BD6238"/>
    <w:rsid w:val="00BF593B"/>
    <w:rsid w:val="00BF773A"/>
    <w:rsid w:val="00BF7E81"/>
    <w:rsid w:val="00C13773"/>
    <w:rsid w:val="00C13945"/>
    <w:rsid w:val="00C17CC8"/>
    <w:rsid w:val="00C36B55"/>
    <w:rsid w:val="00C83417"/>
    <w:rsid w:val="00C9604F"/>
    <w:rsid w:val="00CA19AA"/>
    <w:rsid w:val="00CA4D7D"/>
    <w:rsid w:val="00CC5298"/>
    <w:rsid w:val="00CD736E"/>
    <w:rsid w:val="00CD798D"/>
    <w:rsid w:val="00CE161E"/>
    <w:rsid w:val="00CF09F6"/>
    <w:rsid w:val="00CF59A8"/>
    <w:rsid w:val="00D1258B"/>
    <w:rsid w:val="00D325A9"/>
    <w:rsid w:val="00D36A8A"/>
    <w:rsid w:val="00D441DB"/>
    <w:rsid w:val="00D61409"/>
    <w:rsid w:val="00D6691E"/>
    <w:rsid w:val="00D71170"/>
    <w:rsid w:val="00DA1C92"/>
    <w:rsid w:val="00DA25D4"/>
    <w:rsid w:val="00DA6538"/>
    <w:rsid w:val="00E15E75"/>
    <w:rsid w:val="00E5262C"/>
    <w:rsid w:val="00E85D95"/>
    <w:rsid w:val="00E949D1"/>
    <w:rsid w:val="00EC7DC4"/>
    <w:rsid w:val="00ED30CF"/>
    <w:rsid w:val="00EF2424"/>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D7201"/>
  <w15:chartTrackingRefBased/>
  <w15:docId w15:val="{776B3E49-B453-443D-A5B4-B41F8DC10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358D8"/>
    <w:rPr>
      <w:rFonts w:ascii="Calibri" w:hAnsi="Calibri"/>
    </w:rPr>
  </w:style>
  <w:style w:type="paragraph" w:styleId="Heading1">
    <w:name w:val="heading 1"/>
    <w:aliases w:val="Pocket"/>
    <w:basedOn w:val="Normal"/>
    <w:next w:val="Normal"/>
    <w:link w:val="Heading1Char"/>
    <w:qFormat/>
    <w:rsid w:val="007358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358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Heading 3 Char Char,Index Headers,3: Cite,Char Char, Char Char Char Char Char Char Char Char,Char Char Char Char Char Char Char Char,Char Char Char Char Char Char Char, Char,Char1,Bold Cite,Heading 3 Foldover,Char1 Char,n"/>
    <w:basedOn w:val="Normal"/>
    <w:next w:val="Normal"/>
    <w:link w:val="Heading3Char"/>
    <w:uiPriority w:val="2"/>
    <w:unhideWhenUsed/>
    <w:qFormat/>
    <w:rsid w:val="007358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
    <w:basedOn w:val="Normal"/>
    <w:next w:val="Normal"/>
    <w:link w:val="Heading4Char"/>
    <w:uiPriority w:val="3"/>
    <w:unhideWhenUsed/>
    <w:qFormat/>
    <w:rsid w:val="007358D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358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58D8"/>
  </w:style>
  <w:style w:type="character" w:customStyle="1" w:styleId="Heading1Char">
    <w:name w:val="Heading 1 Char"/>
    <w:aliases w:val="Pocket Char"/>
    <w:basedOn w:val="DefaultParagraphFont"/>
    <w:link w:val="Heading1"/>
    <w:rsid w:val="007358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58D8"/>
    <w:rPr>
      <w:rFonts w:ascii="Calibri" w:eastAsiaTheme="majorEastAsia" w:hAnsi="Calibri" w:cstheme="majorBidi"/>
      <w:b/>
      <w:sz w:val="44"/>
      <w:szCs w:val="26"/>
      <w:u w:val="double"/>
    </w:rPr>
  </w:style>
  <w:style w:type="character" w:customStyle="1" w:styleId="Heading3Char">
    <w:name w:val="Heading 3 Char"/>
    <w:aliases w:val="Block Char,Block Writing Char,Heading 3 Char Char Char,Index Headers Char,3: Cite Char,Char Char Char, Char Char Char Char Char Char Char Char Char,Char Char Char Char Char Char Char Char Char,Char Char Char Char Char Char Char Char1"/>
    <w:basedOn w:val="DefaultParagraphFont"/>
    <w:link w:val="Heading3"/>
    <w:uiPriority w:val="2"/>
    <w:rsid w:val="007358D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7358D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7"/>
    <w:qFormat/>
    <w:rsid w:val="007358D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358D8"/>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6"/>
    <w:qFormat/>
    <w:rsid w:val="007358D8"/>
    <w:rPr>
      <w:b w:val="0"/>
      <w:sz w:val="22"/>
      <w:u w:val="single"/>
    </w:rPr>
  </w:style>
  <w:style w:type="character" w:styleId="Hyperlink">
    <w:name w:val="Hyperlink"/>
    <w:aliases w:val="heading 1 (block title),Card Text,Important,Read,Internet Link,Analytic Text,Internet link,Underline Char Char Char Char1,Heading 3 Char Char Char Char Char Char Char Char Char Char1,Tags v 2 Char1,Char Char1,Heading 3 Char1,Block Char1,TAG "/>
    <w:basedOn w:val="DefaultParagraphFont"/>
    <w:uiPriority w:val="99"/>
    <w:unhideWhenUsed/>
    <w:rsid w:val="007358D8"/>
    <w:rPr>
      <w:color w:val="auto"/>
      <w:u w:val="none"/>
    </w:rPr>
  </w:style>
  <w:style w:type="character" w:styleId="FollowedHyperlink">
    <w:name w:val="FollowedHyperlink"/>
    <w:basedOn w:val="DefaultParagraphFont"/>
    <w:uiPriority w:val="99"/>
    <w:semiHidden/>
    <w:unhideWhenUsed/>
    <w:rsid w:val="007358D8"/>
    <w:rPr>
      <w:color w:val="auto"/>
      <w:u w:val="none"/>
    </w:rPr>
  </w:style>
  <w:style w:type="paragraph" w:customStyle="1" w:styleId="Emphasis1">
    <w:name w:val="Emphasis1"/>
    <w:basedOn w:val="Normal"/>
    <w:link w:val="Emphasis"/>
    <w:uiPriority w:val="7"/>
    <w:qFormat/>
    <w:rsid w:val="0058683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586837"/>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359024">
      <w:bodyDiv w:val="1"/>
      <w:marLeft w:val="0"/>
      <w:marRight w:val="0"/>
      <w:marTop w:val="0"/>
      <w:marBottom w:val="0"/>
      <w:divBdr>
        <w:top w:val="none" w:sz="0" w:space="0" w:color="auto"/>
        <w:left w:val="none" w:sz="0" w:space="0" w:color="auto"/>
        <w:bottom w:val="none" w:sz="0" w:space="0" w:color="auto"/>
        <w:right w:val="none" w:sz="0" w:space="0" w:color="auto"/>
      </w:divBdr>
      <w:divsChild>
        <w:div w:id="123429249">
          <w:marLeft w:val="75"/>
          <w:marRight w:val="75"/>
          <w:marTop w:val="75"/>
          <w:marBottom w:val="75"/>
          <w:divBdr>
            <w:top w:val="none" w:sz="0" w:space="0" w:color="auto"/>
            <w:left w:val="none" w:sz="0" w:space="0" w:color="auto"/>
            <w:bottom w:val="none" w:sz="0" w:space="0" w:color="auto"/>
            <w:right w:val="none" w:sz="0" w:space="0" w:color="auto"/>
          </w:divBdr>
          <w:divsChild>
            <w:div w:id="21012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3583">
      <w:bodyDiv w:val="1"/>
      <w:marLeft w:val="0"/>
      <w:marRight w:val="0"/>
      <w:marTop w:val="0"/>
      <w:marBottom w:val="0"/>
      <w:divBdr>
        <w:top w:val="none" w:sz="0" w:space="0" w:color="auto"/>
        <w:left w:val="none" w:sz="0" w:space="0" w:color="auto"/>
        <w:bottom w:val="none" w:sz="0" w:space="0" w:color="auto"/>
        <w:right w:val="none" w:sz="0" w:space="0" w:color="auto"/>
      </w:divBdr>
    </w:div>
    <w:div w:id="117841899">
      <w:bodyDiv w:val="1"/>
      <w:marLeft w:val="0"/>
      <w:marRight w:val="0"/>
      <w:marTop w:val="0"/>
      <w:marBottom w:val="0"/>
      <w:divBdr>
        <w:top w:val="none" w:sz="0" w:space="0" w:color="auto"/>
        <w:left w:val="none" w:sz="0" w:space="0" w:color="auto"/>
        <w:bottom w:val="none" w:sz="0" w:space="0" w:color="auto"/>
        <w:right w:val="none" w:sz="0" w:space="0" w:color="auto"/>
      </w:divBdr>
      <w:divsChild>
        <w:div w:id="1628125090">
          <w:marLeft w:val="0"/>
          <w:marRight w:val="0"/>
          <w:marTop w:val="0"/>
          <w:marBottom w:val="0"/>
          <w:divBdr>
            <w:top w:val="none" w:sz="0" w:space="0" w:color="auto"/>
            <w:left w:val="none" w:sz="0" w:space="0" w:color="auto"/>
            <w:bottom w:val="none" w:sz="0" w:space="0" w:color="auto"/>
            <w:right w:val="none" w:sz="0" w:space="0" w:color="auto"/>
          </w:divBdr>
        </w:div>
        <w:div w:id="1520392474">
          <w:marLeft w:val="0"/>
          <w:marRight w:val="0"/>
          <w:marTop w:val="0"/>
          <w:marBottom w:val="0"/>
          <w:divBdr>
            <w:top w:val="none" w:sz="0" w:space="0" w:color="auto"/>
            <w:left w:val="none" w:sz="0" w:space="0" w:color="auto"/>
            <w:bottom w:val="none" w:sz="0" w:space="0" w:color="auto"/>
            <w:right w:val="none" w:sz="0" w:space="0" w:color="auto"/>
          </w:divBdr>
        </w:div>
        <w:div w:id="1795752049">
          <w:marLeft w:val="0"/>
          <w:marRight w:val="0"/>
          <w:marTop w:val="0"/>
          <w:marBottom w:val="0"/>
          <w:divBdr>
            <w:top w:val="none" w:sz="0" w:space="0" w:color="auto"/>
            <w:left w:val="none" w:sz="0" w:space="0" w:color="auto"/>
            <w:bottom w:val="none" w:sz="0" w:space="0" w:color="auto"/>
            <w:right w:val="none" w:sz="0" w:space="0" w:color="auto"/>
          </w:divBdr>
        </w:div>
        <w:div w:id="2120441606">
          <w:marLeft w:val="0"/>
          <w:marRight w:val="0"/>
          <w:marTop w:val="0"/>
          <w:marBottom w:val="0"/>
          <w:divBdr>
            <w:top w:val="none" w:sz="0" w:space="0" w:color="auto"/>
            <w:left w:val="none" w:sz="0" w:space="0" w:color="auto"/>
            <w:bottom w:val="none" w:sz="0" w:space="0" w:color="auto"/>
            <w:right w:val="none" w:sz="0" w:space="0" w:color="auto"/>
          </w:divBdr>
        </w:div>
      </w:divsChild>
    </w:div>
    <w:div w:id="196427242">
      <w:bodyDiv w:val="1"/>
      <w:marLeft w:val="0"/>
      <w:marRight w:val="0"/>
      <w:marTop w:val="0"/>
      <w:marBottom w:val="0"/>
      <w:divBdr>
        <w:top w:val="none" w:sz="0" w:space="0" w:color="auto"/>
        <w:left w:val="none" w:sz="0" w:space="0" w:color="auto"/>
        <w:bottom w:val="none" w:sz="0" w:space="0" w:color="auto"/>
        <w:right w:val="none" w:sz="0" w:space="0" w:color="auto"/>
      </w:divBdr>
      <w:divsChild>
        <w:div w:id="173690849">
          <w:marLeft w:val="75"/>
          <w:marRight w:val="75"/>
          <w:marTop w:val="75"/>
          <w:marBottom w:val="75"/>
          <w:divBdr>
            <w:top w:val="none" w:sz="0" w:space="0" w:color="auto"/>
            <w:left w:val="none" w:sz="0" w:space="0" w:color="auto"/>
            <w:bottom w:val="none" w:sz="0" w:space="0" w:color="auto"/>
            <w:right w:val="none" w:sz="0" w:space="0" w:color="auto"/>
          </w:divBdr>
          <w:divsChild>
            <w:div w:id="137954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30673">
      <w:bodyDiv w:val="1"/>
      <w:marLeft w:val="0"/>
      <w:marRight w:val="0"/>
      <w:marTop w:val="0"/>
      <w:marBottom w:val="0"/>
      <w:divBdr>
        <w:top w:val="none" w:sz="0" w:space="0" w:color="auto"/>
        <w:left w:val="none" w:sz="0" w:space="0" w:color="auto"/>
        <w:bottom w:val="none" w:sz="0" w:space="0" w:color="auto"/>
        <w:right w:val="none" w:sz="0" w:space="0" w:color="auto"/>
      </w:divBdr>
    </w:div>
    <w:div w:id="291638354">
      <w:bodyDiv w:val="1"/>
      <w:marLeft w:val="0"/>
      <w:marRight w:val="0"/>
      <w:marTop w:val="0"/>
      <w:marBottom w:val="0"/>
      <w:divBdr>
        <w:top w:val="none" w:sz="0" w:space="0" w:color="auto"/>
        <w:left w:val="none" w:sz="0" w:space="0" w:color="auto"/>
        <w:bottom w:val="none" w:sz="0" w:space="0" w:color="auto"/>
        <w:right w:val="none" w:sz="0" w:space="0" w:color="auto"/>
      </w:divBdr>
    </w:div>
    <w:div w:id="379866718">
      <w:bodyDiv w:val="1"/>
      <w:marLeft w:val="0"/>
      <w:marRight w:val="0"/>
      <w:marTop w:val="0"/>
      <w:marBottom w:val="0"/>
      <w:divBdr>
        <w:top w:val="none" w:sz="0" w:space="0" w:color="auto"/>
        <w:left w:val="none" w:sz="0" w:space="0" w:color="auto"/>
        <w:bottom w:val="none" w:sz="0" w:space="0" w:color="auto"/>
        <w:right w:val="none" w:sz="0" w:space="0" w:color="auto"/>
      </w:divBdr>
    </w:div>
    <w:div w:id="404258527">
      <w:bodyDiv w:val="1"/>
      <w:marLeft w:val="0"/>
      <w:marRight w:val="0"/>
      <w:marTop w:val="0"/>
      <w:marBottom w:val="0"/>
      <w:divBdr>
        <w:top w:val="none" w:sz="0" w:space="0" w:color="auto"/>
        <w:left w:val="none" w:sz="0" w:space="0" w:color="auto"/>
        <w:bottom w:val="none" w:sz="0" w:space="0" w:color="auto"/>
        <w:right w:val="none" w:sz="0" w:space="0" w:color="auto"/>
      </w:divBdr>
    </w:div>
    <w:div w:id="418870197">
      <w:bodyDiv w:val="1"/>
      <w:marLeft w:val="0"/>
      <w:marRight w:val="0"/>
      <w:marTop w:val="0"/>
      <w:marBottom w:val="0"/>
      <w:divBdr>
        <w:top w:val="none" w:sz="0" w:space="0" w:color="auto"/>
        <w:left w:val="none" w:sz="0" w:space="0" w:color="auto"/>
        <w:bottom w:val="none" w:sz="0" w:space="0" w:color="auto"/>
        <w:right w:val="none" w:sz="0" w:space="0" w:color="auto"/>
      </w:divBdr>
    </w:div>
    <w:div w:id="434911214">
      <w:bodyDiv w:val="1"/>
      <w:marLeft w:val="0"/>
      <w:marRight w:val="0"/>
      <w:marTop w:val="0"/>
      <w:marBottom w:val="0"/>
      <w:divBdr>
        <w:top w:val="none" w:sz="0" w:space="0" w:color="auto"/>
        <w:left w:val="none" w:sz="0" w:space="0" w:color="auto"/>
        <w:bottom w:val="none" w:sz="0" w:space="0" w:color="auto"/>
        <w:right w:val="none" w:sz="0" w:space="0" w:color="auto"/>
      </w:divBdr>
      <w:divsChild>
        <w:div w:id="576668247">
          <w:marLeft w:val="0"/>
          <w:marRight w:val="0"/>
          <w:marTop w:val="0"/>
          <w:marBottom w:val="0"/>
          <w:divBdr>
            <w:top w:val="none" w:sz="0" w:space="0" w:color="auto"/>
            <w:left w:val="none" w:sz="0" w:space="0" w:color="auto"/>
            <w:bottom w:val="none" w:sz="0" w:space="0" w:color="auto"/>
            <w:right w:val="none" w:sz="0" w:space="0" w:color="auto"/>
          </w:divBdr>
          <w:divsChild>
            <w:div w:id="1684162743">
              <w:marLeft w:val="0"/>
              <w:marRight w:val="0"/>
              <w:marTop w:val="0"/>
              <w:marBottom w:val="0"/>
              <w:divBdr>
                <w:top w:val="none" w:sz="0" w:space="0" w:color="auto"/>
                <w:left w:val="none" w:sz="0" w:space="0" w:color="auto"/>
                <w:bottom w:val="none" w:sz="0" w:space="0" w:color="auto"/>
                <w:right w:val="none" w:sz="0" w:space="0" w:color="auto"/>
              </w:divBdr>
            </w:div>
          </w:divsChild>
        </w:div>
        <w:div w:id="742684908">
          <w:marLeft w:val="0"/>
          <w:marRight w:val="0"/>
          <w:marTop w:val="0"/>
          <w:marBottom w:val="0"/>
          <w:divBdr>
            <w:top w:val="none" w:sz="0" w:space="0" w:color="auto"/>
            <w:left w:val="none" w:sz="0" w:space="0" w:color="auto"/>
            <w:bottom w:val="none" w:sz="0" w:space="0" w:color="auto"/>
            <w:right w:val="none" w:sz="0" w:space="0" w:color="auto"/>
          </w:divBdr>
          <w:divsChild>
            <w:div w:id="5859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367441">
      <w:bodyDiv w:val="1"/>
      <w:marLeft w:val="0"/>
      <w:marRight w:val="0"/>
      <w:marTop w:val="0"/>
      <w:marBottom w:val="0"/>
      <w:divBdr>
        <w:top w:val="none" w:sz="0" w:space="0" w:color="auto"/>
        <w:left w:val="none" w:sz="0" w:space="0" w:color="auto"/>
        <w:bottom w:val="none" w:sz="0" w:space="0" w:color="auto"/>
        <w:right w:val="none" w:sz="0" w:space="0" w:color="auto"/>
      </w:divBdr>
      <w:divsChild>
        <w:div w:id="474180661">
          <w:marLeft w:val="0"/>
          <w:marRight w:val="0"/>
          <w:marTop w:val="0"/>
          <w:marBottom w:val="0"/>
          <w:divBdr>
            <w:top w:val="none" w:sz="0" w:space="0" w:color="auto"/>
            <w:left w:val="none" w:sz="0" w:space="0" w:color="auto"/>
            <w:bottom w:val="none" w:sz="0" w:space="0" w:color="auto"/>
            <w:right w:val="none" w:sz="0" w:space="0" w:color="auto"/>
          </w:divBdr>
          <w:divsChild>
            <w:div w:id="157622118">
              <w:marLeft w:val="0"/>
              <w:marRight w:val="0"/>
              <w:marTop w:val="0"/>
              <w:marBottom w:val="0"/>
              <w:divBdr>
                <w:top w:val="none" w:sz="0" w:space="0" w:color="auto"/>
                <w:left w:val="none" w:sz="0" w:space="0" w:color="auto"/>
                <w:bottom w:val="none" w:sz="0" w:space="0" w:color="auto"/>
                <w:right w:val="none" w:sz="0" w:space="0" w:color="auto"/>
              </w:divBdr>
            </w:div>
          </w:divsChild>
        </w:div>
        <w:div w:id="1704788859">
          <w:marLeft w:val="0"/>
          <w:marRight w:val="0"/>
          <w:marTop w:val="0"/>
          <w:marBottom w:val="0"/>
          <w:divBdr>
            <w:top w:val="none" w:sz="0" w:space="0" w:color="auto"/>
            <w:left w:val="none" w:sz="0" w:space="0" w:color="auto"/>
            <w:bottom w:val="none" w:sz="0" w:space="0" w:color="auto"/>
            <w:right w:val="none" w:sz="0" w:space="0" w:color="auto"/>
          </w:divBdr>
          <w:divsChild>
            <w:div w:id="87042694">
              <w:marLeft w:val="0"/>
              <w:marRight w:val="0"/>
              <w:marTop w:val="0"/>
              <w:marBottom w:val="0"/>
              <w:divBdr>
                <w:top w:val="none" w:sz="0" w:space="0" w:color="auto"/>
                <w:left w:val="none" w:sz="0" w:space="0" w:color="auto"/>
                <w:bottom w:val="none" w:sz="0" w:space="0" w:color="auto"/>
                <w:right w:val="none" w:sz="0" w:space="0" w:color="auto"/>
              </w:divBdr>
              <w:divsChild>
                <w:div w:id="1516380599">
                  <w:marLeft w:val="0"/>
                  <w:marRight w:val="0"/>
                  <w:marTop w:val="0"/>
                  <w:marBottom w:val="0"/>
                  <w:divBdr>
                    <w:top w:val="none" w:sz="0" w:space="0" w:color="auto"/>
                    <w:left w:val="none" w:sz="0" w:space="0" w:color="auto"/>
                    <w:bottom w:val="none" w:sz="0" w:space="0" w:color="auto"/>
                    <w:right w:val="none" w:sz="0" w:space="0" w:color="auto"/>
                  </w:divBdr>
                  <w:divsChild>
                    <w:div w:id="659190374">
                      <w:marLeft w:val="-255"/>
                      <w:marRight w:val="-255"/>
                      <w:marTop w:val="0"/>
                      <w:marBottom w:val="0"/>
                      <w:divBdr>
                        <w:top w:val="none" w:sz="0" w:space="0" w:color="auto"/>
                        <w:left w:val="none" w:sz="0" w:space="0" w:color="auto"/>
                        <w:bottom w:val="none" w:sz="0" w:space="0" w:color="auto"/>
                        <w:right w:val="none" w:sz="0" w:space="0" w:color="auto"/>
                      </w:divBdr>
                      <w:divsChild>
                        <w:div w:id="1591817257">
                          <w:marLeft w:val="0"/>
                          <w:marRight w:val="0"/>
                          <w:marTop w:val="0"/>
                          <w:marBottom w:val="0"/>
                          <w:divBdr>
                            <w:top w:val="none" w:sz="0" w:space="0" w:color="auto"/>
                            <w:left w:val="none" w:sz="0" w:space="0" w:color="auto"/>
                            <w:bottom w:val="none" w:sz="0" w:space="0" w:color="auto"/>
                            <w:right w:val="none" w:sz="0" w:space="0" w:color="auto"/>
                          </w:divBdr>
                          <w:divsChild>
                            <w:div w:id="1704476018">
                              <w:marLeft w:val="0"/>
                              <w:marRight w:val="0"/>
                              <w:marTop w:val="0"/>
                              <w:marBottom w:val="0"/>
                              <w:divBdr>
                                <w:top w:val="none" w:sz="0" w:space="0" w:color="auto"/>
                                <w:left w:val="none" w:sz="0" w:space="0" w:color="auto"/>
                                <w:bottom w:val="none" w:sz="0" w:space="0" w:color="auto"/>
                                <w:right w:val="none" w:sz="0" w:space="0" w:color="auto"/>
                              </w:divBdr>
                              <w:divsChild>
                                <w:div w:id="114504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5488713">
      <w:bodyDiv w:val="1"/>
      <w:marLeft w:val="0"/>
      <w:marRight w:val="0"/>
      <w:marTop w:val="0"/>
      <w:marBottom w:val="0"/>
      <w:divBdr>
        <w:top w:val="none" w:sz="0" w:space="0" w:color="auto"/>
        <w:left w:val="none" w:sz="0" w:space="0" w:color="auto"/>
        <w:bottom w:val="none" w:sz="0" w:space="0" w:color="auto"/>
        <w:right w:val="none" w:sz="0" w:space="0" w:color="auto"/>
      </w:divBdr>
    </w:div>
    <w:div w:id="492649125">
      <w:bodyDiv w:val="1"/>
      <w:marLeft w:val="0"/>
      <w:marRight w:val="0"/>
      <w:marTop w:val="0"/>
      <w:marBottom w:val="0"/>
      <w:divBdr>
        <w:top w:val="none" w:sz="0" w:space="0" w:color="auto"/>
        <w:left w:val="none" w:sz="0" w:space="0" w:color="auto"/>
        <w:bottom w:val="none" w:sz="0" w:space="0" w:color="auto"/>
        <w:right w:val="none" w:sz="0" w:space="0" w:color="auto"/>
      </w:divBdr>
    </w:div>
    <w:div w:id="498620476">
      <w:bodyDiv w:val="1"/>
      <w:marLeft w:val="0"/>
      <w:marRight w:val="0"/>
      <w:marTop w:val="0"/>
      <w:marBottom w:val="0"/>
      <w:divBdr>
        <w:top w:val="none" w:sz="0" w:space="0" w:color="auto"/>
        <w:left w:val="none" w:sz="0" w:space="0" w:color="auto"/>
        <w:bottom w:val="none" w:sz="0" w:space="0" w:color="auto"/>
        <w:right w:val="none" w:sz="0" w:space="0" w:color="auto"/>
      </w:divBdr>
      <w:divsChild>
        <w:div w:id="2139566010">
          <w:marLeft w:val="0"/>
          <w:marRight w:val="0"/>
          <w:marTop w:val="0"/>
          <w:marBottom w:val="0"/>
          <w:divBdr>
            <w:top w:val="none" w:sz="0" w:space="0" w:color="auto"/>
            <w:left w:val="none" w:sz="0" w:space="0" w:color="auto"/>
            <w:bottom w:val="none" w:sz="0" w:space="0" w:color="auto"/>
            <w:right w:val="none" w:sz="0" w:space="0" w:color="auto"/>
          </w:divBdr>
        </w:div>
        <w:div w:id="2083983415">
          <w:marLeft w:val="0"/>
          <w:marRight w:val="0"/>
          <w:marTop w:val="0"/>
          <w:marBottom w:val="0"/>
          <w:divBdr>
            <w:top w:val="none" w:sz="0" w:space="0" w:color="auto"/>
            <w:left w:val="none" w:sz="0" w:space="0" w:color="auto"/>
            <w:bottom w:val="none" w:sz="0" w:space="0" w:color="auto"/>
            <w:right w:val="none" w:sz="0" w:space="0" w:color="auto"/>
          </w:divBdr>
        </w:div>
      </w:divsChild>
    </w:div>
    <w:div w:id="511263831">
      <w:bodyDiv w:val="1"/>
      <w:marLeft w:val="0"/>
      <w:marRight w:val="0"/>
      <w:marTop w:val="0"/>
      <w:marBottom w:val="0"/>
      <w:divBdr>
        <w:top w:val="none" w:sz="0" w:space="0" w:color="auto"/>
        <w:left w:val="none" w:sz="0" w:space="0" w:color="auto"/>
        <w:bottom w:val="none" w:sz="0" w:space="0" w:color="auto"/>
        <w:right w:val="none" w:sz="0" w:space="0" w:color="auto"/>
      </w:divBdr>
      <w:divsChild>
        <w:div w:id="856848817">
          <w:marLeft w:val="75"/>
          <w:marRight w:val="75"/>
          <w:marTop w:val="75"/>
          <w:marBottom w:val="75"/>
          <w:divBdr>
            <w:top w:val="none" w:sz="0" w:space="0" w:color="auto"/>
            <w:left w:val="none" w:sz="0" w:space="0" w:color="auto"/>
            <w:bottom w:val="none" w:sz="0" w:space="0" w:color="auto"/>
            <w:right w:val="none" w:sz="0" w:space="0" w:color="auto"/>
          </w:divBdr>
          <w:divsChild>
            <w:div w:id="59494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4527">
      <w:bodyDiv w:val="1"/>
      <w:marLeft w:val="0"/>
      <w:marRight w:val="0"/>
      <w:marTop w:val="0"/>
      <w:marBottom w:val="0"/>
      <w:divBdr>
        <w:top w:val="none" w:sz="0" w:space="0" w:color="auto"/>
        <w:left w:val="none" w:sz="0" w:space="0" w:color="auto"/>
        <w:bottom w:val="none" w:sz="0" w:space="0" w:color="auto"/>
        <w:right w:val="none" w:sz="0" w:space="0" w:color="auto"/>
      </w:divBdr>
      <w:divsChild>
        <w:div w:id="1269509094">
          <w:marLeft w:val="75"/>
          <w:marRight w:val="75"/>
          <w:marTop w:val="75"/>
          <w:marBottom w:val="75"/>
          <w:divBdr>
            <w:top w:val="none" w:sz="0" w:space="0" w:color="auto"/>
            <w:left w:val="none" w:sz="0" w:space="0" w:color="auto"/>
            <w:bottom w:val="none" w:sz="0" w:space="0" w:color="auto"/>
            <w:right w:val="none" w:sz="0" w:space="0" w:color="auto"/>
          </w:divBdr>
          <w:divsChild>
            <w:div w:id="12390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8211">
      <w:bodyDiv w:val="1"/>
      <w:marLeft w:val="0"/>
      <w:marRight w:val="0"/>
      <w:marTop w:val="0"/>
      <w:marBottom w:val="0"/>
      <w:divBdr>
        <w:top w:val="none" w:sz="0" w:space="0" w:color="auto"/>
        <w:left w:val="none" w:sz="0" w:space="0" w:color="auto"/>
        <w:bottom w:val="none" w:sz="0" w:space="0" w:color="auto"/>
        <w:right w:val="none" w:sz="0" w:space="0" w:color="auto"/>
      </w:divBdr>
    </w:div>
    <w:div w:id="671104869">
      <w:bodyDiv w:val="1"/>
      <w:marLeft w:val="0"/>
      <w:marRight w:val="0"/>
      <w:marTop w:val="0"/>
      <w:marBottom w:val="0"/>
      <w:divBdr>
        <w:top w:val="none" w:sz="0" w:space="0" w:color="auto"/>
        <w:left w:val="none" w:sz="0" w:space="0" w:color="auto"/>
        <w:bottom w:val="none" w:sz="0" w:space="0" w:color="auto"/>
        <w:right w:val="none" w:sz="0" w:space="0" w:color="auto"/>
      </w:divBdr>
    </w:div>
    <w:div w:id="748964162">
      <w:bodyDiv w:val="1"/>
      <w:marLeft w:val="0"/>
      <w:marRight w:val="0"/>
      <w:marTop w:val="0"/>
      <w:marBottom w:val="0"/>
      <w:divBdr>
        <w:top w:val="none" w:sz="0" w:space="0" w:color="auto"/>
        <w:left w:val="none" w:sz="0" w:space="0" w:color="auto"/>
        <w:bottom w:val="none" w:sz="0" w:space="0" w:color="auto"/>
        <w:right w:val="none" w:sz="0" w:space="0" w:color="auto"/>
      </w:divBdr>
    </w:div>
    <w:div w:id="767434980">
      <w:bodyDiv w:val="1"/>
      <w:marLeft w:val="0"/>
      <w:marRight w:val="0"/>
      <w:marTop w:val="0"/>
      <w:marBottom w:val="0"/>
      <w:divBdr>
        <w:top w:val="none" w:sz="0" w:space="0" w:color="auto"/>
        <w:left w:val="none" w:sz="0" w:space="0" w:color="auto"/>
        <w:bottom w:val="none" w:sz="0" w:space="0" w:color="auto"/>
        <w:right w:val="none" w:sz="0" w:space="0" w:color="auto"/>
      </w:divBdr>
      <w:divsChild>
        <w:div w:id="2112578394">
          <w:marLeft w:val="75"/>
          <w:marRight w:val="75"/>
          <w:marTop w:val="75"/>
          <w:marBottom w:val="75"/>
          <w:divBdr>
            <w:top w:val="none" w:sz="0" w:space="0" w:color="auto"/>
            <w:left w:val="none" w:sz="0" w:space="0" w:color="auto"/>
            <w:bottom w:val="none" w:sz="0" w:space="0" w:color="auto"/>
            <w:right w:val="none" w:sz="0" w:space="0" w:color="auto"/>
          </w:divBdr>
          <w:divsChild>
            <w:div w:id="10415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88495">
      <w:bodyDiv w:val="1"/>
      <w:marLeft w:val="0"/>
      <w:marRight w:val="0"/>
      <w:marTop w:val="0"/>
      <w:marBottom w:val="0"/>
      <w:divBdr>
        <w:top w:val="none" w:sz="0" w:space="0" w:color="auto"/>
        <w:left w:val="none" w:sz="0" w:space="0" w:color="auto"/>
        <w:bottom w:val="none" w:sz="0" w:space="0" w:color="auto"/>
        <w:right w:val="none" w:sz="0" w:space="0" w:color="auto"/>
      </w:divBdr>
    </w:div>
    <w:div w:id="812793255">
      <w:bodyDiv w:val="1"/>
      <w:marLeft w:val="0"/>
      <w:marRight w:val="0"/>
      <w:marTop w:val="0"/>
      <w:marBottom w:val="0"/>
      <w:divBdr>
        <w:top w:val="none" w:sz="0" w:space="0" w:color="auto"/>
        <w:left w:val="none" w:sz="0" w:space="0" w:color="auto"/>
        <w:bottom w:val="none" w:sz="0" w:space="0" w:color="auto"/>
        <w:right w:val="none" w:sz="0" w:space="0" w:color="auto"/>
      </w:divBdr>
      <w:divsChild>
        <w:div w:id="1335183612">
          <w:marLeft w:val="0"/>
          <w:marRight w:val="0"/>
          <w:marTop w:val="0"/>
          <w:marBottom w:val="0"/>
          <w:divBdr>
            <w:top w:val="none" w:sz="0" w:space="0" w:color="auto"/>
            <w:left w:val="none" w:sz="0" w:space="0" w:color="auto"/>
            <w:bottom w:val="none" w:sz="0" w:space="0" w:color="auto"/>
            <w:right w:val="none" w:sz="0" w:space="0" w:color="auto"/>
          </w:divBdr>
        </w:div>
      </w:divsChild>
    </w:div>
    <w:div w:id="823088816">
      <w:bodyDiv w:val="1"/>
      <w:marLeft w:val="0"/>
      <w:marRight w:val="0"/>
      <w:marTop w:val="0"/>
      <w:marBottom w:val="0"/>
      <w:divBdr>
        <w:top w:val="none" w:sz="0" w:space="0" w:color="auto"/>
        <w:left w:val="none" w:sz="0" w:space="0" w:color="auto"/>
        <w:bottom w:val="none" w:sz="0" w:space="0" w:color="auto"/>
        <w:right w:val="none" w:sz="0" w:space="0" w:color="auto"/>
      </w:divBdr>
    </w:div>
    <w:div w:id="835076388">
      <w:bodyDiv w:val="1"/>
      <w:marLeft w:val="0"/>
      <w:marRight w:val="0"/>
      <w:marTop w:val="0"/>
      <w:marBottom w:val="0"/>
      <w:divBdr>
        <w:top w:val="none" w:sz="0" w:space="0" w:color="auto"/>
        <w:left w:val="none" w:sz="0" w:space="0" w:color="auto"/>
        <w:bottom w:val="none" w:sz="0" w:space="0" w:color="auto"/>
        <w:right w:val="none" w:sz="0" w:space="0" w:color="auto"/>
      </w:divBdr>
      <w:divsChild>
        <w:div w:id="100610733">
          <w:marLeft w:val="75"/>
          <w:marRight w:val="75"/>
          <w:marTop w:val="75"/>
          <w:marBottom w:val="75"/>
          <w:divBdr>
            <w:top w:val="none" w:sz="0" w:space="0" w:color="auto"/>
            <w:left w:val="none" w:sz="0" w:space="0" w:color="auto"/>
            <w:bottom w:val="none" w:sz="0" w:space="0" w:color="auto"/>
            <w:right w:val="none" w:sz="0" w:space="0" w:color="auto"/>
          </w:divBdr>
          <w:divsChild>
            <w:div w:id="14944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5067">
      <w:bodyDiv w:val="1"/>
      <w:marLeft w:val="0"/>
      <w:marRight w:val="0"/>
      <w:marTop w:val="0"/>
      <w:marBottom w:val="0"/>
      <w:divBdr>
        <w:top w:val="none" w:sz="0" w:space="0" w:color="auto"/>
        <w:left w:val="none" w:sz="0" w:space="0" w:color="auto"/>
        <w:bottom w:val="none" w:sz="0" w:space="0" w:color="auto"/>
        <w:right w:val="none" w:sz="0" w:space="0" w:color="auto"/>
      </w:divBdr>
      <w:divsChild>
        <w:div w:id="1969622745">
          <w:marLeft w:val="75"/>
          <w:marRight w:val="75"/>
          <w:marTop w:val="75"/>
          <w:marBottom w:val="75"/>
          <w:divBdr>
            <w:top w:val="none" w:sz="0" w:space="0" w:color="auto"/>
            <w:left w:val="none" w:sz="0" w:space="0" w:color="auto"/>
            <w:bottom w:val="none" w:sz="0" w:space="0" w:color="auto"/>
            <w:right w:val="none" w:sz="0" w:space="0" w:color="auto"/>
          </w:divBdr>
          <w:divsChild>
            <w:div w:id="195227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5989">
      <w:bodyDiv w:val="1"/>
      <w:marLeft w:val="0"/>
      <w:marRight w:val="0"/>
      <w:marTop w:val="0"/>
      <w:marBottom w:val="0"/>
      <w:divBdr>
        <w:top w:val="none" w:sz="0" w:space="0" w:color="auto"/>
        <w:left w:val="none" w:sz="0" w:space="0" w:color="auto"/>
        <w:bottom w:val="none" w:sz="0" w:space="0" w:color="auto"/>
        <w:right w:val="none" w:sz="0" w:space="0" w:color="auto"/>
      </w:divBdr>
    </w:div>
    <w:div w:id="869804602">
      <w:bodyDiv w:val="1"/>
      <w:marLeft w:val="0"/>
      <w:marRight w:val="0"/>
      <w:marTop w:val="0"/>
      <w:marBottom w:val="0"/>
      <w:divBdr>
        <w:top w:val="none" w:sz="0" w:space="0" w:color="auto"/>
        <w:left w:val="none" w:sz="0" w:space="0" w:color="auto"/>
        <w:bottom w:val="none" w:sz="0" w:space="0" w:color="auto"/>
        <w:right w:val="none" w:sz="0" w:space="0" w:color="auto"/>
      </w:divBdr>
      <w:divsChild>
        <w:div w:id="310059615">
          <w:marLeft w:val="0"/>
          <w:marRight w:val="0"/>
          <w:marTop w:val="0"/>
          <w:marBottom w:val="0"/>
          <w:divBdr>
            <w:top w:val="none" w:sz="0" w:space="0" w:color="auto"/>
            <w:left w:val="none" w:sz="0" w:space="0" w:color="auto"/>
            <w:bottom w:val="none" w:sz="0" w:space="0" w:color="auto"/>
            <w:right w:val="none" w:sz="0" w:space="0" w:color="auto"/>
          </w:divBdr>
        </w:div>
        <w:div w:id="982198536">
          <w:marLeft w:val="0"/>
          <w:marRight w:val="0"/>
          <w:marTop w:val="0"/>
          <w:marBottom w:val="0"/>
          <w:divBdr>
            <w:top w:val="none" w:sz="0" w:space="0" w:color="auto"/>
            <w:left w:val="none" w:sz="0" w:space="0" w:color="auto"/>
            <w:bottom w:val="none" w:sz="0" w:space="0" w:color="auto"/>
            <w:right w:val="none" w:sz="0" w:space="0" w:color="auto"/>
          </w:divBdr>
        </w:div>
      </w:divsChild>
    </w:div>
    <w:div w:id="876503796">
      <w:bodyDiv w:val="1"/>
      <w:marLeft w:val="0"/>
      <w:marRight w:val="0"/>
      <w:marTop w:val="0"/>
      <w:marBottom w:val="0"/>
      <w:divBdr>
        <w:top w:val="none" w:sz="0" w:space="0" w:color="auto"/>
        <w:left w:val="none" w:sz="0" w:space="0" w:color="auto"/>
        <w:bottom w:val="none" w:sz="0" w:space="0" w:color="auto"/>
        <w:right w:val="none" w:sz="0" w:space="0" w:color="auto"/>
      </w:divBdr>
    </w:div>
    <w:div w:id="942570430">
      <w:bodyDiv w:val="1"/>
      <w:marLeft w:val="0"/>
      <w:marRight w:val="0"/>
      <w:marTop w:val="0"/>
      <w:marBottom w:val="0"/>
      <w:divBdr>
        <w:top w:val="none" w:sz="0" w:space="0" w:color="auto"/>
        <w:left w:val="none" w:sz="0" w:space="0" w:color="auto"/>
        <w:bottom w:val="none" w:sz="0" w:space="0" w:color="auto"/>
        <w:right w:val="none" w:sz="0" w:space="0" w:color="auto"/>
      </w:divBdr>
      <w:divsChild>
        <w:div w:id="2113158439">
          <w:marLeft w:val="0"/>
          <w:marRight w:val="0"/>
          <w:marTop w:val="0"/>
          <w:marBottom w:val="0"/>
          <w:divBdr>
            <w:top w:val="none" w:sz="0" w:space="0" w:color="auto"/>
            <w:left w:val="none" w:sz="0" w:space="0" w:color="auto"/>
            <w:bottom w:val="none" w:sz="0" w:space="0" w:color="auto"/>
            <w:right w:val="none" w:sz="0" w:space="0" w:color="auto"/>
          </w:divBdr>
        </w:div>
        <w:div w:id="751507017">
          <w:marLeft w:val="0"/>
          <w:marRight w:val="0"/>
          <w:marTop w:val="0"/>
          <w:marBottom w:val="0"/>
          <w:divBdr>
            <w:top w:val="none" w:sz="0" w:space="0" w:color="auto"/>
            <w:left w:val="none" w:sz="0" w:space="0" w:color="auto"/>
            <w:bottom w:val="none" w:sz="0" w:space="0" w:color="auto"/>
            <w:right w:val="none" w:sz="0" w:space="0" w:color="auto"/>
          </w:divBdr>
        </w:div>
        <w:div w:id="1881938010">
          <w:marLeft w:val="0"/>
          <w:marRight w:val="0"/>
          <w:marTop w:val="0"/>
          <w:marBottom w:val="0"/>
          <w:divBdr>
            <w:top w:val="none" w:sz="0" w:space="0" w:color="auto"/>
            <w:left w:val="none" w:sz="0" w:space="0" w:color="auto"/>
            <w:bottom w:val="none" w:sz="0" w:space="0" w:color="auto"/>
            <w:right w:val="none" w:sz="0" w:space="0" w:color="auto"/>
          </w:divBdr>
        </w:div>
      </w:divsChild>
    </w:div>
    <w:div w:id="968046723">
      <w:bodyDiv w:val="1"/>
      <w:marLeft w:val="0"/>
      <w:marRight w:val="0"/>
      <w:marTop w:val="0"/>
      <w:marBottom w:val="0"/>
      <w:divBdr>
        <w:top w:val="none" w:sz="0" w:space="0" w:color="auto"/>
        <w:left w:val="none" w:sz="0" w:space="0" w:color="auto"/>
        <w:bottom w:val="none" w:sz="0" w:space="0" w:color="auto"/>
        <w:right w:val="none" w:sz="0" w:space="0" w:color="auto"/>
      </w:divBdr>
      <w:divsChild>
        <w:div w:id="1747073820">
          <w:marLeft w:val="0"/>
          <w:marRight w:val="0"/>
          <w:marTop w:val="0"/>
          <w:marBottom w:val="0"/>
          <w:divBdr>
            <w:top w:val="none" w:sz="0" w:space="0" w:color="auto"/>
            <w:left w:val="none" w:sz="0" w:space="0" w:color="auto"/>
            <w:bottom w:val="none" w:sz="0" w:space="0" w:color="auto"/>
            <w:right w:val="none" w:sz="0" w:space="0" w:color="auto"/>
          </w:divBdr>
        </w:div>
        <w:div w:id="1240284081">
          <w:marLeft w:val="0"/>
          <w:marRight w:val="0"/>
          <w:marTop w:val="0"/>
          <w:marBottom w:val="0"/>
          <w:divBdr>
            <w:top w:val="none" w:sz="0" w:space="0" w:color="auto"/>
            <w:left w:val="none" w:sz="0" w:space="0" w:color="auto"/>
            <w:bottom w:val="none" w:sz="0" w:space="0" w:color="auto"/>
            <w:right w:val="none" w:sz="0" w:space="0" w:color="auto"/>
          </w:divBdr>
        </w:div>
        <w:div w:id="121264636">
          <w:marLeft w:val="0"/>
          <w:marRight w:val="0"/>
          <w:marTop w:val="0"/>
          <w:marBottom w:val="0"/>
          <w:divBdr>
            <w:top w:val="none" w:sz="0" w:space="0" w:color="auto"/>
            <w:left w:val="none" w:sz="0" w:space="0" w:color="auto"/>
            <w:bottom w:val="none" w:sz="0" w:space="0" w:color="auto"/>
            <w:right w:val="none" w:sz="0" w:space="0" w:color="auto"/>
          </w:divBdr>
        </w:div>
      </w:divsChild>
    </w:div>
    <w:div w:id="972364228">
      <w:bodyDiv w:val="1"/>
      <w:marLeft w:val="0"/>
      <w:marRight w:val="0"/>
      <w:marTop w:val="0"/>
      <w:marBottom w:val="0"/>
      <w:divBdr>
        <w:top w:val="none" w:sz="0" w:space="0" w:color="auto"/>
        <w:left w:val="none" w:sz="0" w:space="0" w:color="auto"/>
        <w:bottom w:val="none" w:sz="0" w:space="0" w:color="auto"/>
        <w:right w:val="none" w:sz="0" w:space="0" w:color="auto"/>
      </w:divBdr>
    </w:div>
    <w:div w:id="1015378154">
      <w:bodyDiv w:val="1"/>
      <w:marLeft w:val="0"/>
      <w:marRight w:val="0"/>
      <w:marTop w:val="0"/>
      <w:marBottom w:val="0"/>
      <w:divBdr>
        <w:top w:val="none" w:sz="0" w:space="0" w:color="auto"/>
        <w:left w:val="none" w:sz="0" w:space="0" w:color="auto"/>
        <w:bottom w:val="none" w:sz="0" w:space="0" w:color="auto"/>
        <w:right w:val="none" w:sz="0" w:space="0" w:color="auto"/>
      </w:divBdr>
    </w:div>
    <w:div w:id="1026979739">
      <w:bodyDiv w:val="1"/>
      <w:marLeft w:val="0"/>
      <w:marRight w:val="0"/>
      <w:marTop w:val="0"/>
      <w:marBottom w:val="0"/>
      <w:divBdr>
        <w:top w:val="none" w:sz="0" w:space="0" w:color="auto"/>
        <w:left w:val="none" w:sz="0" w:space="0" w:color="auto"/>
        <w:bottom w:val="none" w:sz="0" w:space="0" w:color="auto"/>
        <w:right w:val="none" w:sz="0" w:space="0" w:color="auto"/>
      </w:divBdr>
    </w:div>
    <w:div w:id="1029263077">
      <w:bodyDiv w:val="1"/>
      <w:marLeft w:val="0"/>
      <w:marRight w:val="0"/>
      <w:marTop w:val="0"/>
      <w:marBottom w:val="0"/>
      <w:divBdr>
        <w:top w:val="none" w:sz="0" w:space="0" w:color="auto"/>
        <w:left w:val="none" w:sz="0" w:space="0" w:color="auto"/>
        <w:bottom w:val="none" w:sz="0" w:space="0" w:color="auto"/>
        <w:right w:val="none" w:sz="0" w:space="0" w:color="auto"/>
      </w:divBdr>
      <w:divsChild>
        <w:div w:id="1065177531">
          <w:marLeft w:val="0"/>
          <w:marRight w:val="0"/>
          <w:marTop w:val="0"/>
          <w:marBottom w:val="0"/>
          <w:divBdr>
            <w:top w:val="none" w:sz="0" w:space="0" w:color="auto"/>
            <w:left w:val="none" w:sz="0" w:space="0" w:color="auto"/>
            <w:bottom w:val="none" w:sz="0" w:space="0" w:color="auto"/>
            <w:right w:val="none" w:sz="0" w:space="0" w:color="auto"/>
          </w:divBdr>
        </w:div>
        <w:div w:id="393353231">
          <w:marLeft w:val="0"/>
          <w:marRight w:val="0"/>
          <w:marTop w:val="0"/>
          <w:marBottom w:val="0"/>
          <w:divBdr>
            <w:top w:val="none" w:sz="0" w:space="0" w:color="auto"/>
            <w:left w:val="none" w:sz="0" w:space="0" w:color="auto"/>
            <w:bottom w:val="none" w:sz="0" w:space="0" w:color="auto"/>
            <w:right w:val="none" w:sz="0" w:space="0" w:color="auto"/>
          </w:divBdr>
        </w:div>
        <w:div w:id="349375750">
          <w:marLeft w:val="0"/>
          <w:marRight w:val="0"/>
          <w:marTop w:val="0"/>
          <w:marBottom w:val="0"/>
          <w:divBdr>
            <w:top w:val="none" w:sz="0" w:space="0" w:color="auto"/>
            <w:left w:val="none" w:sz="0" w:space="0" w:color="auto"/>
            <w:bottom w:val="none" w:sz="0" w:space="0" w:color="auto"/>
            <w:right w:val="none" w:sz="0" w:space="0" w:color="auto"/>
          </w:divBdr>
        </w:div>
      </w:divsChild>
    </w:div>
    <w:div w:id="1034959546">
      <w:bodyDiv w:val="1"/>
      <w:marLeft w:val="0"/>
      <w:marRight w:val="0"/>
      <w:marTop w:val="0"/>
      <w:marBottom w:val="0"/>
      <w:divBdr>
        <w:top w:val="none" w:sz="0" w:space="0" w:color="auto"/>
        <w:left w:val="none" w:sz="0" w:space="0" w:color="auto"/>
        <w:bottom w:val="none" w:sz="0" w:space="0" w:color="auto"/>
        <w:right w:val="none" w:sz="0" w:space="0" w:color="auto"/>
      </w:divBdr>
      <w:divsChild>
        <w:div w:id="1071268030">
          <w:marLeft w:val="75"/>
          <w:marRight w:val="75"/>
          <w:marTop w:val="75"/>
          <w:marBottom w:val="75"/>
          <w:divBdr>
            <w:top w:val="none" w:sz="0" w:space="0" w:color="auto"/>
            <w:left w:val="none" w:sz="0" w:space="0" w:color="auto"/>
            <w:bottom w:val="none" w:sz="0" w:space="0" w:color="auto"/>
            <w:right w:val="none" w:sz="0" w:space="0" w:color="auto"/>
          </w:divBdr>
          <w:divsChild>
            <w:div w:id="7922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3815">
      <w:bodyDiv w:val="1"/>
      <w:marLeft w:val="0"/>
      <w:marRight w:val="0"/>
      <w:marTop w:val="0"/>
      <w:marBottom w:val="0"/>
      <w:divBdr>
        <w:top w:val="none" w:sz="0" w:space="0" w:color="auto"/>
        <w:left w:val="none" w:sz="0" w:space="0" w:color="auto"/>
        <w:bottom w:val="none" w:sz="0" w:space="0" w:color="auto"/>
        <w:right w:val="none" w:sz="0" w:space="0" w:color="auto"/>
      </w:divBdr>
      <w:divsChild>
        <w:div w:id="1778022431">
          <w:marLeft w:val="75"/>
          <w:marRight w:val="75"/>
          <w:marTop w:val="75"/>
          <w:marBottom w:val="75"/>
          <w:divBdr>
            <w:top w:val="none" w:sz="0" w:space="0" w:color="auto"/>
            <w:left w:val="none" w:sz="0" w:space="0" w:color="auto"/>
            <w:bottom w:val="none" w:sz="0" w:space="0" w:color="auto"/>
            <w:right w:val="none" w:sz="0" w:space="0" w:color="auto"/>
          </w:divBdr>
          <w:divsChild>
            <w:div w:id="6257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06885">
      <w:bodyDiv w:val="1"/>
      <w:marLeft w:val="0"/>
      <w:marRight w:val="0"/>
      <w:marTop w:val="0"/>
      <w:marBottom w:val="0"/>
      <w:divBdr>
        <w:top w:val="none" w:sz="0" w:space="0" w:color="auto"/>
        <w:left w:val="none" w:sz="0" w:space="0" w:color="auto"/>
        <w:bottom w:val="none" w:sz="0" w:space="0" w:color="auto"/>
        <w:right w:val="none" w:sz="0" w:space="0" w:color="auto"/>
      </w:divBdr>
      <w:divsChild>
        <w:div w:id="2099666470">
          <w:marLeft w:val="0"/>
          <w:marRight w:val="0"/>
          <w:marTop w:val="0"/>
          <w:marBottom w:val="0"/>
          <w:divBdr>
            <w:top w:val="none" w:sz="0" w:space="0" w:color="auto"/>
            <w:left w:val="none" w:sz="0" w:space="0" w:color="auto"/>
            <w:bottom w:val="none" w:sz="0" w:space="0" w:color="auto"/>
            <w:right w:val="none" w:sz="0" w:space="0" w:color="auto"/>
          </w:divBdr>
        </w:div>
        <w:div w:id="146824053">
          <w:marLeft w:val="0"/>
          <w:marRight w:val="0"/>
          <w:marTop w:val="0"/>
          <w:marBottom w:val="0"/>
          <w:divBdr>
            <w:top w:val="none" w:sz="0" w:space="0" w:color="auto"/>
            <w:left w:val="none" w:sz="0" w:space="0" w:color="auto"/>
            <w:bottom w:val="none" w:sz="0" w:space="0" w:color="auto"/>
            <w:right w:val="none" w:sz="0" w:space="0" w:color="auto"/>
          </w:divBdr>
        </w:div>
      </w:divsChild>
    </w:div>
    <w:div w:id="1232232064">
      <w:bodyDiv w:val="1"/>
      <w:marLeft w:val="0"/>
      <w:marRight w:val="0"/>
      <w:marTop w:val="0"/>
      <w:marBottom w:val="0"/>
      <w:divBdr>
        <w:top w:val="none" w:sz="0" w:space="0" w:color="auto"/>
        <w:left w:val="none" w:sz="0" w:space="0" w:color="auto"/>
        <w:bottom w:val="none" w:sz="0" w:space="0" w:color="auto"/>
        <w:right w:val="none" w:sz="0" w:space="0" w:color="auto"/>
      </w:divBdr>
    </w:div>
    <w:div w:id="1247109187">
      <w:bodyDiv w:val="1"/>
      <w:marLeft w:val="0"/>
      <w:marRight w:val="0"/>
      <w:marTop w:val="0"/>
      <w:marBottom w:val="0"/>
      <w:divBdr>
        <w:top w:val="none" w:sz="0" w:space="0" w:color="auto"/>
        <w:left w:val="none" w:sz="0" w:space="0" w:color="auto"/>
        <w:bottom w:val="none" w:sz="0" w:space="0" w:color="auto"/>
        <w:right w:val="none" w:sz="0" w:space="0" w:color="auto"/>
      </w:divBdr>
    </w:div>
    <w:div w:id="1258174211">
      <w:bodyDiv w:val="1"/>
      <w:marLeft w:val="0"/>
      <w:marRight w:val="0"/>
      <w:marTop w:val="0"/>
      <w:marBottom w:val="0"/>
      <w:divBdr>
        <w:top w:val="none" w:sz="0" w:space="0" w:color="auto"/>
        <w:left w:val="none" w:sz="0" w:space="0" w:color="auto"/>
        <w:bottom w:val="none" w:sz="0" w:space="0" w:color="auto"/>
        <w:right w:val="none" w:sz="0" w:space="0" w:color="auto"/>
      </w:divBdr>
    </w:div>
    <w:div w:id="1262059482">
      <w:bodyDiv w:val="1"/>
      <w:marLeft w:val="0"/>
      <w:marRight w:val="0"/>
      <w:marTop w:val="0"/>
      <w:marBottom w:val="0"/>
      <w:divBdr>
        <w:top w:val="none" w:sz="0" w:space="0" w:color="auto"/>
        <w:left w:val="none" w:sz="0" w:space="0" w:color="auto"/>
        <w:bottom w:val="none" w:sz="0" w:space="0" w:color="auto"/>
        <w:right w:val="none" w:sz="0" w:space="0" w:color="auto"/>
      </w:divBdr>
    </w:div>
    <w:div w:id="1288195429">
      <w:bodyDiv w:val="1"/>
      <w:marLeft w:val="0"/>
      <w:marRight w:val="0"/>
      <w:marTop w:val="0"/>
      <w:marBottom w:val="0"/>
      <w:divBdr>
        <w:top w:val="none" w:sz="0" w:space="0" w:color="auto"/>
        <w:left w:val="none" w:sz="0" w:space="0" w:color="auto"/>
        <w:bottom w:val="none" w:sz="0" w:space="0" w:color="auto"/>
        <w:right w:val="none" w:sz="0" w:space="0" w:color="auto"/>
      </w:divBdr>
    </w:div>
    <w:div w:id="1327780766">
      <w:bodyDiv w:val="1"/>
      <w:marLeft w:val="0"/>
      <w:marRight w:val="0"/>
      <w:marTop w:val="0"/>
      <w:marBottom w:val="0"/>
      <w:divBdr>
        <w:top w:val="none" w:sz="0" w:space="0" w:color="auto"/>
        <w:left w:val="none" w:sz="0" w:space="0" w:color="auto"/>
        <w:bottom w:val="none" w:sz="0" w:space="0" w:color="auto"/>
        <w:right w:val="none" w:sz="0" w:space="0" w:color="auto"/>
      </w:divBdr>
      <w:divsChild>
        <w:div w:id="388042888">
          <w:marLeft w:val="75"/>
          <w:marRight w:val="75"/>
          <w:marTop w:val="75"/>
          <w:marBottom w:val="75"/>
          <w:divBdr>
            <w:top w:val="none" w:sz="0" w:space="0" w:color="auto"/>
            <w:left w:val="none" w:sz="0" w:space="0" w:color="auto"/>
            <w:bottom w:val="none" w:sz="0" w:space="0" w:color="auto"/>
            <w:right w:val="none" w:sz="0" w:space="0" w:color="auto"/>
          </w:divBdr>
          <w:divsChild>
            <w:div w:id="34671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9281">
      <w:bodyDiv w:val="1"/>
      <w:marLeft w:val="0"/>
      <w:marRight w:val="0"/>
      <w:marTop w:val="0"/>
      <w:marBottom w:val="0"/>
      <w:divBdr>
        <w:top w:val="none" w:sz="0" w:space="0" w:color="auto"/>
        <w:left w:val="none" w:sz="0" w:space="0" w:color="auto"/>
        <w:bottom w:val="none" w:sz="0" w:space="0" w:color="auto"/>
        <w:right w:val="none" w:sz="0" w:space="0" w:color="auto"/>
      </w:divBdr>
    </w:div>
    <w:div w:id="1438597456">
      <w:bodyDiv w:val="1"/>
      <w:marLeft w:val="0"/>
      <w:marRight w:val="0"/>
      <w:marTop w:val="0"/>
      <w:marBottom w:val="0"/>
      <w:divBdr>
        <w:top w:val="none" w:sz="0" w:space="0" w:color="auto"/>
        <w:left w:val="none" w:sz="0" w:space="0" w:color="auto"/>
        <w:bottom w:val="none" w:sz="0" w:space="0" w:color="auto"/>
        <w:right w:val="none" w:sz="0" w:space="0" w:color="auto"/>
      </w:divBdr>
    </w:div>
    <w:div w:id="1551114201">
      <w:bodyDiv w:val="1"/>
      <w:marLeft w:val="0"/>
      <w:marRight w:val="0"/>
      <w:marTop w:val="0"/>
      <w:marBottom w:val="0"/>
      <w:divBdr>
        <w:top w:val="none" w:sz="0" w:space="0" w:color="auto"/>
        <w:left w:val="none" w:sz="0" w:space="0" w:color="auto"/>
        <w:bottom w:val="none" w:sz="0" w:space="0" w:color="auto"/>
        <w:right w:val="none" w:sz="0" w:space="0" w:color="auto"/>
      </w:divBdr>
      <w:divsChild>
        <w:div w:id="1395348196">
          <w:marLeft w:val="0"/>
          <w:marRight w:val="0"/>
          <w:marTop w:val="0"/>
          <w:marBottom w:val="0"/>
          <w:divBdr>
            <w:top w:val="none" w:sz="0" w:space="0" w:color="auto"/>
            <w:left w:val="none" w:sz="0" w:space="0" w:color="auto"/>
            <w:bottom w:val="none" w:sz="0" w:space="0" w:color="auto"/>
            <w:right w:val="none" w:sz="0" w:space="0" w:color="auto"/>
          </w:divBdr>
        </w:div>
        <w:div w:id="216206711">
          <w:marLeft w:val="0"/>
          <w:marRight w:val="0"/>
          <w:marTop w:val="0"/>
          <w:marBottom w:val="0"/>
          <w:divBdr>
            <w:top w:val="none" w:sz="0" w:space="0" w:color="auto"/>
            <w:left w:val="none" w:sz="0" w:space="0" w:color="auto"/>
            <w:bottom w:val="none" w:sz="0" w:space="0" w:color="auto"/>
            <w:right w:val="none" w:sz="0" w:space="0" w:color="auto"/>
          </w:divBdr>
        </w:div>
        <w:div w:id="639649081">
          <w:marLeft w:val="0"/>
          <w:marRight w:val="0"/>
          <w:marTop w:val="0"/>
          <w:marBottom w:val="0"/>
          <w:divBdr>
            <w:top w:val="none" w:sz="0" w:space="0" w:color="auto"/>
            <w:left w:val="none" w:sz="0" w:space="0" w:color="auto"/>
            <w:bottom w:val="none" w:sz="0" w:space="0" w:color="auto"/>
            <w:right w:val="none" w:sz="0" w:space="0" w:color="auto"/>
          </w:divBdr>
        </w:div>
        <w:div w:id="1061907632">
          <w:marLeft w:val="0"/>
          <w:marRight w:val="0"/>
          <w:marTop w:val="0"/>
          <w:marBottom w:val="0"/>
          <w:divBdr>
            <w:top w:val="none" w:sz="0" w:space="0" w:color="auto"/>
            <w:left w:val="none" w:sz="0" w:space="0" w:color="auto"/>
            <w:bottom w:val="none" w:sz="0" w:space="0" w:color="auto"/>
            <w:right w:val="none" w:sz="0" w:space="0" w:color="auto"/>
          </w:divBdr>
        </w:div>
        <w:div w:id="1302809095">
          <w:marLeft w:val="0"/>
          <w:marRight w:val="0"/>
          <w:marTop w:val="0"/>
          <w:marBottom w:val="0"/>
          <w:divBdr>
            <w:top w:val="none" w:sz="0" w:space="0" w:color="auto"/>
            <w:left w:val="none" w:sz="0" w:space="0" w:color="auto"/>
            <w:bottom w:val="none" w:sz="0" w:space="0" w:color="auto"/>
            <w:right w:val="none" w:sz="0" w:space="0" w:color="auto"/>
          </w:divBdr>
        </w:div>
        <w:div w:id="489060977">
          <w:marLeft w:val="0"/>
          <w:marRight w:val="0"/>
          <w:marTop w:val="0"/>
          <w:marBottom w:val="0"/>
          <w:divBdr>
            <w:top w:val="none" w:sz="0" w:space="0" w:color="auto"/>
            <w:left w:val="none" w:sz="0" w:space="0" w:color="auto"/>
            <w:bottom w:val="none" w:sz="0" w:space="0" w:color="auto"/>
            <w:right w:val="none" w:sz="0" w:space="0" w:color="auto"/>
          </w:divBdr>
        </w:div>
      </w:divsChild>
    </w:div>
    <w:div w:id="1578903976">
      <w:bodyDiv w:val="1"/>
      <w:marLeft w:val="0"/>
      <w:marRight w:val="0"/>
      <w:marTop w:val="0"/>
      <w:marBottom w:val="0"/>
      <w:divBdr>
        <w:top w:val="none" w:sz="0" w:space="0" w:color="auto"/>
        <w:left w:val="none" w:sz="0" w:space="0" w:color="auto"/>
        <w:bottom w:val="none" w:sz="0" w:space="0" w:color="auto"/>
        <w:right w:val="none" w:sz="0" w:space="0" w:color="auto"/>
      </w:divBdr>
    </w:div>
    <w:div w:id="1605654838">
      <w:bodyDiv w:val="1"/>
      <w:marLeft w:val="0"/>
      <w:marRight w:val="0"/>
      <w:marTop w:val="0"/>
      <w:marBottom w:val="0"/>
      <w:divBdr>
        <w:top w:val="none" w:sz="0" w:space="0" w:color="auto"/>
        <w:left w:val="none" w:sz="0" w:space="0" w:color="auto"/>
        <w:bottom w:val="none" w:sz="0" w:space="0" w:color="auto"/>
        <w:right w:val="none" w:sz="0" w:space="0" w:color="auto"/>
      </w:divBdr>
    </w:div>
    <w:div w:id="1628048611">
      <w:bodyDiv w:val="1"/>
      <w:marLeft w:val="0"/>
      <w:marRight w:val="0"/>
      <w:marTop w:val="0"/>
      <w:marBottom w:val="0"/>
      <w:divBdr>
        <w:top w:val="none" w:sz="0" w:space="0" w:color="auto"/>
        <w:left w:val="none" w:sz="0" w:space="0" w:color="auto"/>
        <w:bottom w:val="none" w:sz="0" w:space="0" w:color="auto"/>
        <w:right w:val="none" w:sz="0" w:space="0" w:color="auto"/>
      </w:divBdr>
      <w:divsChild>
        <w:div w:id="929581986">
          <w:marLeft w:val="75"/>
          <w:marRight w:val="75"/>
          <w:marTop w:val="75"/>
          <w:marBottom w:val="75"/>
          <w:divBdr>
            <w:top w:val="none" w:sz="0" w:space="0" w:color="auto"/>
            <w:left w:val="none" w:sz="0" w:space="0" w:color="auto"/>
            <w:bottom w:val="none" w:sz="0" w:space="0" w:color="auto"/>
            <w:right w:val="none" w:sz="0" w:space="0" w:color="auto"/>
          </w:divBdr>
          <w:divsChild>
            <w:div w:id="114840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46187">
      <w:bodyDiv w:val="1"/>
      <w:marLeft w:val="0"/>
      <w:marRight w:val="0"/>
      <w:marTop w:val="0"/>
      <w:marBottom w:val="0"/>
      <w:divBdr>
        <w:top w:val="none" w:sz="0" w:space="0" w:color="auto"/>
        <w:left w:val="none" w:sz="0" w:space="0" w:color="auto"/>
        <w:bottom w:val="none" w:sz="0" w:space="0" w:color="auto"/>
        <w:right w:val="none" w:sz="0" w:space="0" w:color="auto"/>
      </w:divBdr>
    </w:div>
    <w:div w:id="1659580194">
      <w:bodyDiv w:val="1"/>
      <w:marLeft w:val="0"/>
      <w:marRight w:val="0"/>
      <w:marTop w:val="0"/>
      <w:marBottom w:val="0"/>
      <w:divBdr>
        <w:top w:val="none" w:sz="0" w:space="0" w:color="auto"/>
        <w:left w:val="none" w:sz="0" w:space="0" w:color="auto"/>
        <w:bottom w:val="none" w:sz="0" w:space="0" w:color="auto"/>
        <w:right w:val="none" w:sz="0" w:space="0" w:color="auto"/>
      </w:divBdr>
    </w:div>
    <w:div w:id="1672485803">
      <w:bodyDiv w:val="1"/>
      <w:marLeft w:val="0"/>
      <w:marRight w:val="0"/>
      <w:marTop w:val="0"/>
      <w:marBottom w:val="0"/>
      <w:divBdr>
        <w:top w:val="none" w:sz="0" w:space="0" w:color="auto"/>
        <w:left w:val="none" w:sz="0" w:space="0" w:color="auto"/>
        <w:bottom w:val="none" w:sz="0" w:space="0" w:color="auto"/>
        <w:right w:val="none" w:sz="0" w:space="0" w:color="auto"/>
      </w:divBdr>
      <w:divsChild>
        <w:div w:id="1868786134">
          <w:marLeft w:val="75"/>
          <w:marRight w:val="75"/>
          <w:marTop w:val="75"/>
          <w:marBottom w:val="75"/>
          <w:divBdr>
            <w:top w:val="none" w:sz="0" w:space="0" w:color="auto"/>
            <w:left w:val="none" w:sz="0" w:space="0" w:color="auto"/>
            <w:bottom w:val="none" w:sz="0" w:space="0" w:color="auto"/>
            <w:right w:val="none" w:sz="0" w:space="0" w:color="auto"/>
          </w:divBdr>
          <w:divsChild>
            <w:div w:id="19665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1038">
      <w:bodyDiv w:val="1"/>
      <w:marLeft w:val="0"/>
      <w:marRight w:val="0"/>
      <w:marTop w:val="0"/>
      <w:marBottom w:val="0"/>
      <w:divBdr>
        <w:top w:val="none" w:sz="0" w:space="0" w:color="auto"/>
        <w:left w:val="none" w:sz="0" w:space="0" w:color="auto"/>
        <w:bottom w:val="none" w:sz="0" w:space="0" w:color="auto"/>
        <w:right w:val="none" w:sz="0" w:space="0" w:color="auto"/>
      </w:divBdr>
    </w:div>
    <w:div w:id="1737321202">
      <w:bodyDiv w:val="1"/>
      <w:marLeft w:val="0"/>
      <w:marRight w:val="0"/>
      <w:marTop w:val="0"/>
      <w:marBottom w:val="0"/>
      <w:divBdr>
        <w:top w:val="none" w:sz="0" w:space="0" w:color="auto"/>
        <w:left w:val="none" w:sz="0" w:space="0" w:color="auto"/>
        <w:bottom w:val="none" w:sz="0" w:space="0" w:color="auto"/>
        <w:right w:val="none" w:sz="0" w:space="0" w:color="auto"/>
      </w:divBdr>
      <w:divsChild>
        <w:div w:id="1675765448">
          <w:marLeft w:val="0"/>
          <w:marRight w:val="0"/>
          <w:marTop w:val="0"/>
          <w:marBottom w:val="0"/>
          <w:divBdr>
            <w:top w:val="none" w:sz="0" w:space="0" w:color="auto"/>
            <w:left w:val="none" w:sz="0" w:space="0" w:color="auto"/>
            <w:bottom w:val="none" w:sz="0" w:space="0" w:color="auto"/>
            <w:right w:val="none" w:sz="0" w:space="0" w:color="auto"/>
          </w:divBdr>
        </w:div>
        <w:div w:id="1979912699">
          <w:blockQuote w:val="1"/>
          <w:marLeft w:val="0"/>
          <w:marRight w:val="0"/>
          <w:marTop w:val="480"/>
          <w:marBottom w:val="480"/>
          <w:divBdr>
            <w:top w:val="none" w:sz="0" w:space="0" w:color="auto"/>
            <w:left w:val="none" w:sz="0" w:space="0" w:color="auto"/>
            <w:bottom w:val="none" w:sz="0" w:space="0" w:color="auto"/>
            <w:right w:val="none" w:sz="0" w:space="0" w:color="auto"/>
          </w:divBdr>
          <w:divsChild>
            <w:div w:id="1299654351">
              <w:marLeft w:val="0"/>
              <w:marRight w:val="0"/>
              <w:marTop w:val="0"/>
              <w:marBottom w:val="0"/>
              <w:divBdr>
                <w:top w:val="none" w:sz="0" w:space="0" w:color="auto"/>
                <w:left w:val="none" w:sz="0" w:space="0" w:color="auto"/>
                <w:bottom w:val="none" w:sz="0" w:space="0" w:color="auto"/>
                <w:right w:val="none" w:sz="0" w:space="0" w:color="auto"/>
              </w:divBdr>
            </w:div>
          </w:divsChild>
        </w:div>
        <w:div w:id="1285110991">
          <w:marLeft w:val="0"/>
          <w:marRight w:val="0"/>
          <w:marTop w:val="0"/>
          <w:marBottom w:val="0"/>
          <w:divBdr>
            <w:top w:val="none" w:sz="0" w:space="0" w:color="auto"/>
            <w:left w:val="none" w:sz="0" w:space="0" w:color="auto"/>
            <w:bottom w:val="none" w:sz="0" w:space="0" w:color="auto"/>
            <w:right w:val="none" w:sz="0" w:space="0" w:color="auto"/>
          </w:divBdr>
        </w:div>
      </w:divsChild>
    </w:div>
    <w:div w:id="1737388726">
      <w:bodyDiv w:val="1"/>
      <w:marLeft w:val="0"/>
      <w:marRight w:val="0"/>
      <w:marTop w:val="0"/>
      <w:marBottom w:val="0"/>
      <w:divBdr>
        <w:top w:val="none" w:sz="0" w:space="0" w:color="auto"/>
        <w:left w:val="none" w:sz="0" w:space="0" w:color="auto"/>
        <w:bottom w:val="none" w:sz="0" w:space="0" w:color="auto"/>
        <w:right w:val="none" w:sz="0" w:space="0" w:color="auto"/>
      </w:divBdr>
      <w:divsChild>
        <w:div w:id="816072903">
          <w:marLeft w:val="75"/>
          <w:marRight w:val="75"/>
          <w:marTop w:val="75"/>
          <w:marBottom w:val="75"/>
          <w:divBdr>
            <w:top w:val="none" w:sz="0" w:space="0" w:color="auto"/>
            <w:left w:val="none" w:sz="0" w:space="0" w:color="auto"/>
            <w:bottom w:val="none" w:sz="0" w:space="0" w:color="auto"/>
            <w:right w:val="none" w:sz="0" w:space="0" w:color="auto"/>
          </w:divBdr>
          <w:divsChild>
            <w:div w:id="102139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99368">
      <w:bodyDiv w:val="1"/>
      <w:marLeft w:val="0"/>
      <w:marRight w:val="0"/>
      <w:marTop w:val="0"/>
      <w:marBottom w:val="0"/>
      <w:divBdr>
        <w:top w:val="none" w:sz="0" w:space="0" w:color="auto"/>
        <w:left w:val="none" w:sz="0" w:space="0" w:color="auto"/>
        <w:bottom w:val="none" w:sz="0" w:space="0" w:color="auto"/>
        <w:right w:val="none" w:sz="0" w:space="0" w:color="auto"/>
      </w:divBdr>
    </w:div>
    <w:div w:id="1818259169">
      <w:bodyDiv w:val="1"/>
      <w:marLeft w:val="0"/>
      <w:marRight w:val="0"/>
      <w:marTop w:val="0"/>
      <w:marBottom w:val="0"/>
      <w:divBdr>
        <w:top w:val="none" w:sz="0" w:space="0" w:color="auto"/>
        <w:left w:val="none" w:sz="0" w:space="0" w:color="auto"/>
        <w:bottom w:val="none" w:sz="0" w:space="0" w:color="auto"/>
        <w:right w:val="none" w:sz="0" w:space="0" w:color="auto"/>
      </w:divBdr>
      <w:divsChild>
        <w:div w:id="25640610">
          <w:marLeft w:val="75"/>
          <w:marRight w:val="75"/>
          <w:marTop w:val="75"/>
          <w:marBottom w:val="75"/>
          <w:divBdr>
            <w:top w:val="none" w:sz="0" w:space="0" w:color="auto"/>
            <w:left w:val="none" w:sz="0" w:space="0" w:color="auto"/>
            <w:bottom w:val="none" w:sz="0" w:space="0" w:color="auto"/>
            <w:right w:val="none" w:sz="0" w:space="0" w:color="auto"/>
          </w:divBdr>
          <w:divsChild>
            <w:div w:id="6881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6777">
      <w:bodyDiv w:val="1"/>
      <w:marLeft w:val="0"/>
      <w:marRight w:val="0"/>
      <w:marTop w:val="0"/>
      <w:marBottom w:val="0"/>
      <w:divBdr>
        <w:top w:val="none" w:sz="0" w:space="0" w:color="auto"/>
        <w:left w:val="none" w:sz="0" w:space="0" w:color="auto"/>
        <w:bottom w:val="none" w:sz="0" w:space="0" w:color="auto"/>
        <w:right w:val="none" w:sz="0" w:space="0" w:color="auto"/>
      </w:divBdr>
      <w:divsChild>
        <w:div w:id="199629765">
          <w:marLeft w:val="0"/>
          <w:marRight w:val="0"/>
          <w:marTop w:val="0"/>
          <w:marBottom w:val="0"/>
          <w:divBdr>
            <w:top w:val="none" w:sz="0" w:space="0" w:color="auto"/>
            <w:left w:val="none" w:sz="0" w:space="0" w:color="auto"/>
            <w:bottom w:val="none" w:sz="0" w:space="0" w:color="auto"/>
            <w:right w:val="none" w:sz="0" w:space="0" w:color="auto"/>
          </w:divBdr>
          <w:divsChild>
            <w:div w:id="11534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90291">
      <w:bodyDiv w:val="1"/>
      <w:marLeft w:val="0"/>
      <w:marRight w:val="0"/>
      <w:marTop w:val="0"/>
      <w:marBottom w:val="0"/>
      <w:divBdr>
        <w:top w:val="none" w:sz="0" w:space="0" w:color="auto"/>
        <w:left w:val="none" w:sz="0" w:space="0" w:color="auto"/>
        <w:bottom w:val="none" w:sz="0" w:space="0" w:color="auto"/>
        <w:right w:val="none" w:sz="0" w:space="0" w:color="auto"/>
      </w:divBdr>
    </w:div>
    <w:div w:id="1910572750">
      <w:bodyDiv w:val="1"/>
      <w:marLeft w:val="0"/>
      <w:marRight w:val="0"/>
      <w:marTop w:val="0"/>
      <w:marBottom w:val="0"/>
      <w:divBdr>
        <w:top w:val="none" w:sz="0" w:space="0" w:color="auto"/>
        <w:left w:val="none" w:sz="0" w:space="0" w:color="auto"/>
        <w:bottom w:val="none" w:sz="0" w:space="0" w:color="auto"/>
        <w:right w:val="none" w:sz="0" w:space="0" w:color="auto"/>
      </w:divBdr>
      <w:divsChild>
        <w:div w:id="168259850">
          <w:marLeft w:val="75"/>
          <w:marRight w:val="75"/>
          <w:marTop w:val="75"/>
          <w:marBottom w:val="75"/>
          <w:divBdr>
            <w:top w:val="none" w:sz="0" w:space="0" w:color="auto"/>
            <w:left w:val="none" w:sz="0" w:space="0" w:color="auto"/>
            <w:bottom w:val="none" w:sz="0" w:space="0" w:color="auto"/>
            <w:right w:val="none" w:sz="0" w:space="0" w:color="auto"/>
          </w:divBdr>
          <w:divsChild>
            <w:div w:id="20706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31842">
      <w:bodyDiv w:val="1"/>
      <w:marLeft w:val="0"/>
      <w:marRight w:val="0"/>
      <w:marTop w:val="0"/>
      <w:marBottom w:val="0"/>
      <w:divBdr>
        <w:top w:val="none" w:sz="0" w:space="0" w:color="auto"/>
        <w:left w:val="none" w:sz="0" w:space="0" w:color="auto"/>
        <w:bottom w:val="none" w:sz="0" w:space="0" w:color="auto"/>
        <w:right w:val="none" w:sz="0" w:space="0" w:color="auto"/>
      </w:divBdr>
    </w:div>
    <w:div w:id="1923947709">
      <w:bodyDiv w:val="1"/>
      <w:marLeft w:val="0"/>
      <w:marRight w:val="0"/>
      <w:marTop w:val="0"/>
      <w:marBottom w:val="0"/>
      <w:divBdr>
        <w:top w:val="none" w:sz="0" w:space="0" w:color="auto"/>
        <w:left w:val="none" w:sz="0" w:space="0" w:color="auto"/>
        <w:bottom w:val="none" w:sz="0" w:space="0" w:color="auto"/>
        <w:right w:val="none" w:sz="0" w:space="0" w:color="auto"/>
      </w:divBdr>
    </w:div>
    <w:div w:id="1927837436">
      <w:bodyDiv w:val="1"/>
      <w:marLeft w:val="0"/>
      <w:marRight w:val="0"/>
      <w:marTop w:val="0"/>
      <w:marBottom w:val="0"/>
      <w:divBdr>
        <w:top w:val="none" w:sz="0" w:space="0" w:color="auto"/>
        <w:left w:val="none" w:sz="0" w:space="0" w:color="auto"/>
        <w:bottom w:val="none" w:sz="0" w:space="0" w:color="auto"/>
        <w:right w:val="none" w:sz="0" w:space="0" w:color="auto"/>
      </w:divBdr>
    </w:div>
    <w:div w:id="1961450935">
      <w:bodyDiv w:val="1"/>
      <w:marLeft w:val="0"/>
      <w:marRight w:val="0"/>
      <w:marTop w:val="0"/>
      <w:marBottom w:val="0"/>
      <w:divBdr>
        <w:top w:val="none" w:sz="0" w:space="0" w:color="auto"/>
        <w:left w:val="none" w:sz="0" w:space="0" w:color="auto"/>
        <w:bottom w:val="none" w:sz="0" w:space="0" w:color="auto"/>
        <w:right w:val="none" w:sz="0" w:space="0" w:color="auto"/>
      </w:divBdr>
    </w:div>
    <w:div w:id="1989816610">
      <w:bodyDiv w:val="1"/>
      <w:marLeft w:val="0"/>
      <w:marRight w:val="0"/>
      <w:marTop w:val="0"/>
      <w:marBottom w:val="0"/>
      <w:divBdr>
        <w:top w:val="none" w:sz="0" w:space="0" w:color="auto"/>
        <w:left w:val="none" w:sz="0" w:space="0" w:color="auto"/>
        <w:bottom w:val="none" w:sz="0" w:space="0" w:color="auto"/>
        <w:right w:val="none" w:sz="0" w:space="0" w:color="auto"/>
      </w:divBdr>
      <w:divsChild>
        <w:div w:id="999238197">
          <w:marLeft w:val="75"/>
          <w:marRight w:val="75"/>
          <w:marTop w:val="75"/>
          <w:marBottom w:val="75"/>
          <w:divBdr>
            <w:top w:val="none" w:sz="0" w:space="0" w:color="auto"/>
            <w:left w:val="none" w:sz="0" w:space="0" w:color="auto"/>
            <w:bottom w:val="none" w:sz="0" w:space="0" w:color="auto"/>
            <w:right w:val="none" w:sz="0" w:space="0" w:color="auto"/>
          </w:divBdr>
          <w:divsChild>
            <w:div w:id="19641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27288">
      <w:bodyDiv w:val="1"/>
      <w:marLeft w:val="0"/>
      <w:marRight w:val="0"/>
      <w:marTop w:val="0"/>
      <w:marBottom w:val="0"/>
      <w:divBdr>
        <w:top w:val="none" w:sz="0" w:space="0" w:color="auto"/>
        <w:left w:val="none" w:sz="0" w:space="0" w:color="auto"/>
        <w:bottom w:val="none" w:sz="0" w:space="0" w:color="auto"/>
        <w:right w:val="none" w:sz="0" w:space="0" w:color="auto"/>
      </w:divBdr>
    </w:div>
    <w:div w:id="2135950280">
      <w:bodyDiv w:val="1"/>
      <w:marLeft w:val="0"/>
      <w:marRight w:val="0"/>
      <w:marTop w:val="0"/>
      <w:marBottom w:val="0"/>
      <w:divBdr>
        <w:top w:val="none" w:sz="0" w:space="0" w:color="auto"/>
        <w:left w:val="none" w:sz="0" w:space="0" w:color="auto"/>
        <w:bottom w:val="none" w:sz="0" w:space="0" w:color="auto"/>
        <w:right w:val="none" w:sz="0" w:space="0" w:color="auto"/>
      </w:divBdr>
      <w:divsChild>
        <w:div w:id="899750284">
          <w:marLeft w:val="0"/>
          <w:marRight w:val="0"/>
          <w:marTop w:val="0"/>
          <w:marBottom w:val="0"/>
          <w:divBdr>
            <w:top w:val="none" w:sz="0" w:space="0" w:color="auto"/>
            <w:left w:val="none" w:sz="0" w:space="0" w:color="auto"/>
            <w:bottom w:val="none" w:sz="0" w:space="0" w:color="auto"/>
            <w:right w:val="none" w:sz="0" w:space="0" w:color="auto"/>
          </w:divBdr>
        </w:div>
        <w:div w:id="449856994">
          <w:marLeft w:val="0"/>
          <w:marRight w:val="0"/>
          <w:marTop w:val="0"/>
          <w:marBottom w:val="0"/>
          <w:divBdr>
            <w:top w:val="none" w:sz="0" w:space="0" w:color="auto"/>
            <w:left w:val="none" w:sz="0" w:space="0" w:color="auto"/>
            <w:bottom w:val="none" w:sz="0" w:space="0" w:color="auto"/>
            <w:right w:val="none" w:sz="0" w:space="0" w:color="auto"/>
          </w:divBdr>
        </w:div>
      </w:divsChild>
    </w:div>
    <w:div w:id="2140344533">
      <w:bodyDiv w:val="1"/>
      <w:marLeft w:val="0"/>
      <w:marRight w:val="0"/>
      <w:marTop w:val="0"/>
      <w:marBottom w:val="0"/>
      <w:divBdr>
        <w:top w:val="none" w:sz="0" w:space="0" w:color="auto"/>
        <w:left w:val="none" w:sz="0" w:space="0" w:color="auto"/>
        <w:bottom w:val="none" w:sz="0" w:space="0" w:color="auto"/>
        <w:right w:val="none" w:sz="0" w:space="0" w:color="auto"/>
      </w:divBdr>
      <w:divsChild>
        <w:div w:id="1869217869">
          <w:marLeft w:val="0"/>
          <w:marRight w:val="0"/>
          <w:marTop w:val="0"/>
          <w:marBottom w:val="0"/>
          <w:divBdr>
            <w:top w:val="none" w:sz="0" w:space="0" w:color="auto"/>
            <w:left w:val="none" w:sz="0" w:space="0" w:color="auto"/>
            <w:bottom w:val="none" w:sz="0" w:space="0" w:color="auto"/>
            <w:right w:val="none" w:sz="0" w:space="0" w:color="auto"/>
          </w:divBdr>
        </w:div>
        <w:div w:id="484981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mondreams.org/" TargetMode="External"/><Relationship Id="rId13" Type="http://schemas.openxmlformats.org/officeDocument/2006/relationships/hyperlink" Target="https://www.commondreams.org/news/2020/05/31/watch-what-it-looks-when-response-protests-against-police-violence-more-police" TargetMode="External"/><Relationship Id="rId18" Type="http://schemas.openxmlformats.org/officeDocument/2006/relationships/hyperlink" Target="https://www.commondreams.org/news/2020/06/01/when-country-needed-leadership-trump-turned-lights-white-house-goes-dark-protests" TargetMode="External"/><Relationship Id="rId26" Type="http://schemas.openxmlformats.org/officeDocument/2006/relationships/hyperlink" Target="https://www.washingtonpost.com/graphics/national/police-shootings/" TargetMode="External"/><Relationship Id="rId39" Type="http://schemas.openxmlformats.org/officeDocument/2006/relationships/hyperlink" Target="https://www.commondreams.org/author/chris-hedges" TargetMode="External"/><Relationship Id="rId3" Type="http://schemas.openxmlformats.org/officeDocument/2006/relationships/styles" Target="styles.xml"/><Relationship Id="rId21" Type="http://schemas.openxmlformats.org/officeDocument/2006/relationships/hyperlink" Target="http://www.foxnews.com/us/2015/05/17/war-on-police-line-duty-deaths-rise-amid-racially-charged-rhetoric-anti-cop/" TargetMode="External"/><Relationship Id="rId34" Type="http://schemas.openxmlformats.org/officeDocument/2006/relationships/hyperlink" Target="https://www.aclu.org/feature/picking-pieces" TargetMode="External"/><Relationship Id="rId42" Type="http://schemas.openxmlformats.org/officeDocument/2006/relationships/hyperlink" Target="https://thechiefleader.com/news/news_of_the_week/trump-gets-police-backlash-on-telling-cops-not-to-be-gentle-with-suspects/article_665264be-6bed-11e7-a5a5-671ce19b639d.html" TargetMode="External"/><Relationship Id="rId7" Type="http://schemas.openxmlformats.org/officeDocument/2006/relationships/hyperlink" Target="https://www.counterpunch.org/2018/05/04/while-america-feuds-the-police-state-shifts-into-high-gear/" TargetMode="External"/><Relationship Id="rId12" Type="http://schemas.openxmlformats.org/officeDocument/2006/relationships/hyperlink" Target="https://www.npr.org/2020/06/01/866472832/violence-escalates-as-protests-over-george-floyd-death-continue" TargetMode="External"/><Relationship Id="rId17" Type="http://schemas.openxmlformats.org/officeDocument/2006/relationships/hyperlink" Target="https://www.commondreams.org/news/2020/05/29/pressley-omar-bass-and-lee-introduce-resolution-condemn-police-brutality-and-demand" TargetMode="External"/><Relationship Id="rId25" Type="http://schemas.openxmlformats.org/officeDocument/2006/relationships/hyperlink" Target="http://www.theguardian.com/us-news/ng-interactive/2015/jun/01/the-counted-police-killings-us-database" TargetMode="External"/><Relationship Id="rId33" Type="http://schemas.openxmlformats.org/officeDocument/2006/relationships/hyperlink" Target="http://www.civilrights.org/publications/reports/civil-rights-act-report-december-2014/lessons-from-ferguson.html" TargetMode="External"/><Relationship Id="rId38" Type="http://schemas.openxmlformats.org/officeDocument/2006/relationships/hyperlink" Target="https://www.toledoblade.com/news/nation/2020/06/23/minneapolis-police-reform-talk-spreads/stories/20200623028"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ommondreams.org/news/2020/05/26/they-killed-man-video-shows-minneapolis-cop-kneeling-black-mans-neck-onlookers-warn" TargetMode="External"/><Relationship Id="rId20" Type="http://schemas.openxmlformats.org/officeDocument/2006/relationships/hyperlink" Target="https://www.thenation.com/article/archive/the-biggest-threat-to-american-public-safety-is-the-american-police-state/" TargetMode="External"/><Relationship Id="rId29" Type="http://schemas.openxmlformats.org/officeDocument/2006/relationships/hyperlink" Target="http://www.theguardian.com/us-news/video/2015/nov/24/chicago-officials-release-video-showing-police-killing-of-laquan-mcdonald-video" TargetMode="External"/><Relationship Id="rId41" Type="http://schemas.openxmlformats.org/officeDocument/2006/relationships/hyperlink" Target="https://jacobinmag.com/2020/6/andrew-cuomo-police-unions-donations-protest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commondreams.org/news/2020/06/01/militarization-cops-full-display-senator-plans-amendment-end-transfer-military" TargetMode="External"/><Relationship Id="rId24" Type="http://schemas.openxmlformats.org/officeDocument/2006/relationships/hyperlink" Target="https://www.washingtonpost.com/news/the-watch/wp/2015/10/29/fbi-data-show-assaults-on-police-officers-dropped-sharply-in-2014/?postshare=9111446210367630" TargetMode="External"/><Relationship Id="rId32" Type="http://schemas.openxmlformats.org/officeDocument/2006/relationships/hyperlink" Target="http://www.cato.org/events/policing-america" TargetMode="External"/><Relationship Id="rId37" Type="http://schemas.openxmlformats.org/officeDocument/2006/relationships/hyperlink" Target="https://southphillyreview.com/2020/06/17/cardella-policing-the-police/" TargetMode="External"/><Relationship Id="rId40" Type="http://schemas.openxmlformats.org/officeDocument/2006/relationships/hyperlink" Target="https://www.commondreams.org/views/2020/06/17/dont-be-fooled-corporate-elites-are-gaslighting-you-once-again"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ommondreams.org/news/2020/05/29/after-days-protest-police-officer-derek-chauvin-charged-3rd-degree-murder-killing" TargetMode="External"/><Relationship Id="rId23" Type="http://schemas.openxmlformats.org/officeDocument/2006/relationships/hyperlink" Target="https://www.thenation.com/article/archive/the-biggest-threat-to-american-public-safety-is-the-american-police-state/" TargetMode="External"/><Relationship Id="rId28" Type="http://schemas.openxmlformats.org/officeDocument/2006/relationships/hyperlink" Target="http://abc7news.com/news/graphic-video-released-in-fatal-sf-police-shooting-of-mario-woods-/1119055/" TargetMode="External"/><Relationship Id="rId36" Type="http://schemas.openxmlformats.org/officeDocument/2006/relationships/hyperlink" Target="https://theintercept.com/2020/06/18/afl-cio-police-labor-union/" TargetMode="External"/><Relationship Id="rId10" Type="http://schemas.openxmlformats.org/officeDocument/2006/relationships/hyperlink" Target="https://www.commondreams.org/news/2020/05/26/they-killed-man-video-shows-minneapolis-cop-kneeling-black-mans-neck-onlookers-warn" TargetMode="External"/><Relationship Id="rId19" Type="http://schemas.openxmlformats.org/officeDocument/2006/relationships/hyperlink" Target="https://www.nytimes.com/2020/06/01/us/george-floyd-protests-live-updates.html?action=click&amp;module=Spotlight&amp;pgtype=Homepage" TargetMode="External"/><Relationship Id="rId31" Type="http://schemas.openxmlformats.org/officeDocument/2006/relationships/hyperlink" Target="http://www.huffingtonpost.com/2015/02/09/koch-brothers_n_6646540.html" TargetMode="External"/><Relationship Id="rId44" Type="http://schemas.openxmlformats.org/officeDocument/2006/relationships/hyperlink" Target="http://www.mises.org/freemarket_detail.asp?control=418%26sortorder=articledate" TargetMode="External"/><Relationship Id="rId4" Type="http://schemas.openxmlformats.org/officeDocument/2006/relationships/settings" Target="settings.xml"/><Relationship Id="rId9" Type="http://schemas.openxmlformats.org/officeDocument/2006/relationships/hyperlink" Target="https://www.commondreams.org/news/2020/06/01/protests-over-george-floyds-killing-met-curfews-police-crackdowns-and-national-guard" TargetMode="External"/><Relationship Id="rId14" Type="http://schemas.openxmlformats.org/officeDocument/2006/relationships/hyperlink" Target="https://www.commondreams.org/news/2020/05/31/i-took-helmet-and-laid-batons-down-michigan-sheriff-and-police-didnt-disperse-their" TargetMode="External"/><Relationship Id="rId22" Type="http://schemas.openxmlformats.org/officeDocument/2006/relationships/hyperlink" Target="http://bostonreview.net/war-security/stuart-schrader-making-american-gulag" TargetMode="External"/><Relationship Id="rId27" Type="http://schemas.openxmlformats.org/officeDocument/2006/relationships/hyperlink" Target="http://killedbypolice.net/" TargetMode="External"/><Relationship Id="rId30" Type="http://schemas.openxmlformats.org/officeDocument/2006/relationships/hyperlink" Target="http://www.joincampaignzero.org/" TargetMode="External"/><Relationship Id="rId35" Type="http://schemas.openxmlformats.org/officeDocument/2006/relationships/hyperlink" Target="https://theintercept.com/staff/matthew-cunningham-cook/" TargetMode="External"/><Relationship Id="rId43" Type="http://schemas.openxmlformats.org/officeDocument/2006/relationships/hyperlink" Target="http://journal.unpar.ac.id/index.php/JurnalIlmiahHubunganInternasiona/article/view/13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77905-8533-4165-AD66-8C0E7AA85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334</TotalTime>
  <Pages>13</Pages>
  <Words>35595</Words>
  <Characters>202898</Characters>
  <Application>Microsoft Office Word</Application>
  <DocSecurity>0</DocSecurity>
  <Lines>1690</Lines>
  <Paragraphs>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Debate</cp:lastModifiedBy>
  <cp:revision>8</cp:revision>
  <dcterms:created xsi:type="dcterms:W3CDTF">2020-06-29T06:13:00Z</dcterms:created>
  <dcterms:modified xsi:type="dcterms:W3CDTF">2020-10-12T20:59:00Z</dcterms:modified>
</cp:coreProperties>
</file>