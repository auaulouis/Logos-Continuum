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B96AC72" w14:textId="77777777" w:rsidR="0017543D" w:rsidRPr="00F81F7B" w:rsidRDefault="0017543D" w:rsidP="0017543D">
      <w:pPr>
        <w:spacing w:line="276" w:lineRule="auto"/>
        <w:rPr>
          <w:rFonts w:eastAsia="Arial" w:cs="Arial"/>
          <w:sz w:val="22"/>
          <w:lang w:val="en"/>
        </w:rPr>
      </w:pPr>
    </w:p>
    <w:p w14:paraId="3E6287A7" w14:textId="77777777" w:rsidR="0017543D" w:rsidRPr="00F81F7B" w:rsidRDefault="0017543D" w:rsidP="0017543D">
      <w:pPr>
        <w:spacing w:line="276" w:lineRule="auto"/>
        <w:rPr>
          <w:rFonts w:eastAsia="Arial" w:cs="Arial"/>
          <w:sz w:val="22"/>
          <w:lang w:val="en"/>
        </w:rPr>
      </w:pPr>
    </w:p>
    <w:p w14:paraId="64FADD45" w14:textId="77777777" w:rsidR="0017543D" w:rsidRPr="00F81F7B" w:rsidRDefault="0017543D" w:rsidP="0017543D">
      <w:pPr>
        <w:spacing w:line="276" w:lineRule="auto"/>
        <w:rPr>
          <w:rFonts w:eastAsia="Arial" w:cs="Arial"/>
          <w:sz w:val="22"/>
          <w:lang w:val="en"/>
        </w:rPr>
      </w:pPr>
    </w:p>
    <w:p w14:paraId="07078479" w14:textId="77777777" w:rsidR="0017543D" w:rsidRPr="00F81F7B" w:rsidRDefault="0017543D" w:rsidP="0017543D"/>
    <w:p w14:paraId="4671D8B8" w14:textId="77777777" w:rsidR="0017543D" w:rsidRPr="00F81F7B" w:rsidRDefault="0017543D" w:rsidP="0017543D"/>
    <w:p w14:paraId="1893DE9E" w14:textId="77777777" w:rsidR="0017543D" w:rsidRPr="00F81F7B" w:rsidRDefault="0017543D" w:rsidP="0017543D"/>
    <w:p w14:paraId="7EDCBF50" w14:textId="341E1D58" w:rsidR="0017543D" w:rsidRDefault="0017543D" w:rsidP="0017543D">
      <w:pPr>
        <w:pStyle w:val="Heading1"/>
      </w:pPr>
      <w:r>
        <w:t>AFF</w:t>
      </w:r>
    </w:p>
    <w:p w14:paraId="02587C1C" w14:textId="179DE80F" w:rsidR="00D846D6" w:rsidRDefault="00D846D6" w:rsidP="00D846D6"/>
    <w:p w14:paraId="1FDC4F89" w14:textId="33EE6A55" w:rsidR="00D846D6" w:rsidRDefault="00FB3B79" w:rsidP="00FB3B79">
      <w:pPr>
        <w:pStyle w:val="Heading2"/>
      </w:pPr>
      <w:r>
        <w:t xml:space="preserve">Policy </w:t>
      </w:r>
      <w:r w:rsidR="00D846D6">
        <w:t>1AC</w:t>
      </w:r>
    </w:p>
    <w:p w14:paraId="45636C29" w14:textId="12392D06" w:rsidR="00FB3B79" w:rsidRDefault="00FB3B79" w:rsidP="00FB3B79"/>
    <w:p w14:paraId="368107A3" w14:textId="1122AECF" w:rsidR="00FB3B79" w:rsidRDefault="00FB3B79" w:rsidP="00FB3B79">
      <w:pPr>
        <w:pStyle w:val="Heading3"/>
      </w:pPr>
      <w:r>
        <w:t>Criminalization</w:t>
      </w:r>
    </w:p>
    <w:p w14:paraId="7156FE66" w14:textId="316A7050" w:rsidR="00FB3B79" w:rsidRDefault="00FB3B79" w:rsidP="00FB3B79"/>
    <w:p w14:paraId="5B637E35" w14:textId="52220070" w:rsidR="00FB3B79" w:rsidRPr="00FB3B79" w:rsidRDefault="00FB3B79" w:rsidP="00FB3B79">
      <w:pPr>
        <w:pStyle w:val="Heading4"/>
      </w:pPr>
      <w:r>
        <w:t>Contention One - Criminalization</w:t>
      </w:r>
    </w:p>
    <w:p w14:paraId="52DA538D" w14:textId="77777777" w:rsidR="00D846D6" w:rsidRPr="00D846D6" w:rsidRDefault="00D846D6" w:rsidP="00D846D6"/>
    <w:p w14:paraId="63D99142" w14:textId="12EB7E34" w:rsidR="00D846D6" w:rsidRPr="00F81F7B" w:rsidRDefault="00001649" w:rsidP="00D846D6">
      <w:pPr>
        <w:pStyle w:val="Heading4"/>
      </w:pPr>
      <w:r>
        <w:t xml:space="preserve">President Trump has rapidly expanded </w:t>
      </w:r>
      <w:r w:rsidR="00D846D6" w:rsidRPr="00F81F7B">
        <w:t xml:space="preserve">ICE into a mass deportation </w:t>
      </w:r>
      <w:r>
        <w:t>gestapo</w:t>
      </w:r>
      <w:r w:rsidR="00D846D6" w:rsidRPr="00F81F7B">
        <w:t xml:space="preserve"> – it is Legally Required to fill its detention centers</w:t>
      </w:r>
    </w:p>
    <w:p w14:paraId="2CA675E8" w14:textId="77777777" w:rsidR="00D846D6" w:rsidRPr="00F81F7B" w:rsidRDefault="00D846D6" w:rsidP="00D846D6">
      <w:pPr>
        <w:rPr>
          <w:sz w:val="16"/>
          <w:szCs w:val="16"/>
        </w:rPr>
      </w:pPr>
      <w:proofErr w:type="spellStart"/>
      <w:r w:rsidRPr="00F81F7B">
        <w:rPr>
          <w:rStyle w:val="Style13ptBold"/>
        </w:rPr>
        <w:t>Brodey</w:t>
      </w:r>
      <w:proofErr w:type="spellEnd"/>
      <w:r w:rsidRPr="00F81F7B">
        <w:rPr>
          <w:rStyle w:val="Style13ptBold"/>
        </w:rPr>
        <w:t>, 2018 – Washington correspondent for the Minnesota Post</w:t>
      </w:r>
      <w:r w:rsidRPr="00F81F7B">
        <w:t xml:space="preserve"> </w:t>
      </w:r>
      <w:r w:rsidRPr="00F81F7B">
        <w:rPr>
          <w:sz w:val="16"/>
          <w:szCs w:val="16"/>
        </w:rPr>
        <w:t xml:space="preserve">[Sam 07/03/2018 How ‘Abolish ICE’ became the left’s new rallying cry </w:t>
      </w:r>
      <w:hyperlink r:id="rId6" w:history="1">
        <w:r w:rsidRPr="00F81F7B">
          <w:rPr>
            <w:rStyle w:val="Hyperlink"/>
            <w:sz w:val="16"/>
            <w:szCs w:val="16"/>
          </w:rPr>
          <w:t>https://www.minnpost.com/politics-policy/2018/07/how-abolish-ice-became-left-s-new-rallying-cry/</w:t>
        </w:r>
      </w:hyperlink>
      <w:r w:rsidRPr="00F81F7B">
        <w:rPr>
          <w:sz w:val="16"/>
          <w:szCs w:val="16"/>
        </w:rPr>
        <w:t>]</w:t>
      </w:r>
    </w:p>
    <w:p w14:paraId="09061276" w14:textId="77777777" w:rsidR="00D846D6" w:rsidRPr="00F81F7B" w:rsidRDefault="00D846D6" w:rsidP="00D846D6"/>
    <w:p w14:paraId="48FEEFCA" w14:textId="77777777" w:rsidR="00D846D6" w:rsidRPr="00F81F7B" w:rsidRDefault="00D846D6" w:rsidP="00D846D6">
      <w:pPr>
        <w:rPr>
          <w:sz w:val="12"/>
        </w:rPr>
      </w:pPr>
      <w:r w:rsidRPr="00F81F7B">
        <w:rPr>
          <w:rStyle w:val="StyleUnderline"/>
        </w:rPr>
        <w:t>ICE</w:t>
      </w:r>
      <w:r w:rsidRPr="00F81F7B">
        <w:rPr>
          <w:sz w:val="12"/>
        </w:rPr>
        <w:t xml:space="preserve"> now has over 20,000 employees and is responsible for enforcing over 400 federal laws. But its </w:t>
      </w:r>
      <w:r w:rsidRPr="00F81F7B">
        <w:rPr>
          <w:rStyle w:val="StyleUnderline"/>
        </w:rPr>
        <w:t>main responsibility is to</w:t>
      </w:r>
      <w:r w:rsidRPr="00F81F7B">
        <w:rPr>
          <w:sz w:val="12"/>
        </w:rPr>
        <w:t xml:space="preserve"> identify, </w:t>
      </w:r>
      <w:r w:rsidRPr="00F81F7B">
        <w:rPr>
          <w:rStyle w:val="StyleUnderline"/>
        </w:rPr>
        <w:t>arrest, detain, and deport undocumented imm</w:t>
      </w:r>
      <w:r w:rsidRPr="00F81F7B">
        <w:rPr>
          <w:sz w:val="12"/>
        </w:rPr>
        <w:t xml:space="preserve">igrants living in the U.S. </w:t>
      </w:r>
      <w:r w:rsidRPr="00F81F7B">
        <w:rPr>
          <w:rStyle w:val="StyleUnderline"/>
        </w:rPr>
        <w:t>It does this on a massive scale:</w:t>
      </w:r>
      <w:r w:rsidRPr="00F81F7B">
        <w:rPr>
          <w:sz w:val="12"/>
        </w:rPr>
        <w:t xml:space="preserve"> at any given moment, tens of thousands of people are detained at hundreds of ICE-affiliated facilities around the country. (</w:t>
      </w:r>
      <w:r w:rsidRPr="00F81F7B">
        <w:rPr>
          <w:rStyle w:val="StyleUnderline"/>
        </w:rPr>
        <w:t>ICE is the only federal law enforcement agency required by Congress to meet a quota: at least 34,000 detained migrants must fill ICE’s beds each night</w:t>
      </w:r>
      <w:r w:rsidRPr="00F81F7B">
        <w:rPr>
          <w:sz w:val="12"/>
        </w:rPr>
        <w:t xml:space="preserve">.) Since its creation, ICE has also deported hundreds of thousands of people from the U.S. each year. In fiscal year 2004, it deported 241,000 people; in fiscal year 2013, it deported 435,000 people. </w:t>
      </w:r>
      <w:r w:rsidRPr="00F81F7B">
        <w:rPr>
          <w:rStyle w:val="StyleUnderline"/>
        </w:rPr>
        <w:t>Arrests and deportations by ICE peaked under President Barack Obama, but tapered off in the last years of his administration. Trump’s ICE has become more aggressive in arresting suspected undocumented migrants, with officers carrying out raids on homes and workplaces around the U.S</w:t>
      </w:r>
      <w:r w:rsidRPr="00F81F7B">
        <w:rPr>
          <w:sz w:val="12"/>
        </w:rPr>
        <w:t xml:space="preserve">., from meatpacking plants to nurseries. </w:t>
      </w:r>
      <w:r w:rsidRPr="00F81F7B">
        <w:rPr>
          <w:rStyle w:val="StyleUnderline"/>
        </w:rPr>
        <w:t xml:space="preserve">During </w:t>
      </w:r>
      <w:r w:rsidRPr="00F81F7B">
        <w:rPr>
          <w:sz w:val="12"/>
        </w:rPr>
        <w:t xml:space="preserve">fiscal year </w:t>
      </w:r>
      <w:r w:rsidRPr="00F81F7B">
        <w:rPr>
          <w:rStyle w:val="StyleUnderline"/>
        </w:rPr>
        <w:t>2017,</w:t>
      </w:r>
      <w:r w:rsidRPr="00F81F7B">
        <w:rPr>
          <w:sz w:val="12"/>
        </w:rPr>
        <w:t xml:space="preserve"> covering the first nine months of Trump’s presidency, </w:t>
      </w:r>
      <w:r w:rsidRPr="00F81F7B">
        <w:rPr>
          <w:rStyle w:val="StyleUnderline"/>
        </w:rPr>
        <w:t>ICE deported 226,000 people and arrested 143,000, an increase of more than 40 percent</w:t>
      </w:r>
      <w:r w:rsidRPr="00F81F7B">
        <w:rPr>
          <w:sz w:val="12"/>
        </w:rPr>
        <w:t xml:space="preserve"> over the same period in 2016. </w:t>
      </w:r>
      <w:r w:rsidRPr="00F81F7B">
        <w:rPr>
          <w:rStyle w:val="StyleUnderline"/>
        </w:rPr>
        <w:t>In addition</w:t>
      </w:r>
      <w:r w:rsidRPr="00F81F7B">
        <w:rPr>
          <w:sz w:val="12"/>
        </w:rPr>
        <w:t xml:space="preserve"> to administering some </w:t>
      </w:r>
      <w:r w:rsidRPr="00F81F7B">
        <w:rPr>
          <w:rStyle w:val="StyleUnderline"/>
        </w:rPr>
        <w:t xml:space="preserve">detention centers for </w:t>
      </w:r>
      <w:r w:rsidRPr="00D846D6">
        <w:rPr>
          <w:rStyle w:val="StyleUnderline"/>
        </w:rPr>
        <w:t>migrants,</w:t>
      </w:r>
      <w:r w:rsidRPr="00F81F7B">
        <w:rPr>
          <w:sz w:val="12"/>
        </w:rPr>
        <w:t xml:space="preserve"> </w:t>
      </w:r>
      <w:r w:rsidRPr="00F81F7B">
        <w:rPr>
          <w:rStyle w:val="StyleUnderline"/>
        </w:rPr>
        <w:t>ICE also runs three facilities for separated families,</w:t>
      </w:r>
      <w:r w:rsidRPr="00F81F7B">
        <w:rPr>
          <w:sz w:val="12"/>
        </w:rPr>
        <w:t xml:space="preserve"> putting the agency under greater scrutiny as public outcry over the administration’s policy grows.</w:t>
      </w:r>
    </w:p>
    <w:p w14:paraId="7741F7B0" w14:textId="44CB411C" w:rsidR="00D846D6" w:rsidRDefault="00D846D6" w:rsidP="00D846D6"/>
    <w:p w14:paraId="5D47816E" w14:textId="6B1B539D" w:rsidR="007F3576" w:rsidRPr="00F81F7B" w:rsidRDefault="007F3576" w:rsidP="007F3576">
      <w:pPr>
        <w:pStyle w:val="Heading4"/>
      </w:pPr>
      <w:r w:rsidRPr="00F81F7B">
        <w:t xml:space="preserve">Trump </w:t>
      </w:r>
      <w:r w:rsidR="00001649">
        <w:t xml:space="preserve">has </w:t>
      </w:r>
      <w:r w:rsidRPr="00F81F7B">
        <w:t xml:space="preserve">tied </w:t>
      </w:r>
      <w:r w:rsidR="00001649">
        <w:t>ICE</w:t>
      </w:r>
      <w:r w:rsidRPr="00F81F7B">
        <w:t xml:space="preserve"> to </w:t>
      </w:r>
      <w:r w:rsidR="00001649">
        <w:t xml:space="preserve">his </w:t>
      </w:r>
      <w:r w:rsidRPr="00F81F7B">
        <w:t xml:space="preserve">white nationalist </w:t>
      </w:r>
      <w:r w:rsidR="00001649">
        <w:t>goals</w:t>
      </w:r>
      <w:r w:rsidRPr="00F81F7B">
        <w:t>.</w:t>
      </w:r>
    </w:p>
    <w:p w14:paraId="1B3D3A72" w14:textId="77777777" w:rsidR="007F3576" w:rsidRPr="00F81F7B" w:rsidRDefault="007F3576" w:rsidP="007F3576">
      <w:proofErr w:type="spellStart"/>
      <w:r w:rsidRPr="00F81F7B">
        <w:rPr>
          <w:rStyle w:val="Style13ptBold"/>
        </w:rPr>
        <w:t>Narea</w:t>
      </w:r>
      <w:proofErr w:type="spellEnd"/>
      <w:r w:rsidRPr="00F81F7B">
        <w:rPr>
          <w:rStyle w:val="Style13ptBold"/>
        </w:rPr>
        <w:t>, 2020 – immigration reporter for Vox</w:t>
      </w:r>
      <w:r w:rsidRPr="00F81F7B">
        <w:t xml:space="preserve"> </w:t>
      </w:r>
      <w:r w:rsidRPr="00F81F7B">
        <w:rPr>
          <w:sz w:val="16"/>
          <w:szCs w:val="16"/>
        </w:rPr>
        <w:t xml:space="preserve">[Nicole “How “abolish ICE” helped bring abolitionist ideas into the mainstream” Jul 9, 2020, </w:t>
      </w:r>
      <w:hyperlink r:id="rId7" w:history="1">
        <w:r w:rsidRPr="00F81F7B">
          <w:rPr>
            <w:rStyle w:val="Hyperlink"/>
            <w:sz w:val="16"/>
            <w:szCs w:val="16"/>
          </w:rPr>
          <w:t>https://www.vox.com/policy-and-politics/2020/7/9/21307137/abolish-ice-police-immigrant-black-lives-matter</w:t>
        </w:r>
      </w:hyperlink>
      <w:r w:rsidRPr="00F81F7B">
        <w:rPr>
          <w:sz w:val="16"/>
          <w:szCs w:val="16"/>
        </w:rPr>
        <w:t>]</w:t>
      </w:r>
    </w:p>
    <w:p w14:paraId="16F7E6F5" w14:textId="77777777" w:rsidR="007F3576" w:rsidRPr="00F81F7B" w:rsidRDefault="007F3576" w:rsidP="007F3576">
      <w:pPr>
        <w:rPr>
          <w:rStyle w:val="StyleUnderline"/>
        </w:rPr>
      </w:pPr>
    </w:p>
    <w:p w14:paraId="3F63F9AE" w14:textId="77777777" w:rsidR="007F3576" w:rsidRPr="00F81F7B" w:rsidRDefault="007F3576" w:rsidP="007F3576">
      <w:pPr>
        <w:rPr>
          <w:sz w:val="12"/>
        </w:rPr>
      </w:pPr>
      <w:r w:rsidRPr="00F81F7B">
        <w:rPr>
          <w:rStyle w:val="StyleUnderline"/>
        </w:rPr>
        <w:t>Immigrant advocates have opposed ICE since its inception, arguing that it has criminalized and unjustly targeted communities of color. But the agency didn’t attract widespread scrutiny until Trump came into office and started using the agency to enforce his hardline immigration policies, especially the separation of immigrant families</w:t>
      </w:r>
      <w:r w:rsidRPr="00F81F7B">
        <w:rPr>
          <w:sz w:val="12"/>
        </w:rPr>
        <w:t xml:space="preserve"> in 2018. “The view of the agency as something that was purely malignant really happened </w:t>
      </w:r>
      <w:r w:rsidRPr="00F81F7B">
        <w:rPr>
          <w:rStyle w:val="StyleUnderline"/>
        </w:rPr>
        <w:t>after Trump was elected and ramped up interior enforcement in a way that was tied pretty explicitly to the creation of a white ethno-state</w:t>
      </w:r>
      <w:r w:rsidRPr="00F81F7B">
        <w:rPr>
          <w:sz w:val="12"/>
        </w:rPr>
        <w:t>,” said Sean McElwee, the co-founder of the nonprofit think tank Data for Progress who is credited with coining the #AbolishICE hashtag. The Abolish ICE movement drew from the movement to abolish prisons in developing strategies to “defund, shame, and create popular dissent around deportation,” Mohapatra said. Leading progressives, most notably Rep. Alexandria Ocasio-Cortez, popularized the idea of abolishing the agency, bucking the prevailing view of mainstream Democrats at the time who called for keeping the agency intact while reforming it.</w:t>
      </w:r>
    </w:p>
    <w:p w14:paraId="796E5648" w14:textId="77777777" w:rsidR="007F3576" w:rsidRPr="00F81F7B" w:rsidRDefault="007F3576" w:rsidP="007F3576"/>
    <w:p w14:paraId="08CAB314" w14:textId="39DB739B" w:rsidR="003D7DED" w:rsidRPr="00F81F7B" w:rsidRDefault="00001649" w:rsidP="003D7DED">
      <w:pPr>
        <w:pStyle w:val="Heading4"/>
      </w:pPr>
      <w:r>
        <w:t>ICE’s enforcement methods reinforce Criminalization – they entangle immigration with the Criminal Justice System. Civil and Criminal systems should be separate, but under Trump, they are not.</w:t>
      </w:r>
    </w:p>
    <w:p w14:paraId="6344AF1A" w14:textId="77777777" w:rsidR="003D7DED" w:rsidRPr="00F81F7B" w:rsidRDefault="003D7DED" w:rsidP="003D7DED">
      <w:pPr>
        <w:rPr>
          <w:sz w:val="16"/>
          <w:szCs w:val="16"/>
        </w:rPr>
      </w:pPr>
      <w:proofErr w:type="spellStart"/>
      <w:r w:rsidRPr="00F81F7B">
        <w:rPr>
          <w:rStyle w:val="Style13ptBold"/>
        </w:rPr>
        <w:t>Schriro</w:t>
      </w:r>
      <w:proofErr w:type="spellEnd"/>
      <w:r w:rsidRPr="00F81F7B">
        <w:rPr>
          <w:rStyle w:val="Style13ptBold"/>
        </w:rPr>
        <w:t>, 2017 - founding director of the Office of Detention Policy and Planning at the DHS</w:t>
      </w:r>
      <w:r w:rsidRPr="00F81F7B">
        <w:t xml:space="preserve"> </w:t>
      </w:r>
      <w:r w:rsidRPr="00F81F7B">
        <w:rPr>
          <w:sz w:val="16"/>
          <w:szCs w:val="16"/>
        </w:rPr>
        <w:t xml:space="preserve">[Dora 04/27/17 The Hill “Don't make immigration custody part of the criminal justice system ‘  </w:t>
      </w:r>
      <w:hyperlink r:id="rId8" w:history="1">
        <w:r w:rsidRPr="00F81F7B">
          <w:rPr>
            <w:rStyle w:val="Hyperlink"/>
            <w:sz w:val="16"/>
            <w:szCs w:val="16"/>
          </w:rPr>
          <w:t>https://thehill.com/blogs/pundits-blog/immigration/330933-dont-conflate-the-two-immigration-custody-is-not-the-criminal</w:t>
        </w:r>
      </w:hyperlink>
      <w:r w:rsidRPr="00F81F7B">
        <w:rPr>
          <w:sz w:val="16"/>
          <w:szCs w:val="16"/>
        </w:rPr>
        <w:t xml:space="preserve"> - TA]</w:t>
      </w:r>
    </w:p>
    <w:p w14:paraId="5CFE520F" w14:textId="77777777" w:rsidR="003D7DED" w:rsidRPr="00F81F7B" w:rsidRDefault="003D7DED" w:rsidP="003D7DED"/>
    <w:p w14:paraId="239EEC95" w14:textId="77777777" w:rsidR="003D7DED" w:rsidRPr="00F81F7B" w:rsidRDefault="003D7DED" w:rsidP="003D7DED">
      <w:pPr>
        <w:rPr>
          <w:sz w:val="12"/>
        </w:rPr>
      </w:pPr>
      <w:r w:rsidRPr="00F81F7B">
        <w:rPr>
          <w:rStyle w:val="StyleUnderline"/>
        </w:rPr>
        <w:t xml:space="preserve">Don't make immigration custody part of the criminal justice system </w:t>
      </w:r>
      <w:r w:rsidRPr="00F81F7B">
        <w:rPr>
          <w:sz w:val="12"/>
        </w:rPr>
        <w:t xml:space="preserve">Following fast on the heels of announcements to deport many more immigrants, regardless of their circumstances, and to increase immigration detention capacity to carry out that plan, last week, </w:t>
      </w:r>
      <w:r w:rsidRPr="00F81F7B">
        <w:rPr>
          <w:rStyle w:val="StyleUnderline"/>
        </w:rPr>
        <w:t>the New York Times reported Immigration and Customs Enforcement (ICE) would roll back detention standards</w:t>
      </w:r>
      <w:r w:rsidRPr="00F81F7B">
        <w:rPr>
          <w:sz w:val="12"/>
        </w:rPr>
        <w:t xml:space="preserve"> </w:t>
      </w:r>
      <w:r w:rsidRPr="00F81F7B">
        <w:rPr>
          <w:rStyle w:val="StyleUnderline"/>
        </w:rPr>
        <w:t>and disband its Office of Detention Policy and Planning</w:t>
      </w:r>
      <w:r w:rsidRPr="00F81F7B">
        <w:rPr>
          <w:sz w:val="12"/>
        </w:rPr>
        <w:t xml:space="preserve">. </w:t>
      </w:r>
      <w:r w:rsidRPr="00F81F7B">
        <w:rPr>
          <w:rStyle w:val="StyleUnderline"/>
        </w:rPr>
        <w:t>These reversals will make it easier and more lucrative for correctional facilities to qualify and will entice the sheriffs and private prison companies that operate them to contract with ICE as it expands its capacity at all cost</w:t>
      </w:r>
      <w:r w:rsidRPr="00F81F7B">
        <w:rPr>
          <w:sz w:val="12"/>
        </w:rPr>
        <w:t xml:space="preserve">. Most notably, </w:t>
      </w:r>
      <w:r w:rsidRPr="00F81F7B">
        <w:rPr>
          <w:rStyle w:val="StyleUnderline"/>
        </w:rPr>
        <w:t>the Office’s closing signals a growing inclination towards the criminalization of immigration. The tendency to conflate individuals in ICE custody with those in the criminal justice system is simply wrong as a matter of law, policy and economics</w:t>
      </w:r>
      <w:r w:rsidRPr="00F81F7B">
        <w:rPr>
          <w:sz w:val="12"/>
        </w:rPr>
        <w:t xml:space="preserve">. ICE can hold someone until his or her removal or release, but ICE cannot punish anyone. Period. Only the criminal justice system can do that. The majority of people held by ICE have no criminal history so there is no basis in law to punish them, and those who have a record must fulfill any penalties the criminal justice system imposes before ICE takes them into custody. From its inception in 2009, ODPP brought expertise to ICE in areas other than enforcement; expertise that it lacks and that led to much needed improvements in detention conditions and bolstered the agency’s accountability and transparency with the American public. Here are a few of the reasons why </w:t>
      </w:r>
      <w:r w:rsidRPr="00F81F7B">
        <w:rPr>
          <w:rStyle w:val="StyleUnderline"/>
        </w:rPr>
        <w:t>the administration should</w:t>
      </w:r>
      <w:r w:rsidRPr="00F81F7B">
        <w:rPr>
          <w:sz w:val="12"/>
        </w:rPr>
        <w:t xml:space="preserve"> rescind its decision to close the Office and </w:t>
      </w:r>
      <w:r w:rsidRPr="00F81F7B">
        <w:rPr>
          <w:rStyle w:val="StyleUnderline"/>
        </w:rPr>
        <w:t>reverse its use of practices that blur bright-line differences between criminal and civil law</w:t>
      </w:r>
      <w:r w:rsidRPr="00F81F7B">
        <w:rPr>
          <w:sz w:val="12"/>
        </w:rPr>
        <w:t xml:space="preserve">: 1. Punishing ICE detainees is impermissible. A criminal court can sentence a person to prison as punishment. The immigration court cannot. The legal remedy for a person unlawfully present in the U.S. is either removal or relief. It is not detention. 2. Without the most basic protections provided in the ICE Standards and ongoing monitoring by the Office to ensure compliance, conditions of detention will quickly deteriorate. For example, translation services, slated for elimination, may appear to be a nicety but are in fact, a necessity. Last year, ICE held individuals from 178 countries, each with its own language and dialects. To eliminate translation services is to render most detained persons incapable of interaction with ICE or the immigration court. 3. The people in ICE detention facilities are not the same as pretrial inmates and sentenced prisoners in jail or prison. Their violations are civil, not criminal, and those with criminal histories typically are not dangerous. In fact, ICE classifies the majority of individuals in its custody as low risk of escape or assault. They are working parents, school-aged children, productive members of their communities. Assigning them to secure facilities is excessive and excessively expensive. </w:t>
      </w:r>
      <w:r w:rsidRPr="00F81F7B">
        <w:rPr>
          <w:rStyle w:val="StyleUnderline"/>
        </w:rPr>
        <w:t>Despite the stark differences in case law and clientele, the administration is doubling down, expanding its use of correctional facilities, correctional staff, and applying incarceration’s means of control — counts, searches, shakedowns, and the like — towards the criminalization of what is a civil justice system</w:t>
      </w:r>
      <w:r w:rsidRPr="00F81F7B">
        <w:rPr>
          <w:sz w:val="12"/>
        </w:rPr>
        <w:t>.</w:t>
      </w:r>
    </w:p>
    <w:p w14:paraId="448DA39E" w14:textId="77777777" w:rsidR="003D7DED" w:rsidRPr="00F81F7B" w:rsidRDefault="003D7DED" w:rsidP="00D846D6"/>
    <w:p w14:paraId="215CDEF4" w14:textId="4A6405C2" w:rsidR="003D7DED" w:rsidRPr="00F81F7B" w:rsidRDefault="003D7DED" w:rsidP="003D7DED">
      <w:pPr>
        <w:pStyle w:val="Heading4"/>
      </w:pPr>
      <w:r w:rsidRPr="00F81F7B">
        <w:t xml:space="preserve">ICE raids </w:t>
      </w:r>
      <w:r w:rsidR="00FB3B79">
        <w:t xml:space="preserve">are </w:t>
      </w:r>
      <w:r w:rsidRPr="00F81F7B">
        <w:t>devastat</w:t>
      </w:r>
      <w:r w:rsidR="00FB3B79">
        <w:t>ing to immigrant</w:t>
      </w:r>
      <w:r w:rsidRPr="00F81F7B">
        <w:t xml:space="preserve"> communities </w:t>
      </w:r>
      <w:r w:rsidR="00FB3B79">
        <w:t>- they</w:t>
      </w:r>
      <w:r w:rsidRPr="00F81F7B">
        <w:t xml:space="preserve"> rip out important members with traumatizing deportations</w:t>
      </w:r>
    </w:p>
    <w:p w14:paraId="02E1EE77" w14:textId="77777777" w:rsidR="003D7DED" w:rsidRPr="00F81F7B" w:rsidRDefault="003D7DED" w:rsidP="003D7DED">
      <w:pPr>
        <w:rPr>
          <w:rFonts w:eastAsia="Times New Roman" w:cs="Calibri"/>
          <w:sz w:val="16"/>
          <w:szCs w:val="16"/>
        </w:rPr>
      </w:pPr>
      <w:r w:rsidRPr="00F81F7B">
        <w:rPr>
          <w:rStyle w:val="Style13ptBold"/>
        </w:rPr>
        <w:t>Mathis 2019 – freelance writer</w:t>
      </w:r>
      <w:r w:rsidRPr="00F81F7B">
        <w:rPr>
          <w:rFonts w:cs="Calibri"/>
          <w:sz w:val="16"/>
          <w:szCs w:val="16"/>
        </w:rPr>
        <w:t xml:space="preserve"> [Joel, 07-23-19, The Week, “Immigration raids are </w:t>
      </w:r>
      <w:proofErr w:type="spellStart"/>
      <w:r w:rsidRPr="00F81F7B">
        <w:rPr>
          <w:rFonts w:cs="Calibri"/>
          <w:sz w:val="16"/>
          <w:szCs w:val="16"/>
        </w:rPr>
        <w:t>traumatising</w:t>
      </w:r>
      <w:proofErr w:type="spellEnd"/>
      <w:r w:rsidRPr="00F81F7B">
        <w:rPr>
          <w:rFonts w:cs="Calibri"/>
          <w:sz w:val="16"/>
          <w:szCs w:val="16"/>
        </w:rPr>
        <w:t xml:space="preserve"> American communities”, </w:t>
      </w:r>
      <w:hyperlink r:id="rId9" w:history="1">
        <w:r w:rsidRPr="00F81F7B">
          <w:rPr>
            <w:rStyle w:val="Hyperlink"/>
            <w:rFonts w:cs="Calibri"/>
            <w:sz w:val="16"/>
            <w:szCs w:val="16"/>
          </w:rPr>
          <w:t>https://theweek.com/articles/854331/immigration-raids-are-traumatizing-american-communities</w:t>
        </w:r>
      </w:hyperlink>
      <w:r w:rsidRPr="00F81F7B">
        <w:rPr>
          <w:rFonts w:eastAsia="Times New Roman" w:cs="Calibri"/>
          <w:sz w:val="16"/>
          <w:szCs w:val="16"/>
        </w:rPr>
        <w:t>, ACC 07-10-20]</w:t>
      </w:r>
    </w:p>
    <w:p w14:paraId="30860B12" w14:textId="77777777" w:rsidR="003D7DED" w:rsidRPr="00F81F7B" w:rsidRDefault="003D7DED" w:rsidP="003D7DED">
      <w:pPr>
        <w:rPr>
          <w:rFonts w:eastAsia="Times New Roman"/>
          <w:sz w:val="16"/>
          <w:szCs w:val="16"/>
        </w:rPr>
      </w:pPr>
    </w:p>
    <w:p w14:paraId="21638217" w14:textId="77777777" w:rsidR="003D7DED" w:rsidRPr="00F81F7B" w:rsidRDefault="003D7DED" w:rsidP="003D7DED">
      <w:pPr>
        <w:rPr>
          <w:rFonts w:cs="Calibri"/>
          <w:sz w:val="12"/>
        </w:rPr>
      </w:pPr>
      <w:bookmarkStart w:id="0" w:name="_Hlk46166169"/>
      <w:r w:rsidRPr="00F81F7B">
        <w:rPr>
          <w:rFonts w:cs="Calibri"/>
          <w:sz w:val="12"/>
          <w:szCs w:val="16"/>
        </w:rPr>
        <w:t>The people of Hermitage, Tennessee are heroes.</w:t>
      </w:r>
      <w:r w:rsidRPr="00F81F7B">
        <w:rPr>
          <w:rFonts w:eastAsia="Times New Roman" w:cs="Calibri"/>
          <w:sz w:val="12"/>
        </w:rPr>
        <w:t xml:space="preserve"> </w:t>
      </w:r>
      <w:hyperlink r:id="rId10" w:history="1">
        <w:r w:rsidRPr="00F81F7B">
          <w:rPr>
            <w:rStyle w:val="Hyperlink"/>
            <w:rFonts w:cs="Calibri"/>
            <w:sz w:val="12"/>
          </w:rPr>
          <w:t>On Monday</w:t>
        </w:r>
      </w:hyperlink>
      <w:r w:rsidRPr="00F81F7B">
        <w:rPr>
          <w:rFonts w:cs="Calibri"/>
          <w:sz w:val="12"/>
        </w:rPr>
        <w:t>, agents from U.S. Immigration and Customs Enforcement tried to arrest a Hermitage man — an undocumented migrant — as he left his home. They failed to make the arrest, however, because the man's neighbors formed a human chain to protect him. After four hours, the ICE agents gave up. "I could see if these people were bad criminals, but they're not, they're just trying to provide for their kids," Stacey Farley, a neighbor, </w:t>
      </w:r>
      <w:hyperlink r:id="rId11" w:tgtFrame="_blank" w:history="1">
        <w:r w:rsidRPr="00F81F7B">
          <w:rPr>
            <w:rStyle w:val="Hyperlink"/>
            <w:rFonts w:cs="Calibri"/>
            <w:sz w:val="12"/>
          </w:rPr>
          <w:t>told reporters</w:t>
        </w:r>
      </w:hyperlink>
      <w:r w:rsidRPr="00F81F7B">
        <w:rPr>
          <w:rFonts w:cs="Calibri"/>
          <w:sz w:val="12"/>
        </w:rPr>
        <w:t xml:space="preserve">. "The family don't bother nobody, they work every day, they come home, the kids jump on their trampoline, it's just a community." The people of Hermitage did what you hope Americans will do when an outsider threatens their community: They joined together and resisted. That's what heroes do. While that was happening, though, a bigger immigration crackdown seemed to be in the offing. </w:t>
      </w:r>
      <w:r w:rsidRPr="00F81F7B">
        <w:rPr>
          <w:rStyle w:val="StyleUnderline"/>
        </w:rPr>
        <w:t>The federal government announced Monday that it is dispensing with </w:t>
      </w:r>
      <w:hyperlink r:id="rId12" w:history="1">
        <w:r w:rsidRPr="00F81F7B">
          <w:rPr>
            <w:rStyle w:val="StyleUnderline"/>
          </w:rPr>
          <w:t>due process</w:t>
        </w:r>
      </w:hyperlink>
      <w:r w:rsidRPr="00F81F7B">
        <w:rPr>
          <w:rStyle w:val="StyleUnderline"/>
        </w:rPr>
        <w:t> — "streamlining" </w:t>
      </w:r>
      <w:hyperlink r:id="rId13" w:history="1">
        <w:r w:rsidRPr="00F81F7B">
          <w:rPr>
            <w:rStyle w:val="StyleUnderline"/>
          </w:rPr>
          <w:t>immigration enforcement</w:t>
        </w:r>
      </w:hyperlink>
      <w:r w:rsidRPr="00F81F7B">
        <w:rPr>
          <w:rStyle w:val="StyleUnderline"/>
        </w:rPr>
        <w:t xml:space="preserve"> — to allow ICE agents to confront suspected migrants anywhere they can find them and ship them out of the country without so much as a court hearing. </w:t>
      </w:r>
      <w:r w:rsidRPr="00F81F7B">
        <w:rPr>
          <w:rFonts w:cs="Calibri"/>
          <w:sz w:val="12"/>
        </w:rPr>
        <w:t xml:space="preserve">If ICE catches you on the street and you can't prove immediately that you're a citizen, or that you've lived in the U.S. more than two years, the agency will be able to ship you out of country in a matter of days. This new, tougher policy promises to be a disaster. To understand why, all you have to do is look at what happened in Hermitage on Monday. </w:t>
      </w:r>
      <w:r w:rsidRPr="00F81F7B">
        <w:rPr>
          <w:rStyle w:val="StyleUnderline"/>
        </w:rPr>
        <w:t>ICE raids are intended to remove unwanted outsiders from American communities, but they often end up disrupting those communities instead</w:t>
      </w:r>
      <w:r w:rsidRPr="00F81F7B">
        <w:rPr>
          <w:rFonts w:cs="Calibri"/>
          <w:sz w:val="12"/>
        </w:rPr>
        <w:t xml:space="preserve">. In many cases, </w:t>
      </w:r>
      <w:r w:rsidRPr="00F81F7B">
        <w:rPr>
          <w:rStyle w:val="StyleUnderline"/>
        </w:rPr>
        <w:t>hawkish immigration enforcement does more harm than good: Research suggests the effects of ICE raids on local communities can be, quite literally, </w:t>
      </w:r>
      <w:hyperlink r:id="rId14" w:history="1">
        <w:r w:rsidRPr="00F81F7B">
          <w:rPr>
            <w:rStyle w:val="Hyperlink"/>
            <w:rFonts w:cs="Calibri"/>
            <w:u w:val="single"/>
          </w:rPr>
          <w:t>traumatic</w:t>
        </w:r>
      </w:hyperlink>
      <w:r w:rsidRPr="00F81F7B">
        <w:rPr>
          <w:rStyle w:val="StyleUnderline"/>
        </w:rPr>
        <w:t> and </w:t>
      </w:r>
      <w:hyperlink r:id="rId15" w:history="1">
        <w:r w:rsidRPr="00F81F7B">
          <w:rPr>
            <w:rStyle w:val="Hyperlink"/>
            <w:rFonts w:cs="Calibri"/>
            <w:u w:val="single"/>
          </w:rPr>
          <w:t>disastrous</w:t>
        </w:r>
      </w:hyperlink>
      <w:r w:rsidRPr="00F81F7B">
        <w:rPr>
          <w:rStyle w:val="StyleUnderline"/>
        </w:rPr>
        <w:t>.</w:t>
      </w:r>
      <w:r w:rsidRPr="00F81F7B">
        <w:rPr>
          <w:rFonts w:cs="Calibri"/>
          <w:sz w:val="12"/>
        </w:rPr>
        <w:t xml:space="preserve"> President Trump and the immigration hawks justify these policies by presenting illegal immigration as a disaster for America. Don't forget that when announcing his run for president, Trump </w:t>
      </w:r>
      <w:hyperlink r:id="rId16" w:tgtFrame="_blank" w:history="1">
        <w:r w:rsidRPr="00F81F7B">
          <w:rPr>
            <w:rStyle w:val="Hyperlink"/>
            <w:rFonts w:cs="Calibri"/>
            <w:sz w:val="12"/>
          </w:rPr>
          <w:t>said</w:t>
        </w:r>
      </w:hyperlink>
      <w:r w:rsidRPr="00F81F7B">
        <w:rPr>
          <w:rFonts w:cs="Calibri"/>
          <w:sz w:val="12"/>
        </w:rPr>
        <w:t> that "when Mexico sends its people, they're not sending their best. They're sending people that have lots of problems, and they're bringing those problems with us. They're bringing drugs. They're bringing crime. They're rapists. And some, I assume, are good people." This narrative simply isn't supported by the data: </w:t>
      </w:r>
      <w:hyperlink r:id="rId17" w:tgtFrame="_blank" w:history="1">
        <w:r w:rsidRPr="00F81F7B">
          <w:rPr>
            <w:rStyle w:val="Hyperlink"/>
            <w:rFonts w:cs="Calibri"/>
            <w:sz w:val="12"/>
          </w:rPr>
          <w:t>Studies</w:t>
        </w:r>
      </w:hyperlink>
      <w:r w:rsidRPr="00F81F7B">
        <w:rPr>
          <w:rFonts w:cs="Calibri"/>
          <w:sz w:val="12"/>
        </w:rPr>
        <w:t xml:space="preserve"> show that </w:t>
      </w:r>
      <w:r w:rsidRPr="00F81F7B">
        <w:rPr>
          <w:rStyle w:val="StyleUnderline"/>
        </w:rPr>
        <w:t>undocumented migrants have a lower crime rate than native-born Americans</w:t>
      </w:r>
      <w:r w:rsidRPr="00F81F7B">
        <w:rPr>
          <w:rFonts w:cs="Calibri"/>
          <w:sz w:val="12"/>
        </w:rPr>
        <w:t>. But forget the dry statistics for a second. It's true that a sudden influx of immigrants can sometimes cause </w:t>
      </w:r>
      <w:hyperlink r:id="rId18" w:history="1">
        <w:r w:rsidRPr="00F81F7B">
          <w:rPr>
            <w:rStyle w:val="Hyperlink"/>
            <w:rFonts w:cs="Calibri"/>
            <w:sz w:val="12"/>
          </w:rPr>
          <w:t>a backlash</w:t>
        </w:r>
      </w:hyperlink>
      <w:r w:rsidRPr="00F81F7B">
        <w:rPr>
          <w:rFonts w:cs="Calibri"/>
          <w:sz w:val="12"/>
        </w:rPr>
        <w:t> among longtime residents. Just as often, however</w:t>
      </w:r>
      <w:r w:rsidRPr="00F81F7B">
        <w:rPr>
          <w:rStyle w:val="StyleUnderline"/>
        </w:rPr>
        <w:t>, the lived experience of cities and towns across the country is that migrants, documented or not, stitch themselves into the fabric of the community</w:t>
      </w:r>
      <w:r w:rsidRPr="00F81F7B">
        <w:rPr>
          <w:rFonts w:cs="Calibri"/>
          <w:sz w:val="12"/>
        </w:rPr>
        <w:t>: They go </w:t>
      </w:r>
      <w:hyperlink r:id="rId19" w:history="1">
        <w:r w:rsidRPr="00F81F7B">
          <w:rPr>
            <w:rStyle w:val="Hyperlink"/>
            <w:rFonts w:cs="Calibri"/>
            <w:sz w:val="12"/>
          </w:rPr>
          <w:t>to church</w:t>
        </w:r>
      </w:hyperlink>
      <w:r w:rsidRPr="00F81F7B">
        <w:rPr>
          <w:rFonts w:cs="Calibri"/>
          <w:sz w:val="12"/>
        </w:rPr>
        <w:t>, they </w:t>
      </w:r>
      <w:hyperlink r:id="rId20" w:tgtFrame="_blank" w:history="1">
        <w:r w:rsidRPr="00F81F7B">
          <w:rPr>
            <w:rStyle w:val="Hyperlink"/>
            <w:rFonts w:cs="Calibri"/>
            <w:sz w:val="12"/>
          </w:rPr>
          <w:t>send their kids</w:t>
        </w:r>
      </w:hyperlink>
      <w:r w:rsidRPr="00F81F7B">
        <w:rPr>
          <w:rFonts w:cs="Calibri"/>
          <w:sz w:val="12"/>
        </w:rPr>
        <w:t> to school, they </w:t>
      </w:r>
      <w:hyperlink r:id="rId21" w:history="1">
        <w:r w:rsidRPr="00F81F7B">
          <w:rPr>
            <w:rStyle w:val="Hyperlink"/>
            <w:rFonts w:cs="Calibri"/>
            <w:sz w:val="12"/>
          </w:rPr>
          <w:t>own local businesses</w:t>
        </w:r>
      </w:hyperlink>
      <w:r w:rsidRPr="00F81F7B">
        <w:rPr>
          <w:rStyle w:val="StyleUnderline"/>
        </w:rPr>
        <w:t>. When these people are suddenly snatched away, the communities they leave behind are wounded.</w:t>
      </w:r>
      <w:r w:rsidRPr="00F81F7B">
        <w:rPr>
          <w:rFonts w:cs="Calibri"/>
          <w:sz w:val="12"/>
        </w:rPr>
        <w:t xml:space="preserve"> That's why neighbors fight back. It's not just Hermitage. In Lawrence, Kansas, where I live, </w:t>
      </w:r>
      <w:hyperlink r:id="rId22" w:anchor="stream/0" w:history="1">
        <w:r w:rsidRPr="00F81F7B">
          <w:rPr>
            <w:rStyle w:val="Hyperlink"/>
            <w:rFonts w:cs="Calibri"/>
            <w:sz w:val="12"/>
          </w:rPr>
          <w:t>hundreds of residents</w:t>
        </w:r>
      </w:hyperlink>
      <w:r w:rsidRPr="00F81F7B">
        <w:rPr>
          <w:rFonts w:cs="Calibri"/>
          <w:sz w:val="12"/>
        </w:rPr>
        <w:t> mobilized last year when immigration officials grabbed a longtime local resident off his front lawn. Thankfully, that man was eventually returned to his family and the community. In Granger, Indiana, an uproar ensued when a longtime resident — the owner of a popular local cafe — </w:t>
      </w:r>
      <w:hyperlink r:id="rId23" w:history="1">
        <w:r w:rsidRPr="00F81F7B">
          <w:rPr>
            <w:rStyle w:val="Hyperlink"/>
            <w:rFonts w:cs="Calibri"/>
            <w:sz w:val="12"/>
          </w:rPr>
          <w:t>was deported</w:t>
        </w:r>
      </w:hyperlink>
      <w:r w:rsidRPr="00F81F7B">
        <w:rPr>
          <w:rFonts w:cs="Calibri"/>
          <w:sz w:val="12"/>
        </w:rPr>
        <w:t>. The town of </w:t>
      </w:r>
      <w:hyperlink r:id="rId24" w:history="1">
        <w:r w:rsidRPr="00F81F7B">
          <w:rPr>
            <w:rStyle w:val="Hyperlink"/>
            <w:rFonts w:cs="Calibri"/>
            <w:sz w:val="12"/>
          </w:rPr>
          <w:t>Mount Pleasant, Iowa</w:t>
        </w:r>
      </w:hyperlink>
      <w:r w:rsidRPr="00F81F7B">
        <w:rPr>
          <w:rFonts w:cs="Calibri"/>
          <w:sz w:val="12"/>
        </w:rPr>
        <w:t>, meanwhile, has a plan to protect children caught up in deportation efforts. These are just a </w:t>
      </w:r>
      <w:hyperlink r:id="rId25" w:history="1">
        <w:r w:rsidRPr="00F81F7B">
          <w:rPr>
            <w:rStyle w:val="Hyperlink"/>
            <w:rFonts w:cs="Calibri"/>
            <w:sz w:val="12"/>
          </w:rPr>
          <w:t>few examples</w:t>
        </w:r>
      </w:hyperlink>
      <w:r w:rsidRPr="00F81F7B">
        <w:rPr>
          <w:rFonts w:cs="Calibri"/>
          <w:sz w:val="12"/>
        </w:rPr>
        <w:t> — not of political correctness run amok, but of communities protecting themselves and their people. Immigration hawks will, no doubt, be angered by what happened in Hermitage. The man who evaded arrest is in the United States illegally, they will say. If he wants to live here, he should have tried to come to the country through approved means. That argument isn't entirely wrong. The law matters. But it's not entirely right, either. It assumes that U.S. immigration law, as currently constructed, is correctly constituted, that the process is </w:t>
      </w:r>
      <w:hyperlink r:id="rId26" w:history="1">
        <w:r w:rsidRPr="00F81F7B">
          <w:rPr>
            <w:rStyle w:val="Hyperlink"/>
            <w:rFonts w:cs="Calibri"/>
            <w:sz w:val="12"/>
          </w:rPr>
          <w:t>reasonable</w:t>
        </w:r>
      </w:hyperlink>
      <w:r w:rsidRPr="00F81F7B">
        <w:rPr>
          <w:rFonts w:cs="Calibri"/>
          <w:sz w:val="12"/>
        </w:rPr>
        <w:t>, and that it reflects the democratic will of the American people. In fact, polls show American voters generally think that immigration </w:t>
      </w:r>
      <w:hyperlink r:id="rId27" w:history="1">
        <w:r w:rsidRPr="00F81F7B">
          <w:rPr>
            <w:rStyle w:val="Hyperlink"/>
            <w:rFonts w:cs="Calibri"/>
            <w:sz w:val="12"/>
          </w:rPr>
          <w:t>strengthens the country</w:t>
        </w:r>
      </w:hyperlink>
      <w:r w:rsidRPr="00F81F7B">
        <w:rPr>
          <w:rFonts w:cs="Calibri"/>
          <w:sz w:val="12"/>
        </w:rPr>
        <w:t>. Meanwhile, efforts to reform immigration laws have been consistently blocked by a small minority in Congress since the administration of former President George W. Bush. So, in the absence of wise and just lawmaking, residents of towns and cities across the country are right to </w:t>
      </w:r>
      <w:hyperlink r:id="rId28" w:tgtFrame="_blank" w:history="1">
        <w:r w:rsidRPr="00F81F7B">
          <w:rPr>
            <w:rStyle w:val="Hyperlink"/>
            <w:rFonts w:cs="Calibri"/>
            <w:sz w:val="12"/>
          </w:rPr>
          <w:t>use</w:t>
        </w:r>
      </w:hyperlink>
      <w:r w:rsidRPr="00F81F7B">
        <w:rPr>
          <w:rFonts w:cs="Calibri"/>
          <w:sz w:val="12"/>
        </w:rPr>
        <w:t> </w:t>
      </w:r>
      <w:hyperlink r:id="rId29" w:tgtFrame="_blank" w:history="1">
        <w:r w:rsidRPr="00F81F7B">
          <w:rPr>
            <w:rStyle w:val="Hyperlink"/>
            <w:rFonts w:cs="Calibri"/>
            <w:sz w:val="12"/>
          </w:rPr>
          <w:t>legal</w:t>
        </w:r>
      </w:hyperlink>
      <w:r w:rsidRPr="00F81F7B">
        <w:rPr>
          <w:rFonts w:cs="Calibri"/>
          <w:sz w:val="12"/>
        </w:rPr>
        <w:t> </w:t>
      </w:r>
      <w:hyperlink r:id="rId30" w:anchor="unique" w:tgtFrame="_blank" w:history="1">
        <w:r w:rsidRPr="00F81F7B">
          <w:rPr>
            <w:rStyle w:val="Hyperlink"/>
            <w:rFonts w:cs="Calibri"/>
            <w:sz w:val="12"/>
          </w:rPr>
          <w:t>means</w:t>
        </w:r>
      </w:hyperlink>
      <w:r w:rsidRPr="00F81F7B">
        <w:rPr>
          <w:rFonts w:cs="Calibri"/>
          <w:sz w:val="12"/>
        </w:rPr>
        <w:t> of resisting ICE's enforcement efforts. They probably have a better sense than Trump about who really belongs in their community. Just ask them. "We don't want to see anything happen to them," Hermitage resident Angela Glass </w:t>
      </w:r>
      <w:hyperlink r:id="rId31" w:tgtFrame="_blank" w:history="1">
        <w:r w:rsidRPr="00F81F7B">
          <w:rPr>
            <w:rStyle w:val="Hyperlink"/>
            <w:rFonts w:cs="Calibri"/>
            <w:sz w:val="12"/>
          </w:rPr>
          <w:t>said</w:t>
        </w:r>
      </w:hyperlink>
      <w:r w:rsidRPr="00F81F7B">
        <w:rPr>
          <w:rFonts w:cs="Calibri"/>
          <w:sz w:val="12"/>
        </w:rPr>
        <w:t> of the family ICE agents tried to disrupt. "They're good people. They've been here 14 years, leave them alone. To me, they're considered Americans."</w:t>
      </w:r>
    </w:p>
    <w:bookmarkEnd w:id="0"/>
    <w:p w14:paraId="018280F4" w14:textId="77777777" w:rsidR="003D7DED" w:rsidRPr="00F81F7B" w:rsidRDefault="003D7DED" w:rsidP="003D7DED"/>
    <w:p w14:paraId="06A37300" w14:textId="557DEC84" w:rsidR="00CF7140" w:rsidRPr="00F81F7B" w:rsidRDefault="00CF7140" w:rsidP="00CF7140">
      <w:pPr>
        <w:pStyle w:val="Heading4"/>
      </w:pPr>
      <w:r w:rsidRPr="00F81F7B">
        <w:t xml:space="preserve">ICE brutally terrorizes immigrant communities with </w:t>
      </w:r>
      <w:r w:rsidR="00FB3B79">
        <w:t>detention</w:t>
      </w:r>
      <w:r w:rsidRPr="00F81F7B">
        <w:t xml:space="preserve"> and family separation </w:t>
      </w:r>
    </w:p>
    <w:p w14:paraId="477F8916" w14:textId="77777777" w:rsidR="00CF7140" w:rsidRPr="00F81F7B" w:rsidRDefault="00CF7140" w:rsidP="00CF7140">
      <w:pPr>
        <w:rPr>
          <w:sz w:val="16"/>
          <w:szCs w:val="16"/>
        </w:rPr>
      </w:pPr>
      <w:r w:rsidRPr="00F81F7B">
        <w:rPr>
          <w:rStyle w:val="Style13ptBold"/>
        </w:rPr>
        <w:t>McElwee, 2018 – Co-Founder of Data for Progress</w:t>
      </w:r>
      <w:r w:rsidRPr="00F81F7B">
        <w:t xml:space="preserve"> </w:t>
      </w:r>
      <w:r w:rsidRPr="00F81F7B">
        <w:rPr>
          <w:sz w:val="16"/>
          <w:szCs w:val="16"/>
        </w:rPr>
        <w:t xml:space="preserve">[Sean, March 9, The Nation “It’s Time to Abolish ICE A mass-deportation strike force is incompatible with democracy and human rights” </w:t>
      </w:r>
      <w:hyperlink r:id="rId32" w:history="1">
        <w:r w:rsidRPr="00F81F7B">
          <w:rPr>
            <w:rStyle w:val="Hyperlink"/>
            <w:sz w:val="16"/>
            <w:szCs w:val="16"/>
          </w:rPr>
          <w:t>https://www.thenation.com/article/archive/its-time-to-abolish-ice/</w:t>
        </w:r>
      </w:hyperlink>
      <w:r w:rsidRPr="00F81F7B">
        <w:rPr>
          <w:sz w:val="16"/>
          <w:szCs w:val="16"/>
        </w:rPr>
        <w:t xml:space="preserve"> Acc 7/4/20 TA]</w:t>
      </w:r>
    </w:p>
    <w:p w14:paraId="02BAF2C7" w14:textId="77777777" w:rsidR="00CF7140" w:rsidRPr="00F81F7B" w:rsidRDefault="00CF7140" w:rsidP="00CF7140"/>
    <w:p w14:paraId="59007157" w14:textId="77777777" w:rsidR="00CF7140" w:rsidRPr="00F81F7B" w:rsidRDefault="00CF7140" w:rsidP="00CF7140">
      <w:pPr>
        <w:rPr>
          <w:rStyle w:val="StyleUnderline"/>
        </w:rPr>
      </w:pPr>
      <w:r w:rsidRPr="00F81F7B">
        <w:rPr>
          <w:sz w:val="10"/>
        </w:rPr>
        <w:t xml:space="preserve">Dan Canon is running for Congress in Indiana’s ninth district this year. A career civil-rights lawyer, Canon filed one of the cases against gay-marriage bans that eventually became the landmark Obergefell v. Hodges, and he proudly wore a Notorious RBG shirt under his suit to the Supreme Court. He is currently representing individuals suing Donald Trump for inciting violence at his rallies. Canon has also defended clients swept up by Immigration and Customs Enforcement raids, and fought a Kafkaesque deportation system that, at one point, wouldn’t even disclose the location of his client. Now Canon believes ICE should be abolished entirely. </w:t>
      </w:r>
      <w:bookmarkStart w:id="1" w:name="_Hlk45090381"/>
      <w:r w:rsidRPr="00F81F7B">
        <w:rPr>
          <w:sz w:val="10"/>
        </w:rPr>
        <w:t xml:space="preserve">“I don’t think a lot of people have any kind of direct experience with ICE, so they don’t really know what they do or what they’re about. If they did, they’d be appalled,” Canon told me. </w:t>
      </w:r>
      <w:r w:rsidRPr="00F81F7B">
        <w:rPr>
          <w:rStyle w:val="StyleUnderline"/>
        </w:rPr>
        <w:t>“ICE as it presently exists is an agency devoted almost solely to cruelly and wantonly breaking up families</w:t>
      </w:r>
      <w:r w:rsidRPr="00F81F7B">
        <w:rPr>
          <w:sz w:val="10"/>
        </w:rPr>
        <w:t xml:space="preserve">. </w:t>
      </w:r>
      <w:r w:rsidRPr="00F81F7B">
        <w:rPr>
          <w:rStyle w:val="StyleUnderline"/>
        </w:rPr>
        <w:t>The agency talks about, and treats, human beings like they’re animals.</w:t>
      </w:r>
      <w:r w:rsidRPr="00F81F7B">
        <w:rPr>
          <w:sz w:val="10"/>
        </w:rPr>
        <w:t xml:space="preserve"> </w:t>
      </w:r>
      <w:r w:rsidRPr="00F81F7B">
        <w:rPr>
          <w:rStyle w:val="StyleUnderline"/>
        </w:rPr>
        <w:t xml:space="preserve">They scoop up people in their apartments or their workplaces and take them miles away from their spouses and children.” </w:t>
      </w:r>
      <w:r w:rsidRPr="00F81F7B">
        <w:rPr>
          <w:sz w:val="10"/>
        </w:rPr>
        <w:t xml:space="preserve">The idea of defunding ICE has gained traction among immigrant-rights groups horrified by the speed at which, </w:t>
      </w:r>
      <w:r w:rsidRPr="00F81F7B">
        <w:rPr>
          <w:rStyle w:val="StyleUnderline"/>
        </w:rPr>
        <w:t>under President Donald Trump, the agency has ramped up an already brutal deportation process</w:t>
      </w:r>
      <w:r w:rsidRPr="00F81F7B">
        <w:rPr>
          <w:sz w:val="10"/>
        </w:rPr>
        <w:t>. Mary Small, policy director at Detention Watch Network, said, “Responsible policymakers need to be honest about the fact that the core of the agency is broken.” Her group led the charge to defund ICE with its #DefundHate campaign last year. Groups like Indivisible Project and the Center for Popular Democracy have also called for defunding ICE. Brand New Congress, a progressive PAC, has the proposal in its immigration platform. “</w:t>
      </w:r>
      <w:r w:rsidRPr="00F81F7B">
        <w:rPr>
          <w:rStyle w:val="StyleUnderline"/>
        </w:rPr>
        <w:t>ICE</w:t>
      </w:r>
      <w:r w:rsidRPr="00F81F7B">
        <w:rPr>
          <w:rStyle w:val="StyleUnderline"/>
          <w:rFonts w:ascii="Times New Roman" w:hAnsi="Times New Roman" w:cs="Times New Roman"/>
        </w:rPr>
        <w:t>​</w:t>
      </w:r>
      <w:r w:rsidRPr="00F81F7B">
        <w:rPr>
          <w:rStyle w:val="StyleUnderline"/>
        </w:rPr>
        <w:t xml:space="preserve"> is terrorizing American communities right now,” said Angel Padilla, policy director of the Indivisible Project. “They’re going into schools, entering hospitals, conducting massive raids, and separating children from parents every day. We are funding those activities, and we need to use all the leverage we have to stop it.”</w:t>
      </w:r>
      <w:bookmarkEnd w:id="1"/>
    </w:p>
    <w:p w14:paraId="01090787" w14:textId="5A5A05B2" w:rsidR="00CF7140" w:rsidRDefault="00CF7140" w:rsidP="00CF7140"/>
    <w:p w14:paraId="1EDE8920" w14:textId="77777777" w:rsidR="003B1AD2" w:rsidRPr="00F81F7B" w:rsidRDefault="003B1AD2" w:rsidP="003B1AD2">
      <w:pPr>
        <w:pStyle w:val="Heading4"/>
      </w:pPr>
      <w:r w:rsidRPr="00F81F7B">
        <w:t xml:space="preserve">ICE relies on the Fear of Immigrants – their rhetoric </w:t>
      </w:r>
      <w:r>
        <w:t xml:space="preserve">labels All immigrants as Criminals. Our deportation culture </w:t>
      </w:r>
      <w:r w:rsidRPr="00F81F7B">
        <w:t>scapegoats and dehumanizes All immigrants</w:t>
      </w:r>
    </w:p>
    <w:p w14:paraId="64C110D0" w14:textId="77777777" w:rsidR="00D846D6" w:rsidRPr="00F81F7B" w:rsidRDefault="00D846D6" w:rsidP="00D846D6">
      <w:pPr>
        <w:rPr>
          <w:sz w:val="16"/>
          <w:szCs w:val="16"/>
        </w:rPr>
      </w:pPr>
      <w:proofErr w:type="spellStart"/>
      <w:r w:rsidRPr="00F81F7B">
        <w:rPr>
          <w:rStyle w:val="Style13ptBold"/>
        </w:rPr>
        <w:t>Loffman</w:t>
      </w:r>
      <w:proofErr w:type="spellEnd"/>
      <w:r w:rsidRPr="00F81F7B">
        <w:rPr>
          <w:rStyle w:val="Style13ptBold"/>
        </w:rPr>
        <w:t xml:space="preserve"> 2018 – PBS politics producer</w:t>
      </w:r>
      <w:r w:rsidRPr="00F81F7B">
        <w:rPr>
          <w:sz w:val="16"/>
          <w:szCs w:val="16"/>
        </w:rPr>
        <w:t xml:space="preserve"> [Matt, 07-6-18, PBS, “What’s driving the movement to Abolish ICE?”, </w:t>
      </w:r>
      <w:hyperlink r:id="rId33" w:history="1">
        <w:r w:rsidRPr="00F81F7B">
          <w:rPr>
            <w:sz w:val="16"/>
            <w:szCs w:val="16"/>
          </w:rPr>
          <w:t>https://www.pbs.org/newshour/politics/whats-driving-the-movement-to-abolish-ice</w:t>
        </w:r>
      </w:hyperlink>
      <w:r w:rsidRPr="00F81F7B">
        <w:rPr>
          <w:sz w:val="16"/>
          <w:szCs w:val="16"/>
        </w:rPr>
        <w:t>, ACC 07-13-20, AR]</w:t>
      </w:r>
    </w:p>
    <w:p w14:paraId="5DAEE18A" w14:textId="77777777" w:rsidR="00D846D6" w:rsidRPr="00F81F7B" w:rsidRDefault="00D846D6" w:rsidP="00D846D6">
      <w:pPr>
        <w:rPr>
          <w:rFonts w:cs="Calibri"/>
          <w:sz w:val="14"/>
        </w:rPr>
      </w:pPr>
    </w:p>
    <w:p w14:paraId="190F4D24" w14:textId="77777777" w:rsidR="00D846D6" w:rsidRPr="00F81F7B" w:rsidRDefault="00D846D6" w:rsidP="00D846D6">
      <w:pPr>
        <w:rPr>
          <w:rFonts w:cs="Calibri"/>
          <w:sz w:val="10"/>
        </w:rPr>
      </w:pPr>
      <w:r w:rsidRPr="00F81F7B">
        <w:rPr>
          <w:rFonts w:cs="Calibri"/>
          <w:sz w:val="10"/>
        </w:rPr>
        <w:t xml:space="preserve">To understand the current fight over ICE, here’s what we know about the agency’s history, its role under Trump and what’s next. How was ICE created? Immigration became a federal responsibility and priority in the late 1800s and was formalized as a division of the Treasury Department in 1891. In the more than 100 years since, immigration has been shuffled among several federal agencies, including the Commerce, Labor and Justice Departments, before landing in the newly-created department of Homeland Security in the years after the Sept. 11 terror attacks. “Whatever federal government agency handles immigration is a great window into how we think about immigration and its role in the United States,” </w:t>
      </w:r>
      <w:r w:rsidRPr="00F81F7B">
        <w:rPr>
          <w:rStyle w:val="StyleUnderline"/>
        </w:rPr>
        <w:t xml:space="preserve">said Erika Lee, the director of the Immigration History Research Center at University of Minnesota. ICE’s recent home inside DHS signals a decades-long “shift in America as nation of immigrants and thinking about immigration as a good to immigration as a national security threat.” </w:t>
      </w:r>
      <w:r w:rsidRPr="00F81F7B">
        <w:rPr>
          <w:rFonts w:cs="Calibri"/>
          <w:sz w:val="10"/>
        </w:rPr>
        <w:t xml:space="preserve">The most recent home inside DHS signals a decades-long “shift in America as nation of immigrants and thinking about immigration as a good to immigration as a national security threat,” she added. While </w:t>
      </w:r>
      <w:r w:rsidRPr="00F81F7B">
        <w:rPr>
          <w:rStyle w:val="StyleUnderline"/>
        </w:rPr>
        <w:t>Lee says it may seem like there’s a newfound outsized fear of immigrants</w:t>
      </w:r>
      <w:r w:rsidRPr="00F81F7B">
        <w:rPr>
          <w:rFonts w:cs="Calibri"/>
          <w:sz w:val="10"/>
        </w:rPr>
        <w:t xml:space="preserve">, she sees echoes of the nation’s complicated history and response to outsiders, one that stretches back more than a century to the Chinese Exclusion Act of 1882 and the backlash against Irish Catholics in the mid-1800s. The current Immigration and Customs Enforcement was one of three agencies established in 2003 from what used to be the Immigration and Naturalization Service (INS). ICE’s mandate is to enforce approximately 400 federal immigration and labor-related statutes, primarily in the nation’s interior, and work to remove people for immigration violations. One duty includes monitoring businesses for undocumented workers, but patrolling the border itself is left to Customs and Border Protection, another agency formed in the 2003 shakeup. ICE and immigration under Trump </w:t>
      </w:r>
      <w:r w:rsidRPr="00F81F7B">
        <w:rPr>
          <w:rStyle w:val="StyleUnderline"/>
        </w:rPr>
        <w:t>Since Trump took office</w:t>
      </w:r>
      <w:r w:rsidRPr="00F81F7B">
        <w:rPr>
          <w:rFonts w:cs="Calibri"/>
          <w:sz w:val="10"/>
        </w:rPr>
        <w:t xml:space="preserve">, historians like Deborah Kang, a professor at California State University San Marco and author of “The INS on the Line: Making Immigration Law on the US-Mexico Border,” </w:t>
      </w:r>
      <w:r w:rsidRPr="00F81F7B">
        <w:rPr>
          <w:rStyle w:val="StyleUnderline"/>
        </w:rPr>
        <w:t xml:space="preserve">have seen a wholesale shift in ICE’s priorities. “They’re focused on removing </w:t>
      </w:r>
      <w:r w:rsidRPr="00F81F7B">
        <w:rPr>
          <w:sz w:val="10"/>
        </w:rPr>
        <w:t>green card holders</w:t>
      </w:r>
      <w:r w:rsidRPr="00F81F7B">
        <w:rPr>
          <w:rStyle w:val="StyleUnderline"/>
        </w:rPr>
        <w:t xml:space="preserve"> — legal permanent residents,</w:t>
      </w:r>
      <w:r w:rsidRPr="00F81F7B">
        <w:rPr>
          <w:rFonts w:cs="Calibri"/>
          <w:sz w:val="10"/>
        </w:rPr>
        <w:t xml:space="preserve">” Kang said. The current ICE policy stems from the Illegal Immigration Reform and Immigrant Responsibility Act, a 1996 law signed by then-President Bill Clinton. It says immigrants can be deported for committing any crime, including misdemeanors. The country’s network of 200 ICE detention centers began to pop up in the years after Sept. 11, when there was a surge of funding for immigration enforcement. That funding has more than doubled since 2005, according to the Center for Migration Studies. The average daily population of immigrant detainees has also surged since the 1996 law was enacted, from around 9,000 a day in 1996 to more than 38,000 a day in 2017, according to CMS. In addition to new enforcement priorities, </w:t>
      </w:r>
      <w:r w:rsidRPr="00F81F7B">
        <w:rPr>
          <w:rStyle w:val="StyleUnderline"/>
        </w:rPr>
        <w:t>Amy Gottlieb, an immigration lawyer and activist currently working for American Friends Service Committee, sees a new trend in language, too. “There’s been a lot of rhetoric and a lot of anger and a lot of suspicion and a lot of scapegoating around immigrants,” Gottlieb said</w:t>
      </w:r>
      <w:r w:rsidRPr="00F81F7B">
        <w:rPr>
          <w:rFonts w:cs="Calibri"/>
          <w:sz w:val="10"/>
        </w:rPr>
        <w:t xml:space="preserve">. She points to Trump’s election as something that “really opened up language </w:t>
      </w:r>
      <w:r w:rsidRPr="00F81F7B">
        <w:rPr>
          <w:rStyle w:val="StyleUnderline"/>
        </w:rPr>
        <w:t>that people were sitting on, holding onto, not willing to put out there publicly,” Gottlieb said. “Trump made it okay to suddenly talk about an invasion and talk about immigrants as criminals.</w:t>
      </w:r>
      <w:r w:rsidRPr="00F81F7B">
        <w:rPr>
          <w:rFonts w:cs="Calibri"/>
          <w:sz w:val="10"/>
        </w:rPr>
        <w:t xml:space="preserve">” </w:t>
      </w:r>
    </w:p>
    <w:p w14:paraId="7B0F2807" w14:textId="77777777" w:rsidR="00D846D6" w:rsidRPr="00F81F7B" w:rsidRDefault="00D846D6" w:rsidP="00D846D6">
      <w:pPr>
        <w:rPr>
          <w:rFonts w:cs="Calibri"/>
          <w:sz w:val="14"/>
        </w:rPr>
      </w:pPr>
    </w:p>
    <w:p w14:paraId="0F7F9F77" w14:textId="77777777" w:rsidR="00D846D6" w:rsidRDefault="00D846D6" w:rsidP="00D846D6">
      <w:pPr>
        <w:rPr>
          <w:rFonts w:cs="Calibri"/>
          <w:sz w:val="14"/>
        </w:rPr>
      </w:pPr>
    </w:p>
    <w:p w14:paraId="37D7AFF4" w14:textId="77777777" w:rsidR="00D846D6" w:rsidRPr="00F81F7B" w:rsidRDefault="00D846D6" w:rsidP="00D846D6">
      <w:pPr>
        <w:pStyle w:val="Heading4"/>
      </w:pPr>
      <w:r w:rsidRPr="00F81F7B">
        <w:t>ICE’s Purpose is dehumanization, which is the first step in genocidal cleansing. Abolition allows us to reform immigration to support humane treatment</w:t>
      </w:r>
    </w:p>
    <w:p w14:paraId="688606FE" w14:textId="77777777" w:rsidR="00D846D6" w:rsidRPr="00F81F7B" w:rsidRDefault="00D846D6" w:rsidP="00D846D6">
      <w:r w:rsidRPr="00F81F7B">
        <w:rPr>
          <w:rStyle w:val="Style13ptBold"/>
        </w:rPr>
        <w:t>Hong 19 - professor of law at Boston College Law School</w:t>
      </w:r>
      <w:r w:rsidRPr="00F81F7B">
        <w:t xml:space="preserve"> </w:t>
      </w:r>
      <w:r w:rsidRPr="00F81F7B">
        <w:rPr>
          <w:sz w:val="16"/>
          <w:szCs w:val="16"/>
        </w:rPr>
        <w:t xml:space="preserve">[Kari E., 10 Reasons Why Congress Should Defund ICE's Deportation Force (March 11, 2019). 43 NYU Review of Law &amp; Social Change Harbinger 2019, Available at SSRN: </w:t>
      </w:r>
      <w:hyperlink r:id="rId34" w:history="1">
        <w:r w:rsidRPr="00F81F7B">
          <w:rPr>
            <w:rStyle w:val="Hyperlink"/>
            <w:sz w:val="16"/>
            <w:szCs w:val="16"/>
          </w:rPr>
          <w:t>https://ssrn.com/abstract=3350664</w:t>
        </w:r>
      </w:hyperlink>
      <w:r w:rsidRPr="00F81F7B">
        <w:rPr>
          <w:sz w:val="16"/>
          <w:szCs w:val="16"/>
        </w:rPr>
        <w:t>]</w:t>
      </w:r>
    </w:p>
    <w:p w14:paraId="78C738EE" w14:textId="77777777" w:rsidR="00D846D6" w:rsidRPr="00F81F7B" w:rsidRDefault="00D846D6" w:rsidP="00D846D6"/>
    <w:p w14:paraId="0DDFE991" w14:textId="77777777" w:rsidR="00D846D6" w:rsidRPr="00F81F7B" w:rsidRDefault="00D846D6" w:rsidP="00D846D6">
      <w:pPr>
        <w:rPr>
          <w:sz w:val="12"/>
        </w:rPr>
      </w:pPr>
      <w:r w:rsidRPr="00F81F7B">
        <w:rPr>
          <w:sz w:val="12"/>
        </w:rPr>
        <w:t xml:space="preserve">Ninth, </w:t>
      </w:r>
      <w:r w:rsidRPr="00F81F7B">
        <w:rPr>
          <w:rStyle w:val="StyleUnderline"/>
        </w:rPr>
        <w:t xml:space="preserve">the ERO deportation force’s overly-aggressive deportation strategy dehumanizes immigrants, which undermines public support for needed immigration reform. </w:t>
      </w:r>
      <w:r w:rsidRPr="00F81F7B">
        <w:rPr>
          <w:sz w:val="12"/>
        </w:rPr>
        <w:t xml:space="preserve">As a candidate and president, Donald Trump has called immigrants, “rapists,” “criminals,” “thieves,” “MS-13” gang members, “murderers,” “terrorists,” and “animals.”86 President Trump’s </w:t>
      </w:r>
      <w:r w:rsidRPr="00F81F7B">
        <w:rPr>
          <w:rStyle w:val="StyleUnderline"/>
        </w:rPr>
        <w:t>claims that immigrants have</w:t>
      </w:r>
      <w:r w:rsidRPr="00F81F7B">
        <w:rPr>
          <w:sz w:val="12"/>
        </w:rPr>
        <w:t xml:space="preserve"> bad character and have </w:t>
      </w:r>
      <w:r w:rsidRPr="00001649">
        <w:rPr>
          <w:rStyle w:val="StyleUnderline"/>
        </w:rPr>
        <w:t>committed criminal acts</w:t>
      </w:r>
      <w:r w:rsidRPr="00F81F7B">
        <w:rPr>
          <w:sz w:val="12"/>
        </w:rPr>
        <w:t xml:space="preserve"> </w:t>
      </w:r>
      <w:r w:rsidRPr="00F81F7B">
        <w:rPr>
          <w:rStyle w:val="StyleUnderline"/>
        </w:rPr>
        <w:t>are more akin to propaganda than terms within reasonable parameters of a policy debate</w:t>
      </w:r>
      <w:r w:rsidRPr="00F81F7B">
        <w:rPr>
          <w:sz w:val="12"/>
        </w:rPr>
        <w:t>. 87 It is critical to recognize that President Trump’s repeated defense of—and call for the expansion of—</w:t>
      </w:r>
      <w:r w:rsidRPr="00F81F7B">
        <w:rPr>
          <w:rStyle w:val="StyleUnderline"/>
        </w:rPr>
        <w:t>ICE’s powers is premised on the same falsehoods that immigrants are criminals and undocumented immigration threatens our nation’s safety</w:t>
      </w:r>
      <w:r w:rsidRPr="00F81F7B">
        <w:rPr>
          <w:sz w:val="12"/>
        </w:rPr>
        <w:t xml:space="preserve">. President Trump is defining his presidency with this rhetoric, but he did not start it. In 1996, Congress enacted the Illegal Immigration Reform and Immigration Responsibility Act (“IIRIRA”), which eliminated numerous avenues that people previously had to legalize their status. This law also codified the wrongful conflation of immigration and crime by using the term “Illegal Immigration” in its title. IIRIRA’s irrational end to providing legal status to immigrants created the size and permanence of the undocumented population,90 and its false reification of “illegal immigration” as a matter needing the intervention of criminal law enforcement laid the foundation for ICE to come into being. When ICE was created in 2002, its mandate was to deport all people who were deportable. If the government suddenly made it very difficult to obtain driver’s licenses and then described anyone who drove without a license as “illegal drivers,” the public might be more inclined to spend billions of dollars each year to arrest and jail the drivers—which has been our country’s immigration policy for the past 20 years. The term “illegal” would distract the public from realizing that it is not the drivers who are lacking good character, but it is the government that suddenly and irrationally stopped issuing driver’s licenses. </w:t>
      </w:r>
      <w:r w:rsidRPr="00F81F7B">
        <w:rPr>
          <w:rStyle w:val="StyleUnderline"/>
        </w:rPr>
        <w:t>The ERO deportation force brings into full view the impact of this false rhetoric that dehumanizes all immigrants as criminals. Hannah Arendt observed that Nazi Germany achieved its goals in part because it had convinced the public that if a group of people were criminal, they deserved whatever punishment the government meted out</w:t>
      </w:r>
      <w:r w:rsidRPr="00F81F7B">
        <w:rPr>
          <w:sz w:val="12"/>
        </w:rPr>
        <w:t>. She wrote, “[T]he inclusion of criminals [among the targeted groups of undesirables] is necessary in order to make plausible the propagandist claim of the movement that the institution exists of asocial elements.”93 Stated another way, if our government is spending billions of dollars each year on a hammer that is the ERO deportation force, few will question why every single immigrant is treated as a nail, a criminal and dangerous element for which removal is warranted.</w:t>
      </w:r>
      <w:r w:rsidRPr="00F81F7B">
        <w:rPr>
          <w:rStyle w:val="StyleUnderline"/>
        </w:rPr>
        <w:t xml:space="preserve"> Most Americans support immigration reform. </w:t>
      </w:r>
      <w:r w:rsidRPr="00F81F7B">
        <w:rPr>
          <w:sz w:val="12"/>
        </w:rPr>
        <w:t>This fact is not surprising when people understand who in fact is immigrating, regardless of whether their entry is by plane or swimming the Rio Grande. In one of his last formal speeches, President Ronald Reagan eloquently paid tribute to how immigration shapes and renews our country’s values.</w:t>
      </w:r>
      <w:r w:rsidRPr="00F81F7B">
        <w:rPr>
          <w:rStyle w:val="StyleUnderline"/>
        </w:rPr>
        <w:t xml:space="preserve"> </w:t>
      </w:r>
      <w:r w:rsidRPr="00F81F7B">
        <w:rPr>
          <w:sz w:val="12"/>
        </w:rPr>
        <w:t xml:space="preserve">In his words, We lead the world because unique among nations, we draw our people, our strength, from every country and every corner of the world. . . .Thanks to each wave of new arrivals to this land of opportunity, we’re a nation forever young, forever bursting with energy and new ideas, and always on the cutting edge; always leading the world to the next frontier. </w:t>
      </w:r>
      <w:r w:rsidRPr="00F81F7B">
        <w:rPr>
          <w:rStyle w:val="StyleUnderline"/>
        </w:rPr>
        <w:t xml:space="preserve">But ICE’s tactics of force perpetuates myths of dangerousness and obscures the reality that immigration, and policies that welcome immigrants, are among our nation’s critical underpinnings. The ERO deportation force’s theatrics of force and the dehumanization of immigrants give the ERO a false legitimacy. Moreover, the excessive and relentless arrests of immigrants distract Americans from the truth, which is that it is irrational of our government to refuse to offer legal status to those who contribute to our country. </w:t>
      </w:r>
      <w:r w:rsidRPr="00F81F7B">
        <w:rPr>
          <w:sz w:val="12"/>
        </w:rPr>
        <w:t xml:space="preserve">This distraction further keeps our politicians from pursuing the needed, common sense immigration reform that will legalize status of the undocumented. </w:t>
      </w:r>
      <w:r w:rsidRPr="00F81F7B">
        <w:rPr>
          <w:rStyle w:val="StyleUnderline"/>
        </w:rPr>
        <w:t>The sooner the ERO deportation force is defunded, the sooner we can achieve real immigration reform</w:t>
      </w:r>
      <w:r w:rsidRPr="00F81F7B">
        <w:rPr>
          <w:sz w:val="12"/>
        </w:rPr>
        <w:t>. As demonstrated by President Reagan’s words, a president lionized by the contemporary Republican party, embracing immigrants is not a new or trendy liberal idea. It is an American one, deeply rooted in our past and critical to our country’s future.</w:t>
      </w:r>
    </w:p>
    <w:p w14:paraId="621010C1" w14:textId="3B897174" w:rsidR="00D846D6" w:rsidRDefault="00D846D6" w:rsidP="00D846D6"/>
    <w:p w14:paraId="22D2387F" w14:textId="7F2ACC07" w:rsidR="007F3576" w:rsidRPr="00F81F7B" w:rsidRDefault="007F3576" w:rsidP="007F3576">
      <w:pPr>
        <w:pStyle w:val="Heading4"/>
      </w:pPr>
      <w:r>
        <w:t>The criminalization of immigration is a strategy of “attrition through enforcement.” It is nothing less than an intentional policy of Nativism and Ethnic Cleansing. Dehumanizing and terrorizing communities leaves them vulnerable to elimination.</w:t>
      </w:r>
    </w:p>
    <w:p w14:paraId="0AA7EB46" w14:textId="77777777" w:rsidR="007F3576" w:rsidRPr="0099546F" w:rsidRDefault="007F3576" w:rsidP="007F3576">
      <w:pPr>
        <w:rPr>
          <w:sz w:val="16"/>
          <w:szCs w:val="16"/>
        </w:rPr>
      </w:pPr>
      <w:r w:rsidRPr="0099546F">
        <w:rPr>
          <w:rStyle w:val="Style13ptBold"/>
        </w:rPr>
        <w:t>Michalowski, 2013 -prof of Criminology, Northern Arizona University</w:t>
      </w:r>
      <w:r>
        <w:t xml:space="preserve"> </w:t>
      </w:r>
      <w:r w:rsidRPr="0099546F">
        <w:rPr>
          <w:sz w:val="16"/>
          <w:szCs w:val="16"/>
        </w:rPr>
        <w:t>[Raymond Journal of Crime and Justice Volume 36, “Ethnic cleansing American style: SB 1070, nativism and the contradictions of neo-liberal globalization” https://www-tandfonline-com.proxy.lib.umich.edu/doi/full/10.1080/0735648X.2012.752253]</w:t>
      </w:r>
    </w:p>
    <w:p w14:paraId="66F98EEE" w14:textId="77777777" w:rsidR="007F3576" w:rsidRDefault="007F3576" w:rsidP="007F3576"/>
    <w:p w14:paraId="0EED2AA3" w14:textId="77777777" w:rsidR="007F3576" w:rsidRPr="008705BE" w:rsidRDefault="007F3576" w:rsidP="007F3576">
      <w:pPr>
        <w:rPr>
          <w:sz w:val="10"/>
        </w:rPr>
      </w:pPr>
      <w:r w:rsidRPr="0099546F">
        <w:rPr>
          <w:rStyle w:val="StyleUnderline"/>
        </w:rPr>
        <w:t>US history shows that whenever high levels of immigration have collided with economic recession, the results have been a rise in Nativist sentiments, populist backlash against</w:t>
      </w:r>
      <w:r w:rsidRPr="008705BE">
        <w:rPr>
          <w:sz w:val="10"/>
        </w:rPr>
        <w:t xml:space="preserve"> both </w:t>
      </w:r>
      <w:r w:rsidRPr="0099546F">
        <w:rPr>
          <w:rStyle w:val="StyleUnderline"/>
        </w:rPr>
        <w:t xml:space="preserve">immigrants </w:t>
      </w:r>
      <w:r w:rsidRPr="008705BE">
        <w:rPr>
          <w:sz w:val="10"/>
        </w:rPr>
        <w:t xml:space="preserve">and the government for letting them in, and major reformulation of immigration controls. This dynamic has occurred four times since the late nineteenth century. These were the Asian exclusion movement in the 1880s, deportations and the creation of ethnic quotas favoring Northern Europeans in the 1920s, Operation Wetback in the 1950s to deport braceros back to Mexico, and </w:t>
      </w:r>
      <w:r w:rsidRPr="0099546F">
        <w:rPr>
          <w:rStyle w:val="StyleUnderline"/>
        </w:rPr>
        <w:t>the current wave of anti-immigration politics targeting Latinos</w:t>
      </w:r>
      <w:r w:rsidRPr="008705BE">
        <w:rPr>
          <w:sz w:val="10"/>
        </w:rPr>
        <w:t xml:space="preserve"> that </w:t>
      </w:r>
      <w:r w:rsidRPr="0099546F">
        <w:rPr>
          <w:rStyle w:val="StyleUnderline"/>
        </w:rPr>
        <w:t>began in the late 1990s</w:t>
      </w:r>
      <w:r w:rsidRPr="008705BE">
        <w:rPr>
          <w:sz w:val="10"/>
        </w:rPr>
        <w:t>, reached fever pitch after September 11, 2001, and remains high as at the time of writing in the summer of 2012. The current moment provides an ideal window into the contradictions between capital accumulation and state legitimacy. Between the early 1970s and 1994 the US federal government followed a relatively ‘open’ immigration policy. Formal immigration policies favored family reunification, while IRCA had significantly increased the number of legal immigrants who could sponsor residency applications by close relatives outside the country. At the informal level, the US border with Mexico remained relatively porous, with migrant farm labor easily crossing into the United States for harvest seasons, and others finding their way into the country for more permanent jobs and residences with the help of a coyote at the cost of a few hundred dollars. Anyone involved with the labor pool, particularly in the Southwest, during the latter decades of the twentieth century knew that the employment of undocumented workers operated according to a wink-and-a-nod system. Under IRCA, employers were required to obtain documentation of citizenship or legal residency from workers. In response, undocumented workers would buy relatively inexpensive false documents, often of poor quality. Employers dutifully copied the numbers from these fake papers, and deducted Social Security, Medicare and income taxes that workers would never be able to collect. In 1996, I interviewed a document dealer operating out of the back of a 1970s era Pontiac station wagon parked in an empty corner lot adjacent to a restaurant on Venice Boulevard in Los Angeles. He offered me a Xeroxed Social Security card for 75 dollars. For an additional 50 dollars I could purchase power company bills, a library card, and rent receipts sent to a common address and matching the name on the Social Security card. For a mere 125 dollars I could have everything I needed to get a job under a new identity. The system worked. Immigrants had jobs. Employers had workers. Capital accumulation grew. As the millennium drew closer, the system began to unravel. In 1994, after a heated political campaign, California voters passed Prop 187, which would deny unauthorized immigrants a suite of public services, from primary education to health care. After a four-year battle, the American Civil Liberties Union succeeded in having Prop 187 ruled unconstitutional (ACLU 1999). Nevertheless, politicians took an important lesson about the political benefits of promoting anti-immigration sentiment. Recognizing the volatility of the immigration issue in California and the Southwest more generally, in 1994 President Bill Clinton implemented Operation Gatekeeper, a strategy to close off easy transit points from the Tijuana region into the westernmost portions of San Diego county by dramatically increasing the level of border surveillance, interdiction of border-crossers and stepped up internal enforcement, that is, enforcement beyond the border region (Nevins 2001). At the very moment Clinton moved to harden the Mexico-San Diego border, however, the passage of the North American Free Trade Agreement sparked a steep devaluation of the Mexican peso and a subsequent sharp rise in Mexicans seeking entry into the United States (</w:t>
      </w:r>
      <w:proofErr w:type="spellStart"/>
      <w:r w:rsidRPr="008705BE">
        <w:rPr>
          <w:sz w:val="10"/>
        </w:rPr>
        <w:t>Blecker</w:t>
      </w:r>
      <w:proofErr w:type="spellEnd"/>
      <w:r w:rsidRPr="008705BE">
        <w:rPr>
          <w:sz w:val="10"/>
        </w:rPr>
        <w:t xml:space="preserve"> 1999). From 1994 forward the federal government pursued a strategy of incremental growth in border and interior immigration enforcement in an effort to keep growing anti-immigration sentiment from turning into a hot-button election issue. Many others have detailed the legal and human consequences of immigration restriction policies, so I will not go into detail here (see for instance: Massy et al. 2003, Michalowski 2008, Nevins 2008, Dunn 2009, Rodriquez 2012). Suffice it to say that by the turn of the millennium </w:t>
      </w:r>
      <w:r w:rsidRPr="0099546F">
        <w:rPr>
          <w:rStyle w:val="StyleUnderline"/>
        </w:rPr>
        <w:t>the political Right</w:t>
      </w:r>
      <w:r w:rsidRPr="008705BE">
        <w:rPr>
          <w:sz w:val="10"/>
        </w:rPr>
        <w:t xml:space="preserve"> had </w:t>
      </w:r>
      <w:r w:rsidRPr="0099546F">
        <w:rPr>
          <w:rStyle w:val="StyleUnderline"/>
        </w:rPr>
        <w:t xml:space="preserve">molded the populist and Nativist backlash </w:t>
      </w:r>
      <w:proofErr w:type="spellStart"/>
      <w:r w:rsidRPr="0099546F">
        <w:rPr>
          <w:rStyle w:val="StyleUnderline"/>
        </w:rPr>
        <w:t>fuelled</w:t>
      </w:r>
      <w:proofErr w:type="spellEnd"/>
      <w:r w:rsidRPr="0099546F">
        <w:rPr>
          <w:rStyle w:val="StyleUnderline"/>
        </w:rPr>
        <w:t xml:space="preserve"> by economic concerns and cultural fears into</w:t>
      </w:r>
      <w:r w:rsidRPr="008705BE">
        <w:rPr>
          <w:sz w:val="10"/>
        </w:rPr>
        <w:t xml:space="preserve"> politically effective </w:t>
      </w:r>
      <w:r w:rsidRPr="0099546F">
        <w:rPr>
          <w:rStyle w:val="StyleUnderline"/>
        </w:rPr>
        <w:t>demands for</w:t>
      </w:r>
      <w:r w:rsidRPr="008705BE">
        <w:rPr>
          <w:sz w:val="10"/>
        </w:rPr>
        <w:t xml:space="preserve"> hyper-militarization of the US-Mexico border and </w:t>
      </w:r>
      <w:r w:rsidRPr="0099546F">
        <w:rPr>
          <w:rStyle w:val="StyleUnderline"/>
        </w:rPr>
        <w:t>removal of illegalized immigrants from US soil</w:t>
      </w:r>
      <w:r w:rsidRPr="008705BE">
        <w:rPr>
          <w:sz w:val="10"/>
        </w:rPr>
        <w:t xml:space="preserve">. At the level of cultural fear, native-born, non-Hispanic whites of European heritage living in Arizona, California, New Mexico, Nevada, Texas and Utah found themselves becoming an ethnic minority, while Whites as a whole were on track to </w:t>
      </w:r>
      <w:proofErr w:type="spellStart"/>
      <w:r w:rsidRPr="008705BE">
        <w:rPr>
          <w:sz w:val="10"/>
        </w:rPr>
        <w:t>loose</w:t>
      </w:r>
      <w:proofErr w:type="spellEnd"/>
      <w:r w:rsidRPr="008705BE">
        <w:rPr>
          <w:sz w:val="10"/>
        </w:rPr>
        <w:t xml:space="preserve"> their role as a majority of the national population (</w:t>
      </w:r>
      <w:proofErr w:type="spellStart"/>
      <w:r w:rsidRPr="008705BE">
        <w:rPr>
          <w:sz w:val="10"/>
        </w:rPr>
        <w:t>Tavernise</w:t>
      </w:r>
      <w:proofErr w:type="spellEnd"/>
      <w:r w:rsidRPr="008705BE">
        <w:rPr>
          <w:sz w:val="10"/>
        </w:rPr>
        <w:t xml:space="preserve"> 2012) This led, among other things, to a widely held belief within the anti-immigration community that continued immigration would eventually lead to a Mexican ‘</w:t>
      </w:r>
      <w:proofErr w:type="spellStart"/>
      <w:r w:rsidRPr="008705BE">
        <w:rPr>
          <w:sz w:val="10"/>
        </w:rPr>
        <w:t>reconquista</w:t>
      </w:r>
      <w:proofErr w:type="spellEnd"/>
      <w:r w:rsidRPr="008705BE">
        <w:rPr>
          <w:sz w:val="10"/>
        </w:rPr>
        <w:t xml:space="preserve">’ of the territories taken from Mexico after the US-Mexico war. As more and more Mexicans become US citizens and voters, so the theory goes, they will constitute electoral majorities in Arizona, California, New Mexico and Texas. They will then use their electoral power to take over State governments. From that position they will then lead their states to secede from the United States and rejoin Mexico (Hansen 2003). As bizarre as this scenario may sound to anyone who understands national and State politics, many anti-immigration activists in Arizona that I interviewed believe deeply that </w:t>
      </w:r>
      <w:proofErr w:type="spellStart"/>
      <w:r w:rsidRPr="008705BE">
        <w:rPr>
          <w:sz w:val="10"/>
        </w:rPr>
        <w:t>reconquista</w:t>
      </w:r>
      <w:proofErr w:type="spellEnd"/>
      <w:r w:rsidRPr="008705BE">
        <w:rPr>
          <w:sz w:val="10"/>
        </w:rPr>
        <w:t xml:space="preserve"> is a real threat to the integrity of the United States. At the same time that anti-immigration activists in the Southwest feared a Mexican </w:t>
      </w:r>
      <w:proofErr w:type="spellStart"/>
      <w:r w:rsidRPr="008705BE">
        <w:rPr>
          <w:sz w:val="10"/>
        </w:rPr>
        <w:t>reconquista</w:t>
      </w:r>
      <w:proofErr w:type="spellEnd"/>
      <w:r w:rsidRPr="008705BE">
        <w:rPr>
          <w:sz w:val="10"/>
        </w:rPr>
        <w:t xml:space="preserve">, residents of once nearly all-white midwestern towns found the ethnic composition of their communities changing as Latino immigrants increasingly took jobs in meatpacking and construction no longer attractive to native-born residents (Kandel and </w:t>
      </w:r>
      <w:proofErr w:type="spellStart"/>
      <w:r w:rsidRPr="008705BE">
        <w:rPr>
          <w:sz w:val="10"/>
        </w:rPr>
        <w:t>Parado</w:t>
      </w:r>
      <w:proofErr w:type="spellEnd"/>
      <w:r w:rsidRPr="008705BE">
        <w:rPr>
          <w:sz w:val="10"/>
        </w:rPr>
        <w:t xml:space="preserve"> 2004). </w:t>
      </w:r>
      <w:r w:rsidRPr="0099546F">
        <w:rPr>
          <w:rStyle w:val="StyleUnderline"/>
        </w:rPr>
        <w:t>The sense that the ‘face of America’ was changing became an important breeding ground for fear, anxiety, hostility toward immigrants</w:t>
      </w:r>
      <w:r w:rsidRPr="008705BE">
        <w:rPr>
          <w:sz w:val="10"/>
        </w:rPr>
        <w:t xml:space="preserve"> and increasing vocal calls to ‘close the border’ as exemplified by the extremist views of Congressmen such as Hayworth (2006) of Arizona and Tancredo (2006) of Colorado. These sentiments had already taken hold in many parts of the country by the time 11 Al </w:t>
      </w:r>
      <w:proofErr w:type="spellStart"/>
      <w:r w:rsidRPr="008705BE">
        <w:rPr>
          <w:sz w:val="10"/>
        </w:rPr>
        <w:t>Queda</w:t>
      </w:r>
      <w:proofErr w:type="spellEnd"/>
      <w:r w:rsidRPr="008705BE">
        <w:rPr>
          <w:sz w:val="10"/>
        </w:rPr>
        <w:t xml:space="preserve"> militants destroyed the World Trade Center in New York. </w:t>
      </w:r>
      <w:r w:rsidRPr="0099546F">
        <w:rPr>
          <w:rStyle w:val="StyleUnderline"/>
        </w:rPr>
        <w:t>The 9/11 attacks threw a seemingly never-ending supply of gasoline on the fires of anti-immigration sentiment.</w:t>
      </w:r>
      <w:r w:rsidRPr="008705BE">
        <w:rPr>
          <w:sz w:val="10"/>
        </w:rPr>
        <w:t xml:space="preserve"> From that time until now, the claimed ‘terrorist’ threat has served as an effective moral shield behind which many </w:t>
      </w:r>
      <w:proofErr w:type="spellStart"/>
      <w:r w:rsidRPr="008705BE">
        <w:rPr>
          <w:sz w:val="10"/>
        </w:rPr>
        <w:t>restrictionists</w:t>
      </w:r>
      <w:proofErr w:type="spellEnd"/>
      <w:r w:rsidRPr="008705BE">
        <w:rPr>
          <w:sz w:val="10"/>
        </w:rPr>
        <w:t xml:space="preserve"> have been able to promote racially motivated anti-immigrant policies directed not at Muslims, but at Latinos (Alden 2009). As a whole, American workers saw little economic benefit from globalization. From 1980 until 2008, wages of American workers remained stagnant, and then dropped with the onset of the Great Recession. Middle-class life styles could only be sustained by two incomes, with subsequent loss of at-home caretakers for children and the aged (Drum 2010). Meanwhile, American households began taking on increasing debt in order to afford the perceived components of a middle-class life for themselves and their children (Livingston 2011). As personal debt grew and economic security shrank, the sense of personal vulnerability increased (</w:t>
      </w:r>
      <w:proofErr w:type="spellStart"/>
      <w:r w:rsidRPr="008705BE">
        <w:rPr>
          <w:sz w:val="10"/>
        </w:rPr>
        <w:t>Sheirholz</w:t>
      </w:r>
      <w:proofErr w:type="spellEnd"/>
      <w:r w:rsidRPr="008705BE">
        <w:rPr>
          <w:sz w:val="10"/>
        </w:rPr>
        <w:t xml:space="preserve"> and Mishel 2011). These negative economic forces were not felt equally throughout the society. Instead, the wage gap between those with college educations and those without higher education grew substantially (Jones and Weinberg 2000). Equally important was the rise of a small sector of super-well-paid workers in finance, high-tech, and corporate management, while well-paying industrial jobs that had once been the core of a blue-collar, middle class were being destroyed at a fierce rate (Krugman 2011). As those who once had a ‘fear of falling’ actually began to fall, they provided a fertile arena for anti-immigrant sentiments and calls for </w:t>
      </w:r>
      <w:proofErr w:type="spellStart"/>
      <w:r w:rsidRPr="008705BE">
        <w:rPr>
          <w:sz w:val="10"/>
        </w:rPr>
        <w:t>restrictionist</w:t>
      </w:r>
      <w:proofErr w:type="spellEnd"/>
      <w:r w:rsidRPr="008705BE">
        <w:rPr>
          <w:sz w:val="10"/>
        </w:rPr>
        <w:t xml:space="preserve"> laws (Ehrenreich 1990). Not all White workers outside the most privileged occupations shared these anti-immigration sentiments. Many continued to believe and behave in solidarity with workers in general, whatever their ethnicity or citizenship status. A number of unions argued that the solution lay not in immigration restrictions and deportations, but in a new labor law regime that would enforce fair labor standards for all workers, regardless of citizenship status (Bacon 2008). These proposals fell on deaf political ears. The Conservative turn in US politics had already set an American revitalization movement in motion. Like the Ghost Dance, </w:t>
      </w:r>
      <w:r w:rsidRPr="0099546F">
        <w:rPr>
          <w:rStyle w:val="StyleUnderline"/>
        </w:rPr>
        <w:t>Conservative believers held that if the country would only return to the ways of the forefathers, in this case an imagined era of nativism, racism, White hegemony and closely guarded borders, the problems of the present would be resolved</w:t>
      </w:r>
      <w:r w:rsidRPr="008705BE">
        <w:rPr>
          <w:sz w:val="10"/>
        </w:rPr>
        <w:t xml:space="preserve">. It was in this climate that SB 1070 and the wider policy of attrition through enforcement seemed poised to spread throughout the country. SB 1070: the basics The Support Our Law Enforcement and Safe Neighborhoods Act, commonly known as SB 1070, was passed into law by the Arizona State Legislature and signed into law by Governor Jan Brewer in April, 2010. SB1070 was more than a case of eccentric law-making by right-wing Arizonans. It was part of </w:t>
      </w:r>
      <w:r w:rsidRPr="0099546F">
        <w:rPr>
          <w:rStyle w:val="StyleUnderline"/>
        </w:rPr>
        <w:t>a national movement to establish ‘attrition through enforcement’ as a centerpiece of US immigration policy.</w:t>
      </w:r>
      <w:r>
        <w:rPr>
          <w:rStyle w:val="StyleUnderline"/>
        </w:rPr>
        <w:t xml:space="preserve"> </w:t>
      </w:r>
      <w:r w:rsidRPr="008705BE">
        <w:rPr>
          <w:sz w:val="10"/>
        </w:rPr>
        <w:t xml:space="preserve">According to Mark </w:t>
      </w:r>
      <w:proofErr w:type="spellStart"/>
      <w:r w:rsidRPr="008705BE">
        <w:rPr>
          <w:sz w:val="10"/>
        </w:rPr>
        <w:t>Kirkorian</w:t>
      </w:r>
      <w:proofErr w:type="spellEnd"/>
      <w:r w:rsidRPr="008705BE">
        <w:rPr>
          <w:sz w:val="10"/>
        </w:rPr>
        <w:t xml:space="preserve">, head of the anti-immigration Center for Integration Studies, and one of the policy's architects, </w:t>
      </w:r>
      <w:r w:rsidRPr="0099546F">
        <w:rPr>
          <w:rStyle w:val="StyleUnderline"/>
        </w:rPr>
        <w:t>attrition through enforcement is designed to make ordinary life so unlivable that illegalized immigrants and their families will ‘self-deport’</w:t>
      </w:r>
      <w:r w:rsidRPr="008705BE">
        <w:rPr>
          <w:sz w:val="10"/>
        </w:rPr>
        <w:t xml:space="preserve"> (</w:t>
      </w:r>
      <w:proofErr w:type="spellStart"/>
      <w:r w:rsidRPr="008705BE">
        <w:rPr>
          <w:sz w:val="10"/>
        </w:rPr>
        <w:t>Kirkorian</w:t>
      </w:r>
      <w:proofErr w:type="spellEnd"/>
      <w:r w:rsidRPr="008705BE">
        <w:rPr>
          <w:sz w:val="10"/>
        </w:rPr>
        <w:t xml:space="preserve"> 2005). The central strategy of </w:t>
      </w:r>
      <w:r w:rsidRPr="0099546F">
        <w:rPr>
          <w:rStyle w:val="StyleUnderline"/>
        </w:rPr>
        <w:t>attrition through enforcement</w:t>
      </w:r>
      <w:r w:rsidRPr="008705BE">
        <w:rPr>
          <w:sz w:val="10"/>
        </w:rPr>
        <w:t xml:space="preserve">, I contend, </w:t>
      </w:r>
      <w:r w:rsidRPr="0099546F">
        <w:rPr>
          <w:rStyle w:val="StyleUnderline"/>
        </w:rPr>
        <w:t>is a form of ethnic cleansing based on using local police to enforce immigration laws, thereby creating sufficiently widespread fear of detection among illegalized immigrants that they wil</w:t>
      </w:r>
      <w:r w:rsidRPr="008705BE">
        <w:rPr>
          <w:sz w:val="10"/>
        </w:rPr>
        <w:t>l, as is most commonly claimed, ‘</w:t>
      </w:r>
      <w:r w:rsidRPr="0099546F">
        <w:rPr>
          <w:rStyle w:val="StyleUnderline"/>
        </w:rPr>
        <w:t>be driven out’</w:t>
      </w:r>
      <w:r w:rsidRPr="008705BE">
        <w:rPr>
          <w:sz w:val="10"/>
        </w:rPr>
        <w:t xml:space="preserve"> of the state, and hopefully the country. In June 2011, Republican presidential candidate Mitt Romney endorsed SB 1070, saying he favored enforcement strategies that would promote ‘self-deportation,’ thereby declaring clearly (if perhaps, unknowingly) his support for ethnic cleansing (</w:t>
      </w:r>
      <w:proofErr w:type="spellStart"/>
      <w:r w:rsidRPr="008705BE">
        <w:rPr>
          <w:sz w:val="10"/>
        </w:rPr>
        <w:t>Boroff</w:t>
      </w:r>
      <w:proofErr w:type="spellEnd"/>
      <w:r w:rsidRPr="008705BE">
        <w:rPr>
          <w:sz w:val="10"/>
        </w:rPr>
        <w:t xml:space="preserve"> and </w:t>
      </w:r>
      <w:proofErr w:type="spellStart"/>
      <w:r w:rsidRPr="008705BE">
        <w:rPr>
          <w:sz w:val="10"/>
        </w:rPr>
        <w:t>Planas</w:t>
      </w:r>
      <w:proofErr w:type="spellEnd"/>
      <w:r w:rsidRPr="008705BE">
        <w:rPr>
          <w:sz w:val="10"/>
        </w:rPr>
        <w:t xml:space="preserve"> 2012). In order to compel irregular immigrants to self deport, SB 1070: 1. Defined the federal civil violation of failing to possess appropriate immigration documents as a criminal act under Arizona state law. 2. Authorized local police to question and arrest without a warrant anyone they suspected of being an illegal immigrant. 3. Made it a crime to ‘harbor’ or ‘transport’ unauthorized immigrants, thus criminalizing many of the everyday social relations between immigrants and citizens or legal residents. 4. Authorized the state to impound any vehicle driven by or used to transport an irregular migrant. 5. Made it a state crime for irregular migrants to seek employment. 6. Prohibited cities from passing laws that would limit their police departments from enforcing SB 1070. This provision targeted so-called ‘sanctuary cities’ (e.g. Flagstaff, Tucson) that directed local law enforcers to refrain from inquiring about immigration status as a routine practice unless it was directly relevant to the immediate situation such as the discovery of a ‘drop house’ filled with presumptively undocumented immigrants or determining if someone held in jail custody was eligible for counselor services from their native country as provided by international law (Columbia Human Rights Law Review 2011). 7. Intensified measures to exclude illegalized immigrants from seeking social services, even when they were doing so on behalf of their US citizen children (FAIR 2010b). Just before and immediately after the passage of SB 1070, some illegalized immigrants and their families left Arizona because of the fear created by SB 1070 (Zeiger 2010). However, rather than leaving the country, some moved to US states perceived as less hostile to Latinos (</w:t>
      </w:r>
      <w:proofErr w:type="spellStart"/>
      <w:r w:rsidRPr="008705BE">
        <w:rPr>
          <w:sz w:val="10"/>
        </w:rPr>
        <w:t>Faherty</w:t>
      </w:r>
      <w:proofErr w:type="spellEnd"/>
      <w:r w:rsidRPr="008705BE">
        <w:rPr>
          <w:sz w:val="10"/>
        </w:rPr>
        <w:t xml:space="preserve"> 2010, Gomez 2010, Gonzales 2011). A majority of illegalized immigrants in Arizona, however, were unable to leave, and instead receded into the shadows of Arizona's social landscape (</w:t>
      </w:r>
      <w:proofErr w:type="spellStart"/>
      <w:r w:rsidRPr="008705BE">
        <w:rPr>
          <w:sz w:val="10"/>
        </w:rPr>
        <w:t>Amster</w:t>
      </w:r>
      <w:proofErr w:type="spellEnd"/>
      <w:r w:rsidRPr="008705BE">
        <w:rPr>
          <w:sz w:val="10"/>
        </w:rPr>
        <w:t xml:space="preserve"> 2010, Gonzales 2011). Key reasons for staying in Arizona were lack of money to move, feeling too old or too established to restart life elsewhere, fear of leaving parents, children or siblings who could not or would not leave the state, and lack of opportunity elsewhere. Some also stayed in the hope that the law would eventually be overturned and/or the US government would eventually pass a comprehensive immigration reform law that would legalize their status (Michalowski 2011). Rather </w:t>
      </w:r>
      <w:r w:rsidRPr="008705BE">
        <w:rPr>
          <w:rStyle w:val="StyleUnderline"/>
        </w:rPr>
        <w:t>than criminalizing specific harmful behaviors, attrition through enforcement drives undocumented immigrants into social spaces where work, education, social services, legal protections and many of the public interactions of ordinary daily life are increasingly unobtainable</w:t>
      </w:r>
      <w:r w:rsidRPr="008705BE">
        <w:rPr>
          <w:sz w:val="10"/>
        </w:rPr>
        <w:t>. The theory is that increased fear of detection coupled with narrow or no access to normal life activities such as work, mobility, recreation, health care, police protection and social services will lead irregular migrants to self deport, taking their US citizen children with them (</w:t>
      </w:r>
      <w:proofErr w:type="spellStart"/>
      <w:r w:rsidRPr="008705BE">
        <w:rPr>
          <w:sz w:val="10"/>
        </w:rPr>
        <w:t>Kirkorian</w:t>
      </w:r>
      <w:proofErr w:type="spellEnd"/>
      <w:r w:rsidRPr="008705BE">
        <w:rPr>
          <w:sz w:val="10"/>
        </w:rPr>
        <w:t xml:space="preserve"> 2005). </w:t>
      </w:r>
      <w:r w:rsidRPr="008705BE">
        <w:rPr>
          <w:rStyle w:val="StyleUnderline"/>
        </w:rPr>
        <w:t>This legislative strategy both rests on and reproduces a hyper-criminalization of illegalized immigrants that transforms the act of having entered the country ‘without inspection’</w:t>
      </w:r>
      <w:r w:rsidRPr="008705BE">
        <w:rPr>
          <w:sz w:val="10"/>
        </w:rPr>
        <w:t xml:space="preserve"> or overstaying a visa into a master status, a quality </w:t>
      </w:r>
      <w:r w:rsidRPr="008705BE">
        <w:rPr>
          <w:rStyle w:val="StyleUnderline"/>
        </w:rPr>
        <w:t>that renders everything the person is and does as criminal</w:t>
      </w:r>
      <w:r w:rsidRPr="008705BE">
        <w:rPr>
          <w:sz w:val="10"/>
        </w:rPr>
        <w:t xml:space="preserve"> (Downes 2007).</w:t>
      </w:r>
    </w:p>
    <w:p w14:paraId="1D5F94FB" w14:textId="09653CAA" w:rsidR="00D846D6" w:rsidRDefault="00D846D6" w:rsidP="00D846D6"/>
    <w:p w14:paraId="0BD50021" w14:textId="5E1D8F13" w:rsidR="00001649" w:rsidRDefault="00001649" w:rsidP="00001649">
      <w:pPr>
        <w:pStyle w:val="Heading4"/>
      </w:pPr>
      <w:r>
        <w:t>Prioritize Dehumanization – denying the humanity of a community makes genocide and war inevitable to cleanse the world of threats.</w:t>
      </w:r>
    </w:p>
    <w:p w14:paraId="47545A9B" w14:textId="3DC74904" w:rsidR="00253B92" w:rsidRPr="00253B92" w:rsidRDefault="00253B92" w:rsidP="00253B92">
      <w:pPr>
        <w:rPr>
          <w:sz w:val="16"/>
          <w:szCs w:val="16"/>
        </w:rPr>
      </w:pPr>
      <w:r w:rsidRPr="00253B92">
        <w:rPr>
          <w:rStyle w:val="Style13ptBold"/>
        </w:rPr>
        <w:t>Johnson 18 - professor of justice, law and criminology at American University</w:t>
      </w:r>
      <w:r>
        <w:t xml:space="preserve"> </w:t>
      </w:r>
      <w:r w:rsidRPr="00253B92">
        <w:rPr>
          <w:sz w:val="16"/>
          <w:szCs w:val="16"/>
        </w:rPr>
        <w:t xml:space="preserve">(Robert, Condemned to Die: Life Under Sentence of Death, </w:t>
      </w:r>
      <w:proofErr w:type="spellStart"/>
      <w:r w:rsidRPr="00253B92">
        <w:rPr>
          <w:sz w:val="16"/>
          <w:szCs w:val="16"/>
        </w:rPr>
        <w:t>ebook</w:t>
      </w:r>
      <w:proofErr w:type="spellEnd"/>
      <w:r w:rsidRPr="00253B92">
        <w:rPr>
          <w:sz w:val="16"/>
          <w:szCs w:val="16"/>
        </w:rPr>
        <w:t xml:space="preserve"> from University of Michigan, pg.123-125, JMP)</w:t>
      </w:r>
    </w:p>
    <w:p w14:paraId="34236C1D" w14:textId="4DF765E8" w:rsidR="007F3576" w:rsidRDefault="007F3576" w:rsidP="00D846D6"/>
    <w:p w14:paraId="191658E5" w14:textId="2658CB33" w:rsidR="00253B92" w:rsidRPr="00253B92" w:rsidRDefault="00253B92" w:rsidP="00253B92">
      <w:pPr>
        <w:rPr>
          <w:sz w:val="12"/>
        </w:rPr>
      </w:pPr>
      <w:r w:rsidRPr="00253B92">
        <w:rPr>
          <w:bCs/>
          <w:sz w:val="12"/>
        </w:rPr>
        <w:t>***start of footnote #102***</w:t>
      </w:r>
      <w:r w:rsidRPr="00253B92">
        <w:rPr>
          <w:b/>
          <w:sz w:val="12"/>
        </w:rPr>
        <w:t xml:space="preserve"> </w:t>
      </w:r>
      <w:r w:rsidRPr="00253B92">
        <w:rPr>
          <w:sz w:val="12"/>
        </w:rPr>
        <w:t>102 In making these assertions, I am drawing on a large body of research and theory. For a general review of these materials, see Johnson (1986) and Haritos-</w:t>
      </w:r>
      <w:proofErr w:type="spellStart"/>
      <w:r w:rsidRPr="00253B92">
        <w:rPr>
          <w:sz w:val="12"/>
        </w:rPr>
        <w:t>Fatouros</w:t>
      </w:r>
      <w:proofErr w:type="spellEnd"/>
      <w:r w:rsidRPr="00253B92">
        <w:rPr>
          <w:sz w:val="12"/>
        </w:rPr>
        <w:t xml:space="preserve"> (2003). There are lively debates in the area of institutional violence. Broadly speaking, one school of thought focuses on how </w:t>
      </w:r>
      <w:r w:rsidRPr="008A30F3">
        <w:rPr>
          <w:rStyle w:val="StyleUnderline"/>
        </w:rPr>
        <w:t>one’s conscience must be neutralized in order to carry out violence against a person who poses no immediate threat to one’s welfare</w:t>
      </w:r>
      <w:r w:rsidRPr="00253B92">
        <w:rPr>
          <w:sz w:val="12"/>
        </w:rPr>
        <w:t xml:space="preserve">. Moral disengagement and objectification of others are key considerations. This view, perhaps best exemplified in the work of Milgram (1963); Bandura, Ross, and Ross (1961); and Haney and Zimbardo (1998), separates objectification from dehumanization. See Bandura (1999) for a comprehensive review. Other </w:t>
      </w:r>
      <w:r w:rsidRPr="008D7135">
        <w:rPr>
          <w:rStyle w:val="StyleUnderline"/>
        </w:rPr>
        <w:t>scholars, like Haslam</w:t>
      </w:r>
      <w:r w:rsidRPr="00253B92">
        <w:rPr>
          <w:sz w:val="12"/>
        </w:rPr>
        <w:t xml:space="preserve"> (2006), </w:t>
      </w:r>
      <w:r w:rsidRPr="008D7135">
        <w:rPr>
          <w:rStyle w:val="StyleUnderline"/>
        </w:rPr>
        <w:t>Bastian</w:t>
      </w:r>
      <w:r w:rsidRPr="00253B92">
        <w:rPr>
          <w:sz w:val="12"/>
        </w:rPr>
        <w:t xml:space="preserve"> and Haslam (2010), and Haslam </w:t>
      </w:r>
      <w:r w:rsidRPr="008D7135">
        <w:rPr>
          <w:rStyle w:val="StyleUnderline"/>
        </w:rPr>
        <w:t>and Loughnan</w:t>
      </w:r>
      <w:r w:rsidRPr="00253B92">
        <w:rPr>
          <w:sz w:val="12"/>
        </w:rPr>
        <w:t xml:space="preserve"> (2014), </w:t>
      </w:r>
      <w:r w:rsidRPr="008A30F3">
        <w:rPr>
          <w:rStyle w:val="StyleUnderline"/>
        </w:rPr>
        <w:t>think of objectification as a species of dehumanization, which includes seeing the person as an object, or animal, or morally degraded creature outside the normal moral discourse or social community. Rafter</w:t>
      </w:r>
      <w:r w:rsidRPr="00253B92">
        <w:rPr>
          <w:sz w:val="12"/>
        </w:rPr>
        <w:t xml:space="preserve"> (2016: 2215), </w:t>
      </w:r>
      <w:r w:rsidRPr="00541AE5">
        <w:rPr>
          <w:u w:val="single"/>
        </w:rPr>
        <w:t xml:space="preserve">in </w:t>
      </w:r>
      <w:r w:rsidRPr="00541AE5">
        <w:rPr>
          <w:rStyle w:val="StyleUnderline"/>
        </w:rPr>
        <w:t>her seminal</w:t>
      </w:r>
      <w:r w:rsidRPr="008A30F3">
        <w:rPr>
          <w:rStyle w:val="StyleUnderline"/>
        </w:rPr>
        <w:t xml:space="preserve"> research on genocide, exemplifies the view that </w:t>
      </w:r>
      <w:r w:rsidRPr="00253B92">
        <w:rPr>
          <w:rStyle w:val="Emphasis"/>
          <w:b w:val="0"/>
          <w:bCs/>
        </w:rPr>
        <w:t>one’s conscience must be neutralized to allow for the atrocities that are part and parcel of genocide</w:t>
      </w:r>
      <w:r w:rsidRPr="00253B92">
        <w:rPr>
          <w:b/>
          <w:bCs/>
          <w:sz w:val="12"/>
        </w:rPr>
        <w:t>:</w:t>
      </w:r>
      <w:r w:rsidRPr="00253B92">
        <w:rPr>
          <w:sz w:val="12"/>
        </w:rPr>
        <w:t xml:space="preserve"> </w:t>
      </w:r>
      <w:r w:rsidRPr="00E5672F">
        <w:rPr>
          <w:rStyle w:val="StyleUnderline"/>
        </w:rPr>
        <w:t>My answer to</w:t>
      </w:r>
      <w:r w:rsidRPr="00253B92">
        <w:rPr>
          <w:sz w:val="12"/>
        </w:rPr>
        <w:t xml:space="preserve"> the </w:t>
      </w:r>
      <w:r w:rsidRPr="00E5672F">
        <w:rPr>
          <w:rStyle w:val="StyleUnderline"/>
        </w:rPr>
        <w:t>“How could they do it?”</w:t>
      </w:r>
      <w:r w:rsidRPr="00253B92">
        <w:rPr>
          <w:sz w:val="12"/>
        </w:rPr>
        <w:t xml:space="preserve"> question runs as follows: </w:t>
      </w:r>
      <w:r w:rsidRPr="00253B92">
        <w:rPr>
          <w:rStyle w:val="Emphasis"/>
          <w:b w:val="0"/>
          <w:bCs/>
        </w:rPr>
        <w:t>psychological mechanisms involved in moral disengagement lead to a temporary and selective shutdown in empathy and identification with others; and that shutdown leads to the objectification that enables individuals to commit genocide</w:t>
      </w:r>
      <w:r w:rsidRPr="00253B92">
        <w:rPr>
          <w:rStyle w:val="StyleUnderline"/>
          <w:b/>
          <w:bCs/>
        </w:rPr>
        <w:t>.</w:t>
      </w:r>
      <w:r w:rsidRPr="00D973E8">
        <w:rPr>
          <w:rStyle w:val="StyleUnderline"/>
        </w:rPr>
        <w:t xml:space="preserve"> </w:t>
      </w:r>
      <w:r w:rsidRPr="002A6B56">
        <w:rPr>
          <w:rStyle w:val="StyleUnderline"/>
        </w:rPr>
        <w:t xml:space="preserve">This is the splitting process. </w:t>
      </w:r>
      <w:r w:rsidRPr="00253B92">
        <w:rPr>
          <w:rStyle w:val="Emphasis"/>
          <w:b w:val="0"/>
          <w:bCs/>
        </w:rPr>
        <w:t>First comes moral disengagement, then neutralization of empathy, and finally the objectification that makes victims seem like objects, things we can get rid of rather than individuals like ourselves.</w:t>
      </w:r>
      <w:r w:rsidRPr="00253B92">
        <w:rPr>
          <w:sz w:val="12"/>
        </w:rPr>
        <w:t xml:space="preserve"> Other scholars, like </w:t>
      </w:r>
      <w:r w:rsidRPr="0019539F">
        <w:rPr>
          <w:rStyle w:val="StyleUnderline"/>
        </w:rPr>
        <w:t>Fiske and Rai</w:t>
      </w:r>
      <w:r w:rsidRPr="00253B92">
        <w:rPr>
          <w:sz w:val="12"/>
        </w:rPr>
        <w:t xml:space="preserve"> (2015) </w:t>
      </w:r>
      <w:r w:rsidRPr="0019539F">
        <w:rPr>
          <w:rStyle w:val="StyleUnderline"/>
        </w:rPr>
        <w:t>focus on institutional violence as an example of virtuous violence, which it to say, violence of which one should be proud, not ashamed</w:t>
      </w:r>
      <w:r w:rsidRPr="00253B92">
        <w:rPr>
          <w:sz w:val="12"/>
        </w:rPr>
        <w:t xml:space="preserve">. The challenge here is to neutralize repugnance to the often gory physical act of violence; the motivation to engage in violence is a largely settled matter. In the case of virtuous violence, persons believe they are doing good and feel obligated to carry out acts of violence. </w:t>
      </w:r>
      <w:r w:rsidRPr="00B8505D">
        <w:rPr>
          <w:u w:val="single"/>
        </w:rPr>
        <w:t>The agents of virtuous violence are committed followers of beliefs that justify the violence in which they engage.</w:t>
      </w:r>
      <w:r w:rsidRPr="00253B92">
        <w:rPr>
          <w:sz w:val="12"/>
        </w:rPr>
        <w:t xml:space="preserve"> This does not mean that virtuous violence is easy. It isn’t. Agents who inflict virtuous violence will likely be repelled by the acts of violence themselves, which often involve victims who beg, plead, collapse, or react with eerie stolidity or unseemly emotion when brutal pain is inflicted upon them. These reactions can be construed to validate the degraded status of the victims, but reactions to violence among victims are tangibly visible human reactions. It is one thing to embrace and, in one’s work, validate an abstract belief and another to carry out a concrete act in violation of a flesh-and-blood individual. We are socialized to abhor violence and most of us do. Paradoxically, rising to the occasion to inflict virtuous violence can be one measure of commitment of the person carrying out such violence. Fiske and Rai (2015: 515) write: “Now, for the most part, </w:t>
      </w:r>
      <w:r w:rsidRPr="00F76784">
        <w:rPr>
          <w:rStyle w:val="StyleUnderline"/>
        </w:rPr>
        <w:t>people hate hurting others. It is extremely distressing to directly kill or injure another person face-to-face, no matter how</w:t>
      </w:r>
      <w:r w:rsidRPr="00253B92">
        <w:rPr>
          <w:sz w:val="12"/>
        </w:rPr>
        <w:t xml:space="preserve"> </w:t>
      </w:r>
      <w:proofErr w:type="spellStart"/>
      <w:r w:rsidRPr="00253B92">
        <w:rPr>
          <w:sz w:val="12"/>
        </w:rPr>
        <w:t>socioculturally</w:t>
      </w:r>
      <w:proofErr w:type="spellEnd"/>
      <w:r w:rsidRPr="00253B92">
        <w:rPr>
          <w:sz w:val="12"/>
        </w:rPr>
        <w:t xml:space="preserve"> </w:t>
      </w:r>
      <w:r w:rsidRPr="00F76784">
        <w:rPr>
          <w:rStyle w:val="StyleUnderline"/>
        </w:rPr>
        <w:t>justified or legally obligatory it is</w:t>
      </w:r>
      <w:r w:rsidRPr="00253B92">
        <w:rPr>
          <w:sz w:val="12"/>
        </w:rPr>
        <w:t xml:space="preserve"> . . . Like many other moral acts, </w:t>
      </w:r>
      <w:r w:rsidRPr="006E0212">
        <w:rPr>
          <w:rStyle w:val="StyleUnderline"/>
        </w:rPr>
        <w:t>killing or hurting others can</w:t>
      </w:r>
      <w:r w:rsidRPr="00253B92">
        <w:rPr>
          <w:sz w:val="12"/>
        </w:rPr>
        <w:t xml:space="preserve"> be difficult, </w:t>
      </w:r>
      <w:r w:rsidRPr="006E0212">
        <w:rPr>
          <w:rStyle w:val="StyleUnderline"/>
        </w:rPr>
        <w:t>requir</w:t>
      </w:r>
      <w:r w:rsidRPr="00253B92">
        <w:rPr>
          <w:sz w:val="12"/>
        </w:rPr>
        <w:t xml:space="preserve">ing training, </w:t>
      </w:r>
      <w:r w:rsidRPr="006E0212">
        <w:rPr>
          <w:rStyle w:val="StyleUnderline"/>
        </w:rPr>
        <w:t>social support and modeling</w:t>
      </w:r>
      <w:r w:rsidRPr="00253B92">
        <w:rPr>
          <w:sz w:val="12"/>
        </w:rPr>
        <w:t xml:space="preserve">, effort, </w:t>
      </w:r>
      <w:r w:rsidRPr="008C3626">
        <w:rPr>
          <w:rStyle w:val="StyleUnderline"/>
        </w:rPr>
        <w:t>practice, and experience before it becomes second nature</w:t>
      </w:r>
      <w:r w:rsidRPr="00253B92">
        <w:rPr>
          <w:sz w:val="12"/>
        </w:rPr>
        <w:t xml:space="preserve">. Few people become unambivalently dedicated to moral violence or do it easily, but that is true of many difficult moral practices other than violence—people often resist or fail to do what is morally required of them, even when they have no doubt about whether they should do it.” There is overlap in these perspectives. </w:t>
      </w:r>
      <w:r w:rsidRPr="002C7318">
        <w:rPr>
          <w:rStyle w:val="StyleUnderline"/>
        </w:rPr>
        <w:t>Whether one is a passively or reluctantly obedient participant or an actively engaged agent of violence, support for one’s violence is helpful.</w:t>
      </w:r>
      <w:r w:rsidRPr="00253B92">
        <w:rPr>
          <w:sz w:val="12"/>
        </w:rPr>
        <w:t xml:space="preserve"> This support may come from peers or authority figures or organizational structures. </w:t>
      </w:r>
      <w:r w:rsidRPr="00E737EA">
        <w:rPr>
          <w:rStyle w:val="StyleUnderline"/>
        </w:rPr>
        <w:t>Authorizations from organizations to engage in violence, especially when embraced by one’s peers, give permission and hence a degree of reassurance that one is in the right when one is called upon to use violence.</w:t>
      </w:r>
      <w:r w:rsidRPr="00253B92">
        <w:rPr>
          <w:sz w:val="12"/>
        </w:rPr>
        <w:t xml:space="preserve"> Training and institutional routines can make violence more palatable, whether one thinks of the violence as virtuous or as a repugnant but necessary evil. </w:t>
      </w:r>
      <w:r w:rsidRPr="00253B92">
        <w:rPr>
          <w:rStyle w:val="Emphasis"/>
          <w:b w:val="0"/>
          <w:bCs/>
        </w:rPr>
        <w:t>Dehumanization—socialization or training that allows actors to see the target of violence as an object, animal, or morally degraded creature—can create a motive for violence</w:t>
      </w:r>
      <w:r w:rsidRPr="00253B92">
        <w:rPr>
          <w:b/>
          <w:bCs/>
          <w:sz w:val="12"/>
        </w:rPr>
        <w:t xml:space="preserve"> </w:t>
      </w:r>
      <w:r w:rsidRPr="00253B92">
        <w:rPr>
          <w:sz w:val="12"/>
        </w:rPr>
        <w:t xml:space="preserve">(protection from dangerous, animal-like others) </w:t>
      </w:r>
      <w:r w:rsidRPr="00253B92">
        <w:rPr>
          <w:rStyle w:val="Emphasis"/>
          <w:b w:val="0"/>
          <w:bCs/>
        </w:rPr>
        <w:t>or can smooth the way to work in service of what one takes to be virtuous beliefs (cleansing the world of others who would contaminate it or make others unsafe)</w:t>
      </w:r>
      <w:r w:rsidRPr="00253B92">
        <w:rPr>
          <w:b/>
          <w:bCs/>
          <w:sz w:val="12"/>
        </w:rPr>
        <w:t xml:space="preserve">. </w:t>
      </w:r>
      <w:r w:rsidRPr="00253B92">
        <w:rPr>
          <w:sz w:val="12"/>
        </w:rPr>
        <w:t>Persons who are ridding the world of dangerous and unregenerate criminals in service of legal and other institutions they trust presumably need less to mute their conscience than they would under other circumstances. None of the execution team officers I interviewed expressed guilt, remorse, or regret, at least before, during, or after the executions they conducted and that I studied firsthand (Johnson, 1998). Socialization and training of persons engaged in institutional violence is meant to indoctrinate them in the value of what they do. To the degree persons have doubts about the virtue of the enterprise, some degree of neutralization of conscience may be sought by the individual or promoted by the organization.</w:t>
      </w:r>
    </w:p>
    <w:p w14:paraId="270D592A" w14:textId="7A98E814" w:rsidR="007F3576" w:rsidRDefault="007F3576" w:rsidP="00D846D6"/>
    <w:p w14:paraId="570C4E44" w14:textId="4ABFACA8" w:rsidR="00FB3B79" w:rsidRDefault="00FB3B79" w:rsidP="00FB3B79">
      <w:pPr>
        <w:pStyle w:val="Heading3"/>
      </w:pPr>
      <w:r>
        <w:t>Plan</w:t>
      </w:r>
    </w:p>
    <w:p w14:paraId="2B9AE99E" w14:textId="364F8F89" w:rsidR="007F3576" w:rsidRDefault="007F3576" w:rsidP="007F3576">
      <w:pPr>
        <w:pStyle w:val="Heading4"/>
      </w:pPr>
      <w:r>
        <w:t>Plan Text: The United States federal government should abolish the Immigration and Customs Enforcement agency.</w:t>
      </w:r>
    </w:p>
    <w:p w14:paraId="254240D4" w14:textId="79BDD87C" w:rsidR="00FB3B79" w:rsidRDefault="00FB3B79" w:rsidP="00FB3B79"/>
    <w:p w14:paraId="0326F43A" w14:textId="4F60419D" w:rsidR="00FB3B79" w:rsidRDefault="00FB3B79" w:rsidP="00FB3B79">
      <w:pPr>
        <w:pStyle w:val="Heading3"/>
      </w:pPr>
      <w:r>
        <w:t>Solvency</w:t>
      </w:r>
    </w:p>
    <w:p w14:paraId="3AC20B23" w14:textId="41321528" w:rsidR="00FB3B79" w:rsidRDefault="00FB3B79" w:rsidP="00FB3B79"/>
    <w:p w14:paraId="4C6EC516" w14:textId="73B2403A" w:rsidR="007F3576" w:rsidRPr="007F3576" w:rsidRDefault="00FB3B79" w:rsidP="00FB3B79">
      <w:pPr>
        <w:pStyle w:val="Heading4"/>
      </w:pPr>
      <w:r>
        <w:t>Contention Two - Solvency</w:t>
      </w:r>
    </w:p>
    <w:p w14:paraId="21813594" w14:textId="77777777" w:rsidR="00D846D6" w:rsidRPr="00F81F7B" w:rsidRDefault="00D846D6" w:rsidP="00D846D6">
      <w:pPr>
        <w:pStyle w:val="Heading4"/>
      </w:pPr>
      <w:r w:rsidRPr="00F81F7B">
        <w:t>Abolishing ICE is necessary to respect the dignity of immigrants as people – ICE operates secret detention centers which normalizes the dehumanization of immigrants.</w:t>
      </w:r>
    </w:p>
    <w:p w14:paraId="74F13B90" w14:textId="77777777" w:rsidR="00D846D6" w:rsidRPr="00F81F7B" w:rsidRDefault="00D846D6" w:rsidP="00D846D6">
      <w:r w:rsidRPr="00F81F7B">
        <w:rPr>
          <w:rStyle w:val="Style13ptBold"/>
        </w:rPr>
        <w:t>Jack 19 – American Studies major at Macalester College</w:t>
      </w:r>
      <w:r w:rsidRPr="00F81F7B">
        <w:rPr>
          <w:sz w:val="16"/>
          <w:szCs w:val="16"/>
        </w:rPr>
        <w:t xml:space="preserve"> [Suzanna "ICE and the Unquestioned Human Cost of Efficiency: A Moral </w:t>
      </w:r>
      <w:proofErr w:type="spellStart"/>
      <w:r w:rsidRPr="00F81F7B">
        <w:rPr>
          <w:sz w:val="16"/>
          <w:szCs w:val="16"/>
        </w:rPr>
        <w:t>Reckoning,"Tapestries</w:t>
      </w:r>
      <w:proofErr w:type="spellEnd"/>
      <w:r w:rsidRPr="00F81F7B">
        <w:rPr>
          <w:sz w:val="16"/>
          <w:szCs w:val="16"/>
        </w:rPr>
        <w:t xml:space="preserve">: Interwoven voices of local and global identities: Vol. 8 : </w:t>
      </w:r>
      <w:proofErr w:type="spellStart"/>
      <w:r w:rsidRPr="00F81F7B">
        <w:rPr>
          <w:sz w:val="16"/>
          <w:szCs w:val="16"/>
        </w:rPr>
        <w:t>Iss</w:t>
      </w:r>
      <w:proofErr w:type="spellEnd"/>
      <w:r w:rsidRPr="00F81F7B">
        <w:rPr>
          <w:sz w:val="16"/>
          <w:szCs w:val="16"/>
        </w:rPr>
        <w:t>. 1 , Article 7. Available at: https://digitalcommons.macalester.edu/tapestries/vol8/iss1/7]</w:t>
      </w:r>
    </w:p>
    <w:p w14:paraId="65870A7B" w14:textId="77777777" w:rsidR="00D846D6" w:rsidRPr="00F81F7B" w:rsidRDefault="00D846D6" w:rsidP="00D846D6">
      <w:pPr>
        <w:rPr>
          <w:rStyle w:val="StyleUnderline"/>
        </w:rPr>
      </w:pPr>
    </w:p>
    <w:p w14:paraId="08AA049A" w14:textId="77777777" w:rsidR="00D846D6" w:rsidRPr="00F81F7B" w:rsidRDefault="00D846D6" w:rsidP="00D846D6">
      <w:pPr>
        <w:rPr>
          <w:sz w:val="12"/>
        </w:rPr>
      </w:pPr>
      <w:r w:rsidRPr="00F81F7B">
        <w:rPr>
          <w:rStyle w:val="StyleUnderline"/>
        </w:rPr>
        <w:t>Donald Trump has called for a new “deportation force” that would maximize number of immigrants deported each year. By referring to the idea of a “deportation force”, Trump contributes to the narrative of efficient practices at the cost of human lives and morality. The concept of maximizing the number of immigrants deported each year will mean continuing to cut basic resources necessary for human life from detention centers, and attempts to continuously carry out deportations as efficiently as possible</w:t>
      </w:r>
      <w:r w:rsidRPr="00F81F7B">
        <w:rPr>
          <w:sz w:val="12"/>
        </w:rPr>
        <w:t xml:space="preserve">. As McKibben states, a fast, cheap, and easy economy is in many 5 ways, an American tenant and value. </w:t>
      </w:r>
      <w:r w:rsidRPr="00F81F7B">
        <w:rPr>
          <w:rStyle w:val="StyleUnderline"/>
        </w:rPr>
        <w:t>The lives of undocumented folks are negligible in this process and not valued, allowing for a moral excusing of ICE practices</w:t>
      </w:r>
      <w:r w:rsidRPr="00F81F7B">
        <w:rPr>
          <w:sz w:val="12"/>
        </w:rPr>
        <w:t xml:space="preserve">. Unconventional Means of Detainment </w:t>
      </w:r>
      <w:r w:rsidRPr="00F81F7B">
        <w:rPr>
          <w:rStyle w:val="StyleUnderline"/>
        </w:rPr>
        <w:t xml:space="preserve">The other major way in which ICE contributes to an unethical, “efficient” deportation regime is their means of detaining people at “black sites” which often include many unregulated detention centers </w:t>
      </w:r>
      <w:r w:rsidRPr="00F81F7B">
        <w:rPr>
          <w:sz w:val="12"/>
        </w:rPr>
        <w:t xml:space="preserve">(Romero 2017). Currently, ICE has been accused of having holding facilities at hotels, office buildings, and basements. Oftentimes, the staff who work at these sites give ICE officials official permission to detain people at these sites or illegally give ICE access to private information (Romero 2017). In 2017, Motel 6, one of the largest motel chains in the country provided information of “Latino sounding” guests to immigration authorities leading to their arrest and detainment (Romero 2017). ICE invaded the rooms without a warrant and detained people, often in their motel rooms. (Romero 2017). According to an official response by Motel 6 representatives, the “Practice was “introduced at the local level” without knowledge from higher up” (Romero 2017). From an economic lens, the concept of efficiency here is functioning perfectly. By establishing small networks within a larger context (for instance, ICE officers collaborating with local managers of Motel 6 sites) and mutually deciding to detain folks inside, they can bypass forms of regulation on both the ICE and Motel 6 side. Furthermore, by detaining immigrants in their hotel rooms, the public has no idea that arrests are happening because immigrants are hidden in plain sight. </w:t>
      </w:r>
      <w:r w:rsidRPr="00F81F7B">
        <w:rPr>
          <w:rStyle w:val="StyleUnderline"/>
        </w:rPr>
        <w:t>One of the major dangers of ICE housing immigrants in unconventional places is that the public's perception of immigration detention still exists within a strict binary</w:t>
      </w:r>
      <w:r w:rsidRPr="00F81F7B">
        <w:rPr>
          <w:sz w:val="12"/>
        </w:rPr>
        <w:t xml:space="preserve">. </w:t>
      </w:r>
      <w:r w:rsidRPr="00F81F7B">
        <w:rPr>
          <w:rStyle w:val="StyleUnderline"/>
        </w:rPr>
        <w:t xml:space="preserve">When 2018 headlines emerged that children were being separated from their parents at the border and were housed at detention facilities on the border, the response was warranted anger and indignation. </w:t>
      </w:r>
      <w:r w:rsidRPr="00F81F7B">
        <w:rPr>
          <w:sz w:val="12"/>
        </w:rPr>
        <w:t xml:space="preserve">At the same time, despite what was called a new abuse of power by the Trump administration, the existence of these detention facilities been known by the public for years. In that way, the detention of children still fits into our collective mentality of what was “normal” for the deportation regime, and I argue that it also offset the unconventional ways in which ICE is detaining immigrants. There is little means for the public to conceptualize people being unlawfully detained in the spaces of everyday life because of how rigidly we define where detained people exist. Expanding off of the concept of place and why it is vital to understand, author Karen </w:t>
      </w:r>
      <w:proofErr w:type="spellStart"/>
      <w:r w:rsidRPr="00F81F7B">
        <w:rPr>
          <w:sz w:val="12"/>
        </w:rPr>
        <w:t>Halttunen</w:t>
      </w:r>
      <w:proofErr w:type="spellEnd"/>
      <w:r w:rsidRPr="00F81F7B">
        <w:rPr>
          <w:sz w:val="12"/>
        </w:rPr>
        <w:t xml:space="preserve"> writes (There is) “...a strong sense of the </w:t>
      </w:r>
      <w:proofErr w:type="spellStart"/>
      <w:r w:rsidRPr="00F81F7B">
        <w:rPr>
          <w:sz w:val="12"/>
        </w:rPr>
        <w:t>constructedness</w:t>
      </w:r>
      <w:proofErr w:type="spellEnd"/>
      <w:r w:rsidRPr="00F81F7B">
        <w:rPr>
          <w:sz w:val="12"/>
        </w:rPr>
        <w:t xml:space="preserve"> of place, of place-making as an ongoing and always contested process, and of the creative variety of cultural practices employed for placemaking” ( </w:t>
      </w:r>
      <w:proofErr w:type="spellStart"/>
      <w:r w:rsidRPr="00F81F7B">
        <w:rPr>
          <w:sz w:val="12"/>
        </w:rPr>
        <w:t>Halttunen</w:t>
      </w:r>
      <w:proofErr w:type="spellEnd"/>
      <w:r w:rsidRPr="00F81F7B">
        <w:rPr>
          <w:sz w:val="12"/>
        </w:rPr>
        <w:t xml:space="preserve"> 2006 ). The rigidity of where the public envisions people being housed under ICE 6 correlates to a set idea of place that </w:t>
      </w:r>
      <w:proofErr w:type="spellStart"/>
      <w:r w:rsidRPr="00F81F7B">
        <w:rPr>
          <w:sz w:val="12"/>
        </w:rPr>
        <w:t>can not</w:t>
      </w:r>
      <w:proofErr w:type="spellEnd"/>
      <w:r w:rsidRPr="00F81F7B">
        <w:rPr>
          <w:sz w:val="12"/>
        </w:rPr>
        <w:t xml:space="preserve"> be questioned. </w:t>
      </w:r>
      <w:r w:rsidRPr="00F81F7B">
        <w:rPr>
          <w:rStyle w:val="StyleUnderline"/>
        </w:rPr>
        <w:t>For ICE, efficiency is seen in leaning into the idea that immigrants are only being held at detention centers on the border and allows for covert black sites to exist where the public is not watching. Not only is the practice efficient because more arrests can be made, but additionally ICE can continue without any level of public accountability in their treatment of detained immigrants.</w:t>
      </w:r>
      <w:r w:rsidRPr="00F81F7B">
        <w:rPr>
          <w:sz w:val="12"/>
        </w:rPr>
        <w:t xml:space="preserve"> </w:t>
      </w:r>
      <w:r w:rsidRPr="00F81F7B">
        <w:rPr>
          <w:rStyle w:val="StyleUnderline"/>
        </w:rPr>
        <w:t xml:space="preserve">The question must be asked “what now?” in regards to a deportation regime that continuously builds power in unethical and unjust ways. </w:t>
      </w:r>
      <w:r w:rsidRPr="00F81F7B">
        <w:rPr>
          <w:sz w:val="12"/>
        </w:rPr>
        <w:t xml:space="preserve">My personal conclusion is simple, </w:t>
      </w:r>
      <w:r w:rsidRPr="00F81F7B">
        <w:rPr>
          <w:rStyle w:val="StyleUnderline"/>
        </w:rPr>
        <w:t>we must abolish ICE.</w:t>
      </w:r>
      <w:r w:rsidRPr="00F81F7B">
        <w:rPr>
          <w:sz w:val="12"/>
        </w:rPr>
        <w:t xml:space="preserve"> ICE has only been in existence for 15 years, formed as a response to the Homeland Security Act of 2002. While the hundreds of thousands of lives who have been impacted by ICE will continue to bear these traumas regardless of their existence or not, the </w:t>
      </w:r>
      <w:r w:rsidRPr="00F81F7B">
        <w:rPr>
          <w:rStyle w:val="StyleUnderline"/>
        </w:rPr>
        <w:t>to abolish ICE is to actively seek an opportunity to right a collective wrong in the United States. Simply put, ICE</w:t>
      </w:r>
      <w:r w:rsidRPr="00F81F7B">
        <w:rPr>
          <w:sz w:val="12"/>
        </w:rPr>
        <w:t xml:space="preserve"> is not needed in our country and </w:t>
      </w:r>
      <w:r w:rsidRPr="00F81F7B">
        <w:rPr>
          <w:rStyle w:val="StyleUnderline"/>
        </w:rPr>
        <w:t>only seeks to terrorize immigrant communities in the name of state control.</w:t>
      </w:r>
      <w:r w:rsidRPr="00F81F7B">
        <w:rPr>
          <w:sz w:val="12"/>
        </w:rPr>
        <w:t xml:space="preserve"> A common counterpoint to the importance of the existence of ICE is that the presence of undocumented people within them directly correlates to an increase in crime and illegal activities. However there has not been a single recognized study to date that corroborates the claim that crime corresponds with undocumented people. Current research has recently concluded that declared Sanctuary cities possess lower crime rates, and that native born citizens of the United States constantly commit more crimes (Gonzalez 2017). </w:t>
      </w:r>
      <w:r w:rsidRPr="00F81F7B">
        <w:rPr>
          <w:rStyle w:val="StyleUnderline"/>
        </w:rPr>
        <w:t>Abolishing ICE is a matter of humanity, of recognizing that human worth is not contingent on citizenship and that the only purpose ICE serves is to benefit a violent, capital economic that prizes efficiency over all else.</w:t>
      </w:r>
    </w:p>
    <w:p w14:paraId="7D7F3B58" w14:textId="77777777" w:rsidR="00D846D6" w:rsidRPr="00F81F7B" w:rsidRDefault="00D846D6" w:rsidP="00D846D6"/>
    <w:p w14:paraId="3ED2E40F" w14:textId="77777777" w:rsidR="00D846D6" w:rsidRPr="00F81F7B" w:rsidRDefault="00D846D6" w:rsidP="00D846D6">
      <w:pPr>
        <w:pStyle w:val="Heading4"/>
      </w:pPr>
      <w:r w:rsidRPr="00F81F7B">
        <w:t>Only banning ICE solves – ICE empirically ignores attempts at accountability</w:t>
      </w:r>
    </w:p>
    <w:p w14:paraId="3B83F010" w14:textId="77777777" w:rsidR="00D846D6" w:rsidRPr="00F81F7B" w:rsidRDefault="00D846D6" w:rsidP="00D846D6">
      <w:pPr>
        <w:rPr>
          <w:sz w:val="16"/>
          <w:szCs w:val="16"/>
        </w:rPr>
      </w:pPr>
      <w:bookmarkStart w:id="2" w:name="_Hlk45263968"/>
      <w:bookmarkStart w:id="3" w:name="_Hlk45263716"/>
      <w:r w:rsidRPr="00F81F7B">
        <w:rPr>
          <w:rStyle w:val="Style13ptBold"/>
        </w:rPr>
        <w:t>Gottlieb 2018 - associate regional director of the American Friends Service Committee</w:t>
      </w:r>
      <w:r w:rsidRPr="00F81F7B">
        <w:t xml:space="preserve"> </w:t>
      </w:r>
      <w:r w:rsidRPr="00F81F7B">
        <w:rPr>
          <w:sz w:val="16"/>
          <w:szCs w:val="16"/>
        </w:rPr>
        <w:t>[Amy June 23, "It is time to abolish ICE. It cannot be reformed," The Guardian, https://www.theguardian.com/commentisfree/2018/jun/23/it-is-time-to-abolish-ice-it-cannot-be-reformed 5/15/20 TA]</w:t>
      </w:r>
    </w:p>
    <w:bookmarkEnd w:id="2"/>
    <w:p w14:paraId="4F9D5CC5" w14:textId="77777777" w:rsidR="00D846D6" w:rsidRPr="00F81F7B" w:rsidRDefault="00D846D6" w:rsidP="00D846D6"/>
    <w:p w14:paraId="62FCCBEE" w14:textId="77777777" w:rsidR="00D846D6" w:rsidRPr="00F81F7B" w:rsidRDefault="00D846D6" w:rsidP="00D846D6">
      <w:pPr>
        <w:rPr>
          <w:sz w:val="14"/>
        </w:rPr>
      </w:pPr>
      <w:r w:rsidRPr="00F81F7B">
        <w:rPr>
          <w:rStyle w:val="StyleUnderline"/>
        </w:rPr>
        <w:t>Many people across the country have seen ICE’s destructive practices and have called for reforms. Both my personal and professional experiences have led me to believe that this is not sufficien</w:t>
      </w:r>
      <w:r w:rsidRPr="00D846D6">
        <w:rPr>
          <w:rStyle w:val="StyleUnderline"/>
        </w:rPr>
        <w:t>t</w:t>
      </w:r>
      <w:r w:rsidRPr="00F81F7B">
        <w:rPr>
          <w:sz w:val="14"/>
        </w:rPr>
        <w:t xml:space="preserve">. </w:t>
      </w:r>
      <w:r w:rsidRPr="00F81F7B">
        <w:rPr>
          <w:u w:val="single"/>
        </w:rPr>
        <w:t xml:space="preserve">There is no fix </w:t>
      </w:r>
      <w:r w:rsidRPr="00F81F7B">
        <w:rPr>
          <w:rStyle w:val="StyleUnderline"/>
        </w:rPr>
        <w:t>for an agency that was designed to tear apart families and communities and with very little oversight or accountability. There is no reforming an organization based on the idea that mass deportations make us safer</w:t>
      </w:r>
      <w:r w:rsidRPr="00F81F7B">
        <w:rPr>
          <w:sz w:val="14"/>
        </w:rPr>
        <w:t xml:space="preserve">. </w:t>
      </w:r>
      <w:r w:rsidRPr="00F81F7B">
        <w:rPr>
          <w:u w:val="single"/>
        </w:rPr>
        <w:t>ICE itself must be abolished.</w:t>
      </w:r>
      <w:r w:rsidRPr="00F81F7B">
        <w:rPr>
          <w:sz w:val="14"/>
        </w:rPr>
        <w:t xml:space="preserve"> </w:t>
      </w:r>
      <w:r w:rsidRPr="00F81F7B">
        <w:rPr>
          <w:sz w:val="14"/>
          <w:szCs w:val="16"/>
        </w:rPr>
        <w:t xml:space="preserve">ICE is a relatively new agency. It was created in 2003 as part of a government response to 9/11 that included mass surveillance, racial profiling and militarism. Housed within the Department of Homeland Security (DHS), ICE was positioned to view immigrants as a security threat, rather than as an integral part of communities. Now the agency has over 20,000 employees and an annual budget of approximately $6bn. Before 2003, immigration enforcement was the responsibility of the Immigration and Naturalization Service (INS). After the creation of DHS, INS was divided into three separate agencies – ICE, US Citizenship and Immigration Services, and Customs and Border Protection (CBP). Although there were significant problems with </w:t>
      </w:r>
      <w:r w:rsidRPr="00F81F7B">
        <w:rPr>
          <w:rStyle w:val="StyleUnderline"/>
        </w:rPr>
        <w:t>INS</w:t>
      </w:r>
      <w:r w:rsidRPr="00F81F7B">
        <w:rPr>
          <w:sz w:val="14"/>
          <w:szCs w:val="16"/>
        </w:rPr>
        <w:t xml:space="preserve"> and its immigration enforcement, it </w:t>
      </w:r>
      <w:r w:rsidRPr="00F81F7B">
        <w:rPr>
          <w:rStyle w:val="StyleUnderline"/>
        </w:rPr>
        <w:t>did not have as big a budget or as broad a mandate as ICE and CBP, nor the same level of brutality and lack of accountability</w:t>
      </w:r>
      <w:r w:rsidRPr="00F81F7B">
        <w:rPr>
          <w:sz w:val="14"/>
          <w:szCs w:val="16"/>
        </w:rPr>
        <w:t>. In Ravi’s case, as in so many others</w:t>
      </w:r>
      <w:r w:rsidRPr="00F81F7B">
        <w:rPr>
          <w:sz w:val="14"/>
        </w:rPr>
        <w:t xml:space="preserve">, </w:t>
      </w:r>
      <w:r w:rsidRPr="00F81F7B">
        <w:rPr>
          <w:u w:val="single"/>
        </w:rPr>
        <w:t xml:space="preserve">ICE has done its best to avoid accountability at all costs. </w:t>
      </w:r>
      <w:r w:rsidRPr="00F81F7B">
        <w:rPr>
          <w:sz w:val="14"/>
          <w:szCs w:val="16"/>
        </w:rPr>
        <w:t>When the agency refused to issue a stay of deportation and we challenged them in court, they said that the court has no jurisdiction over their decisions. When Ice detained Ravi and members of Congress asked for his release, ICE ignored the request. When hundreds rally to ask ICE not to deport someone, ICE will often deport that person even more quickly. When immigrants are actively and publicly challenging ICE practices, they or their family members are targeted for deportation to keep them quiet. Who does this behavior benefit? Certainly not communities that are torn apart by these actions. Not</w:t>
      </w:r>
      <w:r w:rsidRPr="00F81F7B">
        <w:rPr>
          <w:sz w:val="14"/>
        </w:rPr>
        <w:t xml:space="preserve"> </w:t>
      </w:r>
      <w:r w:rsidRPr="00F81F7B">
        <w:rPr>
          <w:u w:val="single"/>
        </w:rPr>
        <w:t>taxpayers, who are seeing billions of dollars funneled toward a rogue law enforcement agency rather than towards things we actually need for safe and secure communities</w:t>
      </w:r>
      <w:r w:rsidRPr="00F81F7B">
        <w:rPr>
          <w:sz w:val="14"/>
        </w:rPr>
        <w:t xml:space="preserve"> – schools, housing, jobs, healthcare and infrastructure. And not Congress, whose directives ICE has routinely ignored. </w:t>
      </w:r>
    </w:p>
    <w:p w14:paraId="1728458D" w14:textId="77777777" w:rsidR="00D846D6" w:rsidRPr="00F81F7B" w:rsidRDefault="00D846D6" w:rsidP="00D846D6">
      <w:pPr>
        <w:rPr>
          <w:sz w:val="16"/>
        </w:rPr>
      </w:pPr>
    </w:p>
    <w:p w14:paraId="57CF84AB" w14:textId="77777777" w:rsidR="00CF7140" w:rsidRPr="00F81F7B" w:rsidRDefault="00CF7140" w:rsidP="00CF7140">
      <w:pPr>
        <w:pStyle w:val="Heading4"/>
      </w:pPr>
      <w:r w:rsidRPr="00F81F7B">
        <w:t>Eliminating immigration detention would allow a due process approach, which is more effective and humane</w:t>
      </w:r>
    </w:p>
    <w:p w14:paraId="4F216917" w14:textId="77777777" w:rsidR="00CF7140" w:rsidRPr="00F81F7B" w:rsidRDefault="00CF7140" w:rsidP="00CF7140">
      <w:pPr>
        <w:rPr>
          <w:sz w:val="16"/>
          <w:szCs w:val="16"/>
        </w:rPr>
      </w:pPr>
      <w:r w:rsidRPr="00F81F7B">
        <w:rPr>
          <w:rStyle w:val="Style13ptBold"/>
          <w:rFonts w:cs="Times New Roman"/>
        </w:rPr>
        <w:t xml:space="preserve">Markowitz, 19 – Professor of Law at Benjamin N. Cardozo School of Law </w:t>
      </w:r>
      <w:r w:rsidRPr="00F81F7B">
        <w:rPr>
          <w:sz w:val="16"/>
          <w:szCs w:val="16"/>
        </w:rPr>
        <w:t xml:space="preserve">[Peter L. The Yale Law Journal 07-11-2019 “Abolish ICE… and Then What?” </w:t>
      </w:r>
      <w:hyperlink r:id="rId35" w:history="1">
        <w:r w:rsidRPr="00F81F7B">
          <w:rPr>
            <w:rStyle w:val="Hyperlink"/>
            <w:sz w:val="16"/>
            <w:szCs w:val="16"/>
          </w:rPr>
          <w:t>https://www.yalelawjournal.org/forum/abolish-ice-and-then-what</w:t>
        </w:r>
      </w:hyperlink>
      <w:r w:rsidRPr="00F81F7B">
        <w:rPr>
          <w:sz w:val="16"/>
          <w:szCs w:val="16"/>
        </w:rPr>
        <w:t>]</w:t>
      </w:r>
    </w:p>
    <w:p w14:paraId="4FC97072" w14:textId="77777777" w:rsidR="00CF7140" w:rsidRPr="00F81F7B" w:rsidRDefault="00CF7140" w:rsidP="00CF7140">
      <w:pPr>
        <w:rPr>
          <w:rFonts w:cs="Times New Roman"/>
          <w:sz w:val="22"/>
        </w:rPr>
      </w:pPr>
    </w:p>
    <w:p w14:paraId="7DEB9E20" w14:textId="77777777" w:rsidR="00CF7140" w:rsidRPr="00F81F7B" w:rsidRDefault="00CF7140" w:rsidP="00CF7140">
      <w:pPr>
        <w:rPr>
          <w:sz w:val="12"/>
        </w:rPr>
      </w:pPr>
      <w:r w:rsidRPr="00F81F7B">
        <w:rPr>
          <w:rFonts w:cs="Times New Roman"/>
          <w:sz w:val="12"/>
        </w:rPr>
        <w:t>D. Pillar Four: Minimizing the Use of Physically Coercive State Power</w:t>
      </w:r>
      <w:bookmarkStart w:id="4" w:name="d-pillar-four-minimizing-the-use-of-phys"/>
      <w:bookmarkEnd w:id="4"/>
      <w:r w:rsidRPr="00F81F7B">
        <w:rPr>
          <w:rFonts w:cs="Times New Roman"/>
          <w:sz w:val="12"/>
        </w:rPr>
        <w:t xml:space="preserve"> Even with the reforms outlined above, </w:t>
      </w:r>
      <w:r w:rsidRPr="00F81F7B">
        <w:rPr>
          <w:rFonts w:cs="Times New Roman"/>
          <w:sz w:val="22"/>
          <w:u w:val="single"/>
        </w:rPr>
        <w:t>there will be outlier cases where the agency is unsuccessful in bringing individuals into compliance or where an individual fails to comply with the imposed scalable penalty, and where thereafter, the proportional punishment is deemed to be deportation</w:t>
      </w:r>
      <w:r w:rsidRPr="00F81F7B">
        <w:rPr>
          <w:rFonts w:cs="Times New Roman"/>
          <w:sz w:val="12"/>
        </w:rPr>
        <w:t>.</w:t>
      </w:r>
      <w:bookmarkStart w:id="5" w:name="_ftnref64"/>
      <w:bookmarkEnd w:id="5"/>
      <w:r w:rsidRPr="00F81F7B">
        <w:rPr>
          <w:rFonts w:cs="Times New Roman"/>
          <w:sz w:val="12"/>
        </w:rPr>
        <w:fldChar w:fldCharType="begin"/>
      </w:r>
      <w:r w:rsidRPr="00F81F7B">
        <w:rPr>
          <w:rFonts w:cs="Times New Roman"/>
          <w:sz w:val="12"/>
        </w:rPr>
        <w:instrText xml:space="preserve"> HYPERLINK "https://www.yalelawjournal.org/forum/abolish-ice-and-then-what" \l "_ftnref64" </w:instrText>
      </w:r>
      <w:r w:rsidRPr="00F81F7B">
        <w:rPr>
          <w:rFonts w:cs="Times New Roman"/>
          <w:sz w:val="12"/>
        </w:rPr>
        <w:fldChar w:fldCharType="separate"/>
      </w:r>
      <w:r w:rsidRPr="00F81F7B">
        <w:rPr>
          <w:rStyle w:val="Hyperlink"/>
          <w:rFonts w:cs="Times New Roman"/>
          <w:sz w:val="12"/>
          <w:vertAlign w:val="superscript"/>
        </w:rPr>
        <w:t>64</w:t>
      </w:r>
      <w:r w:rsidRPr="00F81F7B">
        <w:rPr>
          <w:rFonts w:cs="Times New Roman"/>
          <w:sz w:val="12"/>
        </w:rPr>
        <w:fldChar w:fldCharType="end"/>
      </w:r>
      <w:r w:rsidRPr="00F81F7B">
        <w:rPr>
          <w:rFonts w:cs="Times New Roman"/>
          <w:sz w:val="12"/>
        </w:rPr>
        <w:t xml:space="preserve"> </w:t>
      </w:r>
      <w:r w:rsidRPr="00F81F7B">
        <w:rPr>
          <w:rFonts w:cs="Times New Roman"/>
          <w:sz w:val="22"/>
          <w:u w:val="single"/>
        </w:rPr>
        <w:t>In such cases,</w:t>
      </w:r>
      <w:r w:rsidRPr="00F81F7B">
        <w:rPr>
          <w:rFonts w:cs="Times New Roman"/>
          <w:sz w:val="12"/>
        </w:rPr>
        <w:t xml:space="preserve"> </w:t>
      </w:r>
      <w:r w:rsidRPr="00F81F7B">
        <w:rPr>
          <w:rFonts w:cs="Times New Roman"/>
          <w:sz w:val="22"/>
          <w:u w:val="single"/>
        </w:rPr>
        <w:t>the United States has a legal and moral obligation to find mechanisms to ensure people appear in court and comply with deportation orders without unnecessarily severe deprivations of liberty</w:t>
      </w:r>
      <w:r w:rsidRPr="00F81F7B">
        <w:rPr>
          <w:rFonts w:cs="Times New Roman"/>
          <w:sz w:val="12"/>
        </w:rPr>
        <w:t xml:space="preserve">. </w:t>
      </w:r>
      <w:r w:rsidRPr="00F81F7B">
        <w:rPr>
          <w:rFonts w:cs="Times New Roman"/>
          <w:sz w:val="22"/>
          <w:u w:val="single"/>
        </w:rPr>
        <w:t>The first step in that effort must be to eliminate the immigration-detention system</w:t>
      </w:r>
      <w:r w:rsidRPr="00F81F7B">
        <w:rPr>
          <w:rFonts w:cs="Times New Roman"/>
          <w:sz w:val="12"/>
        </w:rPr>
        <w:t xml:space="preserve">. </w:t>
      </w:r>
      <w:r w:rsidRPr="00F81F7B">
        <w:rPr>
          <w:rStyle w:val="StyleUnderline"/>
        </w:rPr>
        <w:t>Virtually every other federal agency has found a way to enforce its civil administrative scheme without putting people in cages</w:t>
      </w:r>
      <w:r w:rsidRPr="00F81F7B">
        <w:rPr>
          <w:rFonts w:cs="Times New Roman"/>
          <w:sz w:val="12"/>
        </w:rPr>
        <w:t xml:space="preserve">. </w:t>
      </w:r>
      <w:r w:rsidRPr="00F81F7B">
        <w:rPr>
          <w:rFonts w:cs="Times New Roman"/>
          <w:sz w:val="22"/>
          <w:u w:val="single"/>
        </w:rPr>
        <w:t>There is no reason why deportation proceedings or even the deportation process itself must begin with handcuffs</w:t>
      </w:r>
      <w:r w:rsidRPr="00F81F7B">
        <w:rPr>
          <w:rFonts w:cs="Times New Roman"/>
          <w:sz w:val="12"/>
        </w:rPr>
        <w:t>. For most of U.S. history, those processes began with notices.</w:t>
      </w:r>
      <w:bookmarkStart w:id="6" w:name="_ftnref65"/>
      <w:bookmarkEnd w:id="6"/>
      <w:r w:rsidRPr="00F81F7B">
        <w:rPr>
          <w:rFonts w:cs="Times New Roman"/>
          <w:sz w:val="12"/>
        </w:rPr>
        <w:fldChar w:fldCharType="begin"/>
      </w:r>
      <w:r w:rsidRPr="00F81F7B">
        <w:rPr>
          <w:rFonts w:cs="Times New Roman"/>
          <w:sz w:val="12"/>
        </w:rPr>
        <w:instrText xml:space="preserve"> HYPERLINK "https://www.yalelawjournal.org/forum/abolish-ice-and-then-what" \l "_ftnref65" </w:instrText>
      </w:r>
      <w:r w:rsidRPr="00F81F7B">
        <w:rPr>
          <w:rFonts w:cs="Times New Roman"/>
          <w:sz w:val="12"/>
        </w:rPr>
        <w:fldChar w:fldCharType="separate"/>
      </w:r>
      <w:r w:rsidRPr="00F81F7B">
        <w:rPr>
          <w:rStyle w:val="Hyperlink"/>
          <w:rFonts w:cs="Times New Roman"/>
          <w:sz w:val="12"/>
          <w:vertAlign w:val="superscript"/>
        </w:rPr>
        <w:t>65</w:t>
      </w:r>
      <w:r w:rsidRPr="00F81F7B">
        <w:rPr>
          <w:rFonts w:cs="Times New Roman"/>
          <w:sz w:val="12"/>
        </w:rPr>
        <w:fldChar w:fldCharType="end"/>
      </w:r>
      <w:r w:rsidRPr="00F81F7B">
        <w:rPr>
          <w:rFonts w:cs="Times New Roman"/>
          <w:sz w:val="12"/>
        </w:rPr>
        <w:t xml:space="preserve"> The question then becomes</w:t>
      </w:r>
      <w:r w:rsidRPr="00F81F7B">
        <w:rPr>
          <w:rFonts w:cs="Times New Roman"/>
          <w:sz w:val="22"/>
          <w:u w:val="single"/>
        </w:rPr>
        <w:t>, how can we more humanely ensure people’s appearance in immigration court and ultimately, for some, their compliance with deportation orders</w:t>
      </w:r>
      <w:r w:rsidRPr="00F81F7B">
        <w:rPr>
          <w:rFonts w:cs="Times New Roman"/>
          <w:sz w:val="12"/>
        </w:rPr>
        <w:t xml:space="preserve">? </w:t>
      </w:r>
      <w:r w:rsidRPr="00F81F7B">
        <w:rPr>
          <w:sz w:val="12"/>
        </w:rPr>
        <w:t xml:space="preserve">The answer begins with due process. The data demonstrate that the most important thing we can do to improve appearance rates in immigration court is to provide lawyers. </w:t>
      </w:r>
      <w:r w:rsidRPr="00F81F7B">
        <w:rPr>
          <w:rStyle w:val="StyleUnderline"/>
        </w:rPr>
        <w:t>The most recent publicly available data show that virtually every family who was released from immigration detention and had a lawyer showed up for all of their immigration court hearings (99%).</w:t>
      </w:r>
      <w:bookmarkStart w:id="7" w:name="_Ref19815212"/>
      <w:bookmarkStart w:id="8" w:name="_ftnref66"/>
      <w:bookmarkEnd w:id="7"/>
      <w:bookmarkEnd w:id="8"/>
      <w:r w:rsidRPr="00F81F7B">
        <w:rPr>
          <w:sz w:val="12"/>
        </w:rPr>
        <w:fldChar w:fldCharType="begin"/>
      </w:r>
      <w:r w:rsidRPr="00F81F7B">
        <w:rPr>
          <w:sz w:val="12"/>
        </w:rPr>
        <w:instrText xml:space="preserve"> HYPERLINK "https://www.yalelawjournal.org/forum/abolish-ice-and-then-what" \l "_ftnref66" </w:instrText>
      </w:r>
      <w:r w:rsidRPr="00F81F7B">
        <w:rPr>
          <w:sz w:val="12"/>
        </w:rPr>
        <w:fldChar w:fldCharType="separate"/>
      </w:r>
      <w:r w:rsidRPr="00F81F7B">
        <w:rPr>
          <w:rStyle w:val="Hyperlink"/>
          <w:rFonts w:cs="Times New Roman"/>
          <w:sz w:val="12"/>
          <w:vertAlign w:val="superscript"/>
        </w:rPr>
        <w:t>66</w:t>
      </w:r>
      <w:r w:rsidRPr="00F81F7B">
        <w:rPr>
          <w:sz w:val="12"/>
        </w:rPr>
        <w:fldChar w:fldCharType="end"/>
      </w:r>
      <w:r w:rsidRPr="00F81F7B">
        <w:rPr>
          <w:sz w:val="12"/>
        </w:rPr>
        <w:t xml:space="preserve"> Those without lawyers were significantly less likely to consistently appear (76%).</w:t>
      </w:r>
      <w:bookmarkStart w:id="9" w:name="_ftnref67"/>
      <w:bookmarkEnd w:id="9"/>
      <w:r w:rsidRPr="00F81F7B">
        <w:rPr>
          <w:sz w:val="12"/>
        </w:rPr>
        <w:fldChar w:fldCharType="begin"/>
      </w:r>
      <w:r w:rsidRPr="00F81F7B">
        <w:rPr>
          <w:sz w:val="12"/>
        </w:rPr>
        <w:instrText xml:space="preserve"> HYPERLINK "https://www.yalelawjournal.org/forum/abolish-ice-and-then-what" \l "_ftnref67" </w:instrText>
      </w:r>
      <w:r w:rsidRPr="00F81F7B">
        <w:rPr>
          <w:sz w:val="12"/>
        </w:rPr>
        <w:fldChar w:fldCharType="separate"/>
      </w:r>
      <w:r w:rsidRPr="00F81F7B">
        <w:rPr>
          <w:rStyle w:val="Hyperlink"/>
          <w:sz w:val="12"/>
        </w:rPr>
        <w:t>67</w:t>
      </w:r>
      <w:r w:rsidRPr="00F81F7B">
        <w:rPr>
          <w:sz w:val="12"/>
        </w:rPr>
        <w:fldChar w:fldCharType="end"/>
      </w:r>
      <w:r w:rsidRPr="00F81F7B">
        <w:rPr>
          <w:sz w:val="12"/>
        </w:rPr>
        <w:t xml:space="preserve"> Lawyers help ensure that individuals have accurate information about the time and place of hearings. </w:t>
      </w:r>
      <w:r w:rsidRPr="00F81F7B">
        <w:rPr>
          <w:rStyle w:val="StyleUnderline"/>
        </w:rPr>
        <w:t>Lawyers also remove the terror of walking into an unfamiliar courtroom alone</w:t>
      </w:r>
      <w:r w:rsidRPr="00F81F7B">
        <w:rPr>
          <w:sz w:val="12"/>
        </w:rPr>
        <w:t xml:space="preserve"> and litigating in one of the most complex arenas of American law, against trained government prosecutors, without any legal training, and often in an unfamiliar language. In addition, </w:t>
      </w:r>
      <w:r w:rsidRPr="00F81F7B">
        <w:rPr>
          <w:rStyle w:val="StyleUnderline"/>
        </w:rPr>
        <w:t>there is a wealth of empirical research about how the perception of procedural fairness enhances complianc</w:t>
      </w:r>
      <w:r w:rsidRPr="00F81F7B">
        <w:rPr>
          <w:sz w:val="12"/>
        </w:rPr>
        <w:t>e,</w:t>
      </w:r>
      <w:bookmarkStart w:id="10" w:name="_ftnref68"/>
      <w:bookmarkEnd w:id="10"/>
      <w:r w:rsidRPr="00F81F7B">
        <w:rPr>
          <w:sz w:val="12"/>
        </w:rPr>
        <w:fldChar w:fldCharType="begin"/>
      </w:r>
      <w:r w:rsidRPr="00F81F7B">
        <w:rPr>
          <w:sz w:val="12"/>
        </w:rPr>
        <w:instrText xml:space="preserve"> HYPERLINK "https://www.yalelawjournal.org/forum/abolish-ice-and-then-what" \l "_ftnref68" </w:instrText>
      </w:r>
      <w:r w:rsidRPr="00F81F7B">
        <w:rPr>
          <w:sz w:val="12"/>
        </w:rPr>
        <w:fldChar w:fldCharType="separate"/>
      </w:r>
      <w:r w:rsidRPr="00F81F7B">
        <w:rPr>
          <w:rStyle w:val="Hyperlink"/>
          <w:sz w:val="12"/>
        </w:rPr>
        <w:t>68</w:t>
      </w:r>
      <w:r w:rsidRPr="00F81F7B">
        <w:rPr>
          <w:sz w:val="12"/>
        </w:rPr>
        <w:fldChar w:fldCharType="end"/>
      </w:r>
      <w:r w:rsidRPr="00F81F7B">
        <w:rPr>
          <w:sz w:val="12"/>
        </w:rPr>
        <w:t xml:space="preserve"> which also helps explain the impact that lawyers have on appearance rates. Moreover, </w:t>
      </w:r>
      <w:r w:rsidRPr="00F81F7B">
        <w:rPr>
          <w:rStyle w:val="StyleUnderline"/>
        </w:rPr>
        <w:t>the feasibility of an assigned-immigration-counsel program has been robustly demonstrated in the City and State of New York, which have had universal appointed counsel programs dating back to 2013</w:t>
      </w:r>
      <w:r w:rsidRPr="00F81F7B">
        <w:rPr>
          <w:sz w:val="12"/>
        </w:rPr>
        <w:t>.</w:t>
      </w:r>
      <w:bookmarkStart w:id="11" w:name="_ftnref69"/>
      <w:bookmarkEnd w:id="11"/>
      <w:r w:rsidRPr="00F81F7B">
        <w:rPr>
          <w:sz w:val="12"/>
        </w:rPr>
        <w:fldChar w:fldCharType="begin"/>
      </w:r>
      <w:r w:rsidRPr="00F81F7B">
        <w:rPr>
          <w:sz w:val="12"/>
        </w:rPr>
        <w:instrText xml:space="preserve"> HYPERLINK "https://www.yalelawjournal.org/forum/abolish-ice-and-then-what" \l "_ftnref69" </w:instrText>
      </w:r>
      <w:r w:rsidRPr="00F81F7B">
        <w:rPr>
          <w:sz w:val="12"/>
        </w:rPr>
        <w:fldChar w:fldCharType="separate"/>
      </w:r>
      <w:r w:rsidRPr="00F81F7B">
        <w:rPr>
          <w:rStyle w:val="Hyperlink"/>
          <w:rFonts w:cs="Times New Roman"/>
          <w:sz w:val="12"/>
          <w:vertAlign w:val="superscript"/>
        </w:rPr>
        <w:t>69</w:t>
      </w:r>
      <w:r w:rsidRPr="00F81F7B">
        <w:rPr>
          <w:sz w:val="12"/>
        </w:rPr>
        <w:fldChar w:fldCharType="end"/>
      </w:r>
      <w:r w:rsidRPr="00F81F7B">
        <w:rPr>
          <w:sz w:val="12"/>
        </w:rPr>
        <w:t xml:space="preserve"> To be sure, implementing such a program on a national scale would be costly, but </w:t>
      </w:r>
      <w:r w:rsidRPr="00F81F7B">
        <w:rPr>
          <w:rStyle w:val="StyleUnderline"/>
        </w:rPr>
        <w:t>the massive scale-down in punitive enforcement contemplated in pillar one would more than offset any such costs.</w:t>
      </w:r>
      <w:r w:rsidRPr="00F81F7B">
        <w:rPr>
          <w:sz w:val="12"/>
        </w:rPr>
        <w:t xml:space="preserve"> Providing lawyers is thus the first step toward ensuring that individuals know and comply with their obligations in immigration court.</w:t>
      </w:r>
      <w:bookmarkStart w:id="12" w:name="_ftnref70"/>
      <w:bookmarkEnd w:id="12"/>
      <w:r w:rsidRPr="00F81F7B">
        <w:rPr>
          <w:sz w:val="12"/>
        </w:rPr>
        <w:fldChar w:fldCharType="begin"/>
      </w:r>
      <w:r w:rsidRPr="00F81F7B">
        <w:rPr>
          <w:sz w:val="12"/>
        </w:rPr>
        <w:instrText xml:space="preserve"> HYPERLINK "https://www.yalelawjournal.org/forum/abolish-ice-and-then-what" \l "_ftnref70" </w:instrText>
      </w:r>
      <w:r w:rsidRPr="00F81F7B">
        <w:rPr>
          <w:sz w:val="12"/>
        </w:rPr>
        <w:fldChar w:fldCharType="separate"/>
      </w:r>
      <w:r w:rsidRPr="00F81F7B">
        <w:rPr>
          <w:rStyle w:val="Hyperlink"/>
          <w:sz w:val="12"/>
        </w:rPr>
        <w:t>70</w:t>
      </w:r>
      <w:r w:rsidRPr="00F81F7B">
        <w:rPr>
          <w:sz w:val="12"/>
        </w:rPr>
        <w:fldChar w:fldCharType="end"/>
      </w:r>
      <w:r w:rsidRPr="00F81F7B">
        <w:rPr>
          <w:sz w:val="12"/>
        </w:rPr>
        <w:t xml:space="preserve"> In addition, other countries such as Canada have engaged in promising experiments with inducements to improve compliance with deportation orders.</w:t>
      </w:r>
      <w:bookmarkStart w:id="13" w:name="_ftnref71"/>
      <w:bookmarkEnd w:id="13"/>
      <w:r w:rsidRPr="00F81F7B">
        <w:rPr>
          <w:sz w:val="12"/>
        </w:rPr>
        <w:fldChar w:fldCharType="begin"/>
      </w:r>
      <w:r w:rsidRPr="00F81F7B">
        <w:rPr>
          <w:sz w:val="12"/>
        </w:rPr>
        <w:instrText xml:space="preserve"> HYPERLINK "https://www.yalelawjournal.org/forum/abolish-ice-and-then-what" \l "_ftnref71" </w:instrText>
      </w:r>
      <w:r w:rsidRPr="00F81F7B">
        <w:rPr>
          <w:sz w:val="12"/>
        </w:rPr>
        <w:fldChar w:fldCharType="separate"/>
      </w:r>
      <w:r w:rsidRPr="00F81F7B">
        <w:rPr>
          <w:rStyle w:val="Hyperlink"/>
          <w:sz w:val="12"/>
        </w:rPr>
        <w:t>71</w:t>
      </w:r>
      <w:r w:rsidRPr="00F81F7B">
        <w:rPr>
          <w:sz w:val="12"/>
        </w:rPr>
        <w:fldChar w:fldCharType="end"/>
      </w:r>
      <w:r w:rsidRPr="00F81F7B">
        <w:rPr>
          <w:sz w:val="12"/>
        </w:rPr>
        <w:t xml:space="preserve"> Canada used financial inducements of up to $2,000 to encourage voluntary compliance with deportation orders. With the United States spending an average of $12,000 per deportation, the cost-saving opportunities of such a program are significant.</w:t>
      </w:r>
      <w:bookmarkStart w:id="14" w:name="_ftnref72"/>
      <w:bookmarkEnd w:id="14"/>
      <w:r w:rsidRPr="00F81F7B">
        <w:rPr>
          <w:sz w:val="12"/>
        </w:rPr>
        <w:fldChar w:fldCharType="begin"/>
      </w:r>
      <w:r w:rsidRPr="00F81F7B">
        <w:rPr>
          <w:sz w:val="12"/>
        </w:rPr>
        <w:instrText xml:space="preserve"> HYPERLINK "https://www.yalelawjournal.org/forum/abolish-ice-and-then-what" \l "_ftnref72" </w:instrText>
      </w:r>
      <w:r w:rsidRPr="00F81F7B">
        <w:rPr>
          <w:sz w:val="12"/>
        </w:rPr>
        <w:fldChar w:fldCharType="separate"/>
      </w:r>
      <w:r w:rsidRPr="00F81F7B">
        <w:rPr>
          <w:rStyle w:val="Hyperlink"/>
          <w:sz w:val="12"/>
        </w:rPr>
        <w:t>72</w:t>
      </w:r>
      <w:r w:rsidRPr="00F81F7B">
        <w:rPr>
          <w:sz w:val="12"/>
        </w:rPr>
        <w:fldChar w:fldCharType="end"/>
      </w:r>
      <w:r w:rsidRPr="00F81F7B">
        <w:rPr>
          <w:sz w:val="12"/>
        </w:rPr>
        <w:t xml:space="preserve"> The incentivizing force of money is self-evident but could be particularly powerful in this context, where low-income individuals are often extremely scared about returning to countries where they may lack any means of economic survival. Other inducements for those who promptly comply with deportation orders—such as reduced wait times for readmission and continued access to earned domestic benefits like Social Security—could also be powerful tools to promote compliance.</w:t>
      </w:r>
      <w:bookmarkStart w:id="15" w:name="_ftnref73"/>
      <w:bookmarkEnd w:id="15"/>
      <w:r w:rsidRPr="00F81F7B">
        <w:rPr>
          <w:sz w:val="12"/>
        </w:rPr>
        <w:fldChar w:fldCharType="begin"/>
      </w:r>
      <w:r w:rsidRPr="00F81F7B">
        <w:rPr>
          <w:sz w:val="12"/>
        </w:rPr>
        <w:instrText xml:space="preserve"> HYPERLINK "https://www.yalelawjournal.org/forum/abolish-ice-and-then-what" \l "_ftnref73" </w:instrText>
      </w:r>
      <w:r w:rsidRPr="00F81F7B">
        <w:rPr>
          <w:sz w:val="12"/>
        </w:rPr>
        <w:fldChar w:fldCharType="separate"/>
      </w:r>
      <w:r w:rsidRPr="00F81F7B">
        <w:rPr>
          <w:rStyle w:val="Hyperlink"/>
          <w:sz w:val="12"/>
        </w:rPr>
        <w:t>73</w:t>
      </w:r>
      <w:r w:rsidRPr="00F81F7B">
        <w:rPr>
          <w:sz w:val="12"/>
        </w:rPr>
        <w:fldChar w:fldCharType="end"/>
      </w:r>
    </w:p>
    <w:p w14:paraId="531E3439" w14:textId="77777777" w:rsidR="00CF7140" w:rsidRDefault="00CF7140" w:rsidP="00CF7140"/>
    <w:p w14:paraId="44DAFB80" w14:textId="31E55C92" w:rsidR="007F3576" w:rsidRPr="00F81F7B" w:rsidRDefault="007F3576" w:rsidP="007F3576">
      <w:pPr>
        <w:pStyle w:val="Heading4"/>
      </w:pPr>
      <w:r w:rsidRPr="00F81F7B">
        <w:t xml:space="preserve">ICE </w:t>
      </w:r>
      <w:r w:rsidR="00FB3B79">
        <w:t xml:space="preserve">cannot be reformed – it </w:t>
      </w:r>
      <w:r w:rsidRPr="00F81F7B">
        <w:t xml:space="preserve">is a rogue agency – it perpetuates racist violence, abuse and neglect. </w:t>
      </w:r>
    </w:p>
    <w:p w14:paraId="1FEF4700" w14:textId="77777777" w:rsidR="007F3576" w:rsidRPr="00F81F7B" w:rsidRDefault="007F3576" w:rsidP="007F3576">
      <w:pPr>
        <w:rPr>
          <w:sz w:val="16"/>
          <w:szCs w:val="16"/>
        </w:rPr>
      </w:pPr>
      <w:bookmarkStart w:id="16" w:name="_Hlk45535601"/>
      <w:r w:rsidRPr="00F81F7B">
        <w:rPr>
          <w:rStyle w:val="Style13ptBold"/>
          <w:rFonts w:cs="Times New Roman"/>
        </w:rPr>
        <w:t xml:space="preserve">Markowitz, 19 – Professor of Law at Benjamin N. Cardozo School of Law </w:t>
      </w:r>
      <w:r w:rsidRPr="00F81F7B">
        <w:rPr>
          <w:sz w:val="16"/>
          <w:szCs w:val="16"/>
        </w:rPr>
        <w:t xml:space="preserve">[Peter L. The Yale Law Journal 07-11-2019 “Abolish ICE… and Then What?” </w:t>
      </w:r>
      <w:hyperlink r:id="rId36" w:history="1">
        <w:r w:rsidRPr="00F81F7B">
          <w:rPr>
            <w:rStyle w:val="Hyperlink"/>
            <w:sz w:val="16"/>
            <w:szCs w:val="16"/>
          </w:rPr>
          <w:t>https://www.yalelawjournal.org/forum/abolish-ice-and-then-what</w:t>
        </w:r>
      </w:hyperlink>
      <w:r w:rsidRPr="00F81F7B">
        <w:rPr>
          <w:sz w:val="16"/>
          <w:szCs w:val="16"/>
        </w:rPr>
        <w:t>]</w:t>
      </w:r>
    </w:p>
    <w:p w14:paraId="39839B40" w14:textId="77777777" w:rsidR="007F3576" w:rsidRPr="00F81F7B" w:rsidRDefault="007F3576" w:rsidP="007F3576">
      <w:pPr>
        <w:rPr>
          <w:sz w:val="16"/>
          <w:szCs w:val="16"/>
        </w:rPr>
      </w:pPr>
    </w:p>
    <w:bookmarkEnd w:id="16"/>
    <w:p w14:paraId="08E7AE56" w14:textId="77777777" w:rsidR="007F3576" w:rsidRPr="00F81F7B" w:rsidRDefault="007F3576" w:rsidP="007F3576">
      <w:pPr>
        <w:rPr>
          <w:sz w:val="16"/>
          <w:szCs w:val="16"/>
        </w:rPr>
      </w:pPr>
      <w:r w:rsidRPr="00F81F7B">
        <w:rPr>
          <w:sz w:val="16"/>
          <w:szCs w:val="16"/>
        </w:rPr>
        <w:t>I. THE CASE AGAINST ICE</w:t>
      </w:r>
      <w:bookmarkStart w:id="17" w:name="i-the-case-against-ice"/>
      <w:bookmarkEnd w:id="17"/>
    </w:p>
    <w:p w14:paraId="3B17C2AE" w14:textId="77777777" w:rsidR="007F3576" w:rsidRPr="00F81F7B" w:rsidRDefault="007F3576" w:rsidP="007F3576">
      <w:pPr>
        <w:rPr>
          <w:rStyle w:val="StyleUnderline"/>
        </w:rPr>
      </w:pPr>
      <w:r w:rsidRPr="00F81F7B">
        <w:rPr>
          <w:rStyle w:val="StyleUnderline"/>
        </w:rPr>
        <w:t>ICE was created in the aftermath of the September 11 attacks</w:t>
      </w:r>
      <w:bookmarkStart w:id="18" w:name="_ftnref14"/>
      <w:bookmarkEnd w:id="18"/>
      <w:r w:rsidRPr="00F81F7B">
        <w:rPr>
          <w:sz w:val="16"/>
          <w:szCs w:val="16"/>
          <w:u w:val="single"/>
        </w:rPr>
        <w:fldChar w:fldCharType="begin"/>
      </w:r>
      <w:r w:rsidRPr="00F81F7B">
        <w:rPr>
          <w:sz w:val="16"/>
          <w:szCs w:val="16"/>
          <w:u w:val="single"/>
        </w:rPr>
        <w:instrText xml:space="preserve"> HYPERLINK "https://www.yalelawjournal.org/forum/abolish-ice-and-then-what" \l "_ftnref14" </w:instrText>
      </w:r>
      <w:r w:rsidRPr="00F81F7B">
        <w:rPr>
          <w:sz w:val="16"/>
          <w:szCs w:val="16"/>
          <w:u w:val="single"/>
        </w:rPr>
        <w:fldChar w:fldCharType="separate"/>
      </w:r>
      <w:r w:rsidRPr="00F81F7B">
        <w:rPr>
          <w:rStyle w:val="Hyperlink"/>
          <w:sz w:val="14"/>
          <w:szCs w:val="16"/>
          <w:vertAlign w:val="superscript"/>
        </w:rPr>
        <w:t>14</w:t>
      </w:r>
      <w:r w:rsidRPr="00F81F7B">
        <w:rPr>
          <w:sz w:val="16"/>
          <w:szCs w:val="16"/>
        </w:rPr>
        <w:fldChar w:fldCharType="end"/>
      </w:r>
      <w:r w:rsidRPr="00F81F7B">
        <w:rPr>
          <w:rStyle w:val="StyleUnderline"/>
        </w:rPr>
        <w:t> and was fundamentally ill-conceived from its inception</w:t>
      </w:r>
      <w:r w:rsidRPr="00F81F7B">
        <w:rPr>
          <w:sz w:val="14"/>
          <w:szCs w:val="16"/>
        </w:rPr>
        <w:t xml:space="preserve">. </w:t>
      </w:r>
      <w:r w:rsidRPr="00F81F7B">
        <w:rPr>
          <w:rStyle w:val="StyleUnderline"/>
        </w:rPr>
        <w:t>It has since amassed a notorious record of abuse, illegality, waste, and ineffectiveness.</w:t>
      </w:r>
      <w:r w:rsidRPr="00F81F7B">
        <w:rPr>
          <w:sz w:val="14"/>
          <w:szCs w:val="16"/>
        </w:rPr>
        <w:t xml:space="preserve"> Its predecessor agency, the Immigration and Naturalization Service (INS), had been housed in the Department of Justice (DOJ) and had a combined services and enforcement mission.</w:t>
      </w:r>
      <w:bookmarkStart w:id="19" w:name="_ftnref15"/>
      <w:bookmarkEnd w:id="19"/>
      <w:r w:rsidRPr="00F81F7B">
        <w:rPr>
          <w:sz w:val="14"/>
          <w:szCs w:val="16"/>
        </w:rPr>
        <w:fldChar w:fldCharType="begin"/>
      </w:r>
      <w:r w:rsidRPr="00F81F7B">
        <w:rPr>
          <w:sz w:val="14"/>
          <w:szCs w:val="16"/>
        </w:rPr>
        <w:instrText xml:space="preserve"> HYPERLINK "https://www.yalelawjournal.org/forum/abolish-ice-and-then-what" \l "_ftnref15" </w:instrText>
      </w:r>
      <w:r w:rsidRPr="00F81F7B">
        <w:rPr>
          <w:sz w:val="14"/>
          <w:szCs w:val="16"/>
        </w:rPr>
        <w:fldChar w:fldCharType="separate"/>
      </w:r>
      <w:r w:rsidRPr="00F81F7B">
        <w:rPr>
          <w:rStyle w:val="Hyperlink"/>
          <w:sz w:val="14"/>
          <w:szCs w:val="16"/>
          <w:vertAlign w:val="superscript"/>
        </w:rPr>
        <w:t>15</w:t>
      </w:r>
      <w:r w:rsidRPr="00F81F7B">
        <w:rPr>
          <w:sz w:val="14"/>
          <w:szCs w:val="16"/>
        </w:rPr>
        <w:fldChar w:fldCharType="end"/>
      </w:r>
      <w:r w:rsidRPr="00F81F7B">
        <w:rPr>
          <w:sz w:val="14"/>
          <w:szCs w:val="16"/>
        </w:rPr>
        <w:t xml:space="preserve"> However, in creating ICE, Congress excised the services mission, placing those functions in another agency, U.S. Citizenship and Immigration Services (USCIS). All immigration-related agencies then came under the purview of the new Department of Homeland Security (DHS).</w:t>
      </w:r>
      <w:bookmarkStart w:id="20" w:name="_ftnref16"/>
      <w:bookmarkEnd w:id="20"/>
      <w:r w:rsidRPr="00F81F7B">
        <w:rPr>
          <w:sz w:val="14"/>
          <w:szCs w:val="16"/>
        </w:rPr>
        <w:fldChar w:fldCharType="begin"/>
      </w:r>
      <w:r w:rsidRPr="00F81F7B">
        <w:rPr>
          <w:sz w:val="14"/>
          <w:szCs w:val="16"/>
        </w:rPr>
        <w:instrText xml:space="preserve"> HYPERLINK "https://www.yalelawjournal.org/forum/abolish-ice-and-then-what" \l "_ftnref16" </w:instrText>
      </w:r>
      <w:r w:rsidRPr="00F81F7B">
        <w:rPr>
          <w:sz w:val="14"/>
          <w:szCs w:val="16"/>
        </w:rPr>
        <w:fldChar w:fldCharType="separate"/>
      </w:r>
      <w:r w:rsidRPr="00F81F7B">
        <w:rPr>
          <w:rStyle w:val="Hyperlink"/>
          <w:sz w:val="14"/>
          <w:szCs w:val="16"/>
          <w:vertAlign w:val="superscript"/>
        </w:rPr>
        <w:t>16</w:t>
      </w:r>
      <w:r w:rsidRPr="00F81F7B">
        <w:rPr>
          <w:sz w:val="14"/>
          <w:szCs w:val="16"/>
        </w:rPr>
        <w:fldChar w:fldCharType="end"/>
      </w:r>
      <w:r w:rsidRPr="00F81F7B">
        <w:rPr>
          <w:sz w:val="14"/>
          <w:szCs w:val="16"/>
        </w:rPr>
        <w:t xml:space="preserve"> </w:t>
      </w:r>
      <w:r w:rsidRPr="00F81F7B">
        <w:rPr>
          <w:rStyle w:val="StyleUnderline"/>
        </w:rPr>
        <w:t>The message was clear: immigration policy would be a component of the nation’s counterterrorism efforts, and ICE would be singularly focused on punitive enforcement</w:t>
      </w:r>
      <w:r w:rsidRPr="00F81F7B">
        <w:rPr>
          <w:sz w:val="14"/>
          <w:szCs w:val="16"/>
        </w:rPr>
        <w:t xml:space="preserve">. </w:t>
      </w:r>
      <w:r w:rsidRPr="00F81F7B">
        <w:rPr>
          <w:rStyle w:val="StyleUnderline"/>
        </w:rPr>
        <w:t>While ICE’s civil-enforcement efforts, by its own assessment, are unrelated to DHS’s national security mission,</w:t>
      </w:r>
      <w:bookmarkStart w:id="21" w:name="_ftnref17"/>
      <w:bookmarkEnd w:id="21"/>
      <w:r w:rsidRPr="00F81F7B">
        <w:rPr>
          <w:sz w:val="16"/>
          <w:szCs w:val="16"/>
          <w:u w:val="single"/>
        </w:rPr>
        <w:fldChar w:fldCharType="begin"/>
      </w:r>
      <w:r w:rsidRPr="00F81F7B">
        <w:rPr>
          <w:sz w:val="16"/>
          <w:szCs w:val="16"/>
          <w:u w:val="single"/>
        </w:rPr>
        <w:instrText xml:space="preserve"> HYPERLINK "https://www.yalelawjournal.org/forum/abolish-ice-and-then-what" \l "_ftnref17" </w:instrText>
      </w:r>
      <w:r w:rsidRPr="00F81F7B">
        <w:rPr>
          <w:sz w:val="16"/>
          <w:szCs w:val="16"/>
          <w:u w:val="single"/>
        </w:rPr>
        <w:fldChar w:fldCharType="separate"/>
      </w:r>
      <w:r w:rsidRPr="00F81F7B">
        <w:rPr>
          <w:rStyle w:val="Hyperlink"/>
          <w:sz w:val="14"/>
          <w:szCs w:val="16"/>
          <w:vertAlign w:val="superscript"/>
        </w:rPr>
        <w:t>17</w:t>
      </w:r>
      <w:r w:rsidRPr="00F81F7B">
        <w:rPr>
          <w:sz w:val="16"/>
          <w:szCs w:val="16"/>
        </w:rPr>
        <w:fldChar w:fldCharType="end"/>
      </w:r>
      <w:r w:rsidRPr="00F81F7B">
        <w:rPr>
          <w:rStyle w:val="StyleUnderline"/>
        </w:rPr>
        <w:t xml:space="preserve"> that mission has powerfully influenced ICE’s heavy-handed tactics. ICE’s abusive tactics are well documented</w:t>
      </w:r>
      <w:r w:rsidRPr="00F81F7B">
        <w:rPr>
          <w:sz w:val="14"/>
          <w:szCs w:val="16"/>
        </w:rPr>
        <w:t xml:space="preserve">. </w:t>
      </w:r>
      <w:r w:rsidRPr="00F81F7B">
        <w:rPr>
          <w:rStyle w:val="StyleUnderline"/>
        </w:rPr>
        <w:t xml:space="preserve">The barbarism of separating toddlers from their parents, holding them in cages, </w:t>
      </w:r>
      <w:r w:rsidRPr="00F81F7B">
        <w:rPr>
          <w:sz w:val="14"/>
          <w:szCs w:val="16"/>
        </w:rPr>
        <w:t>and forcing them to defend themselves in complex legal proceedings against trained government lawyers</w:t>
      </w:r>
      <w:r w:rsidRPr="00F81F7B">
        <w:rPr>
          <w:rStyle w:val="StyleUnderline"/>
        </w:rPr>
        <w:t xml:space="preserve"> is a daily reality</w:t>
      </w:r>
      <w:r w:rsidRPr="00F81F7B">
        <w:rPr>
          <w:sz w:val="14"/>
          <w:szCs w:val="16"/>
        </w:rPr>
        <w:t>.</w:t>
      </w:r>
      <w:bookmarkStart w:id="22" w:name="_Ref12866820"/>
      <w:bookmarkStart w:id="23" w:name="_ftnref18"/>
      <w:bookmarkEnd w:id="22"/>
      <w:bookmarkEnd w:id="23"/>
      <w:r w:rsidRPr="00F81F7B">
        <w:rPr>
          <w:sz w:val="14"/>
          <w:szCs w:val="16"/>
        </w:rPr>
        <w:fldChar w:fldCharType="begin"/>
      </w:r>
      <w:r w:rsidRPr="00F81F7B">
        <w:rPr>
          <w:sz w:val="14"/>
          <w:szCs w:val="16"/>
        </w:rPr>
        <w:instrText xml:space="preserve"> HYPERLINK "https://www.yalelawjournal.org/forum/abolish-ice-and-then-what" \l "_ftnref18" </w:instrText>
      </w:r>
      <w:r w:rsidRPr="00F81F7B">
        <w:rPr>
          <w:sz w:val="14"/>
          <w:szCs w:val="16"/>
        </w:rPr>
        <w:fldChar w:fldCharType="separate"/>
      </w:r>
      <w:r w:rsidRPr="00F81F7B">
        <w:rPr>
          <w:rStyle w:val="Hyperlink"/>
          <w:sz w:val="14"/>
          <w:szCs w:val="16"/>
          <w:vertAlign w:val="superscript"/>
        </w:rPr>
        <w:t>18</w:t>
      </w:r>
      <w:r w:rsidRPr="00F81F7B">
        <w:rPr>
          <w:sz w:val="14"/>
          <w:szCs w:val="16"/>
        </w:rPr>
        <w:fldChar w:fldCharType="end"/>
      </w:r>
      <w:r w:rsidRPr="00F81F7B">
        <w:rPr>
          <w:sz w:val="14"/>
          <w:szCs w:val="16"/>
        </w:rPr>
        <w:t xml:space="preserve"> </w:t>
      </w:r>
      <w:r w:rsidRPr="00F81F7B">
        <w:rPr>
          <w:rStyle w:val="StyleUnderline"/>
        </w:rPr>
        <w:t>In addition, there is an established and ongoing pattern of “egregious medical neglect in [immigration] detention facilities across the country.”</w:t>
      </w:r>
      <w:bookmarkStart w:id="24" w:name="_ftnref19"/>
      <w:bookmarkEnd w:id="24"/>
      <w:r w:rsidRPr="00F81F7B">
        <w:rPr>
          <w:sz w:val="14"/>
          <w:szCs w:val="16"/>
        </w:rPr>
        <w:fldChar w:fldCharType="begin"/>
      </w:r>
      <w:r w:rsidRPr="00F81F7B">
        <w:rPr>
          <w:sz w:val="14"/>
          <w:szCs w:val="16"/>
        </w:rPr>
        <w:instrText xml:space="preserve"> HYPERLINK "https://www.yalelawjournal.org/forum/abolish-ice-and-then-what" \l "_ftnref19" </w:instrText>
      </w:r>
      <w:r w:rsidRPr="00F81F7B">
        <w:rPr>
          <w:sz w:val="14"/>
          <w:szCs w:val="16"/>
        </w:rPr>
        <w:fldChar w:fldCharType="separate"/>
      </w:r>
      <w:r w:rsidRPr="00F81F7B">
        <w:rPr>
          <w:rStyle w:val="Hyperlink"/>
          <w:sz w:val="14"/>
          <w:szCs w:val="16"/>
          <w:vertAlign w:val="superscript"/>
        </w:rPr>
        <w:t>19</w:t>
      </w:r>
      <w:r w:rsidRPr="00F81F7B">
        <w:rPr>
          <w:sz w:val="14"/>
          <w:szCs w:val="16"/>
        </w:rPr>
        <w:fldChar w:fldCharType="end"/>
      </w:r>
      <w:r w:rsidRPr="00F81F7B">
        <w:rPr>
          <w:sz w:val="14"/>
          <w:szCs w:val="16"/>
        </w:rPr>
        <w:t xml:space="preserve"> </w:t>
      </w:r>
      <w:r w:rsidRPr="00F81F7B">
        <w:rPr>
          <w:rStyle w:val="StyleUnderline"/>
        </w:rPr>
        <w:t>Not surprisingly, ICE’s mistreatment of detainees has led to a startling pattern of deaths in ICE custody.</w:t>
      </w:r>
      <w:bookmarkStart w:id="25" w:name="_ftnref20"/>
      <w:bookmarkEnd w:id="25"/>
      <w:r w:rsidRPr="00F81F7B">
        <w:rPr>
          <w:sz w:val="16"/>
          <w:szCs w:val="16"/>
          <w:u w:val="single"/>
        </w:rPr>
        <w:fldChar w:fldCharType="begin"/>
      </w:r>
      <w:r w:rsidRPr="00F81F7B">
        <w:rPr>
          <w:sz w:val="16"/>
          <w:szCs w:val="16"/>
          <w:u w:val="single"/>
        </w:rPr>
        <w:instrText xml:space="preserve"> HYPERLINK "https://www.yalelawjournal.org/forum/abolish-ice-and-then-what" \l "_ftnref20" </w:instrText>
      </w:r>
      <w:r w:rsidRPr="00F81F7B">
        <w:rPr>
          <w:sz w:val="16"/>
          <w:szCs w:val="16"/>
          <w:u w:val="single"/>
        </w:rPr>
        <w:fldChar w:fldCharType="separate"/>
      </w:r>
      <w:r w:rsidRPr="00F81F7B">
        <w:rPr>
          <w:rStyle w:val="Hyperlink"/>
          <w:sz w:val="14"/>
          <w:szCs w:val="16"/>
          <w:vertAlign w:val="superscript"/>
        </w:rPr>
        <w:t>20</w:t>
      </w:r>
      <w:r w:rsidRPr="00F81F7B">
        <w:rPr>
          <w:sz w:val="16"/>
          <w:szCs w:val="16"/>
        </w:rPr>
        <w:fldChar w:fldCharType="end"/>
      </w:r>
      <w:r w:rsidRPr="00F81F7B">
        <w:rPr>
          <w:rStyle w:val="StyleUnderline"/>
        </w:rPr>
        <w:t xml:space="preserve"> In addition, ICE has amassed a well-earned reputation as a dishonest,</w:t>
      </w:r>
      <w:bookmarkStart w:id="26" w:name="_ftnref21"/>
      <w:bookmarkEnd w:id="26"/>
      <w:r w:rsidRPr="00F81F7B">
        <w:rPr>
          <w:sz w:val="16"/>
          <w:szCs w:val="16"/>
          <w:u w:val="single"/>
        </w:rPr>
        <w:fldChar w:fldCharType="begin"/>
      </w:r>
      <w:r w:rsidRPr="00F81F7B">
        <w:rPr>
          <w:sz w:val="16"/>
          <w:szCs w:val="16"/>
          <w:u w:val="single"/>
        </w:rPr>
        <w:instrText xml:space="preserve"> HYPERLINK "https://www.yalelawjournal.org/forum/abolish-ice-and-then-what" \l "_ftnref21" </w:instrText>
      </w:r>
      <w:r w:rsidRPr="00F81F7B">
        <w:rPr>
          <w:sz w:val="16"/>
          <w:szCs w:val="16"/>
          <w:u w:val="single"/>
        </w:rPr>
        <w:fldChar w:fldCharType="separate"/>
      </w:r>
      <w:r w:rsidRPr="00F81F7B">
        <w:rPr>
          <w:rStyle w:val="Hyperlink"/>
          <w:sz w:val="14"/>
          <w:szCs w:val="16"/>
          <w:vertAlign w:val="superscript"/>
        </w:rPr>
        <w:t>21</w:t>
      </w:r>
      <w:r w:rsidRPr="00F81F7B">
        <w:rPr>
          <w:sz w:val="16"/>
          <w:szCs w:val="16"/>
        </w:rPr>
        <w:fldChar w:fldCharType="end"/>
      </w:r>
      <w:r w:rsidRPr="00F81F7B">
        <w:rPr>
          <w:rStyle w:val="StyleUnderline"/>
        </w:rPr>
        <w:t xml:space="preserve"> racist,</w:t>
      </w:r>
      <w:bookmarkStart w:id="27" w:name="_ftnref22"/>
      <w:bookmarkEnd w:id="27"/>
      <w:r w:rsidRPr="00F81F7B">
        <w:rPr>
          <w:sz w:val="16"/>
          <w:szCs w:val="16"/>
          <w:u w:val="single"/>
        </w:rPr>
        <w:fldChar w:fldCharType="begin"/>
      </w:r>
      <w:r w:rsidRPr="00F81F7B">
        <w:rPr>
          <w:sz w:val="16"/>
          <w:szCs w:val="16"/>
          <w:u w:val="single"/>
        </w:rPr>
        <w:instrText xml:space="preserve"> HYPERLINK "https://www.yalelawjournal.org/forum/abolish-ice-and-then-what" \l "_ftnref22" </w:instrText>
      </w:r>
      <w:r w:rsidRPr="00F81F7B">
        <w:rPr>
          <w:sz w:val="16"/>
          <w:szCs w:val="16"/>
          <w:u w:val="single"/>
        </w:rPr>
        <w:fldChar w:fldCharType="separate"/>
      </w:r>
      <w:r w:rsidRPr="00F81F7B">
        <w:rPr>
          <w:rStyle w:val="Hyperlink"/>
          <w:sz w:val="14"/>
          <w:szCs w:val="16"/>
          <w:vertAlign w:val="superscript"/>
        </w:rPr>
        <w:t>22</w:t>
      </w:r>
      <w:r w:rsidRPr="00F81F7B">
        <w:rPr>
          <w:sz w:val="16"/>
          <w:szCs w:val="16"/>
        </w:rPr>
        <w:fldChar w:fldCharType="end"/>
      </w:r>
      <w:r w:rsidRPr="00F81F7B">
        <w:rPr>
          <w:rStyle w:val="StyleUnderline"/>
        </w:rPr>
        <w:t xml:space="preserve"> and rogue agency that regularly flouts legal limits.</w:t>
      </w:r>
      <w:bookmarkStart w:id="28" w:name="_ftnref23"/>
      <w:bookmarkEnd w:id="28"/>
      <w:r w:rsidRPr="00F81F7B">
        <w:rPr>
          <w:sz w:val="16"/>
          <w:szCs w:val="16"/>
          <w:u w:val="single"/>
        </w:rPr>
        <w:fldChar w:fldCharType="begin"/>
      </w:r>
      <w:r w:rsidRPr="00F81F7B">
        <w:rPr>
          <w:sz w:val="16"/>
          <w:szCs w:val="16"/>
          <w:u w:val="single"/>
        </w:rPr>
        <w:instrText xml:space="preserve"> HYPERLINK "https://www.yalelawjournal.org/forum/abolish-ice-and-then-what" \l "_ftnref23" </w:instrText>
      </w:r>
      <w:r w:rsidRPr="00F81F7B">
        <w:rPr>
          <w:sz w:val="16"/>
          <w:szCs w:val="16"/>
          <w:u w:val="single"/>
        </w:rPr>
        <w:fldChar w:fldCharType="separate"/>
      </w:r>
      <w:r w:rsidRPr="00F81F7B">
        <w:rPr>
          <w:rStyle w:val="Hyperlink"/>
          <w:sz w:val="14"/>
          <w:szCs w:val="16"/>
          <w:vertAlign w:val="superscript"/>
        </w:rPr>
        <w:t>23</w:t>
      </w:r>
      <w:r w:rsidRPr="00F81F7B">
        <w:rPr>
          <w:sz w:val="16"/>
          <w:szCs w:val="16"/>
        </w:rPr>
        <w:fldChar w:fldCharType="end"/>
      </w:r>
    </w:p>
    <w:p w14:paraId="199451D9" w14:textId="77777777" w:rsidR="007F3576" w:rsidRPr="00F81F7B" w:rsidRDefault="007F3576" w:rsidP="007F3576">
      <w:pPr>
        <w:rPr>
          <w:sz w:val="16"/>
          <w:szCs w:val="16"/>
        </w:rPr>
      </w:pPr>
    </w:p>
    <w:p w14:paraId="547387F0" w14:textId="77777777" w:rsidR="00CF7140" w:rsidRPr="00F81F7B" w:rsidRDefault="00CF7140" w:rsidP="00CF7140">
      <w:pPr>
        <w:pStyle w:val="Heading4"/>
      </w:pPr>
      <w:r w:rsidRPr="00F81F7B">
        <w:t>Calling for ICE be abolished is more than a policy demand. It demands that we respect each person regardless of citizenship.</w:t>
      </w:r>
    </w:p>
    <w:p w14:paraId="6F32D61B" w14:textId="77777777" w:rsidR="00CF7140" w:rsidRPr="00F81F7B" w:rsidRDefault="00CF7140" w:rsidP="00CF7140">
      <w:r w:rsidRPr="00F81F7B">
        <w:rPr>
          <w:rStyle w:val="Style13ptBold"/>
        </w:rPr>
        <w:t>Jack 19 – American Studies major at Macalester College</w:t>
      </w:r>
      <w:r w:rsidRPr="00F81F7B">
        <w:rPr>
          <w:sz w:val="16"/>
          <w:szCs w:val="16"/>
        </w:rPr>
        <w:t xml:space="preserve"> [Suzanna "ICE and the Unquestioned Human Cost of Efficiency: A Moral </w:t>
      </w:r>
      <w:proofErr w:type="spellStart"/>
      <w:r w:rsidRPr="00F81F7B">
        <w:rPr>
          <w:sz w:val="16"/>
          <w:szCs w:val="16"/>
        </w:rPr>
        <w:t>Reckoning,"Tapestries</w:t>
      </w:r>
      <w:proofErr w:type="spellEnd"/>
      <w:r w:rsidRPr="00F81F7B">
        <w:rPr>
          <w:sz w:val="16"/>
          <w:szCs w:val="16"/>
        </w:rPr>
        <w:t xml:space="preserve">: Interwoven voices of local and global identities: Vol. 8 : </w:t>
      </w:r>
      <w:proofErr w:type="spellStart"/>
      <w:r w:rsidRPr="00F81F7B">
        <w:rPr>
          <w:sz w:val="16"/>
          <w:szCs w:val="16"/>
        </w:rPr>
        <w:t>Iss</w:t>
      </w:r>
      <w:proofErr w:type="spellEnd"/>
      <w:r w:rsidRPr="00F81F7B">
        <w:rPr>
          <w:sz w:val="16"/>
          <w:szCs w:val="16"/>
        </w:rPr>
        <w:t>. 1 , Article 7. Available at: https://digitalcommons.macalester.edu/tapestries/vol8/iss1/7]</w:t>
      </w:r>
    </w:p>
    <w:p w14:paraId="0C4CB46F" w14:textId="77777777" w:rsidR="00CF7140" w:rsidRPr="00F81F7B" w:rsidRDefault="00CF7140" w:rsidP="00CF7140"/>
    <w:p w14:paraId="75B2CC14" w14:textId="77777777" w:rsidR="00CF7140" w:rsidRPr="00F81F7B" w:rsidRDefault="00CF7140" w:rsidP="00CF7140">
      <w:pPr>
        <w:rPr>
          <w:sz w:val="16"/>
        </w:rPr>
      </w:pPr>
      <w:r w:rsidRPr="00F81F7B">
        <w:rPr>
          <w:sz w:val="16"/>
        </w:rPr>
        <w:t xml:space="preserve">Conclusion </w:t>
      </w:r>
      <w:r w:rsidRPr="00F81F7B">
        <w:rPr>
          <w:rStyle w:val="StyleUnderline"/>
        </w:rPr>
        <w:t>At any given time, there are around 30,000 people being held at ICE detention centers</w:t>
      </w:r>
      <w:r w:rsidRPr="00F81F7B">
        <w:rPr>
          <w:sz w:val="16"/>
        </w:rPr>
        <w:t xml:space="preserve"> (Cullen 2018). </w:t>
      </w:r>
      <w:r w:rsidRPr="00F81F7B">
        <w:rPr>
          <w:rStyle w:val="StyleUnderline"/>
        </w:rPr>
        <w:t>2017 proved to be the most deadly year in regards to deaths while in custody and 2018 seems to be following the same pattern</w:t>
      </w:r>
      <w:r w:rsidRPr="00F81F7B">
        <w:rPr>
          <w:sz w:val="16"/>
        </w:rPr>
        <w:t xml:space="preserve">. </w:t>
      </w:r>
      <w:r w:rsidRPr="00F81F7B">
        <w:rPr>
          <w:rStyle w:val="StyleUnderline"/>
        </w:rPr>
        <w:t xml:space="preserve">Why, as a nation, are we so complicit in a deportation regime that gains power each year and continues to violate human rights standards in an efficient and deadly manner? The reason, I believe, comes down to citizenship providing the frame for which efficiency becomes the highest value. Under ICE, immigrant bodies are disposable and fall into a category of being treated efficiently in order to maximize arrests and deportations. Because the principle of efficiency always calls for something to be compromised in order to maximize results from as little as possible, the lives of undocumented immigrants are unvalued in the eyes of the state. </w:t>
      </w:r>
      <w:r w:rsidRPr="00F81F7B">
        <w:rPr>
          <w:sz w:val="16"/>
        </w:rPr>
        <w:t xml:space="preserve">The political entity of the state only ensures freedom to 7 citizens, so as a result, the questioning and denial of freedom becomes applied to </w:t>
      </w:r>
      <w:proofErr w:type="spellStart"/>
      <w:r w:rsidRPr="00F81F7B">
        <w:rPr>
          <w:sz w:val="16"/>
        </w:rPr>
        <w:t>non citizens</w:t>
      </w:r>
      <w:proofErr w:type="spellEnd"/>
      <w:r w:rsidRPr="00F81F7B">
        <w:rPr>
          <w:sz w:val="16"/>
        </w:rPr>
        <w:t xml:space="preserve"> because of freedom existing as an “American right”. Are we boiling down the lived experiences of humans to produce the maximum optimization of efficient practices in everyday life? We rarely question the way that efficiency is ingrained in our perception of the world and how we allow efficiency to define successes. </w:t>
      </w:r>
      <w:r w:rsidRPr="00F81F7B">
        <w:rPr>
          <w:rStyle w:val="StyleUnderline"/>
        </w:rPr>
        <w:t>We are in a moment where ICE has gained unchecked power and it's up to us to create and carry out a movement to abolish it. This movement will be ongoing and focus just as much on dismantling predisposed prejudices based in prioritizing whiteness and citizenship in our definition of humanity, as it will be the act of abolishing ICE itself</w:t>
      </w:r>
      <w:r w:rsidRPr="00F81F7B">
        <w:rPr>
          <w:sz w:val="16"/>
        </w:rPr>
        <w:t>.</w:t>
      </w:r>
    </w:p>
    <w:p w14:paraId="7F00EEC3" w14:textId="72B0A91B" w:rsidR="00D846D6" w:rsidRDefault="00D846D6" w:rsidP="00D846D6">
      <w:pPr>
        <w:rPr>
          <w:b/>
          <w:bCs/>
          <w:sz w:val="22"/>
        </w:rPr>
      </w:pPr>
    </w:p>
    <w:p w14:paraId="01F7D333" w14:textId="77777777" w:rsidR="00CF7140" w:rsidRPr="00F81F7B" w:rsidRDefault="00CF7140" w:rsidP="00CF7140">
      <w:pPr>
        <w:pStyle w:val="Heading4"/>
      </w:pPr>
      <w:r w:rsidRPr="00F81F7B">
        <w:t>Labelling ICE immoral is essential to the abolition movement – deportations violate human rights and distract immigration enforcement from more important priorities</w:t>
      </w:r>
    </w:p>
    <w:p w14:paraId="1B6DF26B" w14:textId="77777777" w:rsidR="00CF7140" w:rsidRPr="00F81F7B" w:rsidRDefault="00CF7140" w:rsidP="00CF7140">
      <w:pPr>
        <w:rPr>
          <w:sz w:val="16"/>
          <w:szCs w:val="16"/>
        </w:rPr>
      </w:pPr>
      <w:r w:rsidRPr="00F81F7B">
        <w:rPr>
          <w:rStyle w:val="Style13ptBold"/>
        </w:rPr>
        <w:t>Godfrey 2018 – politics writer at The Atlantic</w:t>
      </w:r>
      <w:r w:rsidRPr="00F81F7B">
        <w:rPr>
          <w:sz w:val="16"/>
          <w:szCs w:val="16"/>
        </w:rPr>
        <w:t xml:space="preserve"> [Elaine, 07-11-18, The Atlantic, “What abolish ice actually means”, </w:t>
      </w:r>
      <w:hyperlink r:id="rId37" w:history="1">
        <w:r w:rsidRPr="00F81F7B">
          <w:rPr>
            <w:sz w:val="16"/>
            <w:szCs w:val="16"/>
          </w:rPr>
          <w:t>https://www.theatlantic.com/politics/archive/2018/07/what-abolish-ice-actually-means/564752/</w:t>
        </w:r>
      </w:hyperlink>
      <w:r w:rsidRPr="00F81F7B">
        <w:rPr>
          <w:sz w:val="16"/>
          <w:szCs w:val="16"/>
        </w:rPr>
        <w:t>, ACC 07-13-20, AR]</w:t>
      </w:r>
    </w:p>
    <w:p w14:paraId="63F9B0C3" w14:textId="77777777" w:rsidR="00CF7140" w:rsidRPr="00F81F7B" w:rsidRDefault="00CF7140" w:rsidP="00CF7140">
      <w:pPr>
        <w:rPr>
          <w:sz w:val="16"/>
        </w:rPr>
      </w:pPr>
    </w:p>
    <w:p w14:paraId="7CFF1B07" w14:textId="22FA03C0" w:rsidR="00CF7140" w:rsidRDefault="00CF7140" w:rsidP="00CF7140">
      <w:pPr>
        <w:rPr>
          <w:sz w:val="12"/>
        </w:rPr>
      </w:pPr>
      <w:r w:rsidRPr="00F81F7B">
        <w:rPr>
          <w:rStyle w:val="StyleUnderline"/>
        </w:rPr>
        <w:t>The advocates and lawmakers calling to abolish </w:t>
      </w:r>
      <w:r w:rsidRPr="00CF7140">
        <w:rPr>
          <w:rStyle w:val="StyleUnderline"/>
        </w:rPr>
        <w:t>ICE</w:t>
      </w:r>
      <w:r w:rsidRPr="00F81F7B">
        <w:rPr>
          <w:rStyle w:val="StyleUnderline"/>
        </w:rPr>
        <w:t> have framed the issue as a moral one: The agency’s widespread use of deportations for undocumented immigrants without criminal records is inhumane, and detracts from its more important function of investigating drug smuggling and human-rights abuses. “</w:t>
      </w:r>
      <w:r w:rsidRPr="00F81F7B">
        <w:rPr>
          <w:sz w:val="12"/>
        </w:rPr>
        <w:t>They’re not doing the job they were hired to do,” said Randy Bryce, the Democratic candidate running for Speaker of the House Paul Ryan’s seat in Wisconsin’s 1st district, in an interview with </w:t>
      </w:r>
      <w:r w:rsidRPr="00F81F7B">
        <w:rPr>
          <w:rStyle w:val="Emphasis"/>
          <w:sz w:val="12"/>
          <w:szCs w:val="30"/>
          <w:u w:val="none"/>
        </w:rPr>
        <w:t>The Atlantic</w:t>
      </w:r>
      <w:r w:rsidRPr="00F81F7B">
        <w:rPr>
          <w:sz w:val="12"/>
        </w:rPr>
        <w:t>. “It’s more along the lines of a personal deportation force for Donald Trump right now.” A spokesman for the Michigan gubernatorial candidate Abdul El-Sayed, told me that, as governor, El-Sayed would support </w:t>
      </w:r>
      <w:r w:rsidRPr="00F81F7B">
        <w:rPr>
          <w:rStyle w:val="smallcaps"/>
          <w:smallCaps/>
          <w:spacing w:val="15"/>
          <w:sz w:val="12"/>
          <w:szCs w:val="30"/>
        </w:rPr>
        <w:t>ice</w:t>
      </w:r>
      <w:r w:rsidRPr="00F81F7B">
        <w:rPr>
          <w:sz w:val="12"/>
        </w:rPr>
        <w:t> being “defunded and dismantled,” and would not allow state resources to be used in federal immigration enforcement.</w:t>
      </w:r>
      <w:r w:rsidRPr="00F81F7B">
        <w:rPr>
          <w:rFonts w:eastAsia="Times New Roman"/>
          <w:sz w:val="12"/>
        </w:rPr>
        <w:t xml:space="preserve"> </w:t>
      </w:r>
      <w:r w:rsidRPr="00F81F7B">
        <w:rPr>
          <w:sz w:val="12"/>
        </w:rPr>
        <w:t>Sean McElwee, a co-founder of Data for Progress and abolishice.org, has been a leader in the charge to eliminate </w:t>
      </w:r>
      <w:r w:rsidRPr="00F81F7B">
        <w:rPr>
          <w:rStyle w:val="smallcaps"/>
          <w:smallCaps/>
          <w:spacing w:val="15"/>
          <w:sz w:val="12"/>
          <w:szCs w:val="30"/>
        </w:rPr>
        <w:t>ice </w:t>
      </w:r>
      <w:r w:rsidRPr="00F81F7B">
        <w:rPr>
          <w:sz w:val="12"/>
        </w:rPr>
        <w:t>for several years. Abolish </w:t>
      </w:r>
      <w:r w:rsidRPr="00F81F7B">
        <w:rPr>
          <w:rStyle w:val="smallcaps"/>
          <w:smallCaps/>
          <w:spacing w:val="15"/>
          <w:sz w:val="12"/>
          <w:szCs w:val="30"/>
        </w:rPr>
        <w:t>ice</w:t>
      </w:r>
      <w:r w:rsidRPr="00F81F7B">
        <w:rPr>
          <w:sz w:val="12"/>
        </w:rPr>
        <w:t> “is fundamentally an anti-deportation movement,” he told me, and after the agency is gone, “the central aim has to be ensuring that mass deportation is not housed somewhere else in the government.” The question, then, is whether calling to abolish</w:t>
      </w:r>
      <w:r w:rsidRPr="00F81F7B">
        <w:rPr>
          <w:rStyle w:val="smallcaps"/>
          <w:smallCaps/>
          <w:spacing w:val="15"/>
          <w:sz w:val="12"/>
          <w:szCs w:val="30"/>
        </w:rPr>
        <w:t> ice</w:t>
      </w:r>
      <w:r w:rsidRPr="00F81F7B">
        <w:rPr>
          <w:sz w:val="12"/>
        </w:rPr>
        <w:t> means ending all or most internal immigration enforcement—or simply restructuring or replacing the agency itself. This is the area where Democratic lawmakers’ positions are less clear, and where conservatives see a political opportunity.</w:t>
      </w:r>
      <w:r w:rsidRPr="00F81F7B">
        <w:rPr>
          <w:rFonts w:eastAsia="Times New Roman"/>
          <w:sz w:val="12"/>
        </w:rPr>
        <w:t xml:space="preserve"> </w:t>
      </w:r>
      <w:r w:rsidRPr="00F81F7B">
        <w:rPr>
          <w:sz w:val="12"/>
        </w:rPr>
        <w:t>Some politicians have stopped short of demanding the complete elimination of the agency. Senator Bernie Sanders, who had been </w:t>
      </w:r>
      <w:hyperlink r:id="rId38" w:history="1">
        <w:r w:rsidRPr="00F81F7B">
          <w:rPr>
            <w:rStyle w:val="Hyperlink"/>
            <w:sz w:val="12"/>
            <w:szCs w:val="30"/>
          </w:rPr>
          <w:t>reluctant</w:t>
        </w:r>
      </w:hyperlink>
      <w:r w:rsidRPr="00F81F7B">
        <w:rPr>
          <w:sz w:val="12"/>
        </w:rPr>
        <w:t> to comment on the growing movement, released a vague statement on the issue on July 3: “</w:t>
      </w:r>
      <w:r w:rsidRPr="00F81F7B">
        <w:rPr>
          <w:rStyle w:val="StyleUnderline"/>
        </w:rPr>
        <w:t>Now, it is time to do what Americans overwhelmingly want: abolish the cruel, dysfunctional immigration system we have today and pass comprehensive immigration reform,”</w:t>
      </w:r>
      <w:r w:rsidRPr="00F81F7B">
        <w:rPr>
          <w:sz w:val="12"/>
        </w:rPr>
        <w:t xml:space="preserve"> the statement said. “That will mean restructuring the agencies that enforce our immigration laws, including </w:t>
      </w:r>
      <w:r w:rsidRPr="00F81F7B">
        <w:rPr>
          <w:rStyle w:val="smallcaps"/>
          <w:smallCaps/>
          <w:spacing w:val="15"/>
          <w:sz w:val="12"/>
          <w:szCs w:val="30"/>
        </w:rPr>
        <w:t>ice</w:t>
      </w:r>
      <w:r w:rsidRPr="00F81F7B">
        <w:rPr>
          <w:sz w:val="12"/>
        </w:rPr>
        <w:t>.” Senator Kamala Harris of California, in a recent </w:t>
      </w:r>
      <w:hyperlink r:id="rId39" w:history="1">
        <w:r w:rsidRPr="00F81F7B">
          <w:rPr>
            <w:rStyle w:val="Hyperlink"/>
            <w:sz w:val="12"/>
            <w:szCs w:val="30"/>
          </w:rPr>
          <w:t>interview</w:t>
        </w:r>
      </w:hyperlink>
      <w:r w:rsidRPr="00F81F7B">
        <w:rPr>
          <w:sz w:val="12"/>
        </w:rPr>
        <w:t> on MSNBC, said it would be necessary to “reexamine” the agency and perhaps consider “starting from scratch.” A spokesman for Harris told me that the senator hopes </w:t>
      </w:r>
      <w:r w:rsidRPr="00F81F7B">
        <w:rPr>
          <w:rStyle w:val="smallcaps"/>
          <w:smallCaps/>
          <w:spacing w:val="15"/>
          <w:sz w:val="12"/>
          <w:szCs w:val="30"/>
        </w:rPr>
        <w:t>ice</w:t>
      </w:r>
      <w:r w:rsidRPr="00F81F7B">
        <w:rPr>
          <w:sz w:val="12"/>
        </w:rPr>
        <w:t> funds can be directed more appropriately, and agents can be retrained “against targeting vulnerable populations such as victims of sexual assault or domestic violence, crime witnesses, pregnant women, and children.”</w:t>
      </w:r>
      <w:r w:rsidRPr="00F81F7B">
        <w:rPr>
          <w:rFonts w:eastAsia="Times New Roman"/>
          <w:sz w:val="12"/>
        </w:rPr>
        <w:t xml:space="preserve"> </w:t>
      </w:r>
      <w:r w:rsidRPr="00F81F7B">
        <w:rPr>
          <w:sz w:val="12"/>
        </w:rPr>
        <w:t xml:space="preserve">Others, though, have suggested that </w:t>
      </w:r>
      <w:r w:rsidRPr="00F81F7B">
        <w:rPr>
          <w:rStyle w:val="StyleUnderline"/>
        </w:rPr>
        <w:t>ICE, as an agency, should be totally scrapped, which would require identifying and transferring its more urgent functions—such as combating human-rights abuses and rooting out criminals—to another agency</w:t>
      </w:r>
      <w:r w:rsidRPr="00F81F7B">
        <w:rPr>
          <w:sz w:val="12"/>
        </w:rPr>
        <w:t xml:space="preserve">. </w:t>
      </w:r>
      <w:r w:rsidRPr="00F81F7B">
        <w:rPr>
          <w:rStyle w:val="StyleUnderline"/>
        </w:rPr>
        <w:t>Democratic Representative Pramila Jayapal of Washington</w:t>
      </w:r>
      <w:r w:rsidRPr="00F81F7B">
        <w:rPr>
          <w:sz w:val="12"/>
        </w:rPr>
        <w:t xml:space="preserve">, one of the most outspoken lawmakers on the issue, </w:t>
      </w:r>
      <w:r w:rsidRPr="00F81F7B">
        <w:rPr>
          <w:rStyle w:val="StyleUnderline"/>
        </w:rPr>
        <w:t>said</w:t>
      </w:r>
      <w:r w:rsidRPr="00F81F7B">
        <w:rPr>
          <w:sz w:val="12"/>
        </w:rPr>
        <w:t xml:space="preserve"> in an email that she wants “to eliminate the agency as it stands and restructure its functions, starting from scratch.” Jayapal, along with Representative Mark </w:t>
      </w:r>
      <w:proofErr w:type="spellStart"/>
      <w:r w:rsidRPr="00F81F7B">
        <w:rPr>
          <w:sz w:val="12"/>
        </w:rPr>
        <w:t>Pocan</w:t>
      </w:r>
      <w:proofErr w:type="spellEnd"/>
      <w:r w:rsidRPr="00F81F7B">
        <w:rPr>
          <w:sz w:val="12"/>
        </w:rPr>
        <w:t xml:space="preserve"> of Wisconsin, will soon be introducing legislation to dismantle the agency. “</w:t>
      </w:r>
      <w:r w:rsidRPr="00F81F7B">
        <w:rPr>
          <w:rStyle w:val="StyleUnderline"/>
        </w:rPr>
        <w:t>There will still be enforcement of immigration laws, but it must be without cruelty and abuse,” she said</w:t>
      </w:r>
      <w:r w:rsidRPr="00F81F7B">
        <w:rPr>
          <w:sz w:val="12"/>
        </w:rPr>
        <w:t xml:space="preserve">. </w:t>
      </w:r>
      <w:proofErr w:type="spellStart"/>
      <w:r w:rsidRPr="00F81F7B">
        <w:rPr>
          <w:sz w:val="12"/>
        </w:rPr>
        <w:t>Pocan</w:t>
      </w:r>
      <w:proofErr w:type="spellEnd"/>
      <w:r w:rsidRPr="00F81F7B">
        <w:rPr>
          <w:sz w:val="12"/>
        </w:rPr>
        <w:t xml:space="preserve"> told me the legislation would dissolve ICE within 12 months, and create a commission to recommend a new immigration enforcement system to Congress. When asked whether broader changes to internal immigration enforcement were necessary—if authorities should stop pursuing undocumented immigrants altogether—most of the lawmakers I spoke with brought the conversation back to what they viewed as ICE’s current flaws. “</w:t>
      </w:r>
      <w:r w:rsidRPr="00F81F7B">
        <w:rPr>
          <w:rStyle w:val="StyleUnderline"/>
        </w:rPr>
        <w:t xml:space="preserve">It’s the indiscriminate, random use of deportations” that has to stop, said </w:t>
      </w:r>
      <w:proofErr w:type="spellStart"/>
      <w:r w:rsidRPr="00F81F7B">
        <w:rPr>
          <w:rStyle w:val="StyleUnderline"/>
        </w:rPr>
        <w:t>Pocan</w:t>
      </w:r>
      <w:proofErr w:type="spellEnd"/>
      <w:r w:rsidRPr="00F81F7B">
        <w:rPr>
          <w:rStyle w:val="StyleUnderline"/>
        </w:rPr>
        <w:t xml:space="preserve">. “We know there are millions of people here who are technically not here legally, and yet many have been here for a very long time. I don’t think many people think that’s an effective use of ICE.” </w:t>
      </w:r>
      <w:r w:rsidRPr="00F81F7B">
        <w:rPr>
          <w:sz w:val="12"/>
        </w:rPr>
        <w:t xml:space="preserve">Most American adults, according to </w:t>
      </w:r>
      <w:hyperlink r:id="rId40" w:history="1">
        <w:r w:rsidRPr="00F81F7B">
          <w:rPr>
            <w:rStyle w:val="Hyperlink"/>
            <w:sz w:val="12"/>
          </w:rPr>
          <w:t>polling</w:t>
        </w:r>
      </w:hyperlink>
      <w:r w:rsidRPr="00F81F7B">
        <w:rPr>
          <w:sz w:val="12"/>
        </w:rPr>
        <w:t xml:space="preserve"> from Gallup, generally oppose deporting all undocumented immigrants, regardless of criminal background, living in the United States. But a recent </w:t>
      </w:r>
      <w:r w:rsidRPr="00F81F7B">
        <w:rPr>
          <w:i/>
          <w:iCs/>
          <w:sz w:val="12"/>
        </w:rPr>
        <w:t>HuffPost</w:t>
      </w:r>
      <w:r w:rsidRPr="00F81F7B">
        <w:rPr>
          <w:sz w:val="12"/>
        </w:rPr>
        <w:t xml:space="preserve">/YouGov </w:t>
      </w:r>
      <w:hyperlink r:id="rId41" w:history="1">
        <w:r w:rsidRPr="00F81F7B">
          <w:rPr>
            <w:rStyle w:val="Hyperlink"/>
            <w:sz w:val="12"/>
          </w:rPr>
          <w:t>poll</w:t>
        </w:r>
      </w:hyperlink>
      <w:r w:rsidRPr="00F81F7B">
        <w:rPr>
          <w:sz w:val="12"/>
        </w:rPr>
        <w:t xml:space="preserve"> found that public opinion on eliminating ICE altogether is mixed. Roughly 21 percent of respondents said they support abolishing ICE, while 44 percent said they oppose it and 35 percent were undecided.</w:t>
      </w:r>
    </w:p>
    <w:p w14:paraId="6C6E9611" w14:textId="698008A7" w:rsidR="00FB3B79" w:rsidRDefault="00FB3B79" w:rsidP="00CF7140">
      <w:pPr>
        <w:rPr>
          <w:sz w:val="12"/>
        </w:rPr>
      </w:pPr>
    </w:p>
    <w:p w14:paraId="62F5CAEC" w14:textId="77777777" w:rsidR="003B1AD2" w:rsidRPr="00F81F7B" w:rsidRDefault="003B1AD2" w:rsidP="003B1AD2">
      <w:pPr>
        <w:pStyle w:val="Heading4"/>
      </w:pPr>
      <w:r w:rsidRPr="00F81F7B">
        <w:t>You can vote for our demand to Abolish ICE even if you don’t adopt the policy – the Ideas are more important than the law – they change the tone of public discussions by advancing the issue</w:t>
      </w:r>
    </w:p>
    <w:p w14:paraId="0A76A138" w14:textId="77777777" w:rsidR="003B1AD2" w:rsidRPr="00F81F7B" w:rsidRDefault="003B1AD2" w:rsidP="003B1AD2">
      <w:pPr>
        <w:rPr>
          <w:sz w:val="16"/>
          <w:szCs w:val="16"/>
        </w:rPr>
      </w:pPr>
      <w:proofErr w:type="spellStart"/>
      <w:r w:rsidRPr="00F81F7B">
        <w:rPr>
          <w:rStyle w:val="Style13ptBold"/>
        </w:rPr>
        <w:t>Kuz</w:t>
      </w:r>
      <w:proofErr w:type="spellEnd"/>
      <w:r w:rsidRPr="00F81F7B">
        <w:rPr>
          <w:rStyle w:val="Style13ptBold"/>
        </w:rPr>
        <w:t>, 2018 – correspondent for the Christian Science Monitor</w:t>
      </w:r>
      <w:r w:rsidRPr="00F81F7B">
        <w:t xml:space="preserve"> </w:t>
      </w:r>
      <w:r w:rsidRPr="00F81F7B">
        <w:rPr>
          <w:sz w:val="16"/>
          <w:szCs w:val="16"/>
        </w:rPr>
        <w:t>[Martin July 31, 2018 “Abolish ICE, Reform it, Or What?” https://www.csmonitor.com/USA/Politics/2018/0731/Abolish-ICE-Reform-it-Or-what]</w:t>
      </w:r>
    </w:p>
    <w:p w14:paraId="0413A0E3" w14:textId="77777777" w:rsidR="003B1AD2" w:rsidRPr="00F81F7B" w:rsidRDefault="003B1AD2" w:rsidP="003B1AD2"/>
    <w:p w14:paraId="000FD925" w14:textId="77777777" w:rsidR="003B1AD2" w:rsidRPr="00F81F7B" w:rsidRDefault="003B1AD2" w:rsidP="003B1AD2">
      <w:pPr>
        <w:rPr>
          <w:rStyle w:val="StyleUnderline"/>
        </w:rPr>
      </w:pPr>
      <w:r w:rsidRPr="00F81F7B">
        <w:rPr>
          <w:rStyle w:val="StyleUnderline"/>
        </w:rPr>
        <w:t>In reality</w:t>
      </w:r>
      <w:r w:rsidRPr="00F81F7B">
        <w:rPr>
          <w:sz w:val="12"/>
        </w:rPr>
        <w:t xml:space="preserve">, </w:t>
      </w:r>
      <w:r w:rsidRPr="00F81F7B">
        <w:rPr>
          <w:rStyle w:val="StyleUnderline"/>
        </w:rPr>
        <w:t>as</w:t>
      </w:r>
      <w:r w:rsidRPr="00F81F7B">
        <w:rPr>
          <w:sz w:val="12"/>
        </w:rPr>
        <w:t xml:space="preserve"> similar </w:t>
      </w:r>
      <w:r w:rsidRPr="00F81F7B">
        <w:rPr>
          <w:rStyle w:val="StyleUnderline"/>
        </w:rPr>
        <w:t>protests percolate across the country</w:t>
      </w:r>
      <w:r w:rsidRPr="00F81F7B">
        <w:rPr>
          <w:sz w:val="12"/>
        </w:rPr>
        <w:t xml:space="preserve">, the movement and its intentions remain ambiguous. </w:t>
      </w:r>
      <w:r w:rsidRPr="00F81F7B">
        <w:rPr>
          <w:rStyle w:val="StyleUnderline"/>
        </w:rPr>
        <w:t xml:space="preserve">Even as many involved in the effort favor dismantling ICE, supporters recognize that, as a more practical matter, the motto serves as a strategic gambit and a rallying cry to motivate voters. In that broader view, the campaign can provoke change irrespective of the agency’s survival or demise, explains Hemanth </w:t>
      </w:r>
      <w:proofErr w:type="spellStart"/>
      <w:r w:rsidRPr="00F81F7B">
        <w:rPr>
          <w:rStyle w:val="StyleUnderline"/>
        </w:rPr>
        <w:t>Gundavaram</w:t>
      </w:r>
      <w:proofErr w:type="spellEnd"/>
      <w:r w:rsidRPr="00F81F7B">
        <w:rPr>
          <w:rStyle w:val="StyleUnderline"/>
        </w:rPr>
        <w:t>, co-director of the Immigrant Justice Clinic</w:t>
      </w:r>
      <w:r w:rsidRPr="00F81F7B">
        <w:rPr>
          <w:sz w:val="12"/>
        </w:rPr>
        <w:t xml:space="preserve"> at Northeastern University in Boston. </w:t>
      </w:r>
      <w:r w:rsidRPr="00F81F7B">
        <w:rPr>
          <w:rStyle w:val="StyleUnderline"/>
        </w:rPr>
        <w:t>“A political debate is a negotiation, and in any negotiation, you start from your strongest position,” he says. “So abolishing ICE has to be on the table in order to come to a middle ground where reforms can happen.”</w:t>
      </w:r>
    </w:p>
    <w:p w14:paraId="3830BA7B" w14:textId="77777777" w:rsidR="003B1AD2" w:rsidRPr="00F81F7B" w:rsidRDefault="003B1AD2" w:rsidP="003B1AD2"/>
    <w:p w14:paraId="6FD8DFE2" w14:textId="77777777" w:rsidR="00FB3B79" w:rsidRPr="00F81F7B" w:rsidRDefault="00FB3B79" w:rsidP="00CF7140">
      <w:pPr>
        <w:rPr>
          <w:sz w:val="12"/>
        </w:rPr>
      </w:pPr>
    </w:p>
    <w:p w14:paraId="7E546578" w14:textId="77777777" w:rsidR="00CF7140" w:rsidRPr="00F81F7B" w:rsidRDefault="00CF7140" w:rsidP="00D846D6">
      <w:pPr>
        <w:rPr>
          <w:b/>
          <w:bCs/>
          <w:sz w:val="22"/>
        </w:rPr>
      </w:pPr>
    </w:p>
    <w:bookmarkEnd w:id="3"/>
    <w:p w14:paraId="5C8AFBCB" w14:textId="77777777" w:rsidR="000B5D39" w:rsidRDefault="000B5D39" w:rsidP="00FB3B79">
      <w:pPr>
        <w:pStyle w:val="Heading2"/>
      </w:pPr>
    </w:p>
    <w:p w14:paraId="1CB668C4" w14:textId="72204F31" w:rsidR="00FB3B79" w:rsidRDefault="00FB3B79" w:rsidP="00FB3B79">
      <w:pPr>
        <w:pStyle w:val="Heading2"/>
      </w:pPr>
      <w:r>
        <w:t>Kritikal 1AC</w:t>
      </w:r>
    </w:p>
    <w:p w14:paraId="1CDDD656" w14:textId="77777777" w:rsidR="00FB3B79" w:rsidRDefault="00FB3B79" w:rsidP="00FB3B79"/>
    <w:p w14:paraId="05745E63" w14:textId="77777777" w:rsidR="00FB3B79" w:rsidRDefault="00FB3B79" w:rsidP="00FB3B79">
      <w:pPr>
        <w:pStyle w:val="Heading3"/>
      </w:pPr>
      <w:r>
        <w:t>Criminalization</w:t>
      </w:r>
    </w:p>
    <w:p w14:paraId="5C55B7D5" w14:textId="77777777" w:rsidR="00FB3B79" w:rsidRDefault="00FB3B79" w:rsidP="00FB3B79"/>
    <w:p w14:paraId="5F7A453D" w14:textId="77777777" w:rsidR="00FB3B79" w:rsidRPr="00FB3B79" w:rsidRDefault="00FB3B79" w:rsidP="00FB3B79">
      <w:pPr>
        <w:pStyle w:val="Heading4"/>
      </w:pPr>
      <w:r>
        <w:t>Contention One - Criminalization</w:t>
      </w:r>
    </w:p>
    <w:p w14:paraId="70BF0D59" w14:textId="77777777" w:rsidR="00FB3B79" w:rsidRPr="00D846D6" w:rsidRDefault="00FB3B79" w:rsidP="00FB3B79"/>
    <w:p w14:paraId="139A471E" w14:textId="6B56361D" w:rsidR="00FB3B79" w:rsidRPr="00F81F7B" w:rsidRDefault="00FB3B79" w:rsidP="00FB3B79">
      <w:pPr>
        <w:pStyle w:val="Heading4"/>
      </w:pPr>
      <w:r>
        <w:t xml:space="preserve">President Trump has rapidly expanded </w:t>
      </w:r>
      <w:r w:rsidRPr="00F81F7B">
        <w:t xml:space="preserve">ICE into a mass deportation </w:t>
      </w:r>
      <w:r>
        <w:t>gestapo</w:t>
      </w:r>
      <w:r w:rsidRPr="00F81F7B">
        <w:t xml:space="preserve"> </w:t>
      </w:r>
      <w:r w:rsidR="003B1AD2">
        <w:t xml:space="preserve">- </w:t>
      </w:r>
      <w:r>
        <w:t>ICE’s enforcement methods reinforce Criminalization – they entangle immigration with the Criminal Justice System. Civil and Criminal systems should be separate, but under Trump, they are not.</w:t>
      </w:r>
    </w:p>
    <w:p w14:paraId="20A70671" w14:textId="77777777" w:rsidR="00FB3B79" w:rsidRPr="00F81F7B" w:rsidRDefault="00FB3B79" w:rsidP="00FB3B79">
      <w:pPr>
        <w:rPr>
          <w:sz w:val="16"/>
          <w:szCs w:val="16"/>
        </w:rPr>
      </w:pPr>
      <w:proofErr w:type="spellStart"/>
      <w:r w:rsidRPr="00F81F7B">
        <w:rPr>
          <w:rStyle w:val="Style13ptBold"/>
        </w:rPr>
        <w:t>Schriro</w:t>
      </w:r>
      <w:proofErr w:type="spellEnd"/>
      <w:r w:rsidRPr="00F81F7B">
        <w:rPr>
          <w:rStyle w:val="Style13ptBold"/>
        </w:rPr>
        <w:t>, 2017 - founding director of the Office of Detention Policy and Planning at the DHS</w:t>
      </w:r>
      <w:r w:rsidRPr="00F81F7B">
        <w:t xml:space="preserve"> </w:t>
      </w:r>
      <w:r w:rsidRPr="00F81F7B">
        <w:rPr>
          <w:sz w:val="16"/>
          <w:szCs w:val="16"/>
        </w:rPr>
        <w:t xml:space="preserve">[Dora 04/27/17 The Hill “Don't make immigration custody part of the criminal justice system ‘  </w:t>
      </w:r>
      <w:hyperlink r:id="rId42" w:history="1">
        <w:r w:rsidRPr="00F81F7B">
          <w:rPr>
            <w:rStyle w:val="Hyperlink"/>
            <w:sz w:val="16"/>
            <w:szCs w:val="16"/>
          </w:rPr>
          <w:t>https://thehill.com/blogs/pundits-blog/immigration/330933-dont-conflate-the-two-immigration-custody-is-not-the-criminal</w:t>
        </w:r>
      </w:hyperlink>
      <w:r w:rsidRPr="00F81F7B">
        <w:rPr>
          <w:sz w:val="16"/>
          <w:szCs w:val="16"/>
        </w:rPr>
        <w:t xml:space="preserve"> - TA]</w:t>
      </w:r>
    </w:p>
    <w:p w14:paraId="42AEEDE6" w14:textId="77777777" w:rsidR="00FB3B79" w:rsidRPr="00F81F7B" w:rsidRDefault="00FB3B79" w:rsidP="00FB3B79"/>
    <w:p w14:paraId="4BE96A05" w14:textId="77777777" w:rsidR="00FB3B79" w:rsidRPr="00F81F7B" w:rsidRDefault="00FB3B79" w:rsidP="00FB3B79">
      <w:pPr>
        <w:rPr>
          <w:sz w:val="12"/>
        </w:rPr>
      </w:pPr>
      <w:r w:rsidRPr="00F81F7B">
        <w:rPr>
          <w:rStyle w:val="StyleUnderline"/>
        </w:rPr>
        <w:t xml:space="preserve">Don't make immigration custody part of the criminal justice system </w:t>
      </w:r>
      <w:r w:rsidRPr="00F81F7B">
        <w:rPr>
          <w:sz w:val="12"/>
        </w:rPr>
        <w:t xml:space="preserve">Following fast on the heels of announcements to deport many more immigrants, regardless of their circumstances, and to increase immigration detention capacity to carry out that plan, last week, </w:t>
      </w:r>
      <w:r w:rsidRPr="00F81F7B">
        <w:rPr>
          <w:rStyle w:val="StyleUnderline"/>
        </w:rPr>
        <w:t>the New York Times reported Immigration and Customs Enforcement (ICE) would roll back detention standards</w:t>
      </w:r>
      <w:r w:rsidRPr="00F81F7B">
        <w:rPr>
          <w:sz w:val="12"/>
        </w:rPr>
        <w:t xml:space="preserve"> </w:t>
      </w:r>
      <w:r w:rsidRPr="00F81F7B">
        <w:rPr>
          <w:rStyle w:val="StyleUnderline"/>
        </w:rPr>
        <w:t>and disband its Office of Detention Policy and Planning</w:t>
      </w:r>
      <w:r w:rsidRPr="00F81F7B">
        <w:rPr>
          <w:sz w:val="12"/>
        </w:rPr>
        <w:t xml:space="preserve">. </w:t>
      </w:r>
      <w:r w:rsidRPr="00F81F7B">
        <w:rPr>
          <w:rStyle w:val="StyleUnderline"/>
        </w:rPr>
        <w:t>These reversals will make it easier and more lucrative for correctional facilities to qualify and will entice the sheriffs and private prison companies that operate them to contract with ICE as it expands its capacity at all cost</w:t>
      </w:r>
      <w:r w:rsidRPr="00F81F7B">
        <w:rPr>
          <w:sz w:val="12"/>
        </w:rPr>
        <w:t xml:space="preserve">. Most notably, </w:t>
      </w:r>
      <w:r w:rsidRPr="00F81F7B">
        <w:rPr>
          <w:rStyle w:val="StyleUnderline"/>
        </w:rPr>
        <w:t>the Office’s closing signals a growing inclination towards the criminalization of immigration. The tendency to conflate individuals in ICE custody with those in the criminal justice system is simply wrong as a matter of law, policy and economics</w:t>
      </w:r>
      <w:r w:rsidRPr="00F81F7B">
        <w:rPr>
          <w:sz w:val="12"/>
        </w:rPr>
        <w:t xml:space="preserve">. ICE can hold someone until his or her removal or release, but ICE cannot punish anyone. Period. Only the criminal justice system can do that. The majority of people held by ICE have no criminal history so there is no basis in law to punish them, and those who have a record must fulfill any penalties the criminal justice system imposes before ICE takes them into custody. From its inception in 2009, ODPP brought expertise to ICE in areas other than enforcement; expertise that it lacks and that led to much needed improvements in detention conditions and bolstered the agency’s accountability and transparency with the American public. Here are a few of the reasons why </w:t>
      </w:r>
      <w:r w:rsidRPr="00F81F7B">
        <w:rPr>
          <w:rStyle w:val="StyleUnderline"/>
        </w:rPr>
        <w:t>the administration should</w:t>
      </w:r>
      <w:r w:rsidRPr="00F81F7B">
        <w:rPr>
          <w:sz w:val="12"/>
        </w:rPr>
        <w:t xml:space="preserve"> rescind its decision to close the Office and </w:t>
      </w:r>
      <w:r w:rsidRPr="00F81F7B">
        <w:rPr>
          <w:rStyle w:val="StyleUnderline"/>
        </w:rPr>
        <w:t>reverse its use of practices that blur bright-line differences between criminal and civil law</w:t>
      </w:r>
      <w:r w:rsidRPr="00F81F7B">
        <w:rPr>
          <w:sz w:val="12"/>
        </w:rPr>
        <w:t xml:space="preserve">: 1. Punishing ICE detainees is impermissible. A criminal court can sentence a person to prison as punishment. The immigration court cannot. The legal remedy for a person unlawfully present in the U.S. is either removal or relief. It is not detention. 2. Without the most basic protections provided in the ICE Standards and ongoing monitoring by the Office to ensure compliance, conditions of detention will quickly deteriorate. For example, translation services, slated for elimination, may appear to be a nicety but are in fact, a necessity. Last year, ICE held individuals from 178 countries, each with its own language and dialects. To eliminate translation services is to render most detained persons incapable of interaction with ICE or the immigration court. 3. The people in ICE detention facilities are not the same as pretrial inmates and sentenced prisoners in jail or prison. Their violations are civil, not criminal, and those with criminal histories typically are not dangerous. In fact, ICE classifies the majority of individuals in its custody as low risk of escape or assault. They are working parents, school-aged children, productive members of their communities. Assigning them to secure facilities is excessive and excessively expensive. </w:t>
      </w:r>
      <w:r w:rsidRPr="00F81F7B">
        <w:rPr>
          <w:rStyle w:val="StyleUnderline"/>
        </w:rPr>
        <w:t>Despite the stark differences in case law and clientele, the administration is doubling down, expanding its use of correctional facilities, correctional staff, and applying incarceration’s means of control — counts, searches, shakedowns, and the like — towards the criminalization of what is a civil justice system</w:t>
      </w:r>
      <w:r w:rsidRPr="00F81F7B">
        <w:rPr>
          <w:sz w:val="12"/>
        </w:rPr>
        <w:t>.</w:t>
      </w:r>
    </w:p>
    <w:p w14:paraId="54951702" w14:textId="77777777" w:rsidR="00FB3B79" w:rsidRPr="00F81F7B" w:rsidRDefault="00FB3B79" w:rsidP="00FB3B79"/>
    <w:p w14:paraId="3DDE7EC2" w14:textId="1D5206A7" w:rsidR="00FB3B79" w:rsidRPr="00F81F7B" w:rsidRDefault="00FB3B79" w:rsidP="00FB3B79">
      <w:pPr>
        <w:pStyle w:val="Heading4"/>
      </w:pPr>
      <w:r w:rsidRPr="00F81F7B">
        <w:t xml:space="preserve">ICE relies on the Fear of Immigrants – their rhetoric </w:t>
      </w:r>
      <w:r>
        <w:t>labels All immigrants as Criminals</w:t>
      </w:r>
      <w:r w:rsidR="003B1AD2">
        <w:t>. Our deportation culture</w:t>
      </w:r>
      <w:r>
        <w:t xml:space="preserve"> </w:t>
      </w:r>
      <w:r w:rsidRPr="00F81F7B">
        <w:t>scapegoats and dehumanizes All immigrants</w:t>
      </w:r>
    </w:p>
    <w:p w14:paraId="1BB1BF22" w14:textId="77777777" w:rsidR="00FB3B79" w:rsidRPr="00F81F7B" w:rsidRDefault="00FB3B79" w:rsidP="00FB3B79">
      <w:pPr>
        <w:rPr>
          <w:sz w:val="16"/>
          <w:szCs w:val="16"/>
        </w:rPr>
      </w:pPr>
      <w:proofErr w:type="spellStart"/>
      <w:r w:rsidRPr="00F81F7B">
        <w:rPr>
          <w:rStyle w:val="Style13ptBold"/>
        </w:rPr>
        <w:t>Loffman</w:t>
      </w:r>
      <w:proofErr w:type="spellEnd"/>
      <w:r w:rsidRPr="00F81F7B">
        <w:rPr>
          <w:rStyle w:val="Style13ptBold"/>
        </w:rPr>
        <w:t xml:space="preserve"> 2018 – PBS politics producer</w:t>
      </w:r>
      <w:r w:rsidRPr="00F81F7B">
        <w:rPr>
          <w:sz w:val="16"/>
          <w:szCs w:val="16"/>
        </w:rPr>
        <w:t xml:space="preserve"> [Matt, 07-6-18, PBS, “What’s driving the movement to Abolish ICE?”, </w:t>
      </w:r>
      <w:hyperlink r:id="rId43" w:history="1">
        <w:r w:rsidRPr="00F81F7B">
          <w:rPr>
            <w:sz w:val="16"/>
            <w:szCs w:val="16"/>
          </w:rPr>
          <w:t>https://www.pbs.org/newshour/politics/whats-driving-the-movement-to-abolish-ice</w:t>
        </w:r>
      </w:hyperlink>
      <w:r w:rsidRPr="00F81F7B">
        <w:rPr>
          <w:sz w:val="16"/>
          <w:szCs w:val="16"/>
        </w:rPr>
        <w:t>, ACC 07-13-20, AR]</w:t>
      </w:r>
    </w:p>
    <w:p w14:paraId="0CFE28FD" w14:textId="77777777" w:rsidR="00FB3B79" w:rsidRPr="00F81F7B" w:rsidRDefault="00FB3B79" w:rsidP="00FB3B79">
      <w:pPr>
        <w:rPr>
          <w:rFonts w:cs="Calibri"/>
          <w:sz w:val="14"/>
        </w:rPr>
      </w:pPr>
    </w:p>
    <w:p w14:paraId="0D7716C7" w14:textId="77777777" w:rsidR="00FB3B79" w:rsidRPr="00F81F7B" w:rsidRDefault="00FB3B79" w:rsidP="00FB3B79">
      <w:pPr>
        <w:rPr>
          <w:rFonts w:cs="Calibri"/>
          <w:sz w:val="10"/>
        </w:rPr>
      </w:pPr>
      <w:r w:rsidRPr="00F81F7B">
        <w:rPr>
          <w:rFonts w:cs="Calibri"/>
          <w:sz w:val="10"/>
        </w:rPr>
        <w:t xml:space="preserve">To understand the current fight over ICE, here’s what we know about the agency’s history, its role under Trump and what’s next. How was ICE created? Immigration became a federal responsibility and priority in the late 1800s and was formalized as a division of the Treasury Department in 1891. In the more than 100 years since, immigration has been shuffled among several federal agencies, including the Commerce, Labor and Justice Departments, before landing in the newly-created department of Homeland Security in the years after the Sept. 11 terror attacks. “Whatever federal government agency handles immigration is a great window into how we think about immigration and its role in the United States,” </w:t>
      </w:r>
      <w:r w:rsidRPr="00F81F7B">
        <w:rPr>
          <w:rStyle w:val="StyleUnderline"/>
        </w:rPr>
        <w:t xml:space="preserve">said Erika Lee, the director of the Immigration History Research Center at University of Minnesota. ICE’s recent home inside DHS signals a decades-long “shift in America as nation of immigrants and thinking about immigration as a good to immigration as a national security threat.” </w:t>
      </w:r>
      <w:r w:rsidRPr="00F81F7B">
        <w:rPr>
          <w:rFonts w:cs="Calibri"/>
          <w:sz w:val="10"/>
        </w:rPr>
        <w:t xml:space="preserve">The most recent home inside DHS signals a decades-long “shift in America as nation of immigrants and thinking about immigration as a good to immigration as a national security threat,” she added. While </w:t>
      </w:r>
      <w:r w:rsidRPr="00F81F7B">
        <w:rPr>
          <w:rStyle w:val="StyleUnderline"/>
        </w:rPr>
        <w:t>Lee says it may seem like there’s a newfound outsized fear of immigrants</w:t>
      </w:r>
      <w:r w:rsidRPr="00F81F7B">
        <w:rPr>
          <w:rFonts w:cs="Calibri"/>
          <w:sz w:val="10"/>
        </w:rPr>
        <w:t xml:space="preserve">, she sees echoes of the nation’s complicated history and response to outsiders, one that stretches back more than a century to the Chinese Exclusion Act of 1882 and the backlash against Irish Catholics in the mid-1800s. The current Immigration and Customs Enforcement was one of three agencies established in 2003 from what used to be the Immigration and Naturalization Service (INS). ICE’s mandate is to enforce approximately 400 federal immigration and labor-related statutes, primarily in the nation’s interior, and work to remove people for immigration violations. One duty includes monitoring businesses for undocumented workers, but patrolling the border itself is left to Customs and Border Protection, another agency formed in the 2003 shakeup. ICE and immigration under Trump </w:t>
      </w:r>
      <w:r w:rsidRPr="00F81F7B">
        <w:rPr>
          <w:rStyle w:val="StyleUnderline"/>
        </w:rPr>
        <w:t>Since Trump took office</w:t>
      </w:r>
      <w:r w:rsidRPr="00F81F7B">
        <w:rPr>
          <w:rFonts w:cs="Calibri"/>
          <w:sz w:val="10"/>
        </w:rPr>
        <w:t xml:space="preserve">, historians like Deborah Kang, a professor at California State University San Marco and author of “The INS on the Line: Making Immigration Law on the US-Mexico Border,” </w:t>
      </w:r>
      <w:r w:rsidRPr="00F81F7B">
        <w:rPr>
          <w:rStyle w:val="StyleUnderline"/>
        </w:rPr>
        <w:t xml:space="preserve">have seen a wholesale shift in ICE’s priorities. “They’re focused on removing </w:t>
      </w:r>
      <w:r w:rsidRPr="00F81F7B">
        <w:rPr>
          <w:sz w:val="10"/>
        </w:rPr>
        <w:t>green card holders</w:t>
      </w:r>
      <w:r w:rsidRPr="00F81F7B">
        <w:rPr>
          <w:rStyle w:val="StyleUnderline"/>
        </w:rPr>
        <w:t xml:space="preserve"> — legal permanent residents,</w:t>
      </w:r>
      <w:r w:rsidRPr="00F81F7B">
        <w:rPr>
          <w:rFonts w:cs="Calibri"/>
          <w:sz w:val="10"/>
        </w:rPr>
        <w:t xml:space="preserve">” Kang said. The current ICE policy stems from the Illegal Immigration Reform and Immigrant Responsibility Act, a 1996 law signed by then-President Bill Clinton. It says immigrants can be deported for committing any crime, including misdemeanors. The country’s network of 200 ICE detention centers began to pop up in the years after Sept. 11, when there was a surge of funding for immigration enforcement. That funding has more than doubled since 2005, according to the Center for Migration Studies. The average daily population of immigrant detainees has also surged since the 1996 law was enacted, from around 9,000 a day in 1996 to more than 38,000 a day in 2017, according to CMS. In addition to new enforcement priorities, </w:t>
      </w:r>
      <w:r w:rsidRPr="00F81F7B">
        <w:rPr>
          <w:rStyle w:val="StyleUnderline"/>
        </w:rPr>
        <w:t>Amy Gottlieb, an immigration lawyer and activist currently working for American Friends Service Committee, sees a new trend in language, too. “There’s been a lot of rhetoric and a lot of anger and a lot of suspicion and a lot of scapegoating around immigrants,” Gottlieb said</w:t>
      </w:r>
      <w:r w:rsidRPr="00F81F7B">
        <w:rPr>
          <w:rFonts w:cs="Calibri"/>
          <w:sz w:val="10"/>
        </w:rPr>
        <w:t xml:space="preserve">. She points to Trump’s election as something that “really opened up language </w:t>
      </w:r>
      <w:r w:rsidRPr="00F81F7B">
        <w:rPr>
          <w:rStyle w:val="StyleUnderline"/>
        </w:rPr>
        <w:t>that people were sitting on, holding onto, not willing to put out there publicly,” Gottlieb said. “Trump made it okay to suddenly talk about an invasion and talk about immigrants as criminals.</w:t>
      </w:r>
      <w:r w:rsidRPr="00F81F7B">
        <w:rPr>
          <w:rFonts w:cs="Calibri"/>
          <w:sz w:val="10"/>
        </w:rPr>
        <w:t xml:space="preserve">” </w:t>
      </w:r>
    </w:p>
    <w:p w14:paraId="2CB191DB" w14:textId="77777777" w:rsidR="00FB3B79" w:rsidRPr="00F81F7B" w:rsidRDefault="00FB3B79" w:rsidP="00FB3B79">
      <w:pPr>
        <w:rPr>
          <w:rFonts w:cs="Calibri"/>
          <w:sz w:val="14"/>
        </w:rPr>
      </w:pPr>
    </w:p>
    <w:p w14:paraId="333555ED" w14:textId="77777777" w:rsidR="00FB3B79" w:rsidRDefault="00FB3B79" w:rsidP="00FB3B79">
      <w:pPr>
        <w:rPr>
          <w:rFonts w:cs="Calibri"/>
          <w:sz w:val="14"/>
        </w:rPr>
      </w:pPr>
    </w:p>
    <w:p w14:paraId="202E36FF" w14:textId="77777777" w:rsidR="00FB3B79" w:rsidRPr="00F81F7B" w:rsidRDefault="00FB3B79" w:rsidP="00FB3B79">
      <w:pPr>
        <w:pStyle w:val="Heading4"/>
      </w:pPr>
      <w:r w:rsidRPr="00F81F7B">
        <w:t>ICE’s Purpose is dehumanization, which is the first step in genocidal cleansing. Abolition allows us to reform immigration to support humane treatment</w:t>
      </w:r>
    </w:p>
    <w:p w14:paraId="28009C92" w14:textId="77777777" w:rsidR="00FB3B79" w:rsidRPr="00F81F7B" w:rsidRDefault="00FB3B79" w:rsidP="00FB3B79">
      <w:r w:rsidRPr="00F81F7B">
        <w:rPr>
          <w:rStyle w:val="Style13ptBold"/>
        </w:rPr>
        <w:t>Hong 19 - professor of law at Boston College Law School</w:t>
      </w:r>
      <w:r w:rsidRPr="00F81F7B">
        <w:t xml:space="preserve"> </w:t>
      </w:r>
      <w:r w:rsidRPr="00F81F7B">
        <w:rPr>
          <w:sz w:val="16"/>
          <w:szCs w:val="16"/>
        </w:rPr>
        <w:t xml:space="preserve">[Kari E., 10 Reasons Why Congress Should Defund ICE's Deportation Force (March 11, 2019). 43 NYU Review of Law &amp; Social Change Harbinger 2019, Available at SSRN: </w:t>
      </w:r>
      <w:hyperlink r:id="rId44" w:history="1">
        <w:r w:rsidRPr="00F81F7B">
          <w:rPr>
            <w:rStyle w:val="Hyperlink"/>
            <w:sz w:val="16"/>
            <w:szCs w:val="16"/>
          </w:rPr>
          <w:t>https://ssrn.com/abstract=3350664</w:t>
        </w:r>
      </w:hyperlink>
      <w:r w:rsidRPr="00F81F7B">
        <w:rPr>
          <w:sz w:val="16"/>
          <w:szCs w:val="16"/>
        </w:rPr>
        <w:t>]</w:t>
      </w:r>
    </w:p>
    <w:p w14:paraId="3A834EE7" w14:textId="77777777" w:rsidR="00FB3B79" w:rsidRPr="00F81F7B" w:rsidRDefault="00FB3B79" w:rsidP="00FB3B79"/>
    <w:p w14:paraId="5A76C0CB" w14:textId="77777777" w:rsidR="00FB3B79" w:rsidRPr="00F81F7B" w:rsidRDefault="00FB3B79" w:rsidP="00FB3B79">
      <w:pPr>
        <w:rPr>
          <w:sz w:val="12"/>
        </w:rPr>
      </w:pPr>
      <w:r w:rsidRPr="00F81F7B">
        <w:rPr>
          <w:sz w:val="12"/>
        </w:rPr>
        <w:t xml:space="preserve">Ninth, </w:t>
      </w:r>
      <w:r w:rsidRPr="00F81F7B">
        <w:rPr>
          <w:rStyle w:val="StyleUnderline"/>
        </w:rPr>
        <w:t xml:space="preserve">the ERO deportation force’s overly-aggressive deportation strategy dehumanizes immigrants, which undermines public support for needed immigration reform. </w:t>
      </w:r>
      <w:r w:rsidRPr="00F81F7B">
        <w:rPr>
          <w:sz w:val="12"/>
        </w:rPr>
        <w:t xml:space="preserve">As a candidate and president, Donald Trump has called immigrants, “rapists,” “criminals,” “thieves,” “MS-13” gang members, “murderers,” “terrorists,” and “animals.”86 President Trump’s </w:t>
      </w:r>
      <w:r w:rsidRPr="00F81F7B">
        <w:rPr>
          <w:rStyle w:val="StyleUnderline"/>
        </w:rPr>
        <w:t>claims that immigrants have</w:t>
      </w:r>
      <w:r w:rsidRPr="00F81F7B">
        <w:rPr>
          <w:sz w:val="12"/>
        </w:rPr>
        <w:t xml:space="preserve"> bad character and have </w:t>
      </w:r>
      <w:r w:rsidRPr="00001649">
        <w:rPr>
          <w:rStyle w:val="StyleUnderline"/>
        </w:rPr>
        <w:t>committed criminal acts</w:t>
      </w:r>
      <w:r w:rsidRPr="00F81F7B">
        <w:rPr>
          <w:sz w:val="12"/>
        </w:rPr>
        <w:t xml:space="preserve"> </w:t>
      </w:r>
      <w:r w:rsidRPr="00F81F7B">
        <w:rPr>
          <w:rStyle w:val="StyleUnderline"/>
        </w:rPr>
        <w:t>are more akin to propaganda than terms within reasonable parameters of a policy debate</w:t>
      </w:r>
      <w:r w:rsidRPr="00F81F7B">
        <w:rPr>
          <w:sz w:val="12"/>
        </w:rPr>
        <w:t>. 87 It is critical to recognize that President Trump’s repeated defense of—and call for the expansion of—</w:t>
      </w:r>
      <w:r w:rsidRPr="00F81F7B">
        <w:rPr>
          <w:rStyle w:val="StyleUnderline"/>
        </w:rPr>
        <w:t>ICE’s powers is premised on the same falsehoods that immigrants are criminals and undocumented immigration threatens our nation’s safety</w:t>
      </w:r>
      <w:r w:rsidRPr="00F81F7B">
        <w:rPr>
          <w:sz w:val="12"/>
        </w:rPr>
        <w:t xml:space="preserve">. President Trump is defining his presidency with this rhetoric, but he did not start it. In 1996, Congress enacted the Illegal Immigration Reform and Immigration Responsibility Act (“IIRIRA”), which eliminated numerous avenues that people previously had to legalize their status. This law also codified the wrongful conflation of immigration and crime by using the term “Illegal Immigration” in its title. IIRIRA’s irrational end to providing legal status to immigrants created the size and permanence of the undocumented population,90 and its false reification of “illegal immigration” as a matter needing the intervention of criminal law enforcement laid the foundation for ICE to come into being. When ICE was created in 2002, its mandate was to deport all people who were deportable. If the government suddenly made it very difficult to obtain driver’s licenses and then described anyone who drove without a license as “illegal drivers,” the public might be more inclined to spend billions of dollars each year to arrest and jail the drivers—which has been our country’s immigration policy for the past 20 years. The term “illegal” would distract the public from realizing that it is not the drivers who are lacking good character, but it is the government that suddenly and irrationally stopped issuing driver’s licenses. </w:t>
      </w:r>
      <w:r w:rsidRPr="00F81F7B">
        <w:rPr>
          <w:rStyle w:val="StyleUnderline"/>
        </w:rPr>
        <w:t>The ERO deportation force brings into full view the impact of this false rhetoric that dehumanizes all immigrants as criminals. Hannah Arendt observed that Nazi Germany achieved its goals in part because it had convinced the public that if a group of people were criminal, they deserved whatever punishment the government meted out</w:t>
      </w:r>
      <w:r w:rsidRPr="00F81F7B">
        <w:rPr>
          <w:sz w:val="12"/>
        </w:rPr>
        <w:t>. She wrote, “[T]he inclusion of criminals [among the targeted groups of undesirables] is necessary in order to make plausible the propagandist claim of the movement that the institution exists of asocial elements.”93 Stated another way, if our government is spending billions of dollars each year on a hammer that is the ERO deportation force, few will question why every single immigrant is treated as a nail, a criminal and dangerous element for which removal is warranted.</w:t>
      </w:r>
      <w:r w:rsidRPr="00F81F7B">
        <w:rPr>
          <w:rStyle w:val="StyleUnderline"/>
        </w:rPr>
        <w:t xml:space="preserve"> Most Americans support immigration reform. </w:t>
      </w:r>
      <w:r w:rsidRPr="00F81F7B">
        <w:rPr>
          <w:sz w:val="12"/>
        </w:rPr>
        <w:t>This fact is not surprising when people understand who in fact is immigrating, regardless of whether their entry is by plane or swimming the Rio Grande. In one of his last formal speeches, President Ronald Reagan eloquently paid tribute to how immigration shapes and renews our country’s values.</w:t>
      </w:r>
      <w:r w:rsidRPr="00F81F7B">
        <w:rPr>
          <w:rStyle w:val="StyleUnderline"/>
        </w:rPr>
        <w:t xml:space="preserve"> </w:t>
      </w:r>
      <w:r w:rsidRPr="00F81F7B">
        <w:rPr>
          <w:sz w:val="12"/>
        </w:rPr>
        <w:t xml:space="preserve">In his words, We lead the world because unique among nations, we draw our people, our strength, from every country and every corner of the world. . . .Thanks to each wave of new arrivals to this land of opportunity, we’re a nation forever young, forever bursting with energy and new ideas, and always on the cutting edge; always leading the world to the next frontier. </w:t>
      </w:r>
      <w:r w:rsidRPr="00F81F7B">
        <w:rPr>
          <w:rStyle w:val="StyleUnderline"/>
        </w:rPr>
        <w:t xml:space="preserve">But ICE’s tactics of force perpetuates myths of dangerousness and obscures the reality that immigration, and policies that welcome immigrants, are among our nation’s critical underpinnings. The ERO deportation force’s theatrics of force and the dehumanization of immigrants give the ERO a false legitimacy. Moreover, the excessive and relentless arrests of immigrants distract Americans from the truth, which is that it is irrational of our government to refuse to offer legal status to those who contribute to our country. </w:t>
      </w:r>
      <w:r w:rsidRPr="00F81F7B">
        <w:rPr>
          <w:sz w:val="12"/>
        </w:rPr>
        <w:t xml:space="preserve">This distraction further keeps our politicians from pursuing the needed, common sense immigration reform that will legalize status of the undocumented. </w:t>
      </w:r>
      <w:r w:rsidRPr="00F81F7B">
        <w:rPr>
          <w:rStyle w:val="StyleUnderline"/>
        </w:rPr>
        <w:t>The sooner the ERO deportation force is defunded, the sooner we can achieve real immigration reform</w:t>
      </w:r>
      <w:r w:rsidRPr="00F81F7B">
        <w:rPr>
          <w:sz w:val="12"/>
        </w:rPr>
        <w:t>. As demonstrated by President Reagan’s words, a president lionized by the contemporary Republican party, embracing immigrants is not a new or trendy liberal idea. It is an American one, deeply rooted in our past and critical to our country’s future.</w:t>
      </w:r>
    </w:p>
    <w:p w14:paraId="18CF1386" w14:textId="77777777" w:rsidR="00FB3B79" w:rsidRDefault="00FB3B79" w:rsidP="00FB3B79"/>
    <w:p w14:paraId="5B2CC51C" w14:textId="77777777" w:rsidR="00FB3B79" w:rsidRPr="00F81F7B" w:rsidRDefault="00FB3B79" w:rsidP="00FB3B79">
      <w:pPr>
        <w:pStyle w:val="Heading4"/>
      </w:pPr>
      <w:r>
        <w:t>The criminalization of immigration is a strategy of “attrition through enforcement.” It is nothing less than an intentional policy of Nativism and Ethnic Cleansing. Dehumanizing and terrorizing communities leaves them vulnerable to elimination.</w:t>
      </w:r>
    </w:p>
    <w:p w14:paraId="5F929D4F" w14:textId="77777777" w:rsidR="00FB3B79" w:rsidRPr="0099546F" w:rsidRDefault="00FB3B79" w:rsidP="00FB3B79">
      <w:pPr>
        <w:rPr>
          <w:sz w:val="16"/>
          <w:szCs w:val="16"/>
        </w:rPr>
      </w:pPr>
      <w:r w:rsidRPr="0099546F">
        <w:rPr>
          <w:rStyle w:val="Style13ptBold"/>
        </w:rPr>
        <w:t>Michalowski, 2013 -prof of Criminology, Northern Arizona University</w:t>
      </w:r>
      <w:r>
        <w:t xml:space="preserve"> </w:t>
      </w:r>
      <w:r w:rsidRPr="0099546F">
        <w:rPr>
          <w:sz w:val="16"/>
          <w:szCs w:val="16"/>
        </w:rPr>
        <w:t>[Raymond Journal of Crime and Justice Volume 36, “Ethnic cleansing American style: SB 1070, nativism and the contradictions of neo-liberal globalization” https://www-tandfonline-com.proxy.lib.umich.edu/doi/full/10.1080/0735648X.2012.752253]</w:t>
      </w:r>
    </w:p>
    <w:p w14:paraId="16A9CD3F" w14:textId="77777777" w:rsidR="00FB3B79" w:rsidRDefault="00FB3B79" w:rsidP="00FB3B79"/>
    <w:p w14:paraId="0B33B2CC" w14:textId="77777777" w:rsidR="00FB3B79" w:rsidRPr="008705BE" w:rsidRDefault="00FB3B79" w:rsidP="00FB3B79">
      <w:pPr>
        <w:rPr>
          <w:sz w:val="10"/>
        </w:rPr>
      </w:pPr>
      <w:r w:rsidRPr="0099546F">
        <w:rPr>
          <w:rStyle w:val="StyleUnderline"/>
        </w:rPr>
        <w:t>US history shows that whenever high levels of immigration have collided with economic recession, the results have been a rise in Nativist sentiments, populist backlash against</w:t>
      </w:r>
      <w:r w:rsidRPr="008705BE">
        <w:rPr>
          <w:sz w:val="10"/>
        </w:rPr>
        <w:t xml:space="preserve"> both </w:t>
      </w:r>
      <w:r w:rsidRPr="0099546F">
        <w:rPr>
          <w:rStyle w:val="StyleUnderline"/>
        </w:rPr>
        <w:t xml:space="preserve">immigrants </w:t>
      </w:r>
      <w:r w:rsidRPr="008705BE">
        <w:rPr>
          <w:sz w:val="10"/>
        </w:rPr>
        <w:t xml:space="preserve">and the government for letting them in, and major reformulation of immigration controls. This dynamic has occurred four times since the late nineteenth century. These were the Asian exclusion movement in the 1880s, deportations and the creation of ethnic quotas favoring Northern Europeans in the 1920s, Operation Wetback in the 1950s to deport braceros back to Mexico, and </w:t>
      </w:r>
      <w:r w:rsidRPr="0099546F">
        <w:rPr>
          <w:rStyle w:val="StyleUnderline"/>
        </w:rPr>
        <w:t>the current wave of anti-immigration politics targeting Latinos</w:t>
      </w:r>
      <w:r w:rsidRPr="008705BE">
        <w:rPr>
          <w:sz w:val="10"/>
        </w:rPr>
        <w:t xml:space="preserve"> that </w:t>
      </w:r>
      <w:r w:rsidRPr="0099546F">
        <w:rPr>
          <w:rStyle w:val="StyleUnderline"/>
        </w:rPr>
        <w:t>began in the late 1990s</w:t>
      </w:r>
      <w:r w:rsidRPr="008705BE">
        <w:rPr>
          <w:sz w:val="10"/>
        </w:rPr>
        <w:t>, reached fever pitch after September 11, 2001, and remains high as at the time of writing in the summer of 2012. The current moment provides an ideal window into the contradictions between capital accumulation and state legitimacy. Between the early 1970s and 1994 the US federal government followed a relatively ‘open’ immigration policy. Formal immigration policies favored family reunification, while IRCA had significantly increased the number of legal immigrants who could sponsor residency applications by close relatives outside the country. At the informal level, the US border with Mexico remained relatively porous, with migrant farm labor easily crossing into the United States for harvest seasons, and others finding their way into the country for more permanent jobs and residences with the help of a coyote at the cost of a few hundred dollars. Anyone involved with the labor pool, particularly in the Southwest, during the latter decades of the twentieth century knew that the employment of undocumented workers operated according to a wink-and-a-nod system. Under IRCA, employers were required to obtain documentation of citizenship or legal residency from workers. In response, undocumented workers would buy relatively inexpensive false documents, often of poor quality. Employers dutifully copied the numbers from these fake papers, and deducted Social Security, Medicare and income taxes that workers would never be able to collect. In 1996, I interviewed a document dealer operating out of the back of a 1970s era Pontiac station wagon parked in an empty corner lot adjacent to a restaurant on Venice Boulevard in Los Angeles. He offered me a Xeroxed Social Security card for 75 dollars. For an additional 50 dollars I could purchase power company bills, a library card, and rent receipts sent to a common address and matching the name on the Social Security card. For a mere 125 dollars I could have everything I needed to get a job under a new identity. The system worked. Immigrants had jobs. Employers had workers. Capital accumulation grew. As the millennium drew closer, the system began to unravel. In 1994, after a heated political campaign, California voters passed Prop 187, which would deny unauthorized immigrants a suite of public services, from primary education to health care. After a four-year battle, the American Civil Liberties Union succeeded in having Prop 187 ruled unconstitutional (ACLU 1999). Nevertheless, politicians took an important lesson about the political benefits of promoting anti-immigration sentiment. Recognizing the volatility of the immigration issue in California and the Southwest more generally, in 1994 President Bill Clinton implemented Operation Gatekeeper, a strategy to close off easy transit points from the Tijuana region into the westernmost portions of San Diego county by dramatically increasing the level of border surveillance, interdiction of border-crossers and stepped up internal enforcement, that is, enforcement beyond the border region (Nevins 2001). At the very moment Clinton moved to harden the Mexico-San Diego border, however, the passage of the North American Free Trade Agreement sparked a steep devaluation of the Mexican peso and a subsequent sharp rise in Mexicans seeking entry into the United States (</w:t>
      </w:r>
      <w:proofErr w:type="spellStart"/>
      <w:r w:rsidRPr="008705BE">
        <w:rPr>
          <w:sz w:val="10"/>
        </w:rPr>
        <w:t>Blecker</w:t>
      </w:r>
      <w:proofErr w:type="spellEnd"/>
      <w:r w:rsidRPr="008705BE">
        <w:rPr>
          <w:sz w:val="10"/>
        </w:rPr>
        <w:t xml:space="preserve"> 1999). From 1994 forward the federal government pursued a strategy of incremental growth in border and interior immigration enforcement in an effort to keep growing anti-immigration sentiment from turning into a hot-button election issue. Many others have detailed the legal and human consequences of immigration restriction policies, so I will not go into detail here (see for instance: Massy et al. 2003, Michalowski 2008, Nevins 2008, Dunn 2009, Rodriquez 2012). Suffice it to say that by the turn of the millennium </w:t>
      </w:r>
      <w:r w:rsidRPr="0099546F">
        <w:rPr>
          <w:rStyle w:val="StyleUnderline"/>
        </w:rPr>
        <w:t>the political Right</w:t>
      </w:r>
      <w:r w:rsidRPr="008705BE">
        <w:rPr>
          <w:sz w:val="10"/>
        </w:rPr>
        <w:t xml:space="preserve"> had </w:t>
      </w:r>
      <w:r w:rsidRPr="0099546F">
        <w:rPr>
          <w:rStyle w:val="StyleUnderline"/>
        </w:rPr>
        <w:t xml:space="preserve">molded the populist and Nativist backlash </w:t>
      </w:r>
      <w:proofErr w:type="spellStart"/>
      <w:r w:rsidRPr="0099546F">
        <w:rPr>
          <w:rStyle w:val="StyleUnderline"/>
        </w:rPr>
        <w:t>fuelled</w:t>
      </w:r>
      <w:proofErr w:type="spellEnd"/>
      <w:r w:rsidRPr="0099546F">
        <w:rPr>
          <w:rStyle w:val="StyleUnderline"/>
        </w:rPr>
        <w:t xml:space="preserve"> by economic concerns and cultural fears into</w:t>
      </w:r>
      <w:r w:rsidRPr="008705BE">
        <w:rPr>
          <w:sz w:val="10"/>
        </w:rPr>
        <w:t xml:space="preserve"> politically effective </w:t>
      </w:r>
      <w:r w:rsidRPr="0099546F">
        <w:rPr>
          <w:rStyle w:val="StyleUnderline"/>
        </w:rPr>
        <w:t>demands for</w:t>
      </w:r>
      <w:r w:rsidRPr="008705BE">
        <w:rPr>
          <w:sz w:val="10"/>
        </w:rPr>
        <w:t xml:space="preserve"> hyper-militarization of the US-Mexico border and </w:t>
      </w:r>
      <w:r w:rsidRPr="0099546F">
        <w:rPr>
          <w:rStyle w:val="StyleUnderline"/>
        </w:rPr>
        <w:t>removal of illegalized immigrants from US soil</w:t>
      </w:r>
      <w:r w:rsidRPr="008705BE">
        <w:rPr>
          <w:sz w:val="10"/>
        </w:rPr>
        <w:t xml:space="preserve">. At the level of cultural fear, native-born, non-Hispanic whites of European heritage living in Arizona, California, New Mexico, Nevada, Texas and Utah found themselves becoming an ethnic minority, while Whites as a whole were on track to </w:t>
      </w:r>
      <w:proofErr w:type="spellStart"/>
      <w:r w:rsidRPr="008705BE">
        <w:rPr>
          <w:sz w:val="10"/>
        </w:rPr>
        <w:t>loose</w:t>
      </w:r>
      <w:proofErr w:type="spellEnd"/>
      <w:r w:rsidRPr="008705BE">
        <w:rPr>
          <w:sz w:val="10"/>
        </w:rPr>
        <w:t xml:space="preserve"> their role as a majority of the national population (</w:t>
      </w:r>
      <w:proofErr w:type="spellStart"/>
      <w:r w:rsidRPr="008705BE">
        <w:rPr>
          <w:sz w:val="10"/>
        </w:rPr>
        <w:t>Tavernise</w:t>
      </w:r>
      <w:proofErr w:type="spellEnd"/>
      <w:r w:rsidRPr="008705BE">
        <w:rPr>
          <w:sz w:val="10"/>
        </w:rPr>
        <w:t xml:space="preserve"> 2012) This led, among other things, to a widely held belief within the anti-immigration community that continued immigration would eventually lead to a Mexican ‘</w:t>
      </w:r>
      <w:proofErr w:type="spellStart"/>
      <w:r w:rsidRPr="008705BE">
        <w:rPr>
          <w:sz w:val="10"/>
        </w:rPr>
        <w:t>reconquista</w:t>
      </w:r>
      <w:proofErr w:type="spellEnd"/>
      <w:r w:rsidRPr="008705BE">
        <w:rPr>
          <w:sz w:val="10"/>
        </w:rPr>
        <w:t xml:space="preserve">’ of the territories taken from Mexico after the US-Mexico war. As more and more Mexicans become US citizens and voters, so the theory goes, they will constitute electoral majorities in Arizona, California, New Mexico and Texas. They will then use their electoral power to take over State governments. From that position they will then lead their states to secede from the United States and rejoin Mexico (Hansen 2003). As bizarre as this scenario may sound to anyone who understands national and State politics, many anti-immigration activists in Arizona that I interviewed believe deeply that </w:t>
      </w:r>
      <w:proofErr w:type="spellStart"/>
      <w:r w:rsidRPr="008705BE">
        <w:rPr>
          <w:sz w:val="10"/>
        </w:rPr>
        <w:t>reconquista</w:t>
      </w:r>
      <w:proofErr w:type="spellEnd"/>
      <w:r w:rsidRPr="008705BE">
        <w:rPr>
          <w:sz w:val="10"/>
        </w:rPr>
        <w:t xml:space="preserve"> is a real threat to the integrity of the United States. At the same time that anti-immigration activists in the Southwest feared a Mexican </w:t>
      </w:r>
      <w:proofErr w:type="spellStart"/>
      <w:r w:rsidRPr="008705BE">
        <w:rPr>
          <w:sz w:val="10"/>
        </w:rPr>
        <w:t>reconquista</w:t>
      </w:r>
      <w:proofErr w:type="spellEnd"/>
      <w:r w:rsidRPr="008705BE">
        <w:rPr>
          <w:sz w:val="10"/>
        </w:rPr>
        <w:t xml:space="preserve">, residents of once nearly all-white midwestern towns found the ethnic composition of their communities changing as Latino immigrants increasingly took jobs in meatpacking and construction no longer attractive to native-born residents (Kandel and </w:t>
      </w:r>
      <w:proofErr w:type="spellStart"/>
      <w:r w:rsidRPr="008705BE">
        <w:rPr>
          <w:sz w:val="10"/>
        </w:rPr>
        <w:t>Parado</w:t>
      </w:r>
      <w:proofErr w:type="spellEnd"/>
      <w:r w:rsidRPr="008705BE">
        <w:rPr>
          <w:sz w:val="10"/>
        </w:rPr>
        <w:t xml:space="preserve"> 2004). </w:t>
      </w:r>
      <w:r w:rsidRPr="0099546F">
        <w:rPr>
          <w:rStyle w:val="StyleUnderline"/>
        </w:rPr>
        <w:t>The sense that the ‘face of America’ was changing became an important breeding ground for fear, anxiety, hostility toward immigrants</w:t>
      </w:r>
      <w:r w:rsidRPr="008705BE">
        <w:rPr>
          <w:sz w:val="10"/>
        </w:rPr>
        <w:t xml:space="preserve"> and increasing vocal calls to ‘close the border’ as exemplified by the extremist views of Congressmen such as Hayworth (2006) of Arizona and Tancredo (2006) of Colorado. These sentiments had already taken hold in many parts of the country by the time 11 Al </w:t>
      </w:r>
      <w:proofErr w:type="spellStart"/>
      <w:r w:rsidRPr="008705BE">
        <w:rPr>
          <w:sz w:val="10"/>
        </w:rPr>
        <w:t>Queda</w:t>
      </w:r>
      <w:proofErr w:type="spellEnd"/>
      <w:r w:rsidRPr="008705BE">
        <w:rPr>
          <w:sz w:val="10"/>
        </w:rPr>
        <w:t xml:space="preserve"> militants destroyed the World Trade Center in New York. </w:t>
      </w:r>
      <w:r w:rsidRPr="0099546F">
        <w:rPr>
          <w:rStyle w:val="StyleUnderline"/>
        </w:rPr>
        <w:t>The 9/11 attacks threw a seemingly never-ending supply of gasoline on the fires of anti-immigration sentiment.</w:t>
      </w:r>
      <w:r w:rsidRPr="008705BE">
        <w:rPr>
          <w:sz w:val="10"/>
        </w:rPr>
        <w:t xml:space="preserve"> From that time until now, the claimed ‘terrorist’ threat has served as an effective moral shield behind which many </w:t>
      </w:r>
      <w:proofErr w:type="spellStart"/>
      <w:r w:rsidRPr="008705BE">
        <w:rPr>
          <w:sz w:val="10"/>
        </w:rPr>
        <w:t>restrictionists</w:t>
      </w:r>
      <w:proofErr w:type="spellEnd"/>
      <w:r w:rsidRPr="008705BE">
        <w:rPr>
          <w:sz w:val="10"/>
        </w:rPr>
        <w:t xml:space="preserve"> have been able to promote racially motivated anti-immigrant policies directed not at Muslims, but at Latinos (Alden 2009). As a whole, American workers saw little economic benefit from globalization. From 1980 until 2008, wages of American workers remained stagnant, and then dropped with the onset of the Great Recession. Middle-class life styles could only be sustained by two incomes, with subsequent loss of at-home caretakers for children and the aged (Drum 2010). Meanwhile, American households began taking on increasing debt in order to afford the perceived components of a middle-class life for themselves and their children (Livingston 2011). As personal debt grew and economic security shrank, the sense of personal vulnerability increased (</w:t>
      </w:r>
      <w:proofErr w:type="spellStart"/>
      <w:r w:rsidRPr="008705BE">
        <w:rPr>
          <w:sz w:val="10"/>
        </w:rPr>
        <w:t>Sheirholz</w:t>
      </w:r>
      <w:proofErr w:type="spellEnd"/>
      <w:r w:rsidRPr="008705BE">
        <w:rPr>
          <w:sz w:val="10"/>
        </w:rPr>
        <w:t xml:space="preserve"> and Mishel 2011). These negative economic forces were not felt equally throughout the society. Instead, the wage gap between those with college educations and those without higher education grew substantially (Jones and Weinberg 2000). Equally important was the rise of a small sector of super-well-paid workers in finance, high-tech, and corporate management, while well-paying industrial jobs that had once been the core of a blue-collar, middle class were being destroyed at a fierce rate (Krugman 2011). As those who once had a ‘fear of falling’ actually began to fall, they provided a fertile arena for anti-immigrant sentiments and calls for </w:t>
      </w:r>
      <w:proofErr w:type="spellStart"/>
      <w:r w:rsidRPr="008705BE">
        <w:rPr>
          <w:sz w:val="10"/>
        </w:rPr>
        <w:t>restrictionist</w:t>
      </w:r>
      <w:proofErr w:type="spellEnd"/>
      <w:r w:rsidRPr="008705BE">
        <w:rPr>
          <w:sz w:val="10"/>
        </w:rPr>
        <w:t xml:space="preserve"> laws (Ehrenreich 1990). Not all White workers outside the most privileged occupations shared these anti-immigration sentiments. Many continued to believe and behave in solidarity with workers in general, whatever their ethnicity or citizenship status. A number of unions argued that the solution lay not in immigration restrictions and deportations, but in a new labor law regime that would enforce fair labor standards for all workers, regardless of citizenship status (Bacon 2008). These proposals fell on deaf political ears. The Conservative turn in US politics had already set an American revitalization movement in motion. Like the Ghost Dance, </w:t>
      </w:r>
      <w:r w:rsidRPr="0099546F">
        <w:rPr>
          <w:rStyle w:val="StyleUnderline"/>
        </w:rPr>
        <w:t>Conservative believers held that if the country would only return to the ways of the forefathers, in this case an imagined era of nativism, racism, White hegemony and closely guarded borders, the problems of the present would be resolved</w:t>
      </w:r>
      <w:r w:rsidRPr="008705BE">
        <w:rPr>
          <w:sz w:val="10"/>
        </w:rPr>
        <w:t xml:space="preserve">. It was in this climate that SB 1070 and the wider policy of attrition through enforcement seemed poised to spread throughout the country. SB 1070: the basics The Support Our Law Enforcement and Safe Neighborhoods Act, commonly known as SB 1070, was passed into law by the Arizona State Legislature and signed into law by Governor Jan Brewer in April, 2010. SB1070 was more than a case of eccentric law-making by right-wing Arizonans. It was part of </w:t>
      </w:r>
      <w:r w:rsidRPr="0099546F">
        <w:rPr>
          <w:rStyle w:val="StyleUnderline"/>
        </w:rPr>
        <w:t>a national movement to establish ‘attrition through enforcement’ as a centerpiece of US immigration policy.</w:t>
      </w:r>
      <w:r>
        <w:rPr>
          <w:rStyle w:val="StyleUnderline"/>
        </w:rPr>
        <w:t xml:space="preserve"> </w:t>
      </w:r>
      <w:r w:rsidRPr="008705BE">
        <w:rPr>
          <w:sz w:val="10"/>
        </w:rPr>
        <w:t xml:space="preserve">According to Mark </w:t>
      </w:r>
      <w:proofErr w:type="spellStart"/>
      <w:r w:rsidRPr="008705BE">
        <w:rPr>
          <w:sz w:val="10"/>
        </w:rPr>
        <w:t>Kirkorian</w:t>
      </w:r>
      <w:proofErr w:type="spellEnd"/>
      <w:r w:rsidRPr="008705BE">
        <w:rPr>
          <w:sz w:val="10"/>
        </w:rPr>
        <w:t xml:space="preserve">, head of the anti-immigration Center for Integration Studies, and one of the policy's architects, </w:t>
      </w:r>
      <w:r w:rsidRPr="0099546F">
        <w:rPr>
          <w:rStyle w:val="StyleUnderline"/>
        </w:rPr>
        <w:t>attrition through enforcement is designed to make ordinary life so unlivable that illegalized immigrants and their families will ‘self-deport’</w:t>
      </w:r>
      <w:r w:rsidRPr="008705BE">
        <w:rPr>
          <w:sz w:val="10"/>
        </w:rPr>
        <w:t xml:space="preserve"> (</w:t>
      </w:r>
      <w:proofErr w:type="spellStart"/>
      <w:r w:rsidRPr="008705BE">
        <w:rPr>
          <w:sz w:val="10"/>
        </w:rPr>
        <w:t>Kirkorian</w:t>
      </w:r>
      <w:proofErr w:type="spellEnd"/>
      <w:r w:rsidRPr="008705BE">
        <w:rPr>
          <w:sz w:val="10"/>
        </w:rPr>
        <w:t xml:space="preserve"> 2005). The central strategy of </w:t>
      </w:r>
      <w:r w:rsidRPr="0099546F">
        <w:rPr>
          <w:rStyle w:val="StyleUnderline"/>
        </w:rPr>
        <w:t>attrition through enforcement</w:t>
      </w:r>
      <w:r w:rsidRPr="008705BE">
        <w:rPr>
          <w:sz w:val="10"/>
        </w:rPr>
        <w:t xml:space="preserve">, I contend, </w:t>
      </w:r>
      <w:r w:rsidRPr="0099546F">
        <w:rPr>
          <w:rStyle w:val="StyleUnderline"/>
        </w:rPr>
        <w:t>is a form of ethnic cleansing based on using local police to enforce immigration laws, thereby creating sufficiently widespread fear of detection among illegalized immigrants that they wil</w:t>
      </w:r>
      <w:r w:rsidRPr="008705BE">
        <w:rPr>
          <w:sz w:val="10"/>
        </w:rPr>
        <w:t>l, as is most commonly claimed, ‘</w:t>
      </w:r>
      <w:r w:rsidRPr="0099546F">
        <w:rPr>
          <w:rStyle w:val="StyleUnderline"/>
        </w:rPr>
        <w:t>be driven out’</w:t>
      </w:r>
      <w:r w:rsidRPr="008705BE">
        <w:rPr>
          <w:sz w:val="10"/>
        </w:rPr>
        <w:t xml:space="preserve"> of the state, and hopefully the country. In June 2011, Republican presidential candidate Mitt Romney endorsed SB 1070, saying he favored enforcement strategies that would promote ‘self-deportation,’ thereby declaring clearly (if perhaps, unknowingly) his support for ethnic cleansing (</w:t>
      </w:r>
      <w:proofErr w:type="spellStart"/>
      <w:r w:rsidRPr="008705BE">
        <w:rPr>
          <w:sz w:val="10"/>
        </w:rPr>
        <w:t>Boroff</w:t>
      </w:r>
      <w:proofErr w:type="spellEnd"/>
      <w:r w:rsidRPr="008705BE">
        <w:rPr>
          <w:sz w:val="10"/>
        </w:rPr>
        <w:t xml:space="preserve"> and </w:t>
      </w:r>
      <w:proofErr w:type="spellStart"/>
      <w:r w:rsidRPr="008705BE">
        <w:rPr>
          <w:sz w:val="10"/>
        </w:rPr>
        <w:t>Planas</w:t>
      </w:r>
      <w:proofErr w:type="spellEnd"/>
      <w:r w:rsidRPr="008705BE">
        <w:rPr>
          <w:sz w:val="10"/>
        </w:rPr>
        <w:t xml:space="preserve"> 2012). In order to compel irregular immigrants to self deport, SB 1070: 1. Defined the federal civil violation of failing to possess appropriate immigration documents as a criminal act under Arizona state law. 2. Authorized local police to question and arrest without a warrant anyone they suspected of being an illegal immigrant. 3. Made it a crime to ‘harbor’ or ‘transport’ unauthorized immigrants, thus criminalizing many of the everyday social relations between immigrants and citizens or legal residents. 4. Authorized the state to impound any vehicle driven by or used to transport an irregular migrant. 5. Made it a state crime for irregular migrants to seek employment. 6. Prohibited cities from passing laws that would limit their police departments from enforcing SB 1070. This provision targeted so-called ‘sanctuary cities’ (e.g. Flagstaff, Tucson) that directed local law enforcers to refrain from inquiring about immigration status as a routine practice unless it was directly relevant to the immediate situation such as the discovery of a ‘drop house’ filled with presumptively undocumented immigrants or determining if someone held in jail custody was eligible for counselor services from their native country as provided by international law (Columbia Human Rights Law Review 2011). 7. Intensified measures to exclude illegalized immigrants from seeking social services, even when they were doing so on behalf of their US citizen children (FAIR 2010b). Just before and immediately after the passage of SB 1070, some illegalized immigrants and their families left Arizona because of the fear created by SB 1070 (Zeiger 2010). However, rather than leaving the country, some moved to US states perceived as less hostile to Latinos (</w:t>
      </w:r>
      <w:proofErr w:type="spellStart"/>
      <w:r w:rsidRPr="008705BE">
        <w:rPr>
          <w:sz w:val="10"/>
        </w:rPr>
        <w:t>Faherty</w:t>
      </w:r>
      <w:proofErr w:type="spellEnd"/>
      <w:r w:rsidRPr="008705BE">
        <w:rPr>
          <w:sz w:val="10"/>
        </w:rPr>
        <w:t xml:space="preserve"> 2010, Gomez 2010, Gonzales 2011). A majority of illegalized immigrants in Arizona, however, were unable to leave, and instead receded into the shadows of Arizona's social landscape (</w:t>
      </w:r>
      <w:proofErr w:type="spellStart"/>
      <w:r w:rsidRPr="008705BE">
        <w:rPr>
          <w:sz w:val="10"/>
        </w:rPr>
        <w:t>Amster</w:t>
      </w:r>
      <w:proofErr w:type="spellEnd"/>
      <w:r w:rsidRPr="008705BE">
        <w:rPr>
          <w:sz w:val="10"/>
        </w:rPr>
        <w:t xml:space="preserve"> 2010, Gonzales 2011). Key reasons for staying in Arizona were lack of money to move, feeling too old or too established to restart life elsewhere, fear of leaving parents, children or siblings who could not or would not leave the state, and lack of opportunity elsewhere. Some also stayed in the hope that the law would eventually be overturned and/or the US government would eventually pass a comprehensive immigration reform law that would legalize their status (Michalowski 2011). Rather </w:t>
      </w:r>
      <w:r w:rsidRPr="008705BE">
        <w:rPr>
          <w:rStyle w:val="StyleUnderline"/>
        </w:rPr>
        <w:t>than criminalizing specific harmful behaviors, attrition through enforcement drives undocumented immigrants into social spaces where work, education, social services, legal protections and many of the public interactions of ordinary daily life are increasingly unobtainable</w:t>
      </w:r>
      <w:r w:rsidRPr="008705BE">
        <w:rPr>
          <w:sz w:val="10"/>
        </w:rPr>
        <w:t>. The theory is that increased fear of detection coupled with narrow or no access to normal life activities such as work, mobility, recreation, health care, police protection and social services will lead irregular migrants to self deport, taking their US citizen children with them (</w:t>
      </w:r>
      <w:proofErr w:type="spellStart"/>
      <w:r w:rsidRPr="008705BE">
        <w:rPr>
          <w:sz w:val="10"/>
        </w:rPr>
        <w:t>Kirkorian</w:t>
      </w:r>
      <w:proofErr w:type="spellEnd"/>
      <w:r w:rsidRPr="008705BE">
        <w:rPr>
          <w:sz w:val="10"/>
        </w:rPr>
        <w:t xml:space="preserve"> 2005). </w:t>
      </w:r>
      <w:r w:rsidRPr="008705BE">
        <w:rPr>
          <w:rStyle w:val="StyleUnderline"/>
        </w:rPr>
        <w:t>This legislative strategy both rests on and reproduces a hyper-criminalization of illegalized immigrants that transforms the act of having entered the country ‘without inspection’</w:t>
      </w:r>
      <w:r w:rsidRPr="008705BE">
        <w:rPr>
          <w:sz w:val="10"/>
        </w:rPr>
        <w:t xml:space="preserve"> or overstaying a visa into a master status, a quality </w:t>
      </w:r>
      <w:r w:rsidRPr="008705BE">
        <w:rPr>
          <w:rStyle w:val="StyleUnderline"/>
        </w:rPr>
        <w:t>that renders everything the person is and does as criminal</w:t>
      </w:r>
      <w:r w:rsidRPr="008705BE">
        <w:rPr>
          <w:sz w:val="10"/>
        </w:rPr>
        <w:t xml:space="preserve"> (Downes 2007).</w:t>
      </w:r>
    </w:p>
    <w:p w14:paraId="595EE578" w14:textId="77777777" w:rsidR="00FB3B79" w:rsidRDefault="00FB3B79" w:rsidP="00FB3B79"/>
    <w:p w14:paraId="1238A281" w14:textId="77777777" w:rsidR="00FB3B79" w:rsidRDefault="00FB3B79" w:rsidP="00FB3B79"/>
    <w:p w14:paraId="21BEF90B" w14:textId="4F785D85" w:rsidR="00FB3B79" w:rsidRDefault="00FB3B79" w:rsidP="00FB3B79">
      <w:pPr>
        <w:pStyle w:val="Heading3"/>
      </w:pPr>
      <w:r>
        <w:t>Advocacy</w:t>
      </w:r>
    </w:p>
    <w:p w14:paraId="3664EE18" w14:textId="1330E921" w:rsidR="00FB3B79" w:rsidRDefault="00FB3B79" w:rsidP="00FB3B79">
      <w:pPr>
        <w:pStyle w:val="Heading4"/>
      </w:pPr>
      <w:r>
        <w:t>We demand that the United States federal government should abolish ICE.</w:t>
      </w:r>
    </w:p>
    <w:p w14:paraId="590ED30D" w14:textId="77777777" w:rsidR="00FB3B79" w:rsidRDefault="00FB3B79" w:rsidP="00FB3B79"/>
    <w:p w14:paraId="28C38CBD" w14:textId="7C4FAC50" w:rsidR="00FB3B79" w:rsidRDefault="00FB3B79" w:rsidP="00FB3B79">
      <w:pPr>
        <w:pStyle w:val="Heading3"/>
      </w:pPr>
      <w:r>
        <w:t>Alternative</w:t>
      </w:r>
    </w:p>
    <w:p w14:paraId="70FB0187" w14:textId="77777777" w:rsidR="00FB3B79" w:rsidRDefault="00FB3B79" w:rsidP="00FB3B79"/>
    <w:p w14:paraId="68769432" w14:textId="38ADAD72" w:rsidR="00FB3B79" w:rsidRPr="007F3576" w:rsidRDefault="00FB3B79" w:rsidP="00FB3B79">
      <w:pPr>
        <w:pStyle w:val="Heading4"/>
      </w:pPr>
      <w:r>
        <w:t>Contention Two – The Alternative</w:t>
      </w:r>
    </w:p>
    <w:p w14:paraId="425A4C32" w14:textId="77777777" w:rsidR="00FB3B79" w:rsidRPr="00F81F7B" w:rsidRDefault="00FB3B79" w:rsidP="00FB3B79">
      <w:pPr>
        <w:rPr>
          <w:sz w:val="16"/>
          <w:szCs w:val="16"/>
        </w:rPr>
      </w:pPr>
    </w:p>
    <w:p w14:paraId="1D2A0264" w14:textId="77777777" w:rsidR="00FB3B79" w:rsidRPr="00F81F7B" w:rsidRDefault="00FB3B79" w:rsidP="00FB3B79">
      <w:pPr>
        <w:pStyle w:val="Heading4"/>
      </w:pPr>
      <w:r w:rsidRPr="00F81F7B">
        <w:t>Calling for ICE be abolished is more than a policy demand. It demands that we respect each person regardless of citizenship.</w:t>
      </w:r>
    </w:p>
    <w:p w14:paraId="6FAA8334" w14:textId="77777777" w:rsidR="00FB3B79" w:rsidRPr="00F81F7B" w:rsidRDefault="00FB3B79" w:rsidP="00FB3B79">
      <w:r w:rsidRPr="00F81F7B">
        <w:rPr>
          <w:rStyle w:val="Style13ptBold"/>
        </w:rPr>
        <w:t>Jack 19 – American Studies major at Macalester College</w:t>
      </w:r>
      <w:r w:rsidRPr="00F81F7B">
        <w:rPr>
          <w:sz w:val="16"/>
          <w:szCs w:val="16"/>
        </w:rPr>
        <w:t xml:space="preserve"> [Suzanna "ICE and the Unquestioned Human Cost of Efficiency: A Moral </w:t>
      </w:r>
      <w:proofErr w:type="spellStart"/>
      <w:r w:rsidRPr="00F81F7B">
        <w:rPr>
          <w:sz w:val="16"/>
          <w:szCs w:val="16"/>
        </w:rPr>
        <w:t>Reckoning,"Tapestries</w:t>
      </w:r>
      <w:proofErr w:type="spellEnd"/>
      <w:r w:rsidRPr="00F81F7B">
        <w:rPr>
          <w:sz w:val="16"/>
          <w:szCs w:val="16"/>
        </w:rPr>
        <w:t xml:space="preserve">: Interwoven voices of local and global identities: Vol. 8 : </w:t>
      </w:r>
      <w:proofErr w:type="spellStart"/>
      <w:r w:rsidRPr="00F81F7B">
        <w:rPr>
          <w:sz w:val="16"/>
          <w:szCs w:val="16"/>
        </w:rPr>
        <w:t>Iss</w:t>
      </w:r>
      <w:proofErr w:type="spellEnd"/>
      <w:r w:rsidRPr="00F81F7B">
        <w:rPr>
          <w:sz w:val="16"/>
          <w:szCs w:val="16"/>
        </w:rPr>
        <w:t>. 1 , Article 7. Available at: https://digitalcommons.macalester.edu/tapestries/vol8/iss1/7]</w:t>
      </w:r>
    </w:p>
    <w:p w14:paraId="7B7849AA" w14:textId="77777777" w:rsidR="00FB3B79" w:rsidRPr="00F81F7B" w:rsidRDefault="00FB3B79" w:rsidP="00FB3B79"/>
    <w:p w14:paraId="50AEEEA0" w14:textId="77777777" w:rsidR="00FB3B79" w:rsidRPr="00F81F7B" w:rsidRDefault="00FB3B79" w:rsidP="00FB3B79">
      <w:pPr>
        <w:rPr>
          <w:sz w:val="16"/>
        </w:rPr>
      </w:pPr>
      <w:r w:rsidRPr="00F81F7B">
        <w:rPr>
          <w:sz w:val="16"/>
        </w:rPr>
        <w:t xml:space="preserve">Conclusion </w:t>
      </w:r>
      <w:r w:rsidRPr="00F81F7B">
        <w:rPr>
          <w:rStyle w:val="StyleUnderline"/>
        </w:rPr>
        <w:t>At any given time, there are around 30,000 people being held at ICE detention centers</w:t>
      </w:r>
      <w:r w:rsidRPr="00F81F7B">
        <w:rPr>
          <w:sz w:val="16"/>
        </w:rPr>
        <w:t xml:space="preserve"> (Cullen 2018). </w:t>
      </w:r>
      <w:r w:rsidRPr="00F81F7B">
        <w:rPr>
          <w:rStyle w:val="StyleUnderline"/>
        </w:rPr>
        <w:t>2017 proved to be the most deadly year in regards to deaths while in custody and 2018 seems to be following the same pattern</w:t>
      </w:r>
      <w:r w:rsidRPr="00F81F7B">
        <w:rPr>
          <w:sz w:val="16"/>
        </w:rPr>
        <w:t xml:space="preserve">. </w:t>
      </w:r>
      <w:r w:rsidRPr="00F81F7B">
        <w:rPr>
          <w:rStyle w:val="StyleUnderline"/>
        </w:rPr>
        <w:t xml:space="preserve">Why, as a nation, are we so complicit in a deportation regime that gains power each year and continues to violate human rights standards in an efficient and deadly manner? The reason, I believe, comes down to citizenship providing the frame for which efficiency becomes the highest value. Under ICE, immigrant bodies are disposable and fall into a category of being treated efficiently in order to maximize arrests and deportations. Because the principle of efficiency always calls for something to be compromised in order to maximize results from as little as possible, the lives of undocumented immigrants are unvalued in the eyes of the state. </w:t>
      </w:r>
      <w:r w:rsidRPr="00F81F7B">
        <w:rPr>
          <w:sz w:val="16"/>
        </w:rPr>
        <w:t xml:space="preserve">The political entity of the state only ensures freedom to 7 citizens, so as a result, the questioning and denial of freedom becomes applied to </w:t>
      </w:r>
      <w:proofErr w:type="spellStart"/>
      <w:r w:rsidRPr="00F81F7B">
        <w:rPr>
          <w:sz w:val="16"/>
        </w:rPr>
        <w:t>non citizens</w:t>
      </w:r>
      <w:proofErr w:type="spellEnd"/>
      <w:r w:rsidRPr="00F81F7B">
        <w:rPr>
          <w:sz w:val="16"/>
        </w:rPr>
        <w:t xml:space="preserve"> because of freedom existing as an “American right”. Are we boiling down the lived experiences of humans to produce the maximum optimization of efficient practices in everyday life? We rarely question the way that efficiency is ingrained in our perception of the world and how we allow efficiency to define successes. </w:t>
      </w:r>
      <w:r w:rsidRPr="00F81F7B">
        <w:rPr>
          <w:rStyle w:val="StyleUnderline"/>
        </w:rPr>
        <w:t>We are in a moment where ICE has gained unchecked power and it's up to us to create and carry out a movement to abolish it. This movement will be ongoing and focus just as much on dismantling predisposed prejudices based in prioritizing whiteness and citizenship in our definition of humanity, as it will be the act of abolishing ICE itself</w:t>
      </w:r>
      <w:r w:rsidRPr="00F81F7B">
        <w:rPr>
          <w:sz w:val="16"/>
        </w:rPr>
        <w:t>.</w:t>
      </w:r>
    </w:p>
    <w:p w14:paraId="6205514E" w14:textId="2FAF0902" w:rsidR="00FB3B79" w:rsidRDefault="00FB3B79" w:rsidP="00FB3B79">
      <w:pPr>
        <w:rPr>
          <w:b/>
          <w:bCs/>
          <w:sz w:val="22"/>
        </w:rPr>
      </w:pPr>
    </w:p>
    <w:p w14:paraId="4324D0E9" w14:textId="66F8431A" w:rsidR="003B1AD2" w:rsidRPr="00F81F7B" w:rsidRDefault="003B1AD2" w:rsidP="003B1AD2">
      <w:pPr>
        <w:pStyle w:val="Heading4"/>
      </w:pPr>
      <w:r>
        <w:t>Avoiding</w:t>
      </w:r>
      <w:r w:rsidRPr="00F81F7B">
        <w:t xml:space="preserve"> the entanglement of politics allows the Abolish ICE movement the freedom to change minds. </w:t>
      </w:r>
      <w:r w:rsidRPr="003B1AD2">
        <w:rPr>
          <w:rStyle w:val="StyleUnderline"/>
        </w:rPr>
        <w:t>The Slogan</w:t>
      </w:r>
      <w:r w:rsidRPr="00F81F7B">
        <w:t xml:space="preserve"> is more powerful than the Law.</w:t>
      </w:r>
    </w:p>
    <w:p w14:paraId="766F456C" w14:textId="77777777" w:rsidR="003B1AD2" w:rsidRPr="00F81F7B" w:rsidRDefault="003B1AD2" w:rsidP="003B1AD2">
      <w:proofErr w:type="spellStart"/>
      <w:r w:rsidRPr="00F81F7B">
        <w:rPr>
          <w:rStyle w:val="Style13ptBold"/>
        </w:rPr>
        <w:t>Narea</w:t>
      </w:r>
      <w:proofErr w:type="spellEnd"/>
      <w:r w:rsidRPr="00F81F7B">
        <w:rPr>
          <w:rStyle w:val="Style13ptBold"/>
        </w:rPr>
        <w:t>, 2020 – immigration reporter for Vox</w:t>
      </w:r>
      <w:r w:rsidRPr="00F81F7B">
        <w:t xml:space="preserve"> </w:t>
      </w:r>
      <w:r w:rsidRPr="00F81F7B">
        <w:rPr>
          <w:sz w:val="16"/>
          <w:szCs w:val="16"/>
        </w:rPr>
        <w:t xml:space="preserve">[Nicole “How “abolish ICE” helped bring abolitionist ideas into the mainstream” Jul 9, 2020, </w:t>
      </w:r>
      <w:hyperlink r:id="rId45" w:history="1">
        <w:r w:rsidRPr="00F81F7B">
          <w:rPr>
            <w:rStyle w:val="Hyperlink"/>
            <w:sz w:val="16"/>
            <w:szCs w:val="16"/>
          </w:rPr>
          <w:t>https://www.vox.com/policy-and-politics/2020/7/9/21307137/abolish-ice-police-immigrant-black-lives-matter</w:t>
        </w:r>
      </w:hyperlink>
      <w:r w:rsidRPr="00F81F7B">
        <w:rPr>
          <w:sz w:val="16"/>
          <w:szCs w:val="16"/>
        </w:rPr>
        <w:t>]</w:t>
      </w:r>
    </w:p>
    <w:p w14:paraId="25C724B7" w14:textId="77777777" w:rsidR="003B1AD2" w:rsidRPr="00F81F7B" w:rsidRDefault="003B1AD2" w:rsidP="003B1AD2"/>
    <w:p w14:paraId="63D84A48" w14:textId="77777777" w:rsidR="003B1AD2" w:rsidRPr="00F81F7B" w:rsidRDefault="003B1AD2" w:rsidP="003B1AD2">
      <w:pPr>
        <w:rPr>
          <w:rStyle w:val="StyleUnderline"/>
        </w:rPr>
      </w:pPr>
      <w:r w:rsidRPr="00F81F7B">
        <w:rPr>
          <w:sz w:val="12"/>
        </w:rPr>
        <w:t xml:space="preserve">Centrist </w:t>
      </w:r>
      <w:r w:rsidRPr="00F81F7B">
        <w:rPr>
          <w:rStyle w:val="StyleUnderline"/>
        </w:rPr>
        <w:t>Democrats’ efforts to distance themselves from the Abolish ICE movement, however, have had their advantages: The movement was able to evolve outside the realm of electoral politics and without the baggage of the Democratic brand</w:t>
      </w:r>
      <w:r w:rsidRPr="00F81F7B">
        <w:rPr>
          <w:sz w:val="12"/>
        </w:rPr>
        <w:t>, McElwee said. “</w:t>
      </w:r>
      <w:r w:rsidRPr="00F81F7B">
        <w:rPr>
          <w:rStyle w:val="StyleUnderline"/>
        </w:rPr>
        <w:t>The fact that politicians won’t even come close to touching it has given a lot of freedom,”</w:t>
      </w:r>
      <w:r w:rsidRPr="00F81F7B">
        <w:rPr>
          <w:sz w:val="12"/>
        </w:rPr>
        <w:t xml:space="preserve"> he said. “If Biden embraced it, it would become much more polarized and partisan, whereas, </w:t>
      </w:r>
      <w:r w:rsidRPr="00F81F7B">
        <w:rPr>
          <w:rStyle w:val="StyleUnderline"/>
        </w:rPr>
        <w:t xml:space="preserve">as it is now, it’s sort of a vision for a different society. That allows you to change people’s hearts and minds.” Advocates of abolition </w:t>
      </w:r>
      <w:r w:rsidRPr="00F81F7B">
        <w:rPr>
          <w:sz w:val="12"/>
        </w:rPr>
        <w:t xml:space="preserve">say their goal isn’t just to shift the Overton window — the range of ideas that the public is willing to consider. They </w:t>
      </w:r>
      <w:r w:rsidRPr="00F81F7B">
        <w:rPr>
          <w:rStyle w:val="StyleUnderline"/>
        </w:rPr>
        <w:t xml:space="preserve">urge people to take them at their word when they say they want to dismantle the police and ICE. </w:t>
      </w:r>
      <w:r w:rsidRPr="00F81F7B">
        <w:rPr>
          <w:sz w:val="12"/>
        </w:rPr>
        <w:t xml:space="preserve">When Detention Watch Network started advocating for abolishing detention in 2012, the idea was not the norm for the criminal justice reform movement, Shah said. But </w:t>
      </w:r>
      <w:r w:rsidRPr="00F81F7B">
        <w:rPr>
          <w:rStyle w:val="StyleUnderline"/>
        </w:rPr>
        <w:t>over time, the advocacy community began to embrace the idea of abolition rather than reforming a system that they believe harms and punishes immigrants</w:t>
      </w:r>
      <w:r w:rsidRPr="00F81F7B">
        <w:rPr>
          <w:sz w:val="12"/>
        </w:rPr>
        <w:t>, especially since it was an idea that originated in the communities most impacted by oppressive law enforcement. “</w:t>
      </w:r>
      <w:r w:rsidRPr="00F81F7B">
        <w:rPr>
          <w:rStyle w:val="StyleUnderline"/>
        </w:rPr>
        <w:t>To actualize our vision, to move us forward, we have to talk about the world we want to see,” Shah said</w:t>
      </w:r>
      <w:r w:rsidRPr="00F81F7B">
        <w:rPr>
          <w:sz w:val="12"/>
        </w:rPr>
        <w:t xml:space="preserve">. “Today we have people talking about the issues in ways that seemed far-fetched just a few weeks ago. </w:t>
      </w:r>
      <w:r w:rsidRPr="00F81F7B">
        <w:rPr>
          <w:rStyle w:val="StyleUnderline"/>
        </w:rPr>
        <w:t>There is a lot of self-education happening, a lot of conversations, and a lot of action. I don’t think we can discount the role of powerful slogans in that respect.”</w:t>
      </w:r>
    </w:p>
    <w:p w14:paraId="68F96857" w14:textId="77777777" w:rsidR="003B1AD2" w:rsidRDefault="003B1AD2" w:rsidP="00FB3B79">
      <w:pPr>
        <w:rPr>
          <w:b/>
          <w:bCs/>
          <w:sz w:val="22"/>
        </w:rPr>
      </w:pPr>
    </w:p>
    <w:p w14:paraId="79E3CBC6" w14:textId="77777777" w:rsidR="00FB3B79" w:rsidRPr="00F81F7B" w:rsidRDefault="00FB3B79" w:rsidP="00FB3B79">
      <w:pPr>
        <w:pStyle w:val="Heading4"/>
      </w:pPr>
      <w:r w:rsidRPr="00F81F7B">
        <w:t xml:space="preserve">Our demand to Abolish ICE helps to </w:t>
      </w:r>
      <w:r w:rsidRPr="003B1AD2">
        <w:rPr>
          <w:rStyle w:val="StyleUnderline"/>
        </w:rPr>
        <w:t>shape and guide the broader social discussion</w:t>
      </w:r>
      <w:r w:rsidRPr="00F81F7B">
        <w:t xml:space="preserve"> about our assumptions about immigrants and a humane immigration policy – the time is right, because ICE is so controversial</w:t>
      </w:r>
    </w:p>
    <w:p w14:paraId="330D5135" w14:textId="77777777" w:rsidR="00FB3B79" w:rsidRPr="00F81F7B" w:rsidRDefault="00FB3B79" w:rsidP="00FB3B79">
      <w:r w:rsidRPr="00F81F7B">
        <w:rPr>
          <w:rStyle w:val="Style13ptBold"/>
        </w:rPr>
        <w:t>Ford 18- staff writer at The New Republic</w:t>
      </w:r>
      <w:r w:rsidRPr="00F81F7B">
        <w:rPr>
          <w:rStyle w:val="Style13ptBold"/>
          <w:sz w:val="16"/>
          <w:szCs w:val="16"/>
        </w:rPr>
        <w:t>.</w:t>
      </w:r>
      <w:r w:rsidRPr="00F81F7B">
        <w:rPr>
          <w:sz w:val="16"/>
          <w:szCs w:val="16"/>
        </w:rPr>
        <w:t xml:space="preserve">(Matt July 18,2018,The New Republic, “OK, Abolish ICE. What then?” </w:t>
      </w:r>
      <w:hyperlink r:id="rId46">
        <w:r w:rsidRPr="00F81F7B">
          <w:rPr>
            <w:rStyle w:val="Hyperlink"/>
            <w:sz w:val="16"/>
            <w:szCs w:val="16"/>
          </w:rPr>
          <w:t>https://newrepublic.com/article/149945/ok-abolish-ice-then</w:t>
        </w:r>
      </w:hyperlink>
      <w:r w:rsidRPr="00F81F7B">
        <w:rPr>
          <w:sz w:val="16"/>
          <w:szCs w:val="16"/>
        </w:rPr>
        <w:t xml:space="preserve"> ,July 9,2020 AS)</w:t>
      </w:r>
    </w:p>
    <w:p w14:paraId="20F135D9" w14:textId="77777777" w:rsidR="00FB3B79" w:rsidRPr="00F81F7B" w:rsidRDefault="00FB3B79" w:rsidP="00FB3B79">
      <w:pPr>
        <w:rPr>
          <w:lang w:val="en"/>
        </w:rPr>
      </w:pPr>
    </w:p>
    <w:p w14:paraId="60AB8645" w14:textId="3CBF0139" w:rsidR="00FB3B79" w:rsidRDefault="00FB3B79" w:rsidP="00FB3B79">
      <w:pPr>
        <w:rPr>
          <w:rStyle w:val="StyleUnderline"/>
        </w:rPr>
      </w:pPr>
      <w:r w:rsidRPr="00F81F7B">
        <w:rPr>
          <w:sz w:val="10"/>
        </w:rPr>
        <w:t xml:space="preserve">When I asked McElwee </w:t>
      </w:r>
      <w:r w:rsidRPr="00F81F7B">
        <w:rPr>
          <w:rStyle w:val="StyleUnderline"/>
        </w:rPr>
        <w:t xml:space="preserve">what he would regard as success for the Abolish ICE movement, he situated it within the context of a broader anti-deportation movement, which advocates </w:t>
      </w:r>
      <w:hyperlink r:id="rId47">
        <w:r w:rsidRPr="00F81F7B">
          <w:rPr>
            <w:rStyle w:val="StyleUnderline"/>
          </w:rPr>
          <w:t>decriminalizing immigration</w:t>
        </w:r>
      </w:hyperlink>
      <w:r w:rsidRPr="00F81F7B">
        <w:rPr>
          <w:rStyle w:val="StyleUnderline"/>
        </w:rPr>
        <w:t xml:space="preserve"> </w:t>
      </w:r>
      <w:r w:rsidRPr="00F81F7B">
        <w:rPr>
          <w:sz w:val="10"/>
        </w:rPr>
        <w:t xml:space="preserve">and providing a pathway to citizenship. </w:t>
      </w:r>
      <w:r w:rsidRPr="00F81F7B">
        <w:rPr>
          <w:rStyle w:val="StyleUnderline"/>
        </w:rPr>
        <w:t>But he also made clear that he would like to see the Enforcement and Removal Operations office go defunct. “The job that ERO performs only really makes sense as a thing that society should be doing if you view the presence of people of color in this country as a threat,” McElwee said.</w:t>
      </w:r>
      <w:r w:rsidRPr="00F81F7B">
        <w:rPr>
          <w:sz w:val="10"/>
        </w:rPr>
        <w:t xml:space="preserve"> </w:t>
      </w:r>
      <w:r w:rsidRPr="00F81F7B">
        <w:rPr>
          <w:rStyle w:val="StyleUnderline"/>
        </w:rPr>
        <w:t>“I actually think that having a big, broad discussion about what we want to be as a nation</w:t>
      </w:r>
      <w:r w:rsidRPr="00F81F7B">
        <w:rPr>
          <w:sz w:val="10"/>
        </w:rPr>
        <w:t>—in terms of what laws we want to enforce and behaviors we make illegal—</w:t>
      </w:r>
      <w:r w:rsidRPr="00F81F7B">
        <w:rPr>
          <w:rStyle w:val="StyleUnderline"/>
        </w:rPr>
        <w:t xml:space="preserve">is actually something that has to be done and isn’t thought through in a coherent way.” </w:t>
      </w:r>
      <w:r w:rsidRPr="00F81F7B">
        <w:rPr>
          <w:sz w:val="10"/>
        </w:rPr>
        <w:t xml:space="preserve">ICE’s ultimate fate would hinge on how much lawmakers want to change. If ERO were shuttered, Congress could simply leave Homeland Security Investigations and the rest of ICE’s structure intact under a more suitable name. Lawmakers could also make HSI a distinct investigative agency within the Department of Homeland Security. Congress could also move the office to the Justice Department, either as a standalone agency or to be absorbed by the FBI, or to the Treasury Department, where the U.S. Customs Service once exercised similar functions. </w:t>
      </w:r>
      <w:r w:rsidRPr="00F81F7B">
        <w:rPr>
          <w:rStyle w:val="StyleUnderline"/>
        </w:rPr>
        <w:t xml:space="preserve">At its broadest level, #AbolishICE isn’t just about changing DHS’ most controversial agency. It’s about changing the nation’s deadlocked immigration debate. </w:t>
      </w:r>
      <w:r w:rsidRPr="00F81F7B">
        <w:rPr>
          <w:sz w:val="10"/>
        </w:rPr>
        <w:t>“Everyone’s entrenched,” Saldana said, referring to Congress. “I don’t blame one side or the other for the lack of comprehensive immigration reform.</w:t>
      </w:r>
      <w:r w:rsidRPr="00F81F7B">
        <w:rPr>
          <w:rStyle w:val="StyleUnderline"/>
        </w:rPr>
        <w:t xml:space="preserve"> Both parties are responsible, and I would hope that at some point the public gets serious enough about it to say, ‘You’re not working on a major issue in this country and we need someone who will.’” By calling for ICE’s abolition, activists on the left are hoping to tilt that debate in their favor. “ICE is now contested,” McElwee said. “</w:t>
      </w:r>
      <w:r w:rsidRPr="00F81F7B">
        <w:rPr>
          <w:sz w:val="10"/>
        </w:rPr>
        <w:t>Detention beds are contested. ICE’s funding in omnibus bills is no longer a given—a thing that is seen as the thing that’s done automatically</w:t>
      </w:r>
      <w:r w:rsidRPr="00F81F7B">
        <w:rPr>
          <w:rStyle w:val="StyleUnderline"/>
        </w:rPr>
        <w:t>. The contesting of deportation is very valuable. We actually have some space now to question the consensus that was fundamentally a center-right consensus.” For those hoping to build a new approach to immigration after Trump, that long-term shift is more important than whatever form ICE takes next.</w:t>
      </w:r>
    </w:p>
    <w:p w14:paraId="069ECCB7" w14:textId="77777777" w:rsidR="003B1AD2" w:rsidRPr="00F81F7B" w:rsidRDefault="003B1AD2" w:rsidP="00FB3B79">
      <w:pPr>
        <w:rPr>
          <w:rStyle w:val="StyleUnderline"/>
        </w:rPr>
      </w:pPr>
    </w:p>
    <w:p w14:paraId="44B92F4D" w14:textId="77777777" w:rsidR="00FB3B79" w:rsidRPr="00F81F7B" w:rsidRDefault="00FB3B79" w:rsidP="00FB3B79">
      <w:pPr>
        <w:pStyle w:val="Heading4"/>
      </w:pPr>
      <w:r w:rsidRPr="003B1AD2">
        <w:rPr>
          <w:rStyle w:val="StyleUnderline"/>
        </w:rPr>
        <w:t>Increasing awareness</w:t>
      </w:r>
      <w:r w:rsidRPr="00F81F7B">
        <w:t xml:space="preserve"> is essential to preventing abuse – ICE is able to thrive because we don’t discuss it enough.</w:t>
      </w:r>
    </w:p>
    <w:p w14:paraId="0F587CA9" w14:textId="77777777" w:rsidR="00FB3B79" w:rsidRPr="00F81F7B" w:rsidRDefault="00FB3B79" w:rsidP="00FB3B79">
      <w:pPr>
        <w:rPr>
          <w:sz w:val="16"/>
          <w:szCs w:val="16"/>
        </w:rPr>
      </w:pPr>
      <w:r w:rsidRPr="00F81F7B">
        <w:rPr>
          <w:rStyle w:val="Style13ptBold"/>
        </w:rPr>
        <w:t>McElwee, 2018 – Co-Founder of Data for Progress</w:t>
      </w:r>
      <w:r w:rsidRPr="00F81F7B">
        <w:t xml:space="preserve"> </w:t>
      </w:r>
      <w:r w:rsidRPr="00F81F7B">
        <w:rPr>
          <w:sz w:val="16"/>
          <w:szCs w:val="16"/>
        </w:rPr>
        <w:t xml:space="preserve">[Sean, March 9, The Nation “It’s Time to Abolish ICE A mass-deportation strike force is incompatible with democracy and human rights” </w:t>
      </w:r>
      <w:hyperlink r:id="rId48" w:history="1">
        <w:r w:rsidRPr="00F81F7B">
          <w:rPr>
            <w:rStyle w:val="Hyperlink"/>
            <w:sz w:val="16"/>
            <w:szCs w:val="16"/>
          </w:rPr>
          <w:t>https://www.thenation.com/article/archive/its-time-to-abolish-ice/</w:t>
        </w:r>
      </w:hyperlink>
      <w:r w:rsidRPr="00F81F7B">
        <w:rPr>
          <w:sz w:val="16"/>
          <w:szCs w:val="16"/>
        </w:rPr>
        <w:t xml:space="preserve"> Acc 7/4/20 TA]</w:t>
      </w:r>
    </w:p>
    <w:p w14:paraId="50B31125" w14:textId="77777777" w:rsidR="00FB3B79" w:rsidRPr="00F81F7B" w:rsidRDefault="00FB3B79" w:rsidP="00FB3B79"/>
    <w:p w14:paraId="00A5A9AA" w14:textId="5124E4AD" w:rsidR="00FB3B79" w:rsidRDefault="00FB3B79" w:rsidP="00FB3B79">
      <w:pPr>
        <w:rPr>
          <w:rStyle w:val="StyleUnderline"/>
        </w:rPr>
      </w:pPr>
      <w:r w:rsidRPr="00F81F7B">
        <w:rPr>
          <w:sz w:val="16"/>
        </w:rPr>
        <w:t>“</w:t>
      </w:r>
      <w:r w:rsidRPr="00F81F7B">
        <w:rPr>
          <w:rStyle w:val="StyleUnderline"/>
        </w:rPr>
        <w:t>I don’t think a lot of people have any kind of direct experience with ICE, so they don’t really know what they do or what they’re about. If they did, they’d be appalled,”</w:t>
      </w:r>
      <w:r w:rsidRPr="00F81F7B">
        <w:rPr>
          <w:sz w:val="16"/>
        </w:rPr>
        <w:t xml:space="preserve"> Canon told me. “ICE as it presently exists is an agency devoted almost solely to cruelly and wantonly breaking up families. The agency talks about, and treats, human beings like they’re animals. They scoop up people in their apartments or their workplaces and take them miles away from their spouses and children.” The idea of defunding ICE has gained traction among immigrant-rights groups horrified by the speed at which, under President Donald Trump, the agency has ramped up an already brutal deportation process. Mary Small, policy director at Detention Watch Network, said, “Responsible policymakers need to be honest about the fact that the core of the agency is broken.” Her group led the charge to defund ICE with its #DefundHate campaign last year. Groups like Indivisible Project and the Center for Popular Democracy have also called for defunding ICE. Brand New Congress, a progressive PAC, has the proposal in its immigration platform. “ICE is terrorizing American communities right now,” said Angel Padilla, policy director of the Indivisible Project. “They’re going into schools, entering hospitals, conducting massive raids, and separating children from parents every day. We are funding those activities, and we need to use all the leverage we have to stop it.” </w:t>
      </w:r>
      <w:r w:rsidRPr="00F81F7B">
        <w:rPr>
          <w:rStyle w:val="StyleUnderline"/>
        </w:rPr>
        <w:t>Though ICE abolition is spreading on the left, it quickly meets extreme skepticism elsewhere. In part, this is because the mainstream political discourse has a huge blind spot for the agency’s increasingly brutal policies. While elites have generally become concerned with rising authoritarianism, they have mainly ignored the purges ICE is conducting in immigrant communities</w:t>
      </w:r>
      <w:r w:rsidRPr="00F81F7B">
        <w:rPr>
          <w:sz w:val="16"/>
        </w:rPr>
        <w:t xml:space="preserve">. For example, in their recent book, How Democracies Die, Daniel </w:t>
      </w:r>
      <w:proofErr w:type="spellStart"/>
      <w:r w:rsidRPr="00F81F7B">
        <w:rPr>
          <w:sz w:val="16"/>
        </w:rPr>
        <w:t>Ziblatt</w:t>
      </w:r>
      <w:proofErr w:type="spellEnd"/>
      <w:r w:rsidRPr="00F81F7B">
        <w:rPr>
          <w:sz w:val="16"/>
        </w:rPr>
        <w:t xml:space="preserve"> and Steven </w:t>
      </w:r>
      <w:proofErr w:type="spellStart"/>
      <w:r w:rsidRPr="00F81F7B">
        <w:rPr>
          <w:sz w:val="16"/>
        </w:rPr>
        <w:t>Levitsky</w:t>
      </w:r>
      <w:proofErr w:type="spellEnd"/>
      <w:r w:rsidRPr="00F81F7B">
        <w:rPr>
          <w:sz w:val="16"/>
        </w:rPr>
        <w:t xml:space="preserve"> do not mention ICE at all. </w:t>
      </w:r>
      <w:r w:rsidRPr="00F81F7B">
        <w:rPr>
          <w:rStyle w:val="StyleUnderline"/>
        </w:rPr>
        <w:t>Centrist pundits</w:t>
      </w:r>
      <w:r w:rsidRPr="00F81F7B">
        <w:rPr>
          <w:sz w:val="16"/>
        </w:rPr>
        <w:t xml:space="preserve"> like Jonathan Chait have dedicated thousands of words to the threat of “PC culture” on college campuses, but </w:t>
      </w:r>
      <w:r w:rsidRPr="00F81F7B">
        <w:rPr>
          <w:rStyle w:val="StyleUnderline"/>
        </w:rPr>
        <w:t>haven’t found time to question whether an opaque and racist deportation force might pose a larger threat to democracy than campus editorial pages.</w:t>
      </w:r>
    </w:p>
    <w:p w14:paraId="0F659452" w14:textId="46F7CE9A" w:rsidR="003B1AD2" w:rsidRDefault="003B1AD2" w:rsidP="00FB3B79">
      <w:pPr>
        <w:rPr>
          <w:rStyle w:val="StyleUnderline"/>
        </w:rPr>
      </w:pPr>
    </w:p>
    <w:p w14:paraId="4877B1F5" w14:textId="77777777" w:rsidR="003B1AD2" w:rsidRPr="00F81F7B" w:rsidRDefault="003B1AD2" w:rsidP="003B1AD2">
      <w:pPr>
        <w:pStyle w:val="Heading4"/>
      </w:pPr>
      <w:r w:rsidRPr="00F81F7B">
        <w:t xml:space="preserve">Our Discourse empowers political change - Demands to Abolish ICE </w:t>
      </w:r>
      <w:r w:rsidRPr="003B1AD2">
        <w:rPr>
          <w:rStyle w:val="StyleUnderline"/>
        </w:rPr>
        <w:t>convince young voters</w:t>
      </w:r>
      <w:r w:rsidRPr="00F81F7B">
        <w:t xml:space="preserve"> that Elections Matter</w:t>
      </w:r>
    </w:p>
    <w:p w14:paraId="32F2D4EE" w14:textId="77777777" w:rsidR="003B1AD2" w:rsidRPr="00F81F7B" w:rsidRDefault="003B1AD2" w:rsidP="003B1AD2">
      <w:pPr>
        <w:rPr>
          <w:sz w:val="16"/>
          <w:szCs w:val="16"/>
        </w:rPr>
      </w:pPr>
      <w:proofErr w:type="spellStart"/>
      <w:r w:rsidRPr="00F81F7B">
        <w:rPr>
          <w:rStyle w:val="Style13ptBold"/>
        </w:rPr>
        <w:t>Kuz</w:t>
      </w:r>
      <w:proofErr w:type="spellEnd"/>
      <w:r w:rsidRPr="00F81F7B">
        <w:rPr>
          <w:rStyle w:val="Style13ptBold"/>
        </w:rPr>
        <w:t>, 2018 – correspondent for the Christian Science Monitor</w:t>
      </w:r>
      <w:r w:rsidRPr="00F81F7B">
        <w:t xml:space="preserve"> </w:t>
      </w:r>
      <w:r w:rsidRPr="00F81F7B">
        <w:rPr>
          <w:sz w:val="16"/>
          <w:szCs w:val="16"/>
        </w:rPr>
        <w:t>[Martin July 31, 2018 “Abolish ICE, Reform it, Or What?” https://www.csmonitor.com/USA/Politics/2018/0731/Abolish-ICE-Reform-it-Or-what]</w:t>
      </w:r>
    </w:p>
    <w:p w14:paraId="28DF73FF" w14:textId="77777777" w:rsidR="003B1AD2" w:rsidRPr="00F81F7B" w:rsidRDefault="003B1AD2" w:rsidP="003B1AD2"/>
    <w:p w14:paraId="1F71C6B2" w14:textId="6AE051F5" w:rsidR="003B1AD2" w:rsidRDefault="003B1AD2" w:rsidP="003B1AD2">
      <w:pPr>
        <w:rPr>
          <w:rStyle w:val="StyleUnderline"/>
        </w:rPr>
      </w:pPr>
      <w:r w:rsidRPr="00F81F7B">
        <w:rPr>
          <w:sz w:val="12"/>
        </w:rPr>
        <w:t>“</w:t>
      </w:r>
      <w:r w:rsidRPr="00F81F7B">
        <w:rPr>
          <w:rStyle w:val="StyleUnderline"/>
        </w:rPr>
        <w:t xml:space="preserve">This debate is about more than this singular piece of legislation or just the notion of abolishing ICE,” says </w:t>
      </w:r>
      <w:proofErr w:type="spellStart"/>
      <w:r w:rsidRPr="00F81F7B">
        <w:rPr>
          <w:rStyle w:val="StyleUnderline"/>
        </w:rPr>
        <w:t>Vedant</w:t>
      </w:r>
      <w:proofErr w:type="spellEnd"/>
      <w:r w:rsidRPr="00F81F7B">
        <w:rPr>
          <w:rStyle w:val="StyleUnderline"/>
        </w:rPr>
        <w:t xml:space="preserve"> Patel, a spokesman for Representative Jayapal</w:t>
      </w:r>
      <w:r w:rsidRPr="00F81F7B">
        <w:rPr>
          <w:sz w:val="12"/>
        </w:rPr>
        <w:t xml:space="preserve">. “It’s about reforming and changing an agency that has not been doing its job. </w:t>
      </w:r>
      <w:r w:rsidRPr="00F81F7B">
        <w:rPr>
          <w:rStyle w:val="StyleUnderline"/>
        </w:rPr>
        <w:t>It’s about changing our immigration enforcement to something more humane and fair.” Immigration advocates believe “Abolish ICE</w:t>
      </w:r>
      <w:r w:rsidRPr="00F81F7B">
        <w:rPr>
          <w:sz w:val="12"/>
        </w:rPr>
        <w:t xml:space="preserve">” – despite its uncertain direction – </w:t>
      </w:r>
      <w:r w:rsidRPr="00F81F7B">
        <w:rPr>
          <w:rStyle w:val="StyleUnderline"/>
        </w:rPr>
        <w:t>stands a better chance of influencing national politics and policy than</w:t>
      </w:r>
      <w:r w:rsidRPr="00F81F7B">
        <w:rPr>
          <w:sz w:val="12"/>
        </w:rPr>
        <w:t xml:space="preserve"> the recent </w:t>
      </w:r>
      <w:r w:rsidRPr="00F81F7B">
        <w:rPr>
          <w:rStyle w:val="StyleUnderline"/>
        </w:rPr>
        <w:t>“Occupy Wall Street”</w:t>
      </w:r>
      <w:r w:rsidRPr="00F81F7B">
        <w:rPr>
          <w:sz w:val="12"/>
        </w:rPr>
        <w:t xml:space="preserve"> protests that railed against income inequality. </w:t>
      </w:r>
      <w:r w:rsidRPr="00F81F7B">
        <w:rPr>
          <w:rStyle w:val="StyleUnderline"/>
        </w:rPr>
        <w:t xml:space="preserve">Their optimism derives, in part, from the campaign taking aim at a clearly defined antagonist in Trump </w:t>
      </w:r>
      <w:r w:rsidRPr="00F81F7B">
        <w:rPr>
          <w:sz w:val="12"/>
        </w:rPr>
        <w:t>rather than faceless financial institutions. Tim Warden-Hertz, a directing attorney with the Northwest Immigrant Rights Project, a nonprofit legal services group with offices throughout Washington, casts the nationwide protests as proof of a growing aversion to Trump’s zero-tolerance approach. “</w:t>
      </w:r>
      <w:r w:rsidRPr="00F81F7B">
        <w:rPr>
          <w:rStyle w:val="StyleUnderline"/>
        </w:rPr>
        <w:t>What ‘Abolish ICE’ has done is helped make it clear that elections matter and voting matters,” he says. “There may not be agreement right now on how to change the system, but the organizing and activism that’s happening across the country is encouraging.”</w:t>
      </w:r>
    </w:p>
    <w:p w14:paraId="3AB52628" w14:textId="77777777" w:rsidR="003B1AD2" w:rsidRPr="00F81F7B" w:rsidRDefault="003B1AD2" w:rsidP="003B1AD2">
      <w:pPr>
        <w:rPr>
          <w:rStyle w:val="StyleUnderline"/>
        </w:rPr>
      </w:pPr>
    </w:p>
    <w:p w14:paraId="2ABC1FCE" w14:textId="77777777" w:rsidR="003B1AD2" w:rsidRPr="00F81F7B" w:rsidRDefault="003B1AD2" w:rsidP="003B1AD2">
      <w:pPr>
        <w:pStyle w:val="Heading4"/>
      </w:pPr>
      <w:r w:rsidRPr="00F81F7B">
        <w:t>Demands to Abolish ICE change the normalization of Deportation Culture by recognizing our own participation in it.</w:t>
      </w:r>
    </w:p>
    <w:p w14:paraId="0E1CE606" w14:textId="77777777" w:rsidR="003B1AD2" w:rsidRPr="00F81F7B" w:rsidRDefault="003B1AD2" w:rsidP="003B1AD2">
      <w:pPr>
        <w:rPr>
          <w:sz w:val="16"/>
          <w:szCs w:val="16"/>
        </w:rPr>
      </w:pPr>
      <w:r w:rsidRPr="00F81F7B">
        <w:rPr>
          <w:rStyle w:val="Style13ptBold"/>
        </w:rPr>
        <w:t>McElwee, 2018 – Co-Founder of Data for Progress</w:t>
      </w:r>
      <w:r w:rsidRPr="00F81F7B">
        <w:t xml:space="preserve"> </w:t>
      </w:r>
      <w:r w:rsidRPr="00F81F7B">
        <w:rPr>
          <w:sz w:val="16"/>
          <w:szCs w:val="16"/>
        </w:rPr>
        <w:t xml:space="preserve">[Sean, March 9, The Nation “It’s Time to Abolish ICE A mass-deportation strike force is incompatible with democracy and human rights” </w:t>
      </w:r>
      <w:hyperlink r:id="rId49" w:history="1">
        <w:r w:rsidRPr="00F81F7B">
          <w:rPr>
            <w:rStyle w:val="Hyperlink"/>
            <w:sz w:val="16"/>
            <w:szCs w:val="16"/>
          </w:rPr>
          <w:t>https://www.thenation.com/article/archive/its-time-to-abolish-ice/</w:t>
        </w:r>
      </w:hyperlink>
      <w:r w:rsidRPr="00F81F7B">
        <w:rPr>
          <w:sz w:val="16"/>
          <w:szCs w:val="16"/>
        </w:rPr>
        <w:t xml:space="preserve"> Acc 7/4/20 TA]</w:t>
      </w:r>
    </w:p>
    <w:p w14:paraId="05B132E6" w14:textId="77777777" w:rsidR="003B1AD2" w:rsidRPr="00F81F7B" w:rsidRDefault="003B1AD2" w:rsidP="003B1AD2"/>
    <w:p w14:paraId="79FA564D" w14:textId="77777777" w:rsidR="003B1AD2" w:rsidRPr="00F81F7B" w:rsidRDefault="003B1AD2" w:rsidP="003B1AD2">
      <w:pPr>
        <w:rPr>
          <w:sz w:val="10"/>
        </w:rPr>
      </w:pPr>
      <w:r w:rsidRPr="00F81F7B">
        <w:rPr>
          <w:rStyle w:val="StyleUnderline"/>
        </w:rPr>
        <w:t>The call to abolish ICE is</w:t>
      </w:r>
      <w:r w:rsidRPr="00F81F7B">
        <w:rPr>
          <w:sz w:val="10"/>
        </w:rPr>
        <w:t xml:space="preserve">, above all, </w:t>
      </w:r>
      <w:r w:rsidRPr="00F81F7B">
        <w:rPr>
          <w:rStyle w:val="StyleUnderline"/>
        </w:rPr>
        <w:t>a demand for the Democratic Party to begin seriously resisting an unbridled white-supremacist surveillance state that it had a hand in creating.</w:t>
      </w:r>
      <w:r w:rsidRPr="00F81F7B">
        <w:rPr>
          <w:sz w:val="10"/>
        </w:rPr>
        <w:t xml:space="preserve"> Though the party has moved left on core issues from reproductive rights to single-payer health care, </w:t>
      </w:r>
      <w:r w:rsidRPr="00F81F7B">
        <w:rPr>
          <w:rStyle w:val="StyleUnderline"/>
        </w:rPr>
        <w:t>it’s time for progressives to put forward a demand that deportation be taken not as the norm but rather as a disturbing indicator of authoritarianism</w:t>
      </w:r>
      <w:r w:rsidRPr="00F81F7B">
        <w:rPr>
          <w:sz w:val="10"/>
        </w:rPr>
        <w:t xml:space="preserve">. </w:t>
      </w:r>
      <w:r w:rsidRPr="00F81F7B">
        <w:rPr>
          <w:rStyle w:val="StyleUnderline"/>
        </w:rPr>
        <w:t>White supremacy can no longer be the center of the immigration debate. Democrats have voted to fully fund ICE with limited fanfare, because in the American immigration discussion, the right-wing position is the center and the left has no voice.</w:t>
      </w:r>
      <w:r w:rsidRPr="00F81F7B">
        <w:rPr>
          <w:sz w:val="10"/>
        </w:rPr>
        <w:t xml:space="preserve"> There has been disturbing word fatigue around “mass deportation,” and </w:t>
      </w:r>
      <w:r w:rsidRPr="00F81F7B">
        <w:rPr>
          <w:rStyle w:val="StyleUnderline"/>
        </w:rPr>
        <w:t>the threat of deportation is so often taken lightly that many have lost the ability to conceptualize what it means. Next to death, being stripped from your home, family, and community is the worst fate that can be inflicted on a human,</w:t>
      </w:r>
      <w:r w:rsidRPr="00F81F7B">
        <w:rPr>
          <w:sz w:val="10"/>
        </w:rPr>
        <w:t xml:space="preserve"> as many societies practicing banishment have recognized. </w:t>
      </w:r>
      <w:r w:rsidRPr="00F81F7B">
        <w:rPr>
          <w:rStyle w:val="StyleUnderline"/>
        </w:rPr>
        <w:t>It’s time to rein in the greatest threat we face: an unaccountable strike force executing a campaign of ethnic cleansing</w:t>
      </w:r>
      <w:r w:rsidRPr="00F81F7B">
        <w:rPr>
          <w:sz w:val="10"/>
        </w:rPr>
        <w:t>.</w:t>
      </w:r>
    </w:p>
    <w:p w14:paraId="6E6A7D7A" w14:textId="77777777" w:rsidR="00FB3B79" w:rsidRDefault="00FB3B79" w:rsidP="00FB3B79"/>
    <w:p w14:paraId="406EE098" w14:textId="77777777" w:rsidR="003B1AD2" w:rsidRPr="00F81F7B" w:rsidRDefault="003B1AD2" w:rsidP="003B1AD2">
      <w:pPr>
        <w:pStyle w:val="Heading4"/>
      </w:pPr>
      <w:r w:rsidRPr="00F81F7B">
        <w:t>The context of the demand to abolish ICE matters – it is not Only a literal policy – it carries a framework of intersectional demands for Justice that can create a humane immigration system.</w:t>
      </w:r>
    </w:p>
    <w:p w14:paraId="78AAEDDF" w14:textId="77777777" w:rsidR="003B1AD2" w:rsidRPr="00F81F7B" w:rsidRDefault="003B1AD2" w:rsidP="003B1AD2">
      <w:pPr>
        <w:rPr>
          <w:sz w:val="16"/>
          <w:szCs w:val="16"/>
        </w:rPr>
      </w:pPr>
      <w:proofErr w:type="spellStart"/>
      <w:r w:rsidRPr="00F81F7B">
        <w:rPr>
          <w:rStyle w:val="Style13ptBold"/>
        </w:rPr>
        <w:t>Crennen</w:t>
      </w:r>
      <w:proofErr w:type="spellEnd"/>
      <w:r w:rsidRPr="00F81F7B">
        <w:rPr>
          <w:rStyle w:val="Style13ptBold"/>
        </w:rPr>
        <w:t>-Dunlap 19 - J.D. candidate at the University of Denver College of Law</w:t>
      </w:r>
      <w:r w:rsidRPr="00F81F7B">
        <w:t xml:space="preserve"> </w:t>
      </w:r>
      <w:r w:rsidRPr="00F81F7B">
        <w:rPr>
          <w:sz w:val="16"/>
          <w:szCs w:val="16"/>
        </w:rPr>
        <w:t xml:space="preserve">[Allison Abolishing the </w:t>
      </w:r>
      <w:proofErr w:type="spellStart"/>
      <w:r w:rsidRPr="00F81F7B">
        <w:rPr>
          <w:sz w:val="16"/>
          <w:szCs w:val="16"/>
        </w:rPr>
        <w:t>ICEberg</w:t>
      </w:r>
      <w:proofErr w:type="spellEnd"/>
      <w:r w:rsidRPr="00F81F7B">
        <w:rPr>
          <w:sz w:val="16"/>
          <w:szCs w:val="16"/>
        </w:rPr>
        <w:t xml:space="preserve"> (January 3, 2019). Denver Law Review, Vol. 96, No. 148, 2019, Available at SSRN: </w:t>
      </w:r>
      <w:hyperlink r:id="rId50" w:tgtFrame="_blank" w:history="1">
        <w:r w:rsidRPr="00F81F7B">
          <w:rPr>
            <w:rStyle w:val="Hyperlink"/>
            <w:sz w:val="16"/>
            <w:szCs w:val="16"/>
          </w:rPr>
          <w:t>https://ssrn.com/abstract=3311574</w:t>
        </w:r>
      </w:hyperlink>
      <w:r w:rsidRPr="00F81F7B">
        <w:rPr>
          <w:sz w:val="16"/>
          <w:szCs w:val="16"/>
        </w:rPr>
        <w:t>]</w:t>
      </w:r>
    </w:p>
    <w:p w14:paraId="50748F3A" w14:textId="77777777" w:rsidR="003B1AD2" w:rsidRPr="00F81F7B" w:rsidRDefault="003B1AD2" w:rsidP="003B1AD2"/>
    <w:p w14:paraId="22A790CB" w14:textId="77777777" w:rsidR="003B1AD2" w:rsidRPr="00F81F7B" w:rsidRDefault="003B1AD2" w:rsidP="003B1AD2">
      <w:pPr>
        <w:rPr>
          <w:sz w:val="12"/>
        </w:rPr>
      </w:pPr>
      <w:r w:rsidRPr="00F81F7B">
        <w:rPr>
          <w:sz w:val="12"/>
        </w:rPr>
        <w:t xml:space="preserve">But </w:t>
      </w:r>
      <w:r w:rsidRPr="00F81F7B">
        <w:rPr>
          <w:rStyle w:val="StyleUnderline"/>
        </w:rPr>
        <w:t>the abolish ICE movement is not limited to</w:t>
      </w:r>
      <w:r w:rsidRPr="00F81F7B">
        <w:rPr>
          <w:sz w:val="12"/>
        </w:rPr>
        <w:t xml:space="preserve"> such </w:t>
      </w:r>
      <w:r w:rsidRPr="00F81F7B">
        <w:rPr>
          <w:rStyle w:val="StyleUnderline"/>
        </w:rPr>
        <w:t xml:space="preserve">a narrow approach. </w:t>
      </w:r>
      <w:proofErr w:type="spellStart"/>
      <w:r w:rsidRPr="00F81F7B">
        <w:rPr>
          <w:rStyle w:val="StyleUnderline"/>
        </w:rPr>
        <w:t>Mijente</w:t>
      </w:r>
      <w:proofErr w:type="spellEnd"/>
      <w:r w:rsidRPr="00F81F7B">
        <w:rPr>
          <w:rStyle w:val="StyleUnderline"/>
        </w:rPr>
        <w:t xml:space="preserve">, a group of Latinx and </w:t>
      </w:r>
      <w:proofErr w:type="spellStart"/>
      <w:r w:rsidRPr="00F81F7B">
        <w:rPr>
          <w:rStyle w:val="StyleUnderline"/>
        </w:rPr>
        <w:t>Chicanx</w:t>
      </w:r>
      <w:proofErr w:type="spellEnd"/>
      <w:r w:rsidRPr="00F81F7B">
        <w:rPr>
          <w:rStyle w:val="StyleUnderline"/>
        </w:rPr>
        <w:t xml:space="preserve"> activists working for “justice and self-determination for all people,” has created a policy platform that builds on the call to abolish ICE but offers a more historically grounded vision of what an alternative to current practices might entail. Among other plans, </w:t>
      </w:r>
      <w:proofErr w:type="spellStart"/>
      <w:r w:rsidRPr="00F81F7B">
        <w:rPr>
          <w:rStyle w:val="StyleUnderline"/>
        </w:rPr>
        <w:t>Mijente</w:t>
      </w:r>
      <w:proofErr w:type="spellEnd"/>
      <w:r w:rsidRPr="00F81F7B">
        <w:rPr>
          <w:rStyle w:val="StyleUnderline"/>
        </w:rPr>
        <w:t xml:space="preserve"> would abolish immigration detention; end all deportation; eliminate state and local support for ICE</w:t>
      </w:r>
      <w:r w:rsidRPr="00F81F7B">
        <w:rPr>
          <w:sz w:val="12"/>
        </w:rPr>
        <w:t xml:space="preserve">; repeal unlawful entry and reentry; and defund Border Patrol as it currently exists, creating instead a border agency that provides emergency rescue services. </w:t>
      </w:r>
      <w:proofErr w:type="spellStart"/>
      <w:r w:rsidRPr="00F81F7B">
        <w:rPr>
          <w:rStyle w:val="StyleUnderline"/>
        </w:rPr>
        <w:t>Mijente</w:t>
      </w:r>
      <w:proofErr w:type="spellEnd"/>
      <w:r w:rsidRPr="00F81F7B">
        <w:rPr>
          <w:rStyle w:val="StyleUnderline"/>
        </w:rPr>
        <w:t xml:space="preserve"> expressly grounds its proposal in an understanding that the U.S. government’s punitive approach to migration is part and parcel of broader policies that maintain the subordination of historically subordinated groups</w:t>
      </w:r>
      <w:r w:rsidRPr="00F81F7B">
        <w:rPr>
          <w:sz w:val="12"/>
        </w:rPr>
        <w:t xml:space="preserve">. Indeed, </w:t>
      </w:r>
      <w:proofErr w:type="spellStart"/>
      <w:r w:rsidRPr="00F81F7B">
        <w:rPr>
          <w:rStyle w:val="StyleUnderline"/>
        </w:rPr>
        <w:t>Mijente</w:t>
      </w:r>
      <w:proofErr w:type="spellEnd"/>
      <w:r w:rsidRPr="00F81F7B">
        <w:rPr>
          <w:rStyle w:val="StyleUnderline"/>
        </w:rPr>
        <w:t xml:space="preserve"> ties the separation of migrant families during the summer of 2018 to other examples of state violence against subordinated groups, including the historical separation of black families subjected to slavery; the contemporary separation of black families via the criminal justice system; the U.S. government’s historical and contemporary separation of indigenous families88; the internment of Japanese-American families during World War II; and the forced institutionalization, sterilization, and criminalization of people with disabilities. </w:t>
      </w:r>
      <w:proofErr w:type="spellStart"/>
      <w:r w:rsidRPr="00F81F7B">
        <w:rPr>
          <w:rStyle w:val="StyleUnderline"/>
        </w:rPr>
        <w:t>Mijente’s</w:t>
      </w:r>
      <w:proofErr w:type="spellEnd"/>
      <w:r w:rsidRPr="00F81F7B">
        <w:rPr>
          <w:rStyle w:val="StyleUnderline"/>
        </w:rPr>
        <w:t xml:space="preserve"> vision thus extends far beyond the mere abolition of an agency. Rather, it calls for a fundamental rethinking of the United </w:t>
      </w:r>
      <w:proofErr w:type="spellStart"/>
      <w:r w:rsidRPr="00F81F7B">
        <w:rPr>
          <w:rStyle w:val="StyleUnderline"/>
        </w:rPr>
        <w:t>States’s</w:t>
      </w:r>
      <w:proofErr w:type="spellEnd"/>
      <w:r w:rsidRPr="00F81F7B">
        <w:rPr>
          <w:rStyle w:val="StyleUnderline"/>
        </w:rPr>
        <w:t xml:space="preserve"> current approach to migration—an approach that relies on a racist criminal justice system to “</w:t>
      </w:r>
      <w:proofErr w:type="spellStart"/>
      <w:r w:rsidRPr="00F81F7B">
        <w:rPr>
          <w:rStyle w:val="StyleUnderline"/>
        </w:rPr>
        <w:t>divid</w:t>
      </w:r>
      <w:proofErr w:type="spellEnd"/>
      <w:r w:rsidRPr="00F81F7B">
        <w:rPr>
          <w:rStyle w:val="StyleUnderline"/>
        </w:rPr>
        <w:t>[e] our communities between those labeled ‘deserving’ of humanitarian reform, and those who will be left in the system of immigration enforcement, detention, and incarceration. “In short, while a literal reading of the call to abolish ICE renders that rallying cry meaningless, a proposal inspired by that rallying cry but grounded in a deeper understanding of the history out of which ICE was born is a call for profound change.</w:t>
      </w:r>
      <w:r w:rsidRPr="00F81F7B">
        <w:rPr>
          <w:sz w:val="12"/>
        </w:rPr>
        <w:t xml:space="preserve"> The call to abolish ICE has inspired protestors, vexed mainstream politicians, and raised questions regarding exactly what that rallying cry might mean. </w:t>
      </w:r>
      <w:r w:rsidRPr="00F81F7B">
        <w:rPr>
          <w:rStyle w:val="StyleUnderline"/>
        </w:rPr>
        <w:t xml:space="preserve">If taken literally, the call to abolish ICE is a meaningless slogan that would accomplish little or nothing. However, if that call draws on a deeper understanding of the historical and bureaucratic systems in which ICE is embedded, demanding ICE’s abolition asks for something more—such a call seeks not merely the end of an agency and redistribution of its duties, but requires us to reconsider the premises of U.S. immigration policy. It asks us to reconsider whether the incarceration and banishment of hundreds of thousands of people annually is morally acceptable, whether the U.S. electorate—largely born into the privilege of citizenship—should endorse the separation of families born without such privilege, and whether a nation founded on a proclamation of equality should continue to accept as inevitable a hierarchy driven by race and birthplace. </w:t>
      </w:r>
      <w:r w:rsidRPr="00F81F7B">
        <w:rPr>
          <w:sz w:val="12"/>
        </w:rPr>
        <w:t>Whether the electorate will heed that call remains to be seen.</w:t>
      </w:r>
    </w:p>
    <w:p w14:paraId="116A84BB" w14:textId="77777777" w:rsidR="003B1AD2" w:rsidRPr="00F81F7B" w:rsidRDefault="003B1AD2" w:rsidP="003B1AD2"/>
    <w:p w14:paraId="0074C060" w14:textId="77777777" w:rsidR="003B1AD2" w:rsidRPr="00F81F7B" w:rsidRDefault="003B1AD2" w:rsidP="003B1AD2">
      <w:pPr>
        <w:pStyle w:val="Heading4"/>
      </w:pPr>
      <w:r w:rsidRPr="00F81F7B">
        <w:t>Our demand to Abolish ICE challenges white supremacist authoritarianism.</w:t>
      </w:r>
    </w:p>
    <w:p w14:paraId="1A04C8CB" w14:textId="77777777" w:rsidR="003B1AD2" w:rsidRPr="00F81F7B" w:rsidRDefault="003B1AD2" w:rsidP="003B1AD2">
      <w:r w:rsidRPr="00F81F7B">
        <w:rPr>
          <w:rStyle w:val="Style13ptBold"/>
        </w:rPr>
        <w:t>Ford 18- staff writer at The New Republic</w:t>
      </w:r>
      <w:r w:rsidRPr="00F81F7B">
        <w:rPr>
          <w:rStyle w:val="Style13ptBold"/>
          <w:sz w:val="16"/>
          <w:szCs w:val="16"/>
        </w:rPr>
        <w:t>.</w:t>
      </w:r>
      <w:r w:rsidRPr="00F81F7B">
        <w:rPr>
          <w:sz w:val="16"/>
          <w:szCs w:val="16"/>
        </w:rPr>
        <w:t xml:space="preserve">(Matt July 18,2018,The New Republic, “OK, Abolish ICE. What then?” </w:t>
      </w:r>
      <w:hyperlink r:id="rId51">
        <w:r w:rsidRPr="00F81F7B">
          <w:rPr>
            <w:rStyle w:val="Hyperlink"/>
            <w:sz w:val="16"/>
            <w:szCs w:val="16"/>
          </w:rPr>
          <w:t>https://newrepublic.com/article/149945/ok-abolish-ice-then</w:t>
        </w:r>
      </w:hyperlink>
      <w:r w:rsidRPr="00F81F7B">
        <w:rPr>
          <w:sz w:val="16"/>
          <w:szCs w:val="16"/>
        </w:rPr>
        <w:t xml:space="preserve"> ,July 9,2020 AS)</w:t>
      </w:r>
    </w:p>
    <w:p w14:paraId="4497C3C7" w14:textId="77777777" w:rsidR="003B1AD2" w:rsidRPr="00F81F7B" w:rsidRDefault="003B1AD2" w:rsidP="003B1AD2"/>
    <w:p w14:paraId="0D3E78D5" w14:textId="77777777" w:rsidR="003B1AD2" w:rsidRPr="00F81F7B" w:rsidRDefault="003B1AD2" w:rsidP="003B1AD2">
      <w:pPr>
        <w:rPr>
          <w:sz w:val="12"/>
        </w:rPr>
      </w:pPr>
      <w:bookmarkStart w:id="29" w:name="_ab57amdckfm" w:colFirst="0" w:colLast="0"/>
      <w:bookmarkEnd w:id="29"/>
      <w:r w:rsidRPr="00F81F7B">
        <w:rPr>
          <w:rStyle w:val="StyleUnderline"/>
        </w:rPr>
        <w:t xml:space="preserve">Calls to rethink ICE’s existence first began percolating on social media last year as Trump’s hardline immigration policies, notably a </w:t>
      </w:r>
      <w:hyperlink r:id="rId52">
        <w:r w:rsidRPr="00F81F7B">
          <w:rPr>
            <w:rStyle w:val="StyleUnderline"/>
          </w:rPr>
          <w:t>sharp increase</w:t>
        </w:r>
      </w:hyperlink>
      <w:r w:rsidRPr="00F81F7B">
        <w:rPr>
          <w:rStyle w:val="StyleUnderline"/>
        </w:rPr>
        <w:t xml:space="preserve"> in deportations from the interior U.S., began to take shape. By this spring, immigration-rights activists began to lay out the full case against the agency’s existence. “The call to abolish ICE is, above all, a demand for the Democratic Party to begin seriously resisting an unbridled white-supremacist surveillance state that it had a hand in creating,”</w:t>
      </w:r>
      <w:r w:rsidRPr="00F81F7B">
        <w:rPr>
          <w:sz w:val="12"/>
        </w:rPr>
        <w:t xml:space="preserve"> McElwee </w:t>
      </w:r>
      <w:hyperlink r:id="rId53">
        <w:r w:rsidRPr="00F81F7B">
          <w:rPr>
            <w:rStyle w:val="Hyperlink"/>
            <w:sz w:val="12"/>
          </w:rPr>
          <w:t>explained in</w:t>
        </w:r>
      </w:hyperlink>
      <w:hyperlink r:id="rId54">
        <w:r w:rsidRPr="00F81F7B">
          <w:rPr>
            <w:rStyle w:val="Hyperlink"/>
            <w:sz w:val="12"/>
          </w:rPr>
          <w:t xml:space="preserve"> </w:t>
        </w:r>
      </w:hyperlink>
      <w:hyperlink r:id="rId55">
        <w:r w:rsidRPr="00F81F7B">
          <w:rPr>
            <w:rStyle w:val="Hyperlink"/>
            <w:sz w:val="12"/>
          </w:rPr>
          <w:t>The Nation</w:t>
        </w:r>
      </w:hyperlink>
      <w:r w:rsidRPr="00F81F7B">
        <w:rPr>
          <w:sz w:val="12"/>
        </w:rPr>
        <w:t xml:space="preserve"> in April. </w:t>
      </w:r>
      <w:r w:rsidRPr="00F81F7B">
        <w:rPr>
          <w:rStyle w:val="StyleUnderline"/>
        </w:rPr>
        <w:t>He called on progressives to “demand that deportation be taken not as the norm but rather as a disturbing indicator of authoritarianism</w:t>
      </w:r>
      <w:r w:rsidRPr="00F81F7B">
        <w:rPr>
          <w:sz w:val="12"/>
        </w:rPr>
        <w:t>.”</w:t>
      </w:r>
    </w:p>
    <w:p w14:paraId="56B2C75F" w14:textId="3B42DE46" w:rsidR="00FB3B79" w:rsidRDefault="00FB3B79" w:rsidP="000A7ED3">
      <w:pPr>
        <w:pStyle w:val="Heading3"/>
        <w:rPr>
          <w:rFonts w:eastAsia="Times New Roman"/>
        </w:rPr>
      </w:pPr>
    </w:p>
    <w:p w14:paraId="0F55F87A" w14:textId="702A1A03" w:rsidR="00BC2277" w:rsidRDefault="00BC2277" w:rsidP="00BC2277"/>
    <w:p w14:paraId="1A34E00D" w14:textId="57F61A4D" w:rsidR="00BC2277" w:rsidRPr="00BC2277" w:rsidRDefault="00BC2277" w:rsidP="00BC2277">
      <w:pPr>
        <w:pStyle w:val="Heading2"/>
      </w:pPr>
      <w:r>
        <w:t>Case</w:t>
      </w:r>
    </w:p>
    <w:p w14:paraId="3334AC62" w14:textId="1856D840" w:rsidR="000A7ED3" w:rsidRPr="00F81F7B" w:rsidRDefault="000A7ED3" w:rsidP="000A7ED3">
      <w:pPr>
        <w:pStyle w:val="Heading3"/>
        <w:rPr>
          <w:rFonts w:eastAsia="Times New Roman"/>
        </w:rPr>
      </w:pPr>
      <w:r>
        <w:rPr>
          <w:rFonts w:eastAsia="Times New Roman"/>
        </w:rPr>
        <w:t>Ext Inherency</w:t>
      </w:r>
    </w:p>
    <w:p w14:paraId="31FAB85C" w14:textId="77777777" w:rsidR="000A7ED3" w:rsidRPr="00F81F7B" w:rsidRDefault="000A7ED3" w:rsidP="000A7ED3">
      <w:pPr>
        <w:rPr>
          <w:sz w:val="16"/>
        </w:rPr>
      </w:pPr>
    </w:p>
    <w:p w14:paraId="7A7F7C75" w14:textId="77777777" w:rsidR="000A7ED3" w:rsidRPr="00F81F7B" w:rsidRDefault="000A7ED3" w:rsidP="000A7ED3">
      <w:pPr>
        <w:pStyle w:val="Heading4"/>
      </w:pPr>
      <w:r w:rsidRPr="00F81F7B">
        <w:t>Trump has dramatically escalated ICE deportations – he has shifted ICE’s focus to All immigrants</w:t>
      </w:r>
    </w:p>
    <w:p w14:paraId="07D688F2" w14:textId="77777777" w:rsidR="000A7ED3" w:rsidRPr="00F81F7B" w:rsidRDefault="000A7ED3" w:rsidP="000A7ED3">
      <w:pPr>
        <w:rPr>
          <w:sz w:val="16"/>
          <w:szCs w:val="16"/>
        </w:rPr>
      </w:pPr>
      <w:r w:rsidRPr="00F81F7B">
        <w:rPr>
          <w:b/>
          <w:bCs/>
        </w:rPr>
        <w:t xml:space="preserve">Godfrey, 18 - Political Reporter for the Atlantic </w:t>
      </w:r>
      <w:r w:rsidRPr="00F81F7B">
        <w:rPr>
          <w:sz w:val="16"/>
          <w:szCs w:val="16"/>
        </w:rPr>
        <w:t xml:space="preserve">[Elaine6-07-18The Atlantic “What ‘Abolish ICE’ Actually Means” </w:t>
      </w:r>
      <w:hyperlink r:id="rId56" w:history="1">
        <w:r w:rsidRPr="00F81F7B">
          <w:rPr>
            <w:rStyle w:val="Hyperlink"/>
            <w:sz w:val="16"/>
            <w:szCs w:val="16"/>
          </w:rPr>
          <w:t>https://www.theatlantic.com/politics/archive/2018/07/what-abolish-ice-actually-means/564752/06-07-20IM</w:t>
        </w:r>
      </w:hyperlink>
      <w:r w:rsidRPr="00F81F7B">
        <w:rPr>
          <w:sz w:val="16"/>
          <w:szCs w:val="16"/>
        </w:rPr>
        <w:t>]</w:t>
      </w:r>
    </w:p>
    <w:p w14:paraId="4C5069E1" w14:textId="77777777" w:rsidR="000A7ED3" w:rsidRPr="00F81F7B" w:rsidRDefault="000A7ED3" w:rsidP="000A7ED3">
      <w:pPr>
        <w:rPr>
          <w:rStyle w:val="StyleUnderline"/>
        </w:rPr>
      </w:pPr>
    </w:p>
    <w:p w14:paraId="43FABEE5" w14:textId="77777777" w:rsidR="000A7ED3" w:rsidRPr="00F81F7B" w:rsidRDefault="000A7ED3" w:rsidP="000A7ED3">
      <w:pPr>
        <w:rPr>
          <w:sz w:val="10"/>
        </w:rPr>
      </w:pPr>
      <w:r w:rsidRPr="00F81F7B">
        <w:rPr>
          <w:rStyle w:val="StyleUnderline"/>
        </w:rPr>
        <w:t>Immigration and Customs Enforcement</w:t>
      </w:r>
      <w:r w:rsidRPr="00F81F7B">
        <w:rPr>
          <w:sz w:val="10"/>
        </w:rPr>
        <w:t>, which was set up in 2003 in response to the 9/11 terror attacks</w:t>
      </w:r>
      <w:r w:rsidRPr="00F81F7B">
        <w:rPr>
          <w:rStyle w:val="StyleUnderline"/>
        </w:rPr>
        <w:t>, is the largest investigative arm of the Department of Homeland Security</w:t>
      </w:r>
      <w:r w:rsidRPr="00F81F7B">
        <w:rPr>
          <w:sz w:val="10"/>
        </w:rPr>
        <w:t xml:space="preserve">. One of the agency’s most important divisions is Homeland Security Investigations, responsible for investigating the illegal movement of people and goods within the country, with a hand in everything from cybersecurity to human trafficking. But </w:t>
      </w:r>
      <w:r w:rsidRPr="00F81F7B">
        <w:rPr>
          <w:rStyle w:val="StyleUnderline"/>
        </w:rPr>
        <w:t>ICE’s most well-known division is Enforcement and Removal Operations, which detains and deports undocumented immigrants</w:t>
      </w:r>
      <w:r w:rsidRPr="00F81F7B">
        <w:rPr>
          <w:sz w:val="10"/>
        </w:rPr>
        <w:t xml:space="preserve">. ICE deportations </w:t>
      </w:r>
      <w:hyperlink r:id="rId57" w:history="1">
        <w:r w:rsidRPr="00F81F7B">
          <w:rPr>
            <w:rStyle w:val="Hyperlink"/>
            <w:sz w:val="10"/>
          </w:rPr>
          <w:t>reached a record high</w:t>
        </w:r>
      </w:hyperlink>
      <w:r w:rsidRPr="00F81F7B">
        <w:rPr>
          <w:sz w:val="10"/>
        </w:rPr>
        <w:t xml:space="preserve"> under former President Barack </w:t>
      </w:r>
      <w:r w:rsidRPr="00F81F7B">
        <w:rPr>
          <w:rStyle w:val="StyleUnderline"/>
        </w:rPr>
        <w:t>Obama</w:t>
      </w:r>
      <w:r w:rsidRPr="00F81F7B">
        <w:rPr>
          <w:sz w:val="10"/>
        </w:rPr>
        <w:t>—an achievement that earned him the nickname “</w:t>
      </w:r>
      <w:proofErr w:type="spellStart"/>
      <w:r w:rsidRPr="00F81F7B">
        <w:rPr>
          <w:sz w:val="10"/>
        </w:rPr>
        <w:t>Deporter</w:t>
      </w:r>
      <w:proofErr w:type="spellEnd"/>
      <w:r w:rsidRPr="00F81F7B">
        <w:rPr>
          <w:sz w:val="10"/>
        </w:rPr>
        <w:t xml:space="preserve"> in Chief” from immigration groups—but in his last term, his administration </w:t>
      </w:r>
      <w:r w:rsidRPr="00F81F7B">
        <w:rPr>
          <w:rStyle w:val="StyleUnderline"/>
        </w:rPr>
        <w:t xml:space="preserve">had prioritized the removal of undocumented immigrants who had committed serious crimes. That changed in February 2017 when Trump signed an </w:t>
      </w:r>
      <w:hyperlink r:id="rId58" w:history="1">
        <w:r w:rsidRPr="00F81F7B">
          <w:rPr>
            <w:rStyle w:val="StyleUnderline"/>
          </w:rPr>
          <w:t>executive order</w:t>
        </w:r>
      </w:hyperlink>
      <w:r w:rsidRPr="00F81F7B">
        <w:rPr>
          <w:rStyle w:val="StyleUnderline"/>
        </w:rPr>
        <w:t xml:space="preserve"> expanding ICE’s focus to include most undocumented immigrants living in the country, regardless of their criminal records. The agency </w:t>
      </w:r>
      <w:hyperlink r:id="rId59" w:history="1">
        <w:r w:rsidRPr="00F81F7B">
          <w:rPr>
            <w:rStyle w:val="StyleUnderline"/>
          </w:rPr>
          <w:t>made 37,734</w:t>
        </w:r>
      </w:hyperlink>
      <w:r w:rsidRPr="00F81F7B">
        <w:rPr>
          <w:rStyle w:val="StyleUnderline"/>
        </w:rPr>
        <w:t xml:space="preserve"> “noncriminal” arrests in the government’s 2017 fiscal year, more than twice the number in 2016</w:t>
      </w:r>
      <w:r w:rsidRPr="00F81F7B">
        <w:rPr>
          <w:sz w:val="10"/>
        </w:rPr>
        <w:t>. Between October and March of this year, ICE said it arrested roughly 80,000 people, 33 percent of whom were considered noncriminal, compared with 21 percent of the 63,000 people arrested in the same period the year before.</w:t>
      </w:r>
    </w:p>
    <w:p w14:paraId="057A2F16" w14:textId="77777777" w:rsidR="000A7ED3" w:rsidRPr="00F81F7B" w:rsidRDefault="000A7ED3" w:rsidP="000A7ED3"/>
    <w:p w14:paraId="3B6D14F1" w14:textId="77777777" w:rsidR="000A7ED3" w:rsidRPr="00F81F7B" w:rsidRDefault="000A7ED3" w:rsidP="000A7ED3"/>
    <w:p w14:paraId="7853D990" w14:textId="591FAEBC" w:rsidR="0017543D" w:rsidRDefault="0017543D" w:rsidP="0017543D">
      <w:pPr>
        <w:pStyle w:val="Heading3"/>
      </w:pPr>
      <w:r>
        <w:t>Ext Harms - Communities</w:t>
      </w:r>
    </w:p>
    <w:p w14:paraId="2CD2B201" w14:textId="77777777" w:rsidR="00CC52F1" w:rsidRPr="00F81F7B" w:rsidRDefault="00CC52F1" w:rsidP="00CC52F1">
      <w:pPr>
        <w:pStyle w:val="Heading4"/>
      </w:pPr>
      <w:r w:rsidRPr="00F81F7B">
        <w:t>ICE deportations are Designed to terrorize immigrant populations – they use human rights abuses to deter future migrants</w:t>
      </w:r>
    </w:p>
    <w:p w14:paraId="2A03929A" w14:textId="77777777" w:rsidR="00CC52F1" w:rsidRPr="00F81F7B" w:rsidRDefault="00CC52F1" w:rsidP="00CC52F1">
      <w:pPr>
        <w:rPr>
          <w:rFonts w:eastAsia="Times New Roman" w:cs="Calibri"/>
          <w:sz w:val="16"/>
          <w:szCs w:val="16"/>
        </w:rPr>
      </w:pPr>
      <w:r w:rsidRPr="00F81F7B">
        <w:rPr>
          <w:rStyle w:val="Style13ptBold"/>
        </w:rPr>
        <w:t>Meng 2019 – senior researcher, human rights watch</w:t>
      </w:r>
      <w:r w:rsidRPr="00F81F7B">
        <w:rPr>
          <w:sz w:val="16"/>
          <w:szCs w:val="16"/>
        </w:rPr>
        <w:t xml:space="preserve"> [Grace, 07-12-19,  Human rights watch, “ICE raids on US immigrant families risk serious abuse”, </w:t>
      </w:r>
      <w:hyperlink r:id="rId60" w:history="1">
        <w:r w:rsidRPr="00F81F7B">
          <w:rPr>
            <w:rStyle w:val="Hyperlink"/>
            <w:rFonts w:cs="Calibri"/>
            <w:sz w:val="16"/>
            <w:szCs w:val="16"/>
          </w:rPr>
          <w:t>https://www.hrw.org/news/2019/07/12/ice-raids-us-immigrant-families-risk-serious-abuses-0</w:t>
        </w:r>
      </w:hyperlink>
      <w:r w:rsidRPr="00F81F7B">
        <w:rPr>
          <w:rFonts w:eastAsia="Times New Roman" w:cs="Calibri"/>
          <w:sz w:val="16"/>
          <w:szCs w:val="16"/>
        </w:rPr>
        <w:t>, ACC 07-10-20, AR]</w:t>
      </w:r>
    </w:p>
    <w:p w14:paraId="661BE74C" w14:textId="77777777" w:rsidR="00CC52F1" w:rsidRPr="00F81F7B" w:rsidRDefault="00CC52F1" w:rsidP="00CC52F1">
      <w:pPr>
        <w:rPr>
          <w:rFonts w:eastAsia="Times New Roman"/>
          <w:sz w:val="16"/>
          <w:szCs w:val="16"/>
        </w:rPr>
      </w:pPr>
    </w:p>
    <w:p w14:paraId="57854824" w14:textId="77777777" w:rsidR="00CC52F1" w:rsidRPr="00F81F7B" w:rsidRDefault="00CC52F1" w:rsidP="00CC52F1">
      <w:pPr>
        <w:rPr>
          <w:rFonts w:cs="Calibri"/>
          <w:sz w:val="12"/>
        </w:rPr>
      </w:pPr>
      <w:r w:rsidRPr="00F81F7B">
        <w:rPr>
          <w:rFonts w:cs="Calibri"/>
          <w:sz w:val="12"/>
        </w:rPr>
        <w:t xml:space="preserve">President Donald Trump has reportedly ordered US Immigration and Customs Enforcement (ICE) to carry out raids on undocumented immigrant families in at least 10 major cities starting Sunday. </w:t>
      </w:r>
      <w:r w:rsidRPr="00F81F7B">
        <w:rPr>
          <w:rStyle w:val="StyleUnderline"/>
        </w:rPr>
        <w:t>Although ICE Acting Director Mark Morgan claims the goal is not to instill fear but to follow “the rule of law,”</w:t>
      </w:r>
      <w:r w:rsidRPr="00F81F7B">
        <w:rPr>
          <w:rFonts w:cs="Calibri"/>
          <w:sz w:val="12"/>
        </w:rPr>
        <w:t xml:space="preserve"> ICE officials have openly acknowledged they only expect to arrest “10 to 20 percent of their targets in each city,” and instead make “collateral” arrests of any other deportable immigrants they encounter. Like many of Trump’s immigration policies, </w:t>
      </w:r>
      <w:r w:rsidRPr="00F81F7B">
        <w:rPr>
          <w:rStyle w:val="StyleUnderline"/>
        </w:rPr>
        <w:t>the effect of these raids will be</w:t>
      </w:r>
      <w:r w:rsidRPr="00F81F7B">
        <w:rPr>
          <w:rFonts w:cs="Calibri"/>
          <w:sz w:val="12"/>
        </w:rPr>
        <w:t xml:space="preserve"> </w:t>
      </w:r>
      <w:r w:rsidRPr="00F81F7B">
        <w:rPr>
          <w:rStyle w:val="StyleUnderline"/>
        </w:rPr>
        <w:t>to foster cruelty and terror with the apparent aim to deter others from seeking refuge or a better life in the US.</w:t>
      </w:r>
      <w:r w:rsidRPr="00F81F7B">
        <w:rPr>
          <w:rFonts w:eastAsia="Times New Roman" w:cs="Calibri"/>
          <w:sz w:val="12"/>
        </w:rPr>
        <w:t xml:space="preserve"> </w:t>
      </w:r>
      <w:r w:rsidRPr="00F81F7B">
        <w:rPr>
          <w:rFonts w:cs="Calibri"/>
          <w:sz w:val="12"/>
        </w:rPr>
        <w:t xml:space="preserve">Should the planned raids move forward – the American Civil Liberties Union has filed a lawsuit seeking to block them – there are fears </w:t>
      </w:r>
      <w:r w:rsidRPr="00F81F7B">
        <w:rPr>
          <w:rStyle w:val="StyleUnderline"/>
        </w:rPr>
        <w:t>a cascade of human rights abuses will result. We will see more families locked up in detention centers, suffering trauma, suicidal feelings, dangerously inadequate medical care, and sexual assault</w:t>
      </w:r>
      <w:r w:rsidRPr="00F81F7B">
        <w:rPr>
          <w:rFonts w:cs="Calibri"/>
          <w:sz w:val="12"/>
        </w:rPr>
        <w:t>.</w:t>
      </w:r>
      <w:r w:rsidRPr="00F81F7B">
        <w:rPr>
          <w:rFonts w:eastAsia="Times New Roman" w:cs="Calibri"/>
          <w:sz w:val="12"/>
        </w:rPr>
        <w:t xml:space="preserve"> </w:t>
      </w:r>
      <w:r w:rsidRPr="00F81F7B">
        <w:rPr>
          <w:rStyle w:val="StyleUnderline"/>
        </w:rPr>
        <w:t>We will see more family separations</w:t>
      </w:r>
      <w:r w:rsidRPr="00F81F7B">
        <w:rPr>
          <w:rFonts w:cs="Calibri"/>
          <w:sz w:val="12"/>
        </w:rPr>
        <w:t xml:space="preserve">, causing increased numbers of families to experience severe and lasting harm. Homeland Security Acting Secretary Kevin </w:t>
      </w:r>
      <w:proofErr w:type="spellStart"/>
      <w:r w:rsidRPr="00F81F7B">
        <w:rPr>
          <w:rFonts w:cs="Calibri"/>
          <w:sz w:val="12"/>
        </w:rPr>
        <w:t>McAleenan</w:t>
      </w:r>
      <w:proofErr w:type="spellEnd"/>
      <w:r w:rsidRPr="00F81F7B">
        <w:rPr>
          <w:rFonts w:cs="Calibri"/>
          <w:sz w:val="12"/>
        </w:rPr>
        <w:t xml:space="preserve"> reportedly called of these raids  in early June in part because undocumented parents could be separated from US citizen children. We have already seen that family separations are not temporary – there are families who still have not been identifies as separated, let alone reunified since the American public first learned family separations were occurring.</w:t>
      </w:r>
      <w:r w:rsidRPr="00F81F7B">
        <w:rPr>
          <w:rFonts w:eastAsia="Times New Roman" w:cs="Calibri"/>
          <w:sz w:val="12"/>
        </w:rPr>
        <w:t xml:space="preserve"> </w:t>
      </w:r>
      <w:r w:rsidRPr="00F81F7B">
        <w:rPr>
          <w:rFonts w:cs="Calibri"/>
          <w:sz w:val="12"/>
        </w:rPr>
        <w:t>And even more people are likely to go into hiding, pulling children out of school, not reporting crimes, and not seeking medical case, even for children.</w:t>
      </w:r>
      <w:r w:rsidRPr="00F81F7B">
        <w:rPr>
          <w:rFonts w:eastAsia="Times New Roman" w:cs="Calibri"/>
          <w:sz w:val="12"/>
        </w:rPr>
        <w:t xml:space="preserve"> </w:t>
      </w:r>
      <w:r w:rsidRPr="00F81F7B">
        <w:rPr>
          <w:rFonts w:cs="Calibri"/>
          <w:sz w:val="12"/>
        </w:rPr>
        <w:t xml:space="preserve">Many of the families targeted for this operation are reported to be asylum seekers who have received final orders of removal but remain in the US. Arresting and deporting them will only compound any harms incurred while seeking asylum through a process that repeatedly fails to ensure a fair hearing, with court notices sent to incorrect addresses, lack of legal representation, and the Trump administration’s new barriers to asylum. Because of these abuses, many with final orders of removal may be entitled to reopen their asylum cases. </w:t>
      </w:r>
      <w:r w:rsidRPr="00F81F7B">
        <w:rPr>
          <w:rStyle w:val="StyleUnderline"/>
        </w:rPr>
        <w:t>The Trump administration seems determined to double down on its abusive policies, making it imperative that Congress passes legislation to end them</w:t>
      </w:r>
      <w:r w:rsidRPr="00F81F7B">
        <w:rPr>
          <w:rFonts w:cs="Calibri"/>
          <w:sz w:val="12"/>
        </w:rPr>
        <w:t>. In the meantime, state governments, law enforcement agencies, and companies should take steps to avoid being complicit in these abuses.</w:t>
      </w:r>
    </w:p>
    <w:p w14:paraId="2F2D7EBF" w14:textId="77777777" w:rsidR="00CC52F1" w:rsidRPr="00F81F7B" w:rsidRDefault="00CC52F1" w:rsidP="00CC52F1">
      <w:pPr>
        <w:rPr>
          <w:rFonts w:cs="Calibri"/>
          <w:sz w:val="14"/>
        </w:rPr>
      </w:pPr>
    </w:p>
    <w:p w14:paraId="7F642DEA" w14:textId="77777777" w:rsidR="00CC52F1" w:rsidRPr="00F81F7B" w:rsidRDefault="00CC52F1" w:rsidP="00CC52F1"/>
    <w:p w14:paraId="7B0C1112" w14:textId="77777777" w:rsidR="00CC52F1" w:rsidRPr="00F81F7B" w:rsidRDefault="00CC52F1" w:rsidP="00CC52F1">
      <w:pPr>
        <w:pStyle w:val="Heading4"/>
      </w:pPr>
      <w:r w:rsidRPr="00F81F7B">
        <w:t xml:space="preserve">ICE denies the basic humanity of immigrants – it terrorizes their communities and abuses them in detention. </w:t>
      </w:r>
    </w:p>
    <w:p w14:paraId="18F7E12B" w14:textId="77777777" w:rsidR="00CC52F1" w:rsidRPr="00F81F7B" w:rsidRDefault="00CC52F1" w:rsidP="00CC52F1">
      <w:pPr>
        <w:rPr>
          <w:sz w:val="16"/>
          <w:szCs w:val="16"/>
        </w:rPr>
      </w:pPr>
      <w:r w:rsidRPr="00F81F7B">
        <w:rPr>
          <w:rStyle w:val="Style13ptBold"/>
        </w:rPr>
        <w:t>Hodes, 2019 – Institute for Policy Studies</w:t>
      </w:r>
      <w:r w:rsidRPr="00F81F7B">
        <w:t xml:space="preserve"> </w:t>
      </w:r>
      <w:r w:rsidRPr="00F81F7B">
        <w:rPr>
          <w:sz w:val="16"/>
          <w:szCs w:val="16"/>
        </w:rPr>
        <w:t xml:space="preserve">[Rachel, “What ‘Abolish ICE’ Really Means” August 1, 2019 </w:t>
      </w:r>
      <w:hyperlink r:id="rId61" w:history="1">
        <w:r w:rsidRPr="00F81F7B">
          <w:rPr>
            <w:rStyle w:val="Hyperlink"/>
            <w:sz w:val="16"/>
            <w:szCs w:val="16"/>
          </w:rPr>
          <w:t>https://fpif.org/what-abolish-ice-really-means/</w:t>
        </w:r>
      </w:hyperlink>
      <w:r w:rsidRPr="00F81F7B">
        <w:rPr>
          <w:sz w:val="16"/>
          <w:szCs w:val="16"/>
        </w:rPr>
        <w:t>]</w:t>
      </w:r>
    </w:p>
    <w:p w14:paraId="7885EB63" w14:textId="77777777" w:rsidR="00CC52F1" w:rsidRPr="00F81F7B" w:rsidRDefault="00CC52F1" w:rsidP="00CC52F1"/>
    <w:p w14:paraId="44A41AB8" w14:textId="77777777" w:rsidR="00CC52F1" w:rsidRPr="00F81F7B" w:rsidRDefault="00CC52F1" w:rsidP="00CC52F1">
      <w:pPr>
        <w:rPr>
          <w:rStyle w:val="StyleUnderline"/>
        </w:rPr>
      </w:pPr>
      <w:bookmarkStart w:id="30" w:name="_Hlk46343122"/>
      <w:r w:rsidRPr="00F81F7B">
        <w:rPr>
          <w:sz w:val="12"/>
        </w:rPr>
        <w:t xml:space="preserve">As I stepped inside the Cannon House Office Building on a Tuesday in July, I felt like I was taking a step towards a more just world. The night before, when I told my mother I planned to participate in a “Never Again” protest as part of #JewsAgainstICE, she had one question: “What exactly are their demands?” That question was answered in the Cannon Building’s rotunda, as we chanted: “Never again means close the camps.” “Never again means abolish ICE.” “Never again is now.” To most of America, “abolish ICE” is a cry of the far left. Even Americans who dislike Trump’s attacks on undocumented immigrants wouldn’t necessarily tell you that ICE should be abolished; that seems far too radical. They’re forgetting that ICE is actually pretty new. It was only created in 2003, replacing the Immigration and Naturalization Service (the same agency responsible for the internment of Japanese-Americans in the 1940s). </w:t>
      </w:r>
      <w:r w:rsidRPr="00F81F7B">
        <w:rPr>
          <w:rStyle w:val="StyleUnderline"/>
        </w:rPr>
        <w:t>Since its creation, ICE’s budget has almost doubled</w:t>
      </w:r>
      <w:r w:rsidRPr="00F81F7B">
        <w:rPr>
          <w:sz w:val="12"/>
        </w:rPr>
        <w:t xml:space="preserve">, and its activity has expanded to triple the number of agents it employs. </w:t>
      </w:r>
      <w:r w:rsidRPr="00F81F7B">
        <w:rPr>
          <w:rStyle w:val="StyleUnderline"/>
        </w:rPr>
        <w:t xml:space="preserve">This expansion is shocking — and unwarranted. All evidence suggests that immigrants are far from the national security threat the Trump administration claims they are. Regardless of status, they’re more law-abiding than native-born citizens. </w:t>
      </w:r>
      <w:r w:rsidRPr="00F81F7B">
        <w:rPr>
          <w:sz w:val="12"/>
        </w:rPr>
        <w:t xml:space="preserve">And time and time again, immigration has been shown to have a net-positive effect on the U.S. economy, from growing tax receipts to increasing wages for native-born residents. In fact, undocumented immigrants typically pay more of their income in taxes than your average millionaire. More noteworthy than the economics, however, is that </w:t>
      </w:r>
      <w:r w:rsidRPr="00F81F7B">
        <w:rPr>
          <w:rStyle w:val="StyleUnderline"/>
        </w:rPr>
        <w:t>the individuals targeted by ICE are people — and all people are entitled to basic conditions of safety and for themselves and their families. When the majority of these immigrants are fleeing violence with roots in U.S. intervention in Central America, the moral responsibility to offer safe haven becomes even more pressing. When government agencies neglect this responsibility, we all lose some of our humanity.</w:t>
      </w:r>
    </w:p>
    <w:bookmarkEnd w:id="30"/>
    <w:p w14:paraId="66A1D218" w14:textId="77777777" w:rsidR="00CC52F1" w:rsidRPr="00F81F7B" w:rsidRDefault="00CC52F1" w:rsidP="00CC52F1"/>
    <w:p w14:paraId="67CC4383" w14:textId="77777777" w:rsidR="000A7ED3" w:rsidRPr="00F81F7B" w:rsidRDefault="000A7ED3" w:rsidP="000A7ED3">
      <w:pPr>
        <w:rPr>
          <w:rFonts w:cs="Calibri"/>
          <w:sz w:val="14"/>
        </w:rPr>
      </w:pPr>
    </w:p>
    <w:p w14:paraId="2246E5B0" w14:textId="77777777" w:rsidR="000A7ED3" w:rsidRPr="00F81F7B" w:rsidRDefault="000A7ED3" w:rsidP="000A7ED3">
      <w:pPr>
        <w:rPr>
          <w:rFonts w:cs="Calibri"/>
          <w:sz w:val="14"/>
        </w:rPr>
      </w:pPr>
    </w:p>
    <w:p w14:paraId="14E65666" w14:textId="77777777" w:rsidR="000A7ED3" w:rsidRPr="00F81F7B" w:rsidRDefault="000A7ED3" w:rsidP="000A7ED3">
      <w:pPr>
        <w:rPr>
          <w:rFonts w:cs="Calibri"/>
          <w:sz w:val="14"/>
        </w:rPr>
      </w:pPr>
    </w:p>
    <w:p w14:paraId="7FB64A52" w14:textId="77777777" w:rsidR="000A7ED3" w:rsidRPr="00F81F7B" w:rsidRDefault="000A7ED3" w:rsidP="000A7ED3">
      <w:pPr>
        <w:pStyle w:val="Heading4"/>
      </w:pPr>
      <w:r w:rsidRPr="00F81F7B">
        <w:t>ICE is abusing deportation powers – they have expanded to mass deportations in schools and hospitals and they lie about protecting safety</w:t>
      </w:r>
    </w:p>
    <w:p w14:paraId="0F4E312A" w14:textId="77777777" w:rsidR="000A7ED3" w:rsidRPr="00F81F7B" w:rsidRDefault="000A7ED3" w:rsidP="000A7ED3">
      <w:r w:rsidRPr="00F81F7B">
        <w:rPr>
          <w:rStyle w:val="Style13ptBold"/>
        </w:rPr>
        <w:t>Hong 19 - professor of law at Boston College Law School</w:t>
      </w:r>
      <w:r w:rsidRPr="00F81F7B">
        <w:t xml:space="preserve"> </w:t>
      </w:r>
      <w:r w:rsidRPr="00F81F7B">
        <w:rPr>
          <w:sz w:val="16"/>
          <w:szCs w:val="16"/>
        </w:rPr>
        <w:t xml:space="preserve">[Kari E., 10 Reasons Why Congress Should Defund ICE's Deportation Force (March 11, 2019). 43 NYU Review of Law &amp; Social Change Harbinger 2019, Available at SSRN: </w:t>
      </w:r>
      <w:hyperlink r:id="rId62" w:history="1">
        <w:r w:rsidRPr="00F81F7B">
          <w:rPr>
            <w:rStyle w:val="Hyperlink"/>
            <w:sz w:val="16"/>
            <w:szCs w:val="16"/>
          </w:rPr>
          <w:t>https://ssrn.com/abstract=3350664</w:t>
        </w:r>
      </w:hyperlink>
      <w:r w:rsidRPr="00F81F7B">
        <w:rPr>
          <w:sz w:val="16"/>
          <w:szCs w:val="16"/>
        </w:rPr>
        <w:t>]</w:t>
      </w:r>
    </w:p>
    <w:p w14:paraId="45C0D806" w14:textId="77777777" w:rsidR="000A7ED3" w:rsidRPr="00F81F7B" w:rsidRDefault="000A7ED3" w:rsidP="000A7ED3"/>
    <w:p w14:paraId="122C27C3" w14:textId="77777777" w:rsidR="000A7ED3" w:rsidRPr="00F81F7B" w:rsidRDefault="000A7ED3" w:rsidP="000A7ED3">
      <w:pPr>
        <w:rPr>
          <w:sz w:val="12"/>
        </w:rPr>
      </w:pPr>
      <w:r w:rsidRPr="00F81F7B">
        <w:rPr>
          <w:rStyle w:val="StyleUnderline"/>
        </w:rPr>
        <w:t xml:space="preserve">Fourth, the ERO deportation force has lost all sense of proportionality and is arresting parents, workers, neighbors, green card holders, and now citizens. </w:t>
      </w:r>
      <w:r w:rsidRPr="00F81F7B">
        <w:rPr>
          <w:sz w:val="12"/>
        </w:rPr>
        <w:t xml:space="preserve">Because HSI is targeting transnational criminal enterprises, the ERO deportation force is left arresting those who are not suspected of any current criminal conduct. </w:t>
      </w:r>
      <w:r w:rsidRPr="00F81F7B">
        <w:rPr>
          <w:rStyle w:val="StyleUnderline"/>
        </w:rPr>
        <w:t>Rather, the ERO deportation force is arresting parents, workers, neighbors, family members of citizens, and even those with green cards and citizenship</w:t>
      </w:r>
      <w:r w:rsidRPr="00F81F7B">
        <w:rPr>
          <w:sz w:val="12"/>
        </w:rPr>
        <w:t xml:space="preserve">. </w:t>
      </w:r>
      <w:r w:rsidRPr="00F81F7B">
        <w:rPr>
          <w:rStyle w:val="StyleUnderline"/>
        </w:rPr>
        <w:t>The ERO deportation force has arrested fathers dropping off their citizen children at school, snatched a mother off a public street leaving her three citizen children alone, and even detained those married to citizens who showed up at their green card interviews.</w:t>
      </w:r>
      <w:r w:rsidRPr="00F81F7B">
        <w:rPr>
          <w:sz w:val="12"/>
        </w:rPr>
        <w:t xml:space="preserve"> These are not aberrations, but are the direct result of the agency’s current mandate. </w:t>
      </w:r>
      <w:r w:rsidRPr="00F81F7B">
        <w:rPr>
          <w:rStyle w:val="StyleUnderline"/>
        </w:rPr>
        <w:t>ICE maintains roadside checkpoints during hurricane evacuations; it roams buses, airports, and public streets across the country asking for papers</w:t>
      </w:r>
      <w:r w:rsidRPr="00F81F7B">
        <w:rPr>
          <w:sz w:val="12"/>
        </w:rPr>
        <w:t xml:space="preserve">—a scene from a World War II movie, not a slice of Americana. </w:t>
      </w:r>
      <w:r w:rsidRPr="00F81F7B">
        <w:rPr>
          <w:rStyle w:val="StyleUnderline"/>
        </w:rPr>
        <w:t>The ERO deportation force also is apparently lying to non-citizens, falsely claiming to be the police force to secure immigration arrests of people who are not even accused of crimes. Supporters of ICE argue that we need the ERO deportation force to keep us safe, but the ERO deportation force is not even pretending to go after people who commit serious crimes. Rather, the agency devotes its excessive government resources to harass immigrants and citizens alike and surveil those who advocate for social justice.</w:t>
      </w:r>
      <w:r w:rsidRPr="00F81F7B">
        <w:rPr>
          <w:sz w:val="12"/>
        </w:rPr>
        <w:t xml:space="preserve"> For example, in October 2018, ICE’s Office of Professional Responsibility subpoenaed Daniel Kowalski, a U.S. citizen who is a journalist, immigration attorney, and editor of a website used by practitioners to stay informed on immigration law.60 Mr. Kowalski had published on his website an ICE internal memorandum that provided guidance to government attorneys regarding the recent rule changes made by former Attorney General Sessions that make it harder for those fleeing domestic violence and gangs to qualify for asylum. The ICE Special Agent demanded information from Mr. Kowalski about who had sent the memorandum. The “summons” was issued by ICE (not a judge), lacked the force of law, and violated the First Amendment and state laws protecting journalists from revealing their sources. It is unclear how and why targeting a citizen for information about a government leaker is in the mandate of the ERO deportation force. Similarly, in November 2018, it was revealed that the ERO deportation force had embedded informants in a Vermont-based labor organizing group. Using tactics that law enforcement agencies typically employ to disrupt organized crime, ICE targeted labor organizers who were undocumented for arrest and deportation. The ERO deportation force is responding to criticisms of irrationality and excess by doubling down and investigating lawful permanent residents and even naturalized citizens in the hopes of deporting even more people. This list will also shortly include the </w:t>
      </w:r>
      <w:proofErr w:type="spellStart"/>
      <w:r w:rsidRPr="00F81F7B">
        <w:rPr>
          <w:sz w:val="12"/>
        </w:rPr>
        <w:t>DREAMers</w:t>
      </w:r>
      <w:proofErr w:type="spellEnd"/>
      <w:r w:rsidRPr="00F81F7B">
        <w:rPr>
          <w:sz w:val="12"/>
        </w:rPr>
        <w:t>, hundreds of thousands of those who had legal status for decades under the Temporary Protected Status programs, and veterans who were promised citizenship.</w:t>
      </w:r>
    </w:p>
    <w:p w14:paraId="42FE258D" w14:textId="77777777" w:rsidR="000A7ED3" w:rsidRPr="00F81F7B" w:rsidRDefault="000A7ED3" w:rsidP="000A7ED3"/>
    <w:p w14:paraId="2AF37787" w14:textId="77777777" w:rsidR="000A7ED3" w:rsidRPr="00F81F7B" w:rsidRDefault="000A7ED3" w:rsidP="000A7ED3"/>
    <w:p w14:paraId="3B2FCFEC" w14:textId="77777777" w:rsidR="00EE657F" w:rsidRPr="00F81F7B" w:rsidRDefault="00EE657F" w:rsidP="00EE657F">
      <w:pPr>
        <w:pStyle w:val="Heading4"/>
      </w:pPr>
      <w:r w:rsidRPr="00F81F7B">
        <w:t>Mass deportations by ICE destroy communities by tearing families apart – a Massachusetts raid empirically proves</w:t>
      </w:r>
    </w:p>
    <w:p w14:paraId="344856CB" w14:textId="77777777" w:rsidR="00EE657F" w:rsidRPr="00F81F7B" w:rsidRDefault="00EE657F" w:rsidP="00EE657F">
      <w:pPr>
        <w:rPr>
          <w:sz w:val="16"/>
          <w:szCs w:val="16"/>
        </w:rPr>
      </w:pPr>
      <w:r w:rsidRPr="00F81F7B">
        <w:rPr>
          <w:rStyle w:val="Style13ptBold"/>
        </w:rPr>
        <w:t>Sauter 2009 - Senior Attorney at National Labor Relations Board</w:t>
      </w:r>
      <w:r w:rsidRPr="00F81F7B">
        <w:t xml:space="preserve"> </w:t>
      </w:r>
      <w:r w:rsidRPr="00F81F7B">
        <w:rPr>
          <w:sz w:val="16"/>
          <w:szCs w:val="16"/>
        </w:rPr>
        <w:t>[Gregoire F., Case Study: Aguilar v. Ice; Litigating Workplace Immigration Raids in the Twenty-First Century (April 1, 2009). Bender’s Immigration Bulletin, Vol. 14, p. 389, April 1, 2009, Available at SSRN: </w:t>
      </w:r>
      <w:hyperlink r:id="rId63" w:history="1">
        <w:r w:rsidRPr="00F81F7B">
          <w:rPr>
            <w:rStyle w:val="Hyperlink"/>
            <w:sz w:val="16"/>
            <w:szCs w:val="16"/>
          </w:rPr>
          <w:t>https://ssrn.com/abstract=1436096Introduction</w:t>
        </w:r>
      </w:hyperlink>
      <w:r w:rsidRPr="00F81F7B">
        <w:rPr>
          <w:sz w:val="16"/>
          <w:szCs w:val="16"/>
        </w:rPr>
        <w:t>]</w:t>
      </w:r>
    </w:p>
    <w:p w14:paraId="56367D37" w14:textId="77777777" w:rsidR="00EE657F" w:rsidRPr="00F81F7B" w:rsidRDefault="00EE657F" w:rsidP="00EE657F"/>
    <w:p w14:paraId="036E8E29" w14:textId="77777777" w:rsidR="00EE657F" w:rsidRPr="00F81F7B" w:rsidRDefault="00EE657F" w:rsidP="00EE657F">
      <w:pPr>
        <w:rPr>
          <w:sz w:val="12"/>
        </w:rPr>
      </w:pPr>
      <w:r w:rsidRPr="00F81F7B">
        <w:rPr>
          <w:rStyle w:val="StyleUnderline"/>
        </w:rPr>
        <w:t>In March 2007, Immigrations and Customs Enforcement agents raided a leather goods factory in New Bedford, Massachusetts, arresting 361 immigrants charged with working there illegally. Before the immigrants could speak to lawyers or their families, they were transferred to detention centers on the Texas-Mexico border, thousands of miles from their homes. The extraordinary speed and scale of the operation shocked public opinion, and even attorneys who had experienced prior immigration raids were taken by surprise.</w:t>
      </w:r>
      <w:r w:rsidRPr="00F81F7B">
        <w:rPr>
          <w:sz w:val="12"/>
        </w:rPr>
        <w:t xml:space="preserve"> Faced with unprecedented legal and logistical challenges, advocates for the detainees were forced to react rapidly and forge new alliances. In less than 48 hours, a coalition composed of civil rights groups, immigrant rights organizations and lawyers in legal services and private practice filed the initial complaint in what would become Aguilar v. ICE. This legal alliance faced several extraordinary challenges. Perhaps the greatest was to litigate a case, the facts of which emerged only incrementally, against a well-informed opponent.</w:t>
      </w:r>
      <w:r w:rsidRPr="00F81F7B">
        <w:rPr>
          <w:rStyle w:val="StyleUnderline"/>
        </w:rPr>
        <w:t xml:space="preserve"> While it began as a relatively “standard” immigration rights case, over the course of the litigation Aguilar v. ICE morphed into a case of constitutional proportions, with multiple due process, right to counsel and inhumane treatment issues. </w:t>
      </w:r>
      <w:r w:rsidRPr="00F81F7B">
        <w:rPr>
          <w:sz w:val="12"/>
        </w:rPr>
        <w:t>The government’s success in limiting the coalition’s access to information, especially during the crucial early stages of the case, forced the lawyers to work reactively and constantly reconsider their legal strategy, privileging certain claims over others.</w:t>
      </w:r>
      <w:r w:rsidRPr="00F81F7B">
        <w:rPr>
          <w:rStyle w:val="StyleUnderline"/>
        </w:rPr>
        <w:t xml:space="preserve"> After initially claiming right to counsel and due process violations, the attorneys shifted their emphasis to pattern and practice claims when questions arose about the way the immigrants were treated during their detention. </w:t>
      </w:r>
      <w:r w:rsidRPr="00F81F7B">
        <w:rPr>
          <w:sz w:val="12"/>
        </w:rPr>
        <w:t>By contrast, the government maintained the same legal strategy throughout, from the first filing until the final oral argument before the First Circuit. Although Aguilar v. ICE fell short of fundamentally transforming immigration law, it remains an important case for immigration rights advocates.</w:t>
      </w:r>
      <w:r w:rsidRPr="00F81F7B">
        <w:rPr>
          <w:rStyle w:val="StyleUnderline"/>
        </w:rPr>
        <w:t xml:space="preserve"> </w:t>
      </w:r>
      <w:r w:rsidRPr="00F81F7B">
        <w:rPr>
          <w:sz w:val="12"/>
        </w:rPr>
        <w:t xml:space="preserve">The case brought widespread attention to novel immigration enforcement tactics and clarified the boundaries within which the government may enforce immigration laws. Moreover, as the government steps up its workplace immigration raids, Aguilar v. ICE continues to gain in relevance, providing guidance to activists nationwide on how to respond to such raids and what legal strategies to pursue. </w:t>
      </w:r>
    </w:p>
    <w:p w14:paraId="435072F1" w14:textId="77777777" w:rsidR="00EE657F" w:rsidRPr="00F81F7B" w:rsidRDefault="00EE657F" w:rsidP="00EE657F"/>
    <w:p w14:paraId="00565C4D" w14:textId="77777777" w:rsidR="00EE657F" w:rsidRPr="00F81F7B" w:rsidRDefault="00EE657F" w:rsidP="00EE657F">
      <w:pPr>
        <w:rPr>
          <w:rStyle w:val="Style13ptBold"/>
        </w:rPr>
      </w:pPr>
    </w:p>
    <w:p w14:paraId="363B2161" w14:textId="77777777" w:rsidR="000A7ED3" w:rsidRPr="00F81F7B" w:rsidRDefault="000A7ED3" w:rsidP="000A7ED3">
      <w:pPr>
        <w:pStyle w:val="Heading3"/>
      </w:pPr>
      <w:r>
        <w:t>Ext Harms - Families</w:t>
      </w:r>
    </w:p>
    <w:p w14:paraId="593C2BD5" w14:textId="77777777" w:rsidR="00CC52F1" w:rsidRPr="00F81F7B" w:rsidRDefault="00CC52F1" w:rsidP="00CC52F1">
      <w:pPr>
        <w:pStyle w:val="Heading4"/>
      </w:pPr>
      <w:r w:rsidRPr="00F81F7B">
        <w:t>ICE deportations traumatize victims by separating them from communities and families</w:t>
      </w:r>
    </w:p>
    <w:p w14:paraId="746A7333" w14:textId="77777777" w:rsidR="00CC52F1" w:rsidRPr="00F81F7B" w:rsidRDefault="00CC52F1" w:rsidP="00CC52F1">
      <w:pPr>
        <w:rPr>
          <w:sz w:val="16"/>
          <w:szCs w:val="16"/>
        </w:rPr>
      </w:pPr>
      <w:r w:rsidRPr="00F81F7B">
        <w:rPr>
          <w:rStyle w:val="Style13ptBold"/>
        </w:rPr>
        <w:t>Sauter 2009 - Senior Attorney at National Labor Relations Board</w:t>
      </w:r>
      <w:r w:rsidRPr="00F81F7B">
        <w:t xml:space="preserve"> </w:t>
      </w:r>
      <w:r w:rsidRPr="00F81F7B">
        <w:rPr>
          <w:sz w:val="16"/>
          <w:szCs w:val="16"/>
        </w:rPr>
        <w:t>[Gregoire F., Case Study: Aguilar v. Ice; Litigating Workplace Immigration Raids in the Twenty-First Century (April 1, 2009). Bender’s Immigration Bulletin, Vol. 14, p. 389, April 1, 2009, Available at SSRN: </w:t>
      </w:r>
      <w:hyperlink r:id="rId64" w:history="1">
        <w:r w:rsidRPr="00F81F7B">
          <w:rPr>
            <w:rStyle w:val="Hyperlink"/>
            <w:sz w:val="16"/>
            <w:szCs w:val="16"/>
          </w:rPr>
          <w:t>https://ssrn.com/abstract=1436096Introduction</w:t>
        </w:r>
      </w:hyperlink>
      <w:r w:rsidRPr="00F81F7B">
        <w:rPr>
          <w:sz w:val="16"/>
          <w:szCs w:val="16"/>
        </w:rPr>
        <w:t>]</w:t>
      </w:r>
    </w:p>
    <w:p w14:paraId="32D27027" w14:textId="77777777" w:rsidR="00CC52F1" w:rsidRPr="00F81F7B" w:rsidRDefault="00CC52F1" w:rsidP="00CC52F1"/>
    <w:p w14:paraId="4E254F20" w14:textId="77777777" w:rsidR="00CC52F1" w:rsidRPr="00F81F7B" w:rsidRDefault="00CC52F1" w:rsidP="00CC52F1">
      <w:pPr>
        <w:rPr>
          <w:sz w:val="16"/>
        </w:rPr>
      </w:pPr>
      <w:r w:rsidRPr="00F81F7B">
        <w:rPr>
          <w:sz w:val="16"/>
        </w:rPr>
        <w:t xml:space="preserve">On one hand, </w:t>
      </w:r>
      <w:r w:rsidRPr="00F81F7B">
        <w:rPr>
          <w:rStyle w:val="StyleUnderline"/>
        </w:rPr>
        <w:t>agents are intentionally restricting, or at least delaying, the lawyers’ attempts to meet with detainees. On the other, ICE appears to be transferring the detainees out of state:</w:t>
      </w:r>
      <w:r w:rsidRPr="00F81F7B">
        <w:rPr>
          <w:sz w:val="16"/>
        </w:rPr>
        <w:t xml:space="preserve"> several people interviewed say they heard from ICE agents or other detainees that they will be sent to unknown destinations, and a growing number appears to have already left Massachusetts. GBLS has never encountered these procedures in its prior dealings with ICE, and the notion that detainees are being transferred is especially troubling.</w:t>
      </w:r>
      <w:r w:rsidRPr="00F81F7B">
        <w:rPr>
          <w:rStyle w:val="StyleUnderline"/>
        </w:rPr>
        <w:t xml:space="preserve"> First, moving people out of state separates them from their families and support systems, rendering an already traumatic experience that much more terrifying. Furthermore, if parents or sole caregivers are mistakenly included with the transferees, the predicament of those who depend on them is significantly worsened.</w:t>
      </w:r>
      <w:r w:rsidRPr="00F81F7B">
        <w:rPr>
          <w:sz w:val="16"/>
        </w:rPr>
        <w:t xml:space="preserve"> </w:t>
      </w:r>
      <w:r w:rsidRPr="00F81F7B">
        <w:rPr>
          <w:rStyle w:val="StyleUnderline"/>
        </w:rPr>
        <w:t>Finally, the transfers are taking place without commencing removal proceedings in Massachusetts. As a result, the detainees will be charged in jurisdictions far removed from the communities in which they have established roots and relationships. This makes it much harder for them to prepare their defense in court, and especially to obtain release on bond.</w:t>
      </w:r>
      <w:r w:rsidRPr="00F81F7B">
        <w:rPr>
          <w:sz w:val="16"/>
        </w:rPr>
        <w:t xml:space="preserve"> If they are to help the detainees, the advocates realize that they must try to halt these practices. Based on these considerations, the attorneys resolve to sue ICE to stop out-of-state transfers and compel it to grant prompt access to all arrested MBI workers. 68 </w:t>
      </w:r>
    </w:p>
    <w:p w14:paraId="085958FE" w14:textId="77777777" w:rsidR="00CC52F1" w:rsidRPr="00F81F7B" w:rsidRDefault="00CC52F1" w:rsidP="00CC52F1"/>
    <w:p w14:paraId="66B7BDFF" w14:textId="77777777" w:rsidR="00CC52F1" w:rsidRPr="00F81F7B" w:rsidRDefault="00CC52F1" w:rsidP="00CC52F1"/>
    <w:p w14:paraId="3200C28B" w14:textId="77777777" w:rsidR="00CC52F1" w:rsidRPr="00F81F7B" w:rsidRDefault="00CC52F1" w:rsidP="00CC52F1">
      <w:pPr>
        <w:rPr>
          <w:rStyle w:val="Style13ptBold"/>
        </w:rPr>
      </w:pPr>
    </w:p>
    <w:p w14:paraId="56C1A832" w14:textId="77777777" w:rsidR="00CC52F1" w:rsidRPr="00F81F7B" w:rsidRDefault="00CC52F1" w:rsidP="00CC52F1">
      <w:pPr>
        <w:pStyle w:val="Heading4"/>
      </w:pPr>
      <w:r w:rsidRPr="00F81F7B">
        <w:t>ICE raids separate families – arresting innocent workers disrupts families</w:t>
      </w:r>
    </w:p>
    <w:p w14:paraId="5E5E71FC" w14:textId="77777777" w:rsidR="00CC52F1" w:rsidRPr="00F81F7B" w:rsidRDefault="00CC52F1" w:rsidP="00CC52F1">
      <w:r w:rsidRPr="00F81F7B">
        <w:rPr>
          <w:b/>
          <w:bCs/>
        </w:rPr>
        <w:t xml:space="preserve">Godfrey, 18 - Political Reporter for the Atlantic </w:t>
      </w:r>
      <w:r w:rsidRPr="00F81F7B">
        <w:rPr>
          <w:sz w:val="16"/>
          <w:szCs w:val="16"/>
        </w:rPr>
        <w:t xml:space="preserve">[Elaine6-07-18The Atlantic “What ‘Abolish ICE’ Actually Means” </w:t>
      </w:r>
      <w:hyperlink r:id="rId65" w:history="1">
        <w:r w:rsidRPr="00F81F7B">
          <w:rPr>
            <w:rStyle w:val="Hyperlink"/>
            <w:sz w:val="16"/>
            <w:szCs w:val="16"/>
          </w:rPr>
          <w:t>https://www.theatlantic.com/politics/archive/2018/07/what-abolish-ice-actually-means/564752/06-07-20IM</w:t>
        </w:r>
      </w:hyperlink>
      <w:r w:rsidRPr="00F81F7B">
        <w:rPr>
          <w:sz w:val="16"/>
          <w:szCs w:val="16"/>
        </w:rPr>
        <w:t>]</w:t>
      </w:r>
    </w:p>
    <w:p w14:paraId="6847B8FF" w14:textId="77777777" w:rsidR="00CC52F1" w:rsidRPr="00F81F7B" w:rsidRDefault="00CC52F1" w:rsidP="00CC52F1">
      <w:pPr>
        <w:rPr>
          <w:i/>
          <w:iCs/>
        </w:rPr>
      </w:pPr>
    </w:p>
    <w:p w14:paraId="2290F06C" w14:textId="77777777" w:rsidR="00CC52F1" w:rsidRPr="00F81F7B" w:rsidRDefault="00CC52F1" w:rsidP="00CC52F1">
      <w:pPr>
        <w:rPr>
          <w:sz w:val="10"/>
        </w:rPr>
      </w:pPr>
      <w:r w:rsidRPr="00F81F7B">
        <w:rPr>
          <w:u w:val="single"/>
        </w:rPr>
        <w:t xml:space="preserve">Last month </w:t>
      </w:r>
      <w:r w:rsidRPr="00F81F7B">
        <w:rPr>
          <w:sz w:val="10"/>
        </w:rPr>
        <w:t xml:space="preserve">alone, </w:t>
      </w:r>
      <w:r w:rsidRPr="00F81F7B">
        <w:rPr>
          <w:u w:val="single"/>
        </w:rPr>
        <w:t xml:space="preserve">ICE had conducted some of its largest raids. Agents in Salem, Ohio, </w:t>
      </w:r>
      <w:hyperlink r:id="rId66" w:history="1">
        <w:r w:rsidRPr="00F81F7B">
          <w:rPr>
            <w:rStyle w:val="Hyperlink"/>
            <w:sz w:val="10"/>
          </w:rPr>
          <w:t>arrested</w:t>
        </w:r>
      </w:hyperlink>
      <w:r w:rsidRPr="00F81F7B">
        <w:rPr>
          <w:u w:val="single"/>
        </w:rPr>
        <w:t xml:space="preserve"> 146 employees at a meat-processing plant</w:t>
      </w:r>
      <w:r w:rsidRPr="00F81F7B">
        <w:rPr>
          <w:sz w:val="10"/>
        </w:rPr>
        <w:t xml:space="preserve"> on June 20. In the same state</w:t>
      </w:r>
      <w:r w:rsidRPr="00F81F7B">
        <w:rPr>
          <w:u w:val="single"/>
        </w:rPr>
        <w:t xml:space="preserve">, two weeks earlier, ICE had </w:t>
      </w:r>
      <w:hyperlink r:id="rId67" w:history="1">
        <w:r w:rsidRPr="00F81F7B">
          <w:rPr>
            <w:rStyle w:val="Hyperlink"/>
            <w:sz w:val="10"/>
          </w:rPr>
          <w:t>detained 114 workers</w:t>
        </w:r>
      </w:hyperlink>
      <w:r w:rsidRPr="00F81F7B">
        <w:rPr>
          <w:u w:val="single"/>
        </w:rPr>
        <w:t xml:space="preserve"> at a nursery, leaving at least 100 local children without one or both of their parents</w:t>
      </w:r>
      <w:r w:rsidRPr="00F81F7B">
        <w:rPr>
          <w:sz w:val="10"/>
        </w:rPr>
        <w:t xml:space="preserve">. Reports of smaller-scale ICE arrests have been met with public outcry: In March, the arrest of a San Diego </w:t>
      </w:r>
      <w:hyperlink r:id="rId68" w:history="1">
        <w:r w:rsidRPr="00F81F7B">
          <w:rPr>
            <w:rStyle w:val="Hyperlink"/>
            <w:sz w:val="10"/>
          </w:rPr>
          <w:t>mother</w:t>
        </w:r>
      </w:hyperlink>
      <w:r w:rsidRPr="00F81F7B">
        <w:rPr>
          <w:sz w:val="10"/>
        </w:rPr>
        <w:t xml:space="preserve"> in front of her children prompted an ACLU class-action lawsuit. On May 9, </w:t>
      </w:r>
      <w:r w:rsidRPr="00F81F7B">
        <w:rPr>
          <w:u w:val="single"/>
        </w:rPr>
        <w:t xml:space="preserve">the arrest of 32 men at a concrete plant in </w:t>
      </w:r>
      <w:r w:rsidRPr="00F81F7B">
        <w:rPr>
          <w:sz w:val="10"/>
        </w:rPr>
        <w:t xml:space="preserve">Mount Pleasant, </w:t>
      </w:r>
      <w:r w:rsidRPr="00F81F7B">
        <w:rPr>
          <w:u w:val="single"/>
        </w:rPr>
        <w:t xml:space="preserve">Iowa, triggered an existential </w:t>
      </w:r>
      <w:hyperlink r:id="rId69" w:history="1">
        <w:r w:rsidRPr="00F81F7B">
          <w:rPr>
            <w:rStyle w:val="Hyperlink"/>
            <w:sz w:val="10"/>
          </w:rPr>
          <w:t>crisis</w:t>
        </w:r>
      </w:hyperlink>
      <w:r w:rsidRPr="00F81F7B">
        <w:rPr>
          <w:u w:val="single"/>
        </w:rPr>
        <w:t xml:space="preserve"> for the small town’s religious community. </w:t>
      </w:r>
      <w:r w:rsidRPr="00F81F7B">
        <w:rPr>
          <w:sz w:val="10"/>
        </w:rPr>
        <w:t xml:space="preserve">Families in five towns across northern Kentucky are </w:t>
      </w:r>
      <w:hyperlink r:id="rId70" w:history="1">
        <w:r w:rsidRPr="00F81F7B">
          <w:rPr>
            <w:rStyle w:val="Hyperlink"/>
            <w:sz w:val="10"/>
          </w:rPr>
          <w:t>reportedly still reeling</w:t>
        </w:r>
      </w:hyperlink>
      <w:r w:rsidRPr="00F81F7B">
        <w:rPr>
          <w:u w:val="single"/>
        </w:rPr>
        <w:t xml:space="preserve"> after </w:t>
      </w:r>
      <w:r w:rsidRPr="00F81F7B">
        <w:rPr>
          <w:sz w:val="10"/>
        </w:rPr>
        <w:t xml:space="preserve">an </w:t>
      </w:r>
      <w:r w:rsidRPr="00F81F7B">
        <w:rPr>
          <w:u w:val="single"/>
        </w:rPr>
        <w:t xml:space="preserve">ICE operation swept up 22 men and women </w:t>
      </w:r>
      <w:r w:rsidRPr="00F81F7B">
        <w:rPr>
          <w:sz w:val="10"/>
        </w:rPr>
        <w:t xml:space="preserve">a few weeks before Christmas. Much of the energy behind the current “Abolish ICE” movement was generated by a different kind of family separation, thousands of miles away from Kentucky at the border between the U.S. and Mexico, where </w:t>
      </w:r>
      <w:r w:rsidRPr="00F81F7B">
        <w:rPr>
          <w:u w:val="single"/>
        </w:rPr>
        <w:t>2,300 migrant children have been taken from their parents after they entered the country</w:t>
      </w:r>
      <w:r w:rsidRPr="00F81F7B">
        <w:rPr>
          <w:sz w:val="10"/>
        </w:rPr>
        <w:t xml:space="preserve"> illegally</w:t>
      </w:r>
      <w:r w:rsidRPr="00F81F7B">
        <w:rPr>
          <w:u w:val="single"/>
        </w:rPr>
        <w:t xml:space="preserve">. </w:t>
      </w:r>
      <w:r w:rsidRPr="00F81F7B">
        <w:rPr>
          <w:sz w:val="10"/>
        </w:rPr>
        <w:t xml:space="preserve">It’s important to note that Customs and Border Protection, not ICE, is the body responsible for implementing the administration’s zero-tolerance immigration policy that has led to this separation. </w:t>
      </w:r>
      <w:r w:rsidRPr="00F81F7B">
        <w:rPr>
          <w:u w:val="single"/>
        </w:rPr>
        <w:t xml:space="preserve">However, ICE </w:t>
      </w:r>
      <w:r w:rsidRPr="00F81F7B">
        <w:rPr>
          <w:i/>
          <w:iCs/>
          <w:u w:val="single"/>
        </w:rPr>
        <w:t>is</w:t>
      </w:r>
      <w:r w:rsidRPr="00F81F7B">
        <w:rPr>
          <w:u w:val="single"/>
        </w:rPr>
        <w:t xml:space="preserve"> tasked with housing adult detainees while they go through deportation proceedings, and is expected to help parents locate their children after they’ve been separated</w:t>
      </w:r>
      <w:r w:rsidRPr="00F81F7B">
        <w:rPr>
          <w:sz w:val="10"/>
        </w:rPr>
        <w:t xml:space="preserve">, according to a </w:t>
      </w:r>
      <w:hyperlink r:id="rId71" w:history="1">
        <w:r w:rsidRPr="00F81F7B">
          <w:rPr>
            <w:rStyle w:val="Hyperlink"/>
            <w:sz w:val="10"/>
          </w:rPr>
          <w:t>fact sheet</w:t>
        </w:r>
      </w:hyperlink>
      <w:r w:rsidRPr="00F81F7B">
        <w:rPr>
          <w:sz w:val="10"/>
        </w:rPr>
        <w:t xml:space="preserve"> from CBP.</w:t>
      </w:r>
    </w:p>
    <w:p w14:paraId="2D641449" w14:textId="77777777" w:rsidR="00CC52F1" w:rsidRPr="00F81F7B" w:rsidRDefault="00CC52F1" w:rsidP="00CC52F1"/>
    <w:p w14:paraId="736AFF12" w14:textId="77777777" w:rsidR="00CC52F1" w:rsidRPr="00F81F7B" w:rsidRDefault="00CC52F1" w:rsidP="00CC52F1"/>
    <w:p w14:paraId="484941AF" w14:textId="77777777" w:rsidR="000A7ED3" w:rsidRPr="00F81F7B" w:rsidRDefault="000A7ED3" w:rsidP="000A7ED3">
      <w:pPr>
        <w:pStyle w:val="Heading4"/>
      </w:pPr>
      <w:r w:rsidRPr="00F81F7B">
        <w:t>ICE violates basic rights – Trump is escalating family separation and deportation</w:t>
      </w:r>
    </w:p>
    <w:p w14:paraId="3D69B9EE" w14:textId="77777777" w:rsidR="000A7ED3" w:rsidRPr="00F81F7B" w:rsidRDefault="000A7ED3" w:rsidP="000A7ED3">
      <w:pPr>
        <w:rPr>
          <w:sz w:val="16"/>
          <w:szCs w:val="16"/>
        </w:rPr>
      </w:pPr>
      <w:r w:rsidRPr="00F81F7B">
        <w:rPr>
          <w:rStyle w:val="Style13ptBold"/>
        </w:rPr>
        <w:t>Gottlieb 2018 - associate regional director of the American Friends Service Committee</w:t>
      </w:r>
      <w:r w:rsidRPr="00F81F7B">
        <w:t xml:space="preserve"> </w:t>
      </w:r>
      <w:r w:rsidRPr="00F81F7B">
        <w:rPr>
          <w:sz w:val="16"/>
          <w:szCs w:val="16"/>
        </w:rPr>
        <w:t>[Amy June 23, "It is time to abolish ICE. It cannot be reformed," The Guardian, https://www.theguardian.com/commentisfree/2018/jun/23/it-is-time-to-abolish-ice-it-cannot-be-reformed 5/15/20 TA]</w:t>
      </w:r>
    </w:p>
    <w:p w14:paraId="1C0EB3C2" w14:textId="77777777" w:rsidR="000A7ED3" w:rsidRPr="00F81F7B" w:rsidRDefault="000A7ED3" w:rsidP="000A7ED3"/>
    <w:p w14:paraId="7B12DA36" w14:textId="77777777" w:rsidR="000A7ED3" w:rsidRPr="00F81F7B" w:rsidRDefault="000A7ED3" w:rsidP="000A7ED3">
      <w:pPr>
        <w:rPr>
          <w:sz w:val="12"/>
        </w:rPr>
      </w:pPr>
      <w:r w:rsidRPr="00F81F7B">
        <w:rPr>
          <w:sz w:val="12"/>
          <w:szCs w:val="16"/>
        </w:rPr>
        <w:t xml:space="preserve">Every day I live with the terror that my husband Ravi will be taken away from me and permanently exiled from his home in the United States, where he has lived for almost 25 years. Ravi is facing deportation because of a criminal conviction for wire fraud from almost 20 years ago, back when he had a green card. As a long-time immigration lawyer and immigrants’ rights advocate, I know our immigration laws are unforgiving. Just about anyone who has a criminal conviction is subject to deportation, without the possibility of ever returning. Ravi is one of thousands facing deportation for this reason, many of whom have been living in the US with permission for years. </w:t>
      </w:r>
      <w:r w:rsidRPr="00F81F7B">
        <w:rPr>
          <w:sz w:val="12"/>
        </w:rPr>
        <w:t xml:space="preserve">Much of what I am living through, along with these thousands of other families, feels like a battle – we are in a fight for our lives. Under the Trump administration, Immigration and Customs Enforcement (ICE) has dramatically escalated its tactics. There were more than 143,000 immigration arrests in 2017, a 41% increase from the previous year. Rather than using discretion to allow people to remain in the US, </w:t>
      </w:r>
      <w:r w:rsidRPr="00F81F7B">
        <w:rPr>
          <w:u w:val="single"/>
        </w:rPr>
        <w:t>ICE ignores things like humanitarian need, family and community ties, and letters of support.</w:t>
      </w:r>
      <w:r w:rsidRPr="00F81F7B">
        <w:rPr>
          <w:sz w:val="12"/>
        </w:rPr>
        <w:t xml:space="preserve"> </w:t>
      </w:r>
      <w:r w:rsidRPr="00F81F7B">
        <w:rPr>
          <w:u w:val="single"/>
        </w:rPr>
        <w:t>Instead people are methodically and heartlessly torn away from their homes, often in the middle of the night.</w:t>
      </w:r>
      <w:r w:rsidRPr="00F81F7B">
        <w:rPr>
          <w:sz w:val="12"/>
        </w:rPr>
        <w:t xml:space="preserve"> In the last several weeks, over 2,000 children have been ripped away from their parents and detained across the US under the </w:t>
      </w:r>
      <w:r w:rsidRPr="00F81F7B">
        <w:rPr>
          <w:u w:val="single"/>
        </w:rPr>
        <w:t>Trump administration’s “zero-tolerance” policy</w:t>
      </w:r>
      <w:r w:rsidRPr="00F81F7B">
        <w:rPr>
          <w:sz w:val="12"/>
        </w:rPr>
        <w:t xml:space="preserve">, a practice </w:t>
      </w:r>
      <w:r w:rsidRPr="00F81F7B">
        <w:rPr>
          <w:u w:val="single"/>
        </w:rPr>
        <w:t>denounced as a human rights violation</w:t>
      </w:r>
      <w:r w:rsidRPr="00F81F7B">
        <w:rPr>
          <w:sz w:val="12"/>
        </w:rPr>
        <w:t xml:space="preserve"> </w:t>
      </w:r>
      <w:r w:rsidRPr="00F81F7B">
        <w:rPr>
          <w:u w:val="single"/>
        </w:rPr>
        <w:t>by the U</w:t>
      </w:r>
      <w:r w:rsidRPr="00F81F7B">
        <w:rPr>
          <w:sz w:val="12"/>
        </w:rPr>
        <w:t xml:space="preserve">nited </w:t>
      </w:r>
      <w:r w:rsidRPr="00F81F7B">
        <w:rPr>
          <w:u w:val="single"/>
        </w:rPr>
        <w:t>N</w:t>
      </w:r>
      <w:r w:rsidRPr="00F81F7B">
        <w:rPr>
          <w:sz w:val="12"/>
        </w:rPr>
        <w:t>ations. Now the administration is trying to detain families indefinitely. Countless families across the country are living with the trauma of having a loved one snatched away, with barely time to react.</w:t>
      </w:r>
    </w:p>
    <w:p w14:paraId="1D4A476D" w14:textId="77777777" w:rsidR="000A7ED3" w:rsidRPr="00F81F7B" w:rsidRDefault="000A7ED3" w:rsidP="000A7ED3">
      <w:pPr>
        <w:rPr>
          <w:sz w:val="16"/>
        </w:rPr>
      </w:pPr>
    </w:p>
    <w:p w14:paraId="45A2D32D" w14:textId="77777777" w:rsidR="000A7ED3" w:rsidRPr="00F81F7B" w:rsidRDefault="000A7ED3" w:rsidP="000A7ED3">
      <w:pPr>
        <w:rPr>
          <w:b/>
          <w:bCs/>
          <w:sz w:val="22"/>
        </w:rPr>
      </w:pPr>
    </w:p>
    <w:p w14:paraId="00BEA481" w14:textId="77777777" w:rsidR="000A7ED3" w:rsidRPr="00F81F7B" w:rsidRDefault="000A7ED3" w:rsidP="000A7ED3">
      <w:pPr>
        <w:pStyle w:val="Heading3"/>
      </w:pPr>
      <w:r>
        <w:t>Ext Harms – Rogue Agency</w:t>
      </w:r>
    </w:p>
    <w:p w14:paraId="76B098D3" w14:textId="06746B3E" w:rsidR="00CC52F1" w:rsidRPr="00F81F7B" w:rsidRDefault="00CC52F1" w:rsidP="00CC52F1">
      <w:pPr>
        <w:pStyle w:val="Heading4"/>
      </w:pPr>
      <w:r w:rsidRPr="00F81F7B">
        <w:t xml:space="preserve">ICE is a rogue agency – it enforces Trump’s racist, violent, and militarized immigration policy </w:t>
      </w:r>
    </w:p>
    <w:p w14:paraId="6FE3CBFD" w14:textId="77777777" w:rsidR="00CC52F1" w:rsidRPr="00F81F7B" w:rsidRDefault="00CC52F1" w:rsidP="00CC52F1">
      <w:pPr>
        <w:rPr>
          <w:sz w:val="16"/>
          <w:szCs w:val="16"/>
        </w:rPr>
      </w:pPr>
      <w:proofErr w:type="spellStart"/>
      <w:r w:rsidRPr="00F81F7B">
        <w:rPr>
          <w:rStyle w:val="Style13ptBold"/>
        </w:rPr>
        <w:t>Brodey</w:t>
      </w:r>
      <w:proofErr w:type="spellEnd"/>
      <w:r w:rsidRPr="00F81F7B">
        <w:rPr>
          <w:rStyle w:val="Style13ptBold"/>
        </w:rPr>
        <w:t>, 2018 – Washington correspondent for the Minnesota Post</w:t>
      </w:r>
      <w:r w:rsidRPr="00F81F7B">
        <w:t xml:space="preserve"> </w:t>
      </w:r>
      <w:r w:rsidRPr="00F81F7B">
        <w:rPr>
          <w:sz w:val="16"/>
          <w:szCs w:val="16"/>
        </w:rPr>
        <w:t xml:space="preserve">[Sam 07/03/2018 How ‘Abolish ICE’ became the left’s new rallying cry </w:t>
      </w:r>
      <w:hyperlink r:id="rId72" w:history="1">
        <w:r w:rsidRPr="00F81F7B">
          <w:rPr>
            <w:rStyle w:val="Hyperlink"/>
            <w:sz w:val="16"/>
            <w:szCs w:val="16"/>
          </w:rPr>
          <w:t>https://www.minnpost.com/politics-policy/2018/07/how-abolish-ice-became-left-s-new-rallying-cry/</w:t>
        </w:r>
      </w:hyperlink>
      <w:r w:rsidRPr="00F81F7B">
        <w:rPr>
          <w:sz w:val="16"/>
          <w:szCs w:val="16"/>
        </w:rPr>
        <w:t>]</w:t>
      </w:r>
    </w:p>
    <w:p w14:paraId="11159F86" w14:textId="77777777" w:rsidR="00CC52F1" w:rsidRPr="00F81F7B" w:rsidRDefault="00CC52F1" w:rsidP="00CC52F1"/>
    <w:p w14:paraId="05959FD7" w14:textId="77777777" w:rsidR="00CC52F1" w:rsidRPr="00F81F7B" w:rsidRDefault="00CC52F1" w:rsidP="00CC52F1">
      <w:pPr>
        <w:rPr>
          <w:rStyle w:val="StyleUnderline"/>
        </w:rPr>
      </w:pPr>
      <w:r w:rsidRPr="00F81F7B">
        <w:rPr>
          <w:sz w:val="10"/>
        </w:rPr>
        <w:t xml:space="preserve">‘Lawless law enforcement’ Critics of ICE say that, </w:t>
      </w:r>
      <w:r w:rsidRPr="00F81F7B">
        <w:rPr>
          <w:rStyle w:val="StyleUnderline"/>
        </w:rPr>
        <w:t>under Trump, the agency has essentially become a militarized deportation task force whose mission has changed to</w:t>
      </w:r>
      <w:r w:rsidRPr="00F81F7B">
        <w:rPr>
          <w:sz w:val="10"/>
        </w:rPr>
        <w:t xml:space="preserve"> not only </w:t>
      </w:r>
      <w:r w:rsidRPr="00F81F7B">
        <w:rPr>
          <w:rStyle w:val="StyleUnderline"/>
        </w:rPr>
        <w:t>enforce</w:t>
      </w:r>
      <w:r w:rsidRPr="00F81F7B">
        <w:rPr>
          <w:sz w:val="10"/>
        </w:rPr>
        <w:t xml:space="preserve"> existing law, but to serve </w:t>
      </w:r>
      <w:r w:rsidRPr="00F81F7B">
        <w:rPr>
          <w:rStyle w:val="StyleUnderline"/>
        </w:rPr>
        <w:t>the administration’s politically-motivated crackdown on immigration</w:t>
      </w:r>
      <w:r w:rsidRPr="00F81F7B">
        <w:rPr>
          <w:sz w:val="10"/>
        </w:rPr>
        <w:t xml:space="preserve">. Hiroshi </w:t>
      </w:r>
      <w:proofErr w:type="spellStart"/>
      <w:r w:rsidRPr="00F81F7B">
        <w:rPr>
          <w:sz w:val="10"/>
        </w:rPr>
        <w:t>Motomura</w:t>
      </w:r>
      <w:proofErr w:type="spellEnd"/>
      <w:r w:rsidRPr="00F81F7B">
        <w:rPr>
          <w:sz w:val="10"/>
        </w:rPr>
        <w:t xml:space="preserve">, a professor of law at the University of California-Los Angeles, traces the state of ICE today to the 2003 reorganization that separated immigration benefits-giving from enforcement. “I think </w:t>
      </w:r>
      <w:r w:rsidRPr="00F81F7B">
        <w:rPr>
          <w:rStyle w:val="StyleUnderline"/>
        </w:rPr>
        <w:t xml:space="preserve">it created a culture, ultimately, that emphasized enforcement exclusively within ICE, because that was their mission,” he said. “Under Trump, </w:t>
      </w:r>
      <w:r w:rsidRPr="00F81F7B">
        <w:rPr>
          <w:sz w:val="10"/>
        </w:rPr>
        <w:t xml:space="preserve">it’s taken another step not toward being enforcement, I’d actually say </w:t>
      </w:r>
      <w:r w:rsidRPr="00F81F7B">
        <w:rPr>
          <w:rStyle w:val="StyleUnderline"/>
        </w:rPr>
        <w:t>it’s moved toward lawless law enforcement</w:t>
      </w:r>
      <w:r w:rsidRPr="00F81F7B">
        <w:rPr>
          <w:sz w:val="10"/>
        </w:rPr>
        <w:t xml:space="preserve">.” He said that </w:t>
      </w:r>
      <w:r w:rsidRPr="00F81F7B">
        <w:rPr>
          <w:rStyle w:val="StyleUnderline"/>
        </w:rPr>
        <w:t xml:space="preserve">the administration has sent signals to ICE offices and agents to “go rogue by design.” </w:t>
      </w:r>
      <w:r w:rsidRPr="00F81F7B">
        <w:rPr>
          <w:sz w:val="10"/>
        </w:rPr>
        <w:t xml:space="preserve">Indeed, the perceived changes have sparked dissent even within the ranks of the agency: last week, 19 ICE agents signed a letter to DHS Secretary </w:t>
      </w:r>
      <w:proofErr w:type="spellStart"/>
      <w:r w:rsidRPr="00F81F7B">
        <w:rPr>
          <w:sz w:val="10"/>
        </w:rPr>
        <w:t>Kirstjen</w:t>
      </w:r>
      <w:proofErr w:type="spellEnd"/>
      <w:r w:rsidRPr="00F81F7B">
        <w:rPr>
          <w:sz w:val="10"/>
        </w:rPr>
        <w:t xml:space="preserve"> Nielsen favoring the dissolution of the agency that employs them. They argued </w:t>
      </w:r>
      <w:r w:rsidRPr="00F81F7B">
        <w:rPr>
          <w:rStyle w:val="StyleUnderline"/>
        </w:rPr>
        <w:t>the administration’s aggressive posture on immigration has consumed ICE</w:t>
      </w:r>
      <w:r w:rsidRPr="00F81F7B">
        <w:rPr>
          <w:sz w:val="10"/>
        </w:rPr>
        <w:t xml:space="preserve"> and made it harder for the agency to pursue its other objectives. Though the left has criticized ICE for years, its role as the spear-tip of Trump’s immigration initiatives has fueled the push to abolish it. One of the first people to advocate for the idea on a public platform was Sean McElwee, a socialist writer and researcher, who wrote an article in March in the liberal The Nation magazine endorsing the idea. </w:t>
      </w:r>
      <w:r w:rsidRPr="00F81F7B">
        <w:rPr>
          <w:rStyle w:val="StyleUnderline"/>
        </w:rPr>
        <w:t>“ICE has become a genuine threat to democracy, and it is destroying thousands of lives,”</w:t>
      </w:r>
      <w:r w:rsidRPr="00F81F7B">
        <w:rPr>
          <w:sz w:val="10"/>
        </w:rPr>
        <w:t xml:space="preserve"> McElwee wrote. He cited congressional testimony from the then-director of ICE, Thomas Homan, who stated in no uncertain terms that his goal was to foster fear of his agency in immigrant communities. “The call to abolish ICE is, above all, a demand for the Democratic Party to begin seriously resisting an unbridled white-supremacist surveillance state that it had a hand in creating,” he said. “Though the party has moved left on core issues from reproductive rights to single-payer health care, it’s time for progressives to put forward a demand that deportation be taken not as the norm but rather as a disturbing indicator of authoritarianism.” The abolish-ICE slogan, mostly buzzed about in left-wing political circles to that point, was given a national airing with the unexpected victory of Alexandria Ocasio-Cortez, a 28-year old socialist who defeated powerful U.S. Rep. Joseph Crowley in a Democratic primary in New York City. Ocasio-Cortez is an advocate for abolishing ICE and is vowing to push for it in Congress next year. In Minnesota, if Omar wins the five-way DFL primary in the 5th District on August 14, she’s almost guaranteed to be the district’s next representative in Congress, where she’d likely be a leading advocate for getting rid of ICE. </w:t>
      </w:r>
      <w:r w:rsidRPr="00F81F7B">
        <w:rPr>
          <w:rStyle w:val="StyleUnderline"/>
        </w:rPr>
        <w:t>“ICE has only become increasingly militarized, brutal, and unaccountable,” Omar said</w:t>
      </w:r>
      <w:r w:rsidRPr="00F81F7B">
        <w:rPr>
          <w:sz w:val="10"/>
        </w:rPr>
        <w:t xml:space="preserve"> in a statement to </w:t>
      </w:r>
      <w:proofErr w:type="spellStart"/>
      <w:r w:rsidRPr="00F81F7B">
        <w:rPr>
          <w:sz w:val="10"/>
        </w:rPr>
        <w:t>MinnPost</w:t>
      </w:r>
      <w:proofErr w:type="spellEnd"/>
      <w:r w:rsidRPr="00F81F7B">
        <w:rPr>
          <w:sz w:val="10"/>
        </w:rPr>
        <w:t xml:space="preserve">. </w:t>
      </w:r>
      <w:r w:rsidRPr="00F81F7B">
        <w:rPr>
          <w:rStyle w:val="StyleUnderline"/>
        </w:rPr>
        <w:t>“Our immigration policy should be based in compassion and a desire to help the other. ICE is not the solution, we need to abolish ICE.”</w:t>
      </w:r>
    </w:p>
    <w:p w14:paraId="1EBD811B" w14:textId="77777777" w:rsidR="00CC52F1" w:rsidRPr="00F81F7B" w:rsidRDefault="00CC52F1" w:rsidP="00CC52F1"/>
    <w:p w14:paraId="3B255DAC" w14:textId="77777777" w:rsidR="00CC52F1" w:rsidRPr="00F81F7B" w:rsidRDefault="00CC52F1" w:rsidP="00CC52F1">
      <w:pPr>
        <w:pStyle w:val="Heading4"/>
      </w:pPr>
      <w:r w:rsidRPr="00F81F7B">
        <w:t>ICE avoids regulation and oversight – it is more efficient to work in secrecy</w:t>
      </w:r>
    </w:p>
    <w:p w14:paraId="23876E7F" w14:textId="77777777" w:rsidR="00CC52F1" w:rsidRPr="00F81F7B" w:rsidRDefault="00CC52F1" w:rsidP="00CC52F1">
      <w:r w:rsidRPr="00F81F7B">
        <w:rPr>
          <w:rStyle w:val="Style13ptBold"/>
        </w:rPr>
        <w:t>Jack 19 – American Studies major at Macalester College</w:t>
      </w:r>
      <w:r w:rsidRPr="00F81F7B">
        <w:rPr>
          <w:sz w:val="16"/>
          <w:szCs w:val="16"/>
        </w:rPr>
        <w:t xml:space="preserve"> [Suzanna "ICE and the Unquestioned Human Cost of Efficiency: A Moral </w:t>
      </w:r>
      <w:proofErr w:type="spellStart"/>
      <w:r w:rsidRPr="00F81F7B">
        <w:rPr>
          <w:sz w:val="16"/>
          <w:szCs w:val="16"/>
        </w:rPr>
        <w:t>Reckoning,"Tapestries</w:t>
      </w:r>
      <w:proofErr w:type="spellEnd"/>
      <w:r w:rsidRPr="00F81F7B">
        <w:rPr>
          <w:sz w:val="16"/>
          <w:szCs w:val="16"/>
        </w:rPr>
        <w:t xml:space="preserve">: Interwoven voices of local and global identities: Vol. 8 : </w:t>
      </w:r>
      <w:proofErr w:type="spellStart"/>
      <w:r w:rsidRPr="00F81F7B">
        <w:rPr>
          <w:sz w:val="16"/>
          <w:szCs w:val="16"/>
        </w:rPr>
        <w:t>Iss</w:t>
      </w:r>
      <w:proofErr w:type="spellEnd"/>
      <w:r w:rsidRPr="00F81F7B">
        <w:rPr>
          <w:sz w:val="16"/>
          <w:szCs w:val="16"/>
        </w:rPr>
        <w:t>. 1 , Article 7. Available at: https://digitalcommons.macalester.edu/tapestries/vol8/iss1/7]</w:t>
      </w:r>
    </w:p>
    <w:p w14:paraId="1DA6BDE7" w14:textId="77777777" w:rsidR="00CC52F1" w:rsidRPr="00F81F7B" w:rsidRDefault="00CC52F1" w:rsidP="00CC52F1"/>
    <w:p w14:paraId="20D01080" w14:textId="77777777" w:rsidR="00CC52F1" w:rsidRPr="00F81F7B" w:rsidRDefault="00CC52F1" w:rsidP="00CC52F1">
      <w:pPr>
        <w:rPr>
          <w:rStyle w:val="StyleUnderline"/>
        </w:rPr>
      </w:pPr>
      <w:r w:rsidRPr="00F81F7B">
        <w:rPr>
          <w:sz w:val="16"/>
        </w:rPr>
        <w:t xml:space="preserve">Centralization of the Police The first means to explain this phenomena will be expanding upon the centralization of police argument. </w:t>
      </w:r>
      <w:r w:rsidRPr="00F81F7B">
        <w:rPr>
          <w:rStyle w:val="StyleUnderline"/>
        </w:rPr>
        <w:t>The efficiency of the deportation regime is hinged on the fact that there is no oversight or regulations being imposed onto ICE for their practices and allow them to operate under a guise of secrecy</w:t>
      </w:r>
      <w:r w:rsidRPr="00F81F7B">
        <w:rPr>
          <w:sz w:val="16"/>
        </w:rPr>
        <w:t xml:space="preserve">. Authors </w:t>
      </w:r>
      <w:r w:rsidRPr="00F81F7B">
        <w:rPr>
          <w:rStyle w:val="StyleUnderline"/>
        </w:rPr>
        <w:t xml:space="preserve">Marisa Franco and </w:t>
      </w:r>
      <w:proofErr w:type="spellStart"/>
      <w:r w:rsidRPr="00F81F7B">
        <w:rPr>
          <w:rStyle w:val="StyleUnderline"/>
        </w:rPr>
        <w:t>Paromita</w:t>
      </w:r>
      <w:proofErr w:type="spellEnd"/>
      <w:r w:rsidRPr="00F81F7B">
        <w:rPr>
          <w:rStyle w:val="StyleUnderline"/>
        </w:rPr>
        <w:t xml:space="preserve"> Shah write about ICE practices, “They can do pretty much everything that all other law enforcement sectors can do in one. Police, arrest, seize property, judge, and even kill. They often act as judge and jury with few limitations from immigration court</w:t>
      </w:r>
      <w:r w:rsidRPr="00F81F7B">
        <w:rPr>
          <w:sz w:val="16"/>
        </w:rPr>
        <w:t xml:space="preserve">” 4 (Franco and Shah 2015). </w:t>
      </w:r>
      <w:r w:rsidRPr="00F81F7B">
        <w:rPr>
          <w:rStyle w:val="StyleUnderline"/>
        </w:rPr>
        <w:t>The freedoms ICE has to function as all parts of a judicial system speak to a desire by the state to centralize control in order to efficiently detain, charge, and deport as many people as possible</w:t>
      </w:r>
      <w:r w:rsidRPr="00F81F7B">
        <w:rPr>
          <w:sz w:val="16"/>
        </w:rPr>
        <w:t xml:space="preserve">. For these steps to be followed with due process would allow more opportunities for outside parties to become involved: including judges, lawyers, and concerned friends and relatives. Once other parties are present in the deportation process, there is more access and in many cases, publicity, to examine the undertakings of the legal aspects which can lead to criticism against the state. </w:t>
      </w:r>
      <w:r w:rsidRPr="00F81F7B">
        <w:rPr>
          <w:rStyle w:val="StyleUnderline"/>
        </w:rPr>
        <w:t>Efficiency and secrecy go hand in hand with each other, allowing ICE authority to single-handedly administer every step of the legal process results in not only a more “efficient” deportation timeline but also results in many undocumented human rights abuses which go unrecognized.</w:t>
      </w:r>
    </w:p>
    <w:p w14:paraId="6915C036" w14:textId="77777777" w:rsidR="00CC52F1" w:rsidRPr="00F81F7B" w:rsidRDefault="00CC52F1" w:rsidP="00CC52F1">
      <w:pPr>
        <w:rPr>
          <w:rStyle w:val="StyleUnderline"/>
        </w:rPr>
      </w:pPr>
    </w:p>
    <w:p w14:paraId="5D64F512" w14:textId="77777777" w:rsidR="00CC52F1" w:rsidRPr="00F81F7B" w:rsidRDefault="00CC52F1" w:rsidP="00CC52F1">
      <w:pPr>
        <w:pStyle w:val="Heading4"/>
      </w:pPr>
      <w:r w:rsidRPr="00F81F7B">
        <w:t>ICE violates the law by using X-rays to determine the age of asylees</w:t>
      </w:r>
    </w:p>
    <w:p w14:paraId="051AA85B" w14:textId="77777777" w:rsidR="00CC52F1" w:rsidRPr="00F81F7B" w:rsidRDefault="00CC52F1" w:rsidP="00CC52F1">
      <w:pPr>
        <w:rPr>
          <w:sz w:val="16"/>
          <w:szCs w:val="16"/>
        </w:rPr>
      </w:pPr>
      <w:proofErr w:type="spellStart"/>
      <w:r w:rsidRPr="00F81F7B">
        <w:rPr>
          <w:rStyle w:val="Style13ptBold"/>
        </w:rPr>
        <w:t>Digangi</w:t>
      </w:r>
      <w:proofErr w:type="spellEnd"/>
      <w:r w:rsidRPr="00F81F7B">
        <w:rPr>
          <w:rStyle w:val="Style13ptBold"/>
        </w:rPr>
        <w:t xml:space="preserve"> 2018 – assistant professor of anthropology at the State University of New York</w:t>
      </w:r>
      <w:r w:rsidRPr="00F81F7B">
        <w:rPr>
          <w:sz w:val="16"/>
          <w:szCs w:val="16"/>
        </w:rPr>
        <w:t xml:space="preserve"> [Elizabeth, 07-7-18, Sapiens, “How ICE’s bogus science is violating human rights”, </w:t>
      </w:r>
      <w:hyperlink r:id="rId73" w:history="1">
        <w:r w:rsidRPr="00F81F7B">
          <w:rPr>
            <w:rStyle w:val="Hyperlink"/>
            <w:sz w:val="16"/>
            <w:szCs w:val="16"/>
          </w:rPr>
          <w:t>https://www.sapiens.org/technology/ice-xray-science-human-rights/</w:t>
        </w:r>
      </w:hyperlink>
      <w:r w:rsidRPr="00F81F7B">
        <w:rPr>
          <w:sz w:val="16"/>
          <w:szCs w:val="16"/>
        </w:rPr>
        <w:t>, ACC 07-13-20, AR]</w:t>
      </w:r>
    </w:p>
    <w:p w14:paraId="6AB9655A" w14:textId="77777777" w:rsidR="00CC52F1" w:rsidRPr="00F81F7B" w:rsidRDefault="00CC52F1" w:rsidP="00CC52F1">
      <w:pPr>
        <w:rPr>
          <w:rFonts w:eastAsia="Times New Roman"/>
          <w:sz w:val="24"/>
        </w:rPr>
      </w:pPr>
    </w:p>
    <w:p w14:paraId="657213AC" w14:textId="77777777" w:rsidR="00CC52F1" w:rsidRPr="00F81F7B" w:rsidRDefault="00CC52F1" w:rsidP="00CC52F1">
      <w:pPr>
        <w:rPr>
          <w:rFonts w:eastAsia="Times New Roman" w:cs="Calibri"/>
          <w:sz w:val="10"/>
        </w:rPr>
      </w:pPr>
      <w:r w:rsidRPr="00F81F7B">
        <w:rPr>
          <w:rFonts w:cs="Calibri"/>
          <w:sz w:val="10"/>
        </w:rPr>
        <w:t xml:space="preserve">A teenager’s father is murdered in Somalia, and the boy travels to the United States seeking asylum. Another teen’s father and brother are murdered by extremist groups in Afghanistan, and he too makes his way to the U.S. to seek asylum. </w:t>
      </w:r>
      <w:r w:rsidRPr="00F81F7B">
        <w:rPr>
          <w:rStyle w:val="StyleUnderline"/>
        </w:rPr>
        <w:t>Since both are minors, </w:t>
      </w:r>
      <w:hyperlink r:id="rId74" w:tgtFrame="_blank" w:history="1">
        <w:r w:rsidRPr="00F81F7B">
          <w:rPr>
            <w:rStyle w:val="StyleUnderline"/>
          </w:rPr>
          <w:t>federal law decrees</w:t>
        </w:r>
      </w:hyperlink>
      <w:r w:rsidRPr="00F81F7B">
        <w:rPr>
          <w:rStyle w:val="StyleUnderline"/>
        </w:rPr>
        <w:t> that they must be held separately from adults under the oversight of the </w:t>
      </w:r>
      <w:hyperlink r:id="rId75" w:tgtFrame="_blank" w:history="1">
        <w:r w:rsidRPr="00F81F7B">
          <w:rPr>
            <w:rStyle w:val="StyleUnderline"/>
          </w:rPr>
          <w:t>Office of Refugee Resettlement</w:t>
        </w:r>
      </w:hyperlink>
      <w:r w:rsidRPr="00F81F7B">
        <w:rPr>
          <w:rStyle w:val="StyleUnderline"/>
        </w:rPr>
        <w:t> (ORR). However, </w:t>
      </w:r>
      <w:hyperlink r:id="rId76" w:tgtFrame="_blank" w:history="1">
        <w:r w:rsidRPr="00F81F7B">
          <w:rPr>
            <w:rStyle w:val="StyleUnderline"/>
          </w:rPr>
          <w:t>in these two cases</w:t>
        </w:r>
      </w:hyperlink>
      <w:r w:rsidRPr="00F81F7B">
        <w:rPr>
          <w:rStyle w:val="StyleUnderline"/>
        </w:rPr>
        <w:t>, and an unknown number of others, these minors were taken in handcuffs by Immigration and Customs Enforcement (ICE) and held in adult detention facilities. The reason? In the absence of other information that could corroborate the teens’ self-reported ages, analysis of their dental X-rays revealed that both could be adults</w:t>
      </w:r>
      <w:r w:rsidRPr="00F81F7B">
        <w:rPr>
          <w:rFonts w:cs="Calibri"/>
          <w:sz w:val="10"/>
        </w:rPr>
        <w:t>.</w:t>
      </w:r>
      <w:r w:rsidRPr="00F81F7B">
        <w:rPr>
          <w:rFonts w:eastAsia="Times New Roman" w:cs="Calibri"/>
          <w:sz w:val="10"/>
        </w:rPr>
        <w:t xml:space="preserve"> </w:t>
      </w:r>
      <w:r w:rsidRPr="00F81F7B">
        <w:rPr>
          <w:rStyle w:val="first-letter"/>
          <w:rFonts w:cs="Calibri"/>
          <w:u w:val="single"/>
        </w:rPr>
        <w:t>L</w:t>
      </w:r>
      <w:r w:rsidRPr="00F81F7B">
        <w:rPr>
          <w:rStyle w:val="StyleUnderline"/>
        </w:rPr>
        <w:t>awyers for</w:t>
      </w:r>
      <w:r w:rsidRPr="00F81F7B">
        <w:rPr>
          <w:rFonts w:cs="Calibri"/>
          <w:sz w:val="10"/>
        </w:rPr>
        <w:t xml:space="preserve"> these </w:t>
      </w:r>
      <w:r w:rsidRPr="00F81F7B">
        <w:rPr>
          <w:rStyle w:val="StyleUnderline"/>
        </w:rPr>
        <w:t>two teens </w:t>
      </w:r>
      <w:hyperlink r:id="rId77" w:tgtFrame="_blank" w:history="1">
        <w:r w:rsidRPr="00F81F7B">
          <w:rPr>
            <w:rStyle w:val="Hyperlink"/>
            <w:rFonts w:cs="Calibri"/>
            <w:u w:val="single"/>
            <w:shd w:val="clear" w:color="auto" w:fill="FFFFFF"/>
          </w:rPr>
          <w:t>sued on</w:t>
        </w:r>
      </w:hyperlink>
      <w:r w:rsidRPr="00F81F7B">
        <w:rPr>
          <w:rStyle w:val="StyleUnderline"/>
        </w:rPr>
        <w:t> </w:t>
      </w:r>
      <w:hyperlink r:id="rId78" w:tgtFrame="_blank" w:history="1">
        <w:r w:rsidRPr="00F81F7B">
          <w:rPr>
            <w:rStyle w:val="Hyperlink"/>
            <w:rFonts w:cs="Calibri"/>
            <w:u w:val="single"/>
            <w:shd w:val="clear" w:color="auto" w:fill="FFFFFF"/>
          </w:rPr>
          <w:t>the grounds</w:t>
        </w:r>
      </w:hyperlink>
      <w:r w:rsidRPr="00F81F7B">
        <w:rPr>
          <w:rStyle w:val="StyleUnderline"/>
        </w:rPr>
        <w:t xml:space="preserve"> that sole reliance on X-rays for age determination is illegal, and several federal judges agreed. </w:t>
      </w:r>
      <w:r w:rsidRPr="00F81F7B">
        <w:rPr>
          <w:rStyle w:val="first-letter"/>
          <w:rFonts w:cs="Calibri"/>
          <w:sz w:val="10"/>
        </w:rPr>
        <w:t>A</w:t>
      </w:r>
      <w:r w:rsidRPr="00F81F7B">
        <w:rPr>
          <w:rFonts w:cs="Calibri"/>
          <w:sz w:val="10"/>
        </w:rPr>
        <w:t>s a forensic anthropologist, I support these judicial decisions. My work can include estimating the ages of deceased persons using X-rays of bones and teeth, and I’m intimately familiar with the limitations of how specific these techniques can be. In my field, we generate an age range alongside several caveats; it’s irresponsible for ICE to rely solely on X-rays to provide a definitive answer in determining if a person is a minor or an adult. WHAT</w:t>
      </w:r>
      <w:r w:rsidRPr="00F81F7B">
        <w:rPr>
          <w:rFonts w:cs="Calibri"/>
          <w:caps/>
          <w:sz w:val="10"/>
        </w:rPr>
        <w:t xml:space="preserve"> CAN BONES AND TEETH TELL US? </w:t>
      </w:r>
      <w:hyperlink r:id="rId79" w:tgtFrame="_blank" w:history="1">
        <w:r w:rsidRPr="00F81F7B">
          <w:rPr>
            <w:rStyle w:val="Hyperlink"/>
            <w:rFonts w:cs="Calibri"/>
            <w:sz w:val="10"/>
            <w:shd w:val="clear" w:color="auto" w:fill="FFFFFF"/>
          </w:rPr>
          <w:t>Forensic anthropologists study</w:t>
        </w:r>
      </w:hyperlink>
      <w:r w:rsidRPr="00F81F7B">
        <w:rPr>
          <w:rFonts w:cs="Calibri"/>
          <w:sz w:val="10"/>
        </w:rPr>
        <w:t> the hard tissues of the human body, which include bones and teeth. I’m typically charged with </w:t>
      </w:r>
      <w:hyperlink r:id="rId80" w:tgtFrame="_blank" w:history="1">
        <w:r w:rsidRPr="00F81F7B">
          <w:rPr>
            <w:rStyle w:val="Hyperlink"/>
            <w:rFonts w:cs="Calibri"/>
            <w:sz w:val="10"/>
            <w:shd w:val="clear" w:color="auto" w:fill="FFFFFF"/>
          </w:rPr>
          <w:t>estimating biological characteristics</w:t>
        </w:r>
      </w:hyperlink>
      <w:r w:rsidRPr="00F81F7B">
        <w:rPr>
          <w:rFonts w:cs="Calibri"/>
          <w:sz w:val="10"/>
        </w:rPr>
        <w:t xml:space="preserve"> of deceased persons, including how old a person was when they died. </w:t>
      </w:r>
      <w:r w:rsidRPr="00F81F7B">
        <w:rPr>
          <w:rStyle w:val="first-letter"/>
          <w:rFonts w:cs="Calibri"/>
          <w:sz w:val="10"/>
        </w:rPr>
        <w:t>F</w:t>
      </w:r>
      <w:r w:rsidRPr="00F81F7B">
        <w:rPr>
          <w:rFonts w:cs="Calibri"/>
          <w:sz w:val="10"/>
        </w:rPr>
        <w:t xml:space="preserve">or children and teenagers, such an analysis can be carried out by examining X-rays. Growth and development are predictable processes, and milestones occur in a particular order. This is the reason that a tooth such as the first adult molar is also known as the “six-year molar,” because it generally erupts in everyone around age 6, give or take. </w:t>
      </w:r>
      <w:r w:rsidRPr="00F81F7B">
        <w:rPr>
          <w:rStyle w:val="first-letter"/>
          <w:rFonts w:cs="Calibri"/>
          <w:sz w:val="10"/>
        </w:rPr>
        <w:t>T</w:t>
      </w:r>
      <w:r w:rsidRPr="00F81F7B">
        <w:rPr>
          <w:rFonts w:cs="Calibri"/>
          <w:sz w:val="10"/>
        </w:rPr>
        <w:t>he analysis proceeds the same way whether we’re examining the X-rays of a living or deceased person. Essentially, we compare the stage of growth shown in the X-ray to </w:t>
      </w:r>
      <w:hyperlink r:id="rId81" w:tgtFrame="_blank" w:history="1">
        <w:r w:rsidRPr="00F81F7B">
          <w:rPr>
            <w:rStyle w:val="Hyperlink"/>
            <w:rFonts w:cs="Calibri"/>
            <w:sz w:val="10"/>
            <w:shd w:val="clear" w:color="auto" w:fill="FFFFFF"/>
          </w:rPr>
          <w:t>existing growth charts</w:t>
        </w:r>
      </w:hyperlink>
      <w:r w:rsidRPr="00F81F7B">
        <w:rPr>
          <w:rFonts w:cs="Calibri"/>
          <w:sz w:val="10"/>
        </w:rPr>
        <w:t xml:space="preserve"> from children and teenagers of known ages. </w:t>
      </w:r>
      <w:r w:rsidRPr="00F81F7B">
        <w:rPr>
          <w:rStyle w:val="first-letter"/>
          <w:rFonts w:cs="Calibri"/>
          <w:sz w:val="10"/>
        </w:rPr>
        <w:t>T</w:t>
      </w:r>
      <w:r w:rsidRPr="00F81F7B">
        <w:rPr>
          <w:rFonts w:cs="Calibri"/>
          <w:sz w:val="10"/>
        </w:rPr>
        <w:t xml:space="preserve">he crucial point is that it’s not possible to make a definitive, single age determination from X-rays or examination of bones or teeth. A variety of factors affect how well chronological age corresponds with biological age; that is, the amount of time since birth doesn’t necessarily correlate to the exact same stage of growth in every child or teenager. </w:t>
      </w:r>
      <w:hyperlink r:id="rId82" w:anchor="jmjs2GKsG24UOjZ3.97" w:tgtFrame="_blank" w:history="1">
        <w:r w:rsidRPr="00F81F7B">
          <w:rPr>
            <w:rStyle w:val="Hyperlink"/>
            <w:rFonts w:cs="Calibri"/>
            <w:sz w:val="10"/>
            <w:shd w:val="clear" w:color="auto" w:fill="FFFFFF"/>
          </w:rPr>
          <w:t>Lots of things</w:t>
        </w:r>
      </w:hyperlink>
      <w:r w:rsidRPr="00F81F7B">
        <w:rPr>
          <w:rFonts w:cs="Calibri"/>
          <w:sz w:val="10"/>
        </w:rPr>
        <w:t> can influence how well </w:t>
      </w:r>
      <w:hyperlink r:id="rId83" w:tgtFrame="_blank" w:history="1">
        <w:r w:rsidRPr="00F81F7B">
          <w:rPr>
            <w:rStyle w:val="Hyperlink"/>
            <w:rFonts w:cs="Calibri"/>
            <w:sz w:val="10"/>
            <w:shd w:val="clear" w:color="auto" w:fill="FFFFFF"/>
          </w:rPr>
          <w:t>biological and chronological age line up</w:t>
        </w:r>
      </w:hyperlink>
      <w:r w:rsidRPr="00F81F7B">
        <w:rPr>
          <w:rFonts w:cs="Calibri"/>
          <w:sz w:val="10"/>
        </w:rPr>
        <w:t xml:space="preserve">, including nutrition, environmental exposure to disease-causing germs and viruses (and their level of virulence), whether the person has been vaccinated against preventable diseases, body weight, hormones, and genetics, among many others. </w:t>
      </w:r>
      <w:r w:rsidRPr="00F81F7B">
        <w:rPr>
          <w:rStyle w:val="first-letter"/>
          <w:rFonts w:cs="Calibri"/>
          <w:sz w:val="10"/>
        </w:rPr>
        <w:t>W</w:t>
      </w:r>
      <w:r w:rsidRPr="00F81F7B">
        <w:rPr>
          <w:rFonts w:cs="Calibri"/>
          <w:sz w:val="10"/>
        </w:rPr>
        <w:t xml:space="preserve">hile these factors differ between individuals, they also differ broadly between populations of people—for instance, as a group, Americans likely develop at a different rate than sub-Saharan Africans. </w:t>
      </w:r>
      <w:r w:rsidRPr="00F81F7B">
        <w:rPr>
          <w:rStyle w:val="first-letter"/>
          <w:rFonts w:cs="Calibri"/>
          <w:sz w:val="10"/>
        </w:rPr>
        <w:t>M</w:t>
      </w:r>
      <w:r w:rsidRPr="00F81F7B">
        <w:rPr>
          <w:rFonts w:cs="Calibri"/>
          <w:sz w:val="10"/>
        </w:rPr>
        <w:t>any of the studies relied upon to make age estimations are based on populations not representative of the individuals to whom they’re being applied. Therefore, a </w:t>
      </w:r>
      <w:hyperlink r:id="rId84" w:tgtFrame="_blank" w:history="1">
        <w:r w:rsidRPr="00F81F7B">
          <w:rPr>
            <w:rStyle w:val="Hyperlink"/>
            <w:rFonts w:cs="Calibri"/>
            <w:sz w:val="10"/>
            <w:shd w:val="clear" w:color="auto" w:fill="FFFFFF"/>
          </w:rPr>
          <w:t>certain amount of error</w:t>
        </w:r>
      </w:hyperlink>
      <w:r w:rsidRPr="00F81F7B">
        <w:rPr>
          <w:rFonts w:cs="Calibri"/>
          <w:sz w:val="10"/>
        </w:rPr>
        <w:t xml:space="preserve"> can be expected in the final age estimation. What’s more, this error is immeasurable. Without scientific studies on growth that are specific to each population, we don’t know if on average, Population A ages six months, one year, or two years faster or slower than Population B. And while many methods are bolstered by a statistical likelihood, this is not the same thing as being certain. We can never be 100 percent sure. </w:t>
      </w:r>
      <w:r w:rsidRPr="00F81F7B">
        <w:rPr>
          <w:rFonts w:cs="Calibri"/>
          <w:caps/>
          <w:sz w:val="10"/>
        </w:rPr>
        <w:t xml:space="preserve">ESTIMATION RANGES VERSUS EXACT AGE </w:t>
      </w:r>
      <w:r w:rsidRPr="00F81F7B">
        <w:rPr>
          <w:rStyle w:val="first-letter"/>
          <w:rFonts w:cs="Calibri"/>
          <w:sz w:val="10"/>
        </w:rPr>
        <w:t>O</w:t>
      </w:r>
      <w:r w:rsidRPr="00F81F7B">
        <w:rPr>
          <w:rFonts w:cs="Calibri"/>
          <w:sz w:val="10"/>
        </w:rPr>
        <w:t xml:space="preserve">f course, the amount of time since birth is the legally important age. But because a disparity exists, forensic anthropologists refer to the results of the scientific methods we use as “age estimation.” The estimation will never be a pinpointed exact age, because of the variation that exists between individuals and between populations of people. </w:t>
      </w:r>
      <w:r w:rsidRPr="00F81F7B">
        <w:rPr>
          <w:rStyle w:val="first-letter"/>
          <w:rFonts w:cs="Calibri"/>
          <w:sz w:val="10"/>
        </w:rPr>
        <w:t>T</w:t>
      </w:r>
      <w:r w:rsidRPr="00F81F7B">
        <w:rPr>
          <w:rFonts w:cs="Calibri"/>
          <w:sz w:val="10"/>
        </w:rPr>
        <w:t xml:space="preserve">herefore, forensic anthropologists report age estimations as a range. For example, rather than saying someone is 17 years and 8 months old, our estimation may be that she is between 17 and 20 years old. The recent court cases demonstrate that </w:t>
      </w:r>
      <w:r w:rsidRPr="00F81F7B">
        <w:rPr>
          <w:sz w:val="10"/>
          <w:szCs w:val="16"/>
        </w:rPr>
        <w:t xml:space="preserve">ICE has broken the law by exclusively relying on X-rays for age </w:t>
      </w:r>
      <w:proofErr w:type="spellStart"/>
      <w:r w:rsidRPr="00F81F7B">
        <w:rPr>
          <w:sz w:val="10"/>
          <w:szCs w:val="16"/>
        </w:rPr>
        <w:t>determination.Sometimes</w:t>
      </w:r>
      <w:proofErr w:type="spellEnd"/>
      <w:r w:rsidRPr="00F81F7B">
        <w:rPr>
          <w:rFonts w:cs="Calibri"/>
          <w:sz w:val="10"/>
        </w:rPr>
        <w:t xml:space="preserve">, the estimated age range might include ages below and above 18. Take the development of the wisdom tooth, something we often look at when estimating age of older teenagers and young adults. But the development of this tooth is extremely variable, ranging from never developing at all to erupting anywhere from the mid-teens to early 20s. In such cases, how would a final decision of adult or minor status be made? </w:t>
      </w:r>
      <w:hyperlink r:id="rId85" w:tgtFrame="_blank" w:history="1">
        <w:r w:rsidRPr="00F81F7B">
          <w:rPr>
            <w:rStyle w:val="Hyperlink"/>
            <w:rFonts w:cs="Calibri"/>
            <w:sz w:val="10"/>
            <w:shd w:val="clear" w:color="auto" w:fill="FFFFFF"/>
          </w:rPr>
          <w:t>Federal law</w:t>
        </w:r>
      </w:hyperlink>
      <w:r w:rsidRPr="00F81F7B">
        <w:rPr>
          <w:rFonts w:cs="Calibri"/>
          <w:sz w:val="10"/>
        </w:rPr>
        <w:t xml:space="preserve"> dictates that </w:t>
      </w:r>
      <w:r w:rsidRPr="00F81F7B">
        <w:rPr>
          <w:rStyle w:val="StyleUnderline"/>
        </w:rPr>
        <w:t>X-rays in cases where adult age is not obvious be used only in concert with other methods, such as verification of documentation and interviews</w:t>
      </w:r>
      <w:r w:rsidRPr="00F81F7B">
        <w:rPr>
          <w:rFonts w:cs="Calibri"/>
          <w:sz w:val="10"/>
        </w:rPr>
        <w:t xml:space="preserve">. This makes sense because X-rays only provide orienting information rather than a definitive answer. </w:t>
      </w:r>
      <w:r w:rsidRPr="00F81F7B">
        <w:rPr>
          <w:rStyle w:val="first-letter"/>
          <w:rFonts w:cs="Calibri"/>
          <w:sz w:val="10"/>
        </w:rPr>
        <w:t>T</w:t>
      </w:r>
      <w:r w:rsidRPr="00F81F7B">
        <w:rPr>
          <w:rFonts w:cs="Calibri"/>
          <w:sz w:val="10"/>
        </w:rPr>
        <w:t xml:space="preserve">he recent court cases demonstrate that </w:t>
      </w:r>
      <w:r w:rsidRPr="00F81F7B">
        <w:rPr>
          <w:rStyle w:val="StyleUnderline"/>
        </w:rPr>
        <w:t>ICE has broken the law by exclusively relying on X-rays for age determination, ruling that the teens be released back into ORR’s custody as minors.</w:t>
      </w:r>
      <w:r w:rsidRPr="00F81F7B">
        <w:rPr>
          <w:rFonts w:cs="Calibri"/>
          <w:sz w:val="10"/>
        </w:rPr>
        <w:t xml:space="preserve"> Are these cases isolated or illustrative of a bigger problem? </w:t>
      </w:r>
      <w:hyperlink r:id="rId86" w:tgtFrame="_blank" w:history="1">
        <w:r w:rsidRPr="00F81F7B">
          <w:rPr>
            <w:rStyle w:val="Hyperlink"/>
            <w:rFonts w:cs="Calibri"/>
            <w:sz w:val="10"/>
            <w:shd w:val="clear" w:color="auto" w:fill="FFFFFF"/>
          </w:rPr>
          <w:t>A 2008 report</w:t>
        </w:r>
      </w:hyperlink>
      <w:r w:rsidRPr="00F81F7B">
        <w:rPr>
          <w:rFonts w:cs="Calibri"/>
          <w:sz w:val="10"/>
        </w:rPr>
        <w:t xml:space="preserve"> by the Office of Homeland Security found that it was not only unclear how often ICE needed to resort to X-rays to assist with age determination but also unknown how common it was for them to rely solely on X-ray results. Without accurate numbers, there is no way to know how widespread the practice is or how to improve the process. </w:t>
      </w:r>
      <w:r w:rsidRPr="00F81F7B">
        <w:rPr>
          <w:rStyle w:val="first-letter"/>
          <w:rFonts w:cs="Calibri"/>
          <w:sz w:val="10"/>
        </w:rPr>
        <w:t>T</w:t>
      </w:r>
      <w:r w:rsidRPr="00F81F7B">
        <w:rPr>
          <w:rFonts w:cs="Calibri"/>
          <w:sz w:val="10"/>
        </w:rPr>
        <w:t>he stakes are high. Children—especially unaccompanied ones—are especially vulnerable. For this reason, the </w:t>
      </w:r>
      <w:hyperlink r:id="rId87" w:tgtFrame="_blank" w:history="1">
        <w:r w:rsidRPr="00F81F7B">
          <w:rPr>
            <w:rStyle w:val="Hyperlink"/>
            <w:rFonts w:cs="Calibri"/>
            <w:sz w:val="10"/>
            <w:shd w:val="clear" w:color="auto" w:fill="FFFFFF"/>
          </w:rPr>
          <w:t>1997 Flores Settlement Agreement</w:t>
        </w:r>
      </w:hyperlink>
      <w:r w:rsidRPr="00F81F7B">
        <w:rPr>
          <w:rFonts w:cs="Calibri"/>
          <w:sz w:val="10"/>
        </w:rPr>
        <w:t xml:space="preserve">, which ICE is bound by, stipulates that migrant minors be kept separate from unrelated adults. </w:t>
      </w:r>
      <w:r w:rsidRPr="00F81F7B">
        <w:rPr>
          <w:rStyle w:val="first-letter"/>
          <w:rFonts w:cs="Calibri"/>
          <w:sz w:val="10"/>
        </w:rPr>
        <w:t>G</w:t>
      </w:r>
      <w:r w:rsidRPr="00F81F7B">
        <w:rPr>
          <w:rFonts w:cs="Calibri"/>
          <w:sz w:val="10"/>
        </w:rPr>
        <w:t>iven recent news that ORR doesn’t know the </w:t>
      </w:r>
      <w:hyperlink r:id="rId88" w:tgtFrame="_blank" w:history="1">
        <w:r w:rsidRPr="00F81F7B">
          <w:rPr>
            <w:rStyle w:val="Hyperlink"/>
            <w:rFonts w:cs="Calibri"/>
            <w:sz w:val="10"/>
            <w:shd w:val="clear" w:color="auto" w:fill="FFFFFF"/>
          </w:rPr>
          <w:t>whereabouts of almost 1,500 children</w:t>
        </w:r>
      </w:hyperlink>
      <w:r w:rsidRPr="00F81F7B">
        <w:rPr>
          <w:rFonts w:cs="Calibri"/>
          <w:sz w:val="10"/>
        </w:rPr>
        <w:t xml:space="preserve"> it placed, many people have lost confidence in these agencies to do the right or moral thing regarding migrants. If ORR can’t keep track of children under its care, can ICE be trusted to lawfully treat people whose ages are uncertain? </w:t>
      </w:r>
      <w:r w:rsidRPr="00F81F7B">
        <w:rPr>
          <w:rStyle w:val="first-letter"/>
          <w:rFonts w:cs="Calibri"/>
          <w:sz w:val="10"/>
        </w:rPr>
        <w:t>I</w:t>
      </w:r>
      <w:r w:rsidRPr="00F81F7B">
        <w:rPr>
          <w:rFonts w:cs="Calibri"/>
          <w:sz w:val="10"/>
        </w:rPr>
        <w:t>n this situation, the law is consistent with the science. And as a scientist, I am obligated to ensure my interpretations are not used irresponsibly in a way that could cause harm. Citizens, scientists, and government officials alike should ensure that refugees and migrants are treated fairly, with the dignity and respect they deserve, and in a way consistent with how we would expect to be treated</w:t>
      </w:r>
      <w:r w:rsidRPr="00F81F7B">
        <w:rPr>
          <w:rStyle w:val="StyleUnderline"/>
        </w:rPr>
        <w:t>. Making age determinations based on X-rays alone is not in line with that goal and can have serious punitive consequences for young migrants.</w:t>
      </w:r>
      <w:r w:rsidRPr="00F81F7B">
        <w:rPr>
          <w:rFonts w:cs="Calibri"/>
          <w:u w:val="single"/>
        </w:rPr>
        <w:fldChar w:fldCharType="begin"/>
      </w:r>
      <w:r w:rsidRPr="00F81F7B">
        <w:rPr>
          <w:rFonts w:cs="Calibri"/>
          <w:u w:val="single"/>
        </w:rPr>
        <w:instrText xml:space="preserve"> INCLUDEPICTURE "https://counter.theconversation.com/content/96771/count.gif?distributor=republish-lightbox-advanced" \* MERGEFORMATINET </w:instrText>
      </w:r>
      <w:r w:rsidRPr="00F81F7B">
        <w:rPr>
          <w:rFonts w:cs="Calibri"/>
          <w:u w:val="single"/>
        </w:rPr>
        <w:fldChar w:fldCharType="separate"/>
      </w:r>
      <w:r w:rsidRPr="00F81F7B">
        <w:rPr>
          <w:rFonts w:cs="Calibri"/>
          <w:noProof/>
          <w:u w:val="single"/>
        </w:rPr>
        <w:drawing>
          <wp:inline distT="0" distB="0" distL="0" distR="0" wp14:anchorId="40B29EBA" wp14:editId="1F802A20">
            <wp:extent cx="12700" cy="12700"/>
            <wp:effectExtent l="0" t="0" r="0" b="0"/>
            <wp:docPr id="6" name="Picture 6" descr="The Convers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The Conversation"/>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a:ln>
                      <a:noFill/>
                    </a:ln>
                  </pic:spPr>
                </pic:pic>
              </a:graphicData>
            </a:graphic>
          </wp:inline>
        </w:drawing>
      </w:r>
      <w:r w:rsidRPr="00F81F7B">
        <w:rPr>
          <w:rFonts w:cs="Calibri"/>
          <w:u w:val="single"/>
        </w:rPr>
        <w:fldChar w:fldCharType="end"/>
      </w:r>
    </w:p>
    <w:p w14:paraId="64698F7D" w14:textId="77777777" w:rsidR="00CC52F1" w:rsidRDefault="00CC52F1" w:rsidP="00CC52F1"/>
    <w:p w14:paraId="1FDEE980" w14:textId="6CFF14C5" w:rsidR="00B55073" w:rsidRDefault="00B55073" w:rsidP="00B55073">
      <w:pPr>
        <w:pStyle w:val="Heading3"/>
      </w:pPr>
      <w:r>
        <w:t>Ext Harms – Ethnic Cleansing</w:t>
      </w:r>
    </w:p>
    <w:p w14:paraId="10CCA7FB" w14:textId="77777777" w:rsidR="00B55073" w:rsidRPr="00B55073" w:rsidRDefault="00B55073" w:rsidP="00B55073"/>
    <w:p w14:paraId="59FF5A0C" w14:textId="58B9DA78" w:rsidR="00B55073" w:rsidRPr="00B55073" w:rsidRDefault="00B55073" w:rsidP="00B55073">
      <w:pPr>
        <w:pStyle w:val="Heading4"/>
      </w:pPr>
      <w:r>
        <w:t>Attrition by enforcement policies are a form of ethnic cleansing – they clearly target Latinx populations</w:t>
      </w:r>
    </w:p>
    <w:p w14:paraId="4E4F4394" w14:textId="77777777" w:rsidR="00B55073" w:rsidRPr="0099546F" w:rsidRDefault="00B55073" w:rsidP="00B55073">
      <w:pPr>
        <w:rPr>
          <w:sz w:val="16"/>
          <w:szCs w:val="16"/>
        </w:rPr>
      </w:pPr>
      <w:r w:rsidRPr="0099546F">
        <w:rPr>
          <w:rStyle w:val="Style13ptBold"/>
        </w:rPr>
        <w:t>Michalowski, 2013 -prof of Criminology, Northern Arizona University</w:t>
      </w:r>
      <w:r>
        <w:t xml:space="preserve"> </w:t>
      </w:r>
      <w:r w:rsidRPr="0099546F">
        <w:rPr>
          <w:sz w:val="16"/>
          <w:szCs w:val="16"/>
        </w:rPr>
        <w:t>[Raymond Journal of Crime and Justice Volume 36, “Ethnic cleansing American style: SB 1070, nativism and the contradictions of neo-liberal globalization” https://www-tandfonline-com.proxy.lib.umich.edu/doi/full/10.1080/0735648X.2012.752253]</w:t>
      </w:r>
    </w:p>
    <w:p w14:paraId="51E06F63" w14:textId="77777777" w:rsidR="00B55073" w:rsidRDefault="00B55073" w:rsidP="00B55073"/>
    <w:p w14:paraId="2A1E1503" w14:textId="77777777" w:rsidR="00B55073" w:rsidRPr="008705BE" w:rsidRDefault="00B55073" w:rsidP="00B55073">
      <w:pPr>
        <w:rPr>
          <w:sz w:val="10"/>
        </w:rPr>
      </w:pPr>
      <w:r w:rsidRPr="008705BE">
        <w:rPr>
          <w:sz w:val="10"/>
        </w:rPr>
        <w:t xml:space="preserve">Like </w:t>
      </w:r>
      <w:r w:rsidRPr="008705BE">
        <w:rPr>
          <w:rStyle w:val="StyleUnderline"/>
        </w:rPr>
        <w:t>many laws with significant racial and ethnic impacts</w:t>
      </w:r>
      <w:r w:rsidRPr="008705BE">
        <w:rPr>
          <w:sz w:val="10"/>
        </w:rPr>
        <w:t xml:space="preserve">, SB 1070 and its clones </w:t>
      </w:r>
      <w:r w:rsidRPr="008705BE">
        <w:rPr>
          <w:rStyle w:val="StyleUnderline"/>
        </w:rPr>
        <w:t>are ‘facially neutral</w:t>
      </w:r>
      <w:r w:rsidRPr="008705BE">
        <w:rPr>
          <w:sz w:val="10"/>
        </w:rPr>
        <w:t xml:space="preserve">.’ Nowhere does SB 1070 refer to driving any particular ethnic group from Arizona. Nor do the official publications of nativist organizations such as FAIR, the IRLI or the Taunton group target specific racial or ethnic groups. </w:t>
      </w:r>
      <w:r w:rsidRPr="008705BE">
        <w:rPr>
          <w:rStyle w:val="StyleUnderline"/>
        </w:rPr>
        <w:t>Yet,</w:t>
      </w:r>
      <w:r w:rsidRPr="008705BE">
        <w:rPr>
          <w:sz w:val="10"/>
        </w:rPr>
        <w:t xml:space="preserve"> in the words of poet and folk singer Leonard Cohen (1988) </w:t>
      </w:r>
      <w:r w:rsidRPr="008705BE">
        <w:rPr>
          <w:rStyle w:val="StyleUnderline"/>
        </w:rPr>
        <w:t>‘everybody knows’ that the anti-immigration movement is primarily about driving out Latinos</w:t>
      </w:r>
      <w:r w:rsidRPr="008705BE">
        <w:rPr>
          <w:sz w:val="10"/>
        </w:rPr>
        <w:t xml:space="preserve">. In 2005, 6 million of the estimated 10.5 million unauthorized immigrants in the United States came from Mexico and another 1.5 million came from other countries in Latin America. Thus, </w:t>
      </w:r>
      <w:r w:rsidRPr="008705BE">
        <w:rPr>
          <w:rStyle w:val="StyleUnderline"/>
        </w:rPr>
        <w:t xml:space="preserve">at the moment the strategy of attrition through enforcement was being crafted, Latinos comprised 76% of </w:t>
      </w:r>
      <w:proofErr w:type="spellStart"/>
      <w:r w:rsidRPr="008705BE">
        <w:rPr>
          <w:rStyle w:val="StyleUnderline"/>
        </w:rPr>
        <w:t>Kirkorian's</w:t>
      </w:r>
      <w:proofErr w:type="spellEnd"/>
      <w:r w:rsidRPr="008705BE">
        <w:rPr>
          <w:rStyle w:val="StyleUnderline"/>
        </w:rPr>
        <w:t xml:space="preserve"> target population of ‘illegal immigrants.</w:t>
      </w:r>
      <w:r w:rsidRPr="008705BE">
        <w:rPr>
          <w:sz w:val="10"/>
        </w:rPr>
        <w:t>’ In Arizona, the picture is even clearer where over 80% of illegalized immigrants are Latino, with the vast majority coming from across the border in Mexico (</w:t>
      </w:r>
      <w:proofErr w:type="spellStart"/>
      <w:r w:rsidRPr="008705BE">
        <w:rPr>
          <w:sz w:val="10"/>
        </w:rPr>
        <w:t>Hoefer</w:t>
      </w:r>
      <w:proofErr w:type="spellEnd"/>
      <w:r w:rsidRPr="008705BE">
        <w:rPr>
          <w:sz w:val="10"/>
        </w:rPr>
        <w:t xml:space="preserve"> et al. 2005, Pew Hispanic Center 2010). </w:t>
      </w:r>
      <w:r w:rsidRPr="008705BE">
        <w:rPr>
          <w:rStyle w:val="StyleUnderline"/>
        </w:rPr>
        <w:t xml:space="preserve">Regardless of what immigration </w:t>
      </w:r>
      <w:proofErr w:type="spellStart"/>
      <w:r w:rsidRPr="008705BE">
        <w:rPr>
          <w:rStyle w:val="StyleUnderline"/>
        </w:rPr>
        <w:t>restrictionists</w:t>
      </w:r>
      <w:proofErr w:type="spellEnd"/>
      <w:r w:rsidRPr="008705BE">
        <w:rPr>
          <w:rStyle w:val="StyleUnderline"/>
        </w:rPr>
        <w:t xml:space="preserve"> might say, attrition through enforcement is substantively targeted at Mexicans and other Latino immigrants</w:t>
      </w:r>
      <w:r w:rsidRPr="008705BE">
        <w:rPr>
          <w:sz w:val="10"/>
        </w:rPr>
        <w:t xml:space="preserve">. Insofar </w:t>
      </w:r>
      <w:r w:rsidRPr="008705BE">
        <w:rPr>
          <w:rStyle w:val="StyleUnderline"/>
        </w:rPr>
        <w:t xml:space="preserve">as it is aimed primarily at an identifiable ethnic population, attrition through enforcement is ethnic cleansing. </w:t>
      </w:r>
      <w:r w:rsidRPr="008705BE">
        <w:rPr>
          <w:sz w:val="10"/>
        </w:rPr>
        <w:t xml:space="preserve">SB 1070 was not born in a social or political vacuum. </w:t>
      </w:r>
      <w:r w:rsidRPr="008705BE">
        <w:rPr>
          <w:rStyle w:val="StyleUnderline"/>
        </w:rPr>
        <w:t>It emerged from and has helped to normalize a virulent anti-Latino climate</w:t>
      </w:r>
      <w:r w:rsidRPr="008705BE">
        <w:rPr>
          <w:sz w:val="10"/>
        </w:rPr>
        <w:t xml:space="preserve">. While SB 1070 targets illegalized immigrants, it affects far more Latinos than those who without citizenship or a green card. Illegalized Latinos in Arizona may feel the greatest threat from SB 1070. However, </w:t>
      </w:r>
      <w:r w:rsidRPr="008705BE">
        <w:rPr>
          <w:rStyle w:val="StyleUnderline"/>
        </w:rPr>
        <w:t xml:space="preserve">there are few markers that distinguish an unauthorized Latino from a US citizen or legal resident of similar ethnic heritage. As a result, Latino residents, whatever their citizenship status, feel the stigma of </w:t>
      </w:r>
      <w:r w:rsidRPr="008705BE">
        <w:rPr>
          <w:sz w:val="10"/>
        </w:rPr>
        <w:t xml:space="preserve">Arizona's </w:t>
      </w:r>
      <w:r w:rsidRPr="008705BE">
        <w:rPr>
          <w:rStyle w:val="StyleUnderline"/>
        </w:rPr>
        <w:t>anti-immigration climate inscribed on their skin</w:t>
      </w:r>
      <w:r w:rsidRPr="008705BE">
        <w:rPr>
          <w:sz w:val="10"/>
        </w:rPr>
        <w:t xml:space="preserve">. One Mexican-American I spoke with lives on ranchland in southeastern Arizona that was settled by her fore-bearers well before Anglos appeared in the territory. She described the contemporary experience of Arizona's Mexican-Americans this way: We used to be a close-knit community. Everybody knew everybody else. Now everyone keeps to themselves because of these laws. Maybe they aren't afraid of being deported, but they are embarrassed. They don't want to be hassled. They don't want to have to prove they have a right to be here. While the explicit goal of SB 1070 is to force illegalized immigrants to leave the state, </w:t>
      </w:r>
      <w:r w:rsidRPr="008705BE">
        <w:rPr>
          <w:rStyle w:val="StyleUnderline"/>
        </w:rPr>
        <w:t>the underlying motivation</w:t>
      </w:r>
      <w:r w:rsidRPr="008705BE">
        <w:rPr>
          <w:sz w:val="10"/>
        </w:rPr>
        <w:t xml:space="preserve">, I contend, </w:t>
      </w:r>
      <w:r w:rsidRPr="008705BE">
        <w:rPr>
          <w:rStyle w:val="StyleUnderline"/>
        </w:rPr>
        <w:t>is a desire to manage the ethnic composition of Arizona.</w:t>
      </w:r>
      <w:r w:rsidRPr="008705BE">
        <w:rPr>
          <w:sz w:val="10"/>
        </w:rPr>
        <w:t xml:space="preserve"> It seeks to return the state to an imagined past where White Arizonans did not have to compete for jobs or status with Mexicans or other brown-skinned Latinos. </w:t>
      </w:r>
      <w:r w:rsidRPr="008705BE">
        <w:rPr>
          <w:rStyle w:val="StyleUnderline"/>
        </w:rPr>
        <w:t xml:space="preserve">That is, attrition through enforcement is a vehicle for ethnic cleansing. </w:t>
      </w:r>
      <w:r w:rsidRPr="008705BE">
        <w:rPr>
          <w:sz w:val="10"/>
        </w:rPr>
        <w:t xml:space="preserve">It may be, a ‘lite’ version of ethnic cleansing, perhaps, but ethnic cleansing nonetheless. I want to be very clear that I am not arguing that Arizona's anti-immigration legislation and its imitators in other US States are the moral equivalents of directly violent forms of ethnic cleansing that have deployed arson, rapes, summary executions, and wholesale slaughter to achieve their goals. That would overstate the case. However, </w:t>
      </w:r>
      <w:r w:rsidRPr="008705BE">
        <w:rPr>
          <w:rStyle w:val="StyleUnderline"/>
        </w:rPr>
        <w:t>attrition through enforcement carries clear echoes of attempts by other nations to use laws, not to punish those guilty of demonstrable harm, but to constrain social boundaries of, and create fear among, identifiable social groups in order to make ordinary life nearly unlivable. Attrition through enforcement</w:t>
      </w:r>
      <w:r w:rsidRPr="008705BE">
        <w:rPr>
          <w:sz w:val="10"/>
        </w:rPr>
        <w:t xml:space="preserve"> in Arizona does not seek to reduce people to the state of ‘bare life’ theorized by Agamben (2005). It does, however, </w:t>
      </w:r>
      <w:r w:rsidRPr="008705BE">
        <w:rPr>
          <w:rStyle w:val="StyleUnderline"/>
        </w:rPr>
        <w:t>seek to reduce them to a state of what I call, barely life as a way of driving them from the state.</w:t>
      </w:r>
    </w:p>
    <w:p w14:paraId="5782C1BD" w14:textId="77777777" w:rsidR="00B55073" w:rsidRPr="00B55073" w:rsidRDefault="00B55073" w:rsidP="00B55073"/>
    <w:p w14:paraId="6884892E" w14:textId="77777777" w:rsidR="000A7ED3" w:rsidRPr="00F81F7B" w:rsidRDefault="000A7ED3" w:rsidP="000A7ED3"/>
    <w:p w14:paraId="7A8AA595" w14:textId="77777777" w:rsidR="000A7ED3" w:rsidRPr="00F81F7B" w:rsidRDefault="000A7ED3" w:rsidP="000A7ED3">
      <w:pPr>
        <w:pStyle w:val="Heading3"/>
      </w:pPr>
      <w:r>
        <w:t>Ext Harms - Racism</w:t>
      </w:r>
    </w:p>
    <w:p w14:paraId="02C644CD" w14:textId="77777777" w:rsidR="000A7ED3" w:rsidRPr="00F81F7B" w:rsidRDefault="000A7ED3" w:rsidP="000A7ED3">
      <w:pPr>
        <w:pStyle w:val="Heading4"/>
      </w:pPr>
      <w:r w:rsidRPr="00F81F7B">
        <w:t>ICE is a tool of White Supremacy – it labels all immigrants as threats and targets minority communities</w:t>
      </w:r>
    </w:p>
    <w:p w14:paraId="0B4A2040" w14:textId="77777777" w:rsidR="000A7ED3" w:rsidRPr="00F81F7B" w:rsidRDefault="000A7ED3" w:rsidP="000A7ED3">
      <w:pPr>
        <w:rPr>
          <w:sz w:val="16"/>
          <w:szCs w:val="16"/>
        </w:rPr>
      </w:pPr>
      <w:r w:rsidRPr="00F81F7B">
        <w:rPr>
          <w:rStyle w:val="Style13ptBold"/>
        </w:rPr>
        <w:t>McElwee, 18 – president and Co-Founder of Data for Progress</w:t>
      </w:r>
      <w:r w:rsidRPr="00F81F7B">
        <w:t xml:space="preserve"> </w:t>
      </w:r>
      <w:r w:rsidRPr="00F81F7B">
        <w:rPr>
          <w:sz w:val="16"/>
          <w:szCs w:val="16"/>
        </w:rPr>
        <w:t xml:space="preserve">[Sean The Nation 09.03.2018 “It’s Time to Abolish ICE” </w:t>
      </w:r>
      <w:hyperlink r:id="rId90" w:history="1">
        <w:r w:rsidRPr="00F81F7B">
          <w:rPr>
            <w:rStyle w:val="Hyperlink"/>
            <w:sz w:val="16"/>
            <w:szCs w:val="16"/>
          </w:rPr>
          <w:t>https://www.thenation.com/article/archive/its-time-to-abolish-ice/</w:t>
        </w:r>
      </w:hyperlink>
      <w:r w:rsidRPr="00F81F7B">
        <w:rPr>
          <w:sz w:val="16"/>
          <w:szCs w:val="16"/>
        </w:rPr>
        <w:t>]</w:t>
      </w:r>
    </w:p>
    <w:p w14:paraId="35C3FE6F" w14:textId="77777777" w:rsidR="000A7ED3" w:rsidRPr="00F81F7B" w:rsidRDefault="000A7ED3" w:rsidP="000A7ED3">
      <w:pPr>
        <w:pStyle w:val="NormalWeb"/>
        <w:shd w:val="clear" w:color="auto" w:fill="FFFFFF"/>
        <w:spacing w:before="0" w:beforeAutospacing="0" w:after="0" w:afterAutospacing="0"/>
        <w:textAlignment w:val="baseline"/>
        <w:rPr>
          <w:rFonts w:ascii="Georgia" w:hAnsi="Georgia"/>
          <w:sz w:val="20"/>
          <w:szCs w:val="20"/>
        </w:rPr>
      </w:pPr>
    </w:p>
    <w:p w14:paraId="3B04C839" w14:textId="77777777" w:rsidR="000A7ED3" w:rsidRPr="00F81F7B" w:rsidRDefault="000A7ED3" w:rsidP="000A7ED3">
      <w:pPr>
        <w:shd w:val="clear" w:color="auto" w:fill="FFFFFF"/>
        <w:textAlignment w:val="baseline"/>
        <w:rPr>
          <w:rFonts w:eastAsia="Times New Roman" w:cs="Times New Roman"/>
          <w:sz w:val="12"/>
          <w:szCs w:val="20"/>
        </w:rPr>
      </w:pPr>
      <w:r w:rsidRPr="00F81F7B">
        <w:rPr>
          <w:szCs w:val="20"/>
          <w:u w:val="single"/>
        </w:rPr>
        <w:t>ICE was a direct product of the post–September 11 panic culture, and was created in the legislation Congress passed in the wake of the attacks.</w:t>
      </w:r>
      <w:r w:rsidRPr="00F81F7B">
        <w:rPr>
          <w:sz w:val="12"/>
          <w:szCs w:val="20"/>
        </w:rPr>
        <w:t xml:space="preserve"> </w:t>
      </w:r>
      <w:r w:rsidRPr="00F81F7B">
        <w:rPr>
          <w:szCs w:val="20"/>
          <w:u w:val="single"/>
        </w:rPr>
        <w:t xml:space="preserve">From the start, the agency was paired with the brand-new Department of Homeland Security’s </w:t>
      </w:r>
      <w:hyperlink r:id="rId91" w:history="1">
        <w:r w:rsidRPr="00F81F7B">
          <w:rPr>
            <w:rStyle w:val="Hyperlink"/>
            <w:rFonts w:eastAsiaTheme="majorEastAsia"/>
            <w:szCs w:val="20"/>
            <w:u w:val="single"/>
            <w:bdr w:val="none" w:sz="0" w:space="0" w:color="auto" w:frame="1"/>
          </w:rPr>
          <w:t>increased surveillance of communities</w:t>
        </w:r>
      </w:hyperlink>
      <w:r w:rsidRPr="00F81F7B">
        <w:rPr>
          <w:szCs w:val="20"/>
          <w:u w:val="single"/>
        </w:rPr>
        <w:t xml:space="preserve"> of color and immigrant communities</w:t>
      </w:r>
      <w:r w:rsidRPr="00F81F7B">
        <w:rPr>
          <w:sz w:val="12"/>
          <w:szCs w:val="20"/>
        </w:rPr>
        <w:t xml:space="preserve">. By putting ICE under the scope of DHS, the government framed immigration as a national security issue rather than an issue of community development, diversity or human rights. That’s not to say America’s deportation policies only got bad in 2003, nor that it hasn’t been a bipartisan project. When he was a senior advisor to then-President Bill Clinton, Rahm Emanuel wrote that Clinton should work to “claim and achieve record deportations of criminal aliens.” When Republicans gave Clinton the chance to do this with the Illegal Immigration Reform and Immigrant Responsibility Act of 1996, he jumped at it. </w:t>
      </w:r>
      <w:r w:rsidRPr="00F81F7B">
        <w:rPr>
          <w:rFonts w:eastAsia="Times New Roman" w:cs="Times New Roman"/>
          <w:sz w:val="12"/>
          <w:szCs w:val="20"/>
        </w:rPr>
        <w:t xml:space="preserve">IIRIRA set up the legal infrastructure for mass deportations and expanded the </w:t>
      </w:r>
      <w:hyperlink r:id="rId92" w:history="1">
        <w:r w:rsidRPr="00F81F7B">
          <w:rPr>
            <w:rFonts w:eastAsia="Times New Roman" w:cs="Times New Roman"/>
            <w:sz w:val="12"/>
            <w:szCs w:val="20"/>
            <w:bdr w:val="none" w:sz="0" w:space="0" w:color="auto" w:frame="1"/>
          </w:rPr>
          <w:t>number of crimes considered deportable</w:t>
        </w:r>
      </w:hyperlink>
      <w:r w:rsidRPr="00F81F7B">
        <w:rPr>
          <w:rFonts w:eastAsia="Times New Roman" w:cs="Times New Roman"/>
          <w:sz w:val="12"/>
          <w:szCs w:val="20"/>
        </w:rPr>
        <w:t xml:space="preserve">. Clinton’s blessing also harshened the political atmosphere around immigration. As recently as 2006, Democrats still explicitly used anti-immigrant sentiment as a </w:t>
      </w:r>
      <w:hyperlink r:id="rId93" w:history="1">
        <w:r w:rsidRPr="00F81F7B">
          <w:rPr>
            <w:rFonts w:eastAsia="Times New Roman" w:cs="Times New Roman"/>
            <w:sz w:val="12"/>
            <w:szCs w:val="20"/>
            <w:bdr w:val="none" w:sz="0" w:space="0" w:color="auto" w:frame="1"/>
          </w:rPr>
          <w:t>campaign tactic</w:t>
        </w:r>
      </w:hyperlink>
      <w:r w:rsidRPr="00F81F7B">
        <w:rPr>
          <w:rFonts w:eastAsia="Times New Roman" w:cs="Times New Roman"/>
          <w:sz w:val="12"/>
          <w:szCs w:val="20"/>
        </w:rPr>
        <w:t xml:space="preserve">. During his failed Tennessee Senate run, Harold Ford Jr. ran </w:t>
      </w:r>
      <w:hyperlink r:id="rId94" w:history="1">
        <w:r w:rsidRPr="00F81F7B">
          <w:rPr>
            <w:rFonts w:eastAsia="Times New Roman" w:cs="Times New Roman"/>
            <w:sz w:val="12"/>
            <w:szCs w:val="20"/>
            <w:bdr w:val="none" w:sz="0" w:space="0" w:color="auto" w:frame="1"/>
          </w:rPr>
          <w:t>ads warning that</w:t>
        </w:r>
      </w:hyperlink>
      <w:r w:rsidRPr="00F81F7B">
        <w:rPr>
          <w:rFonts w:eastAsia="Times New Roman" w:cs="Times New Roman"/>
          <w:sz w:val="12"/>
          <w:szCs w:val="20"/>
        </w:rPr>
        <w:t xml:space="preserve"> “Every day almost 2,000 people enter America illegally. Every day hundreds of employers look the other way, handing out jobs that keep illegals coming. And every day the rest of us pay the price.” Even Barack Obama, while he </w:t>
      </w:r>
      <w:hyperlink r:id="rId95" w:history="1">
        <w:r w:rsidRPr="00F81F7B">
          <w:rPr>
            <w:rFonts w:eastAsia="Times New Roman" w:cs="Times New Roman"/>
            <w:sz w:val="12"/>
            <w:szCs w:val="20"/>
            <w:bdr w:val="none" w:sz="0" w:space="0" w:color="auto" w:frame="1"/>
          </w:rPr>
          <w:t>made pains to distinguish between</w:t>
        </w:r>
      </w:hyperlink>
      <w:r w:rsidRPr="00F81F7B">
        <w:rPr>
          <w:rFonts w:eastAsia="Times New Roman" w:cs="Times New Roman"/>
          <w:sz w:val="12"/>
          <w:szCs w:val="20"/>
        </w:rPr>
        <w:t xml:space="preserve"> “good” and “bad” immigrants, presided over aggressive deportation tactics in his first term in order to build support for a path to citizenship that never came. </w:t>
      </w:r>
      <w:r w:rsidRPr="00F81F7B">
        <w:rPr>
          <w:rFonts w:eastAsia="Times New Roman" w:cs="Times New Roman"/>
          <w:szCs w:val="20"/>
          <w:u w:val="single"/>
        </w:rPr>
        <w:t>The central assumption of ICE in 2018 is that any undocumented immigrant is inherently a threat</w:t>
      </w:r>
      <w:r w:rsidRPr="00F81F7B">
        <w:rPr>
          <w:rFonts w:eastAsia="Times New Roman" w:cs="Times New Roman"/>
          <w:sz w:val="12"/>
          <w:szCs w:val="20"/>
        </w:rPr>
        <w:t xml:space="preserve">. In that way, ICE’s tactics are philosophically aligned with racist thinkers like Richard Spencer and the writers at the white-supremacist journal </w:t>
      </w:r>
      <w:proofErr w:type="spellStart"/>
      <w:r w:rsidRPr="00F81F7B">
        <w:rPr>
          <w:rFonts w:eastAsia="Times New Roman" w:cs="Times New Roman"/>
          <w:i/>
          <w:iCs/>
          <w:sz w:val="12"/>
          <w:szCs w:val="20"/>
          <w:bdr w:val="none" w:sz="0" w:space="0" w:color="auto" w:frame="1"/>
        </w:rPr>
        <w:t>VDare</w:t>
      </w:r>
      <w:proofErr w:type="spellEnd"/>
      <w:r w:rsidRPr="00F81F7B">
        <w:rPr>
          <w:rFonts w:eastAsia="Times New Roman" w:cs="Times New Roman"/>
          <w:sz w:val="12"/>
          <w:szCs w:val="20"/>
        </w:rPr>
        <w:t xml:space="preserve">. </w:t>
      </w:r>
      <w:r w:rsidRPr="00F81F7B">
        <w:rPr>
          <w:rFonts w:eastAsia="Times New Roman" w:cs="Times New Roman"/>
          <w:szCs w:val="20"/>
          <w:u w:val="single"/>
        </w:rPr>
        <w:t xml:space="preserve">ICE’s modus operandi under Trump bears a striking resemblance to the strategy proposed by white supremacist Jared Taylor </w:t>
      </w:r>
      <w:hyperlink r:id="rId96" w:history="1">
        <w:r w:rsidRPr="00F81F7B">
          <w:rPr>
            <w:rFonts w:eastAsia="Times New Roman" w:cs="Times New Roman"/>
            <w:szCs w:val="20"/>
            <w:u w:val="single"/>
            <w:bdr w:val="none" w:sz="0" w:space="0" w:color="auto" w:frame="1"/>
          </w:rPr>
          <w:t>in 2015</w:t>
        </w:r>
      </w:hyperlink>
      <w:r w:rsidRPr="00F81F7B">
        <w:rPr>
          <w:rFonts w:eastAsia="Times New Roman" w:cs="Times New Roman"/>
          <w:sz w:val="12"/>
          <w:szCs w:val="20"/>
        </w:rPr>
        <w:t xml:space="preserve">: </w:t>
      </w:r>
      <w:r w:rsidRPr="00F81F7B">
        <w:rPr>
          <w:rFonts w:eastAsia="Times New Roman" w:cs="Times New Roman"/>
          <w:i/>
          <w:iCs/>
          <w:sz w:val="12"/>
          <w:szCs w:val="20"/>
        </w:rPr>
        <w:t xml:space="preserve">The key, however, would be a few well publicized raids on non-criminal illegals. Television images of Mexican families dropped over the border with no more than they could carry would be very powerful. The vast majority of illegals would quickly decide to get their affairs in order and choose their own day of departure rather than wait for ICE to choose it for them. The main thing would be to convince illegals that ICE was serious about kicking them out. Ironically, the more ICE was prepared to do, the less it would have to do. </w:t>
      </w:r>
      <w:r w:rsidRPr="00F81F7B">
        <w:rPr>
          <w:rFonts w:eastAsia="Times New Roman" w:cs="Times New Roman"/>
          <w:sz w:val="12"/>
          <w:szCs w:val="20"/>
        </w:rPr>
        <w:t xml:space="preserve">This is a near-perfect summary of ICE under </w:t>
      </w:r>
      <w:r w:rsidRPr="00F81F7B">
        <w:rPr>
          <w:rFonts w:eastAsia="Times New Roman" w:cs="Times New Roman"/>
          <w:szCs w:val="20"/>
          <w:u w:val="single"/>
        </w:rPr>
        <w:t>acting director Thomas Homan, who has repeatedly made clear that all undocumented residents should be afraid of his agents</w:t>
      </w:r>
      <w:r w:rsidRPr="00F81F7B">
        <w:rPr>
          <w:rFonts w:eastAsia="Times New Roman" w:cs="Times New Roman"/>
          <w:sz w:val="12"/>
          <w:szCs w:val="20"/>
        </w:rPr>
        <w:t>. “</w:t>
      </w:r>
      <w:r w:rsidRPr="00F81F7B">
        <w:rPr>
          <w:rFonts w:eastAsia="Times New Roman" w:cs="Times New Roman"/>
          <w:szCs w:val="20"/>
          <w:u w:val="single"/>
        </w:rPr>
        <w:t>You should look over your shoulder, and you need to be worried</w:t>
      </w:r>
      <w:r w:rsidRPr="00F81F7B">
        <w:rPr>
          <w:rFonts w:eastAsia="Times New Roman" w:cs="Times New Roman"/>
          <w:sz w:val="12"/>
          <w:szCs w:val="20"/>
        </w:rPr>
        <w:t xml:space="preserve">,” he </w:t>
      </w:r>
      <w:hyperlink r:id="rId97" w:history="1">
        <w:r w:rsidRPr="00F81F7B">
          <w:rPr>
            <w:rFonts w:eastAsia="Times New Roman" w:cs="Times New Roman"/>
            <w:sz w:val="12"/>
            <w:szCs w:val="20"/>
            <w:bdr w:val="none" w:sz="0" w:space="0" w:color="auto" w:frame="1"/>
          </w:rPr>
          <w:t>boasted</w:t>
        </w:r>
      </w:hyperlink>
      <w:r w:rsidRPr="00F81F7B">
        <w:rPr>
          <w:rFonts w:eastAsia="Times New Roman" w:cs="Times New Roman"/>
          <w:sz w:val="12"/>
          <w:szCs w:val="20"/>
        </w:rPr>
        <w:t xml:space="preserve"> in his congressional testimony last year. Homan does not apply any light touch when expressing his authoritarian tendencies. He has threatened to jail and prosecute local officials in so-called “sanctuary cities” that do not fully comply with ICE mandates. The agency has also clearly been targeting </w:t>
      </w:r>
      <w:hyperlink r:id="rId98" w:history="1">
        <w:r w:rsidRPr="00F81F7B">
          <w:rPr>
            <w:rFonts w:eastAsia="Times New Roman" w:cs="Times New Roman"/>
            <w:sz w:val="12"/>
            <w:szCs w:val="20"/>
            <w:bdr w:val="none" w:sz="0" w:space="0" w:color="auto" w:frame="1"/>
          </w:rPr>
          <w:t>political opponents for deportations</w:t>
        </w:r>
      </w:hyperlink>
      <w:r w:rsidRPr="00F81F7B">
        <w:rPr>
          <w:rFonts w:eastAsia="Times New Roman" w:cs="Times New Roman"/>
          <w:sz w:val="12"/>
          <w:szCs w:val="20"/>
        </w:rPr>
        <w:t xml:space="preserve"> and has </w:t>
      </w:r>
      <w:hyperlink r:id="rId99" w:history="1">
        <w:r w:rsidRPr="00F81F7B">
          <w:rPr>
            <w:rFonts w:eastAsia="Times New Roman" w:cs="Times New Roman"/>
            <w:sz w:val="12"/>
            <w:szCs w:val="20"/>
            <w:bdr w:val="none" w:sz="0" w:space="0" w:color="auto" w:frame="1"/>
          </w:rPr>
          <w:t>worked to deport individuals for speaking to media about ICE</w:t>
        </w:r>
      </w:hyperlink>
      <w:r w:rsidRPr="00F81F7B">
        <w:rPr>
          <w:rFonts w:eastAsia="Times New Roman" w:cs="Times New Roman"/>
          <w:sz w:val="12"/>
          <w:szCs w:val="20"/>
        </w:rPr>
        <w:t>. Homan’s authoritarian saber rattling has essentially been ignored in the mainstream political dialogue, but the candidates and activists I spoke with hear it loud and clear. So do the communities they represent.</w:t>
      </w:r>
    </w:p>
    <w:p w14:paraId="41821071" w14:textId="77777777" w:rsidR="000A7ED3" w:rsidRPr="00F81F7B" w:rsidRDefault="000A7ED3" w:rsidP="000A7ED3">
      <w:pPr>
        <w:shd w:val="clear" w:color="auto" w:fill="FFFFFF"/>
        <w:textAlignment w:val="baseline"/>
        <w:rPr>
          <w:rFonts w:eastAsia="Times New Roman" w:cs="Times New Roman"/>
          <w:szCs w:val="20"/>
        </w:rPr>
      </w:pPr>
    </w:p>
    <w:p w14:paraId="70F9A818" w14:textId="77777777" w:rsidR="000A7ED3" w:rsidRPr="00F81F7B" w:rsidRDefault="000A7ED3" w:rsidP="000A7ED3">
      <w:pPr>
        <w:pStyle w:val="Heading3"/>
      </w:pPr>
      <w:r>
        <w:t>Ext Harms - Democracy</w:t>
      </w:r>
    </w:p>
    <w:p w14:paraId="39158A05" w14:textId="77777777" w:rsidR="00CC52F1" w:rsidRPr="00F81F7B" w:rsidRDefault="00CC52F1" w:rsidP="00CC52F1">
      <w:pPr>
        <w:pStyle w:val="Heading4"/>
      </w:pPr>
      <w:r w:rsidRPr="00F81F7B">
        <w:t>ICE undermines democracy – it creates an unaccountable threat to the liberty of all people in America</w:t>
      </w:r>
    </w:p>
    <w:p w14:paraId="0A5CB045" w14:textId="77777777" w:rsidR="00CC52F1" w:rsidRPr="00F81F7B" w:rsidRDefault="00CC52F1" w:rsidP="00CC52F1">
      <w:r w:rsidRPr="00F81F7B">
        <w:rPr>
          <w:rStyle w:val="Style13ptBold"/>
        </w:rPr>
        <w:t>Hong 19 - professor of law at Boston College Law School</w:t>
      </w:r>
      <w:r w:rsidRPr="00F81F7B">
        <w:t xml:space="preserve"> </w:t>
      </w:r>
      <w:r w:rsidRPr="00F81F7B">
        <w:rPr>
          <w:sz w:val="16"/>
          <w:szCs w:val="16"/>
        </w:rPr>
        <w:t xml:space="preserve">[Kari E., 10 Reasons Why Congress Should Defund ICE's Deportation Force (March 11, 2019). 43 NYU Review of Law &amp; Social Change Harbinger 2019, Available at SSRN: </w:t>
      </w:r>
      <w:hyperlink r:id="rId100" w:history="1">
        <w:r w:rsidRPr="00F81F7B">
          <w:rPr>
            <w:rStyle w:val="Hyperlink"/>
            <w:sz w:val="16"/>
            <w:szCs w:val="16"/>
          </w:rPr>
          <w:t>https://ssrn.com/abstract=3350664</w:t>
        </w:r>
      </w:hyperlink>
      <w:r w:rsidRPr="00F81F7B">
        <w:rPr>
          <w:sz w:val="16"/>
          <w:szCs w:val="16"/>
        </w:rPr>
        <w:t>]</w:t>
      </w:r>
    </w:p>
    <w:p w14:paraId="20E3015D" w14:textId="77777777" w:rsidR="00CC52F1" w:rsidRPr="00F81F7B" w:rsidRDefault="00CC52F1" w:rsidP="00CC52F1"/>
    <w:p w14:paraId="3FB80C66" w14:textId="77777777" w:rsidR="00CC52F1" w:rsidRPr="00F81F7B" w:rsidRDefault="00CC52F1" w:rsidP="00CC52F1">
      <w:pPr>
        <w:rPr>
          <w:sz w:val="16"/>
        </w:rPr>
      </w:pPr>
      <w:r w:rsidRPr="00F81F7B">
        <w:rPr>
          <w:rStyle w:val="StyleUnderline"/>
        </w:rPr>
        <w:t xml:space="preserve">Eighth, the ERO deportation force is antithetical to fundamental democratic ideals. We are a nation of laws, but we do not enforce all of them, especially the minor and outdated ones. The ERO deportation force’s escalating campaign to arrest and deport millions cannot be justified simply because people without status—or those who are green card holders and citizens who are convicted of minor or remote matters—are breaking some sort of law. That logic—we just lock them up—is antithetical to how we prosecute laws and how our country operates. Unlike totalitarian regimes or police states, in a democracy, we do not arrest everyone for every single crime they commit. </w:t>
      </w:r>
      <w:r w:rsidRPr="00F81F7B">
        <w:rPr>
          <w:sz w:val="16"/>
        </w:rPr>
        <w:t xml:space="preserve">It is likely that the vast majority of Americans have, at one time or another, exceeded the speed limit, jaywalked, consumed alcohol before the age of majority, stolen office supplies from an employer, used illegal drugs, or committed other similarly pedestrian violations. Moreover, pursuing minor and silly crimes comes at a cost. Sixteen states still criminalize adultery, but not a single prosecutor is lying in wait outside divorce court to lock adulterers up. That is because if our courts and jails are clogged with adulterers, police and prosecutors will not be able to investigate more serious crimes such as murder, robberies, and violent assaults. </w:t>
      </w:r>
      <w:r w:rsidRPr="00F81F7B">
        <w:rPr>
          <w:rStyle w:val="StyleUnderline"/>
        </w:rPr>
        <w:t>The very premise that we should have a roaming government agency that arrests, detains, and deports anyone with a minor immigration violation violates our democratic norms</w:t>
      </w:r>
      <w:r w:rsidRPr="00F81F7B">
        <w:rPr>
          <w:sz w:val="16"/>
        </w:rPr>
        <w:t xml:space="preserve"> and depletes resources that could be more strategically and effectively targeting actual sources of harm. </w:t>
      </w:r>
    </w:p>
    <w:p w14:paraId="12C08710" w14:textId="77777777" w:rsidR="00CC52F1" w:rsidRPr="00F81F7B" w:rsidRDefault="00CC52F1" w:rsidP="00CC52F1"/>
    <w:p w14:paraId="34B29EE6" w14:textId="77777777" w:rsidR="000A7ED3" w:rsidRPr="00F81F7B" w:rsidRDefault="000A7ED3" w:rsidP="000A7ED3">
      <w:pPr>
        <w:pStyle w:val="Heading4"/>
      </w:pPr>
      <w:r w:rsidRPr="00F81F7B">
        <w:t>ICE reinforces authoritarianism by relying on Fear and Censorship</w:t>
      </w:r>
    </w:p>
    <w:p w14:paraId="4386B2E6" w14:textId="77777777" w:rsidR="000A7ED3" w:rsidRPr="00F81F7B" w:rsidRDefault="000A7ED3" w:rsidP="000A7ED3">
      <w:pPr>
        <w:rPr>
          <w:sz w:val="16"/>
          <w:szCs w:val="16"/>
        </w:rPr>
      </w:pPr>
      <w:r w:rsidRPr="00F81F7B">
        <w:rPr>
          <w:rStyle w:val="Style13ptBold"/>
        </w:rPr>
        <w:t>McElwee, 2018 – Co-Founder of Data for Progress</w:t>
      </w:r>
      <w:r w:rsidRPr="00F81F7B">
        <w:t xml:space="preserve"> </w:t>
      </w:r>
      <w:r w:rsidRPr="00F81F7B">
        <w:rPr>
          <w:sz w:val="16"/>
          <w:szCs w:val="16"/>
        </w:rPr>
        <w:t xml:space="preserve">[Sean, March 9, The Nation “It’s Time to Abolish ICE A mass-deportation strike force is incompatible with democracy and human rights” </w:t>
      </w:r>
      <w:hyperlink r:id="rId101" w:history="1">
        <w:r w:rsidRPr="00F81F7B">
          <w:rPr>
            <w:rStyle w:val="Hyperlink"/>
            <w:sz w:val="16"/>
            <w:szCs w:val="16"/>
          </w:rPr>
          <w:t>https://www.thenation.com/article/archive/its-time-to-abolish-ice/</w:t>
        </w:r>
      </w:hyperlink>
      <w:r w:rsidRPr="00F81F7B">
        <w:rPr>
          <w:sz w:val="16"/>
          <w:szCs w:val="16"/>
        </w:rPr>
        <w:t xml:space="preserve"> Acc 7/4/20 TA]</w:t>
      </w:r>
    </w:p>
    <w:p w14:paraId="2189F720" w14:textId="77777777" w:rsidR="000A7ED3" w:rsidRPr="00F81F7B" w:rsidRDefault="000A7ED3" w:rsidP="000A7ED3"/>
    <w:p w14:paraId="44DA4ABC" w14:textId="77777777" w:rsidR="000A7ED3" w:rsidRPr="00F81F7B" w:rsidRDefault="000A7ED3" w:rsidP="000A7ED3">
      <w:pPr>
        <w:rPr>
          <w:sz w:val="10"/>
        </w:rPr>
      </w:pPr>
      <w:r w:rsidRPr="00F81F7B">
        <w:rPr>
          <w:sz w:val="10"/>
        </w:rPr>
        <w:t xml:space="preserve">This is a near-perfect summary of ICE under </w:t>
      </w:r>
      <w:r w:rsidRPr="00F81F7B">
        <w:rPr>
          <w:rStyle w:val="StyleUnderline"/>
        </w:rPr>
        <w:t>acting director Thomas Homan</w:t>
      </w:r>
      <w:r w:rsidRPr="00F81F7B">
        <w:rPr>
          <w:sz w:val="10"/>
        </w:rPr>
        <w:t xml:space="preserve">, who </w:t>
      </w:r>
      <w:r w:rsidRPr="00F81F7B">
        <w:rPr>
          <w:rStyle w:val="StyleUnderline"/>
        </w:rPr>
        <w:t xml:space="preserve">has repeatedly made clear that all undocumented residents should be afraid of his agents. “You should look over your shoulder, and you need to be worried,” </w:t>
      </w:r>
      <w:r w:rsidRPr="00F81F7B">
        <w:rPr>
          <w:sz w:val="10"/>
        </w:rPr>
        <w:t xml:space="preserve">he boasted in his congressional testimony last year. </w:t>
      </w:r>
      <w:r w:rsidRPr="00F81F7B">
        <w:rPr>
          <w:rStyle w:val="StyleUnderline"/>
        </w:rPr>
        <w:t>Homan does not apply any light touch when expressing his authoritarian tendencies. He has threatened to jail and prosecute local officials in so-called “sanctuary cities” that do not fully comply with ICE mandates. The agency has also clearly been targeting political opponents for deportations and has worked to deport individuals for speaking to media about ICE. Homan’s authoritarian saber rattling has essentially been ignored in the mainstream political dialogue</w:t>
      </w:r>
      <w:r w:rsidRPr="00F81F7B">
        <w:rPr>
          <w:sz w:val="10"/>
        </w:rPr>
        <w:t>, but the candidates and activists I spoke with hear it loud and clear. So do the communities they represent.</w:t>
      </w:r>
    </w:p>
    <w:p w14:paraId="0571EC69" w14:textId="77777777" w:rsidR="000A7ED3" w:rsidRPr="00F81F7B" w:rsidRDefault="000A7ED3" w:rsidP="000A7ED3"/>
    <w:p w14:paraId="7100DE71" w14:textId="77777777" w:rsidR="00EE657F" w:rsidRPr="00F81F7B" w:rsidRDefault="00EE657F" w:rsidP="00EE657F">
      <w:pPr>
        <w:pStyle w:val="Heading3"/>
      </w:pPr>
      <w:r>
        <w:t>Ext Harms - Constitution</w:t>
      </w:r>
    </w:p>
    <w:p w14:paraId="4962843F" w14:textId="77777777" w:rsidR="00EE657F" w:rsidRPr="00F81F7B" w:rsidRDefault="00EE657F" w:rsidP="00EE657F">
      <w:pPr>
        <w:pStyle w:val="Heading4"/>
      </w:pPr>
      <w:r w:rsidRPr="00F81F7B">
        <w:t>ICE mass deportations violate constitutional rights to due process and effective counsel</w:t>
      </w:r>
    </w:p>
    <w:p w14:paraId="637844B8" w14:textId="77777777" w:rsidR="00EE657F" w:rsidRPr="00F81F7B" w:rsidRDefault="00EE657F" w:rsidP="00EE657F">
      <w:pPr>
        <w:rPr>
          <w:sz w:val="16"/>
          <w:szCs w:val="16"/>
        </w:rPr>
      </w:pPr>
      <w:r w:rsidRPr="00F81F7B">
        <w:rPr>
          <w:rStyle w:val="Style13ptBold"/>
        </w:rPr>
        <w:t>Sauter 2009 - Senior Attorney at National Labor Relations Board</w:t>
      </w:r>
      <w:r w:rsidRPr="00F81F7B">
        <w:t xml:space="preserve"> </w:t>
      </w:r>
      <w:r w:rsidRPr="00F81F7B">
        <w:rPr>
          <w:sz w:val="16"/>
          <w:szCs w:val="16"/>
        </w:rPr>
        <w:t>[Gregoire F., Case Study: Aguilar v. Ice; Litigating Workplace Immigration Raids in the Twenty-First Century (April 1, 2009). Bender’s Immigration Bulletin, Vol. 14, p. 389, April 1, 2009, Available at SSRN: </w:t>
      </w:r>
      <w:hyperlink r:id="rId102" w:history="1">
        <w:r w:rsidRPr="00F81F7B">
          <w:rPr>
            <w:rStyle w:val="Hyperlink"/>
            <w:sz w:val="16"/>
            <w:szCs w:val="16"/>
          </w:rPr>
          <w:t>https://ssrn.com/abstract=1436096Introduction</w:t>
        </w:r>
      </w:hyperlink>
      <w:r w:rsidRPr="00F81F7B">
        <w:rPr>
          <w:sz w:val="16"/>
          <w:szCs w:val="16"/>
        </w:rPr>
        <w:t>]</w:t>
      </w:r>
    </w:p>
    <w:p w14:paraId="17F12CE6" w14:textId="77777777" w:rsidR="00EE657F" w:rsidRPr="00F81F7B" w:rsidRDefault="00EE657F" w:rsidP="00EE657F"/>
    <w:p w14:paraId="1A54362B" w14:textId="77777777" w:rsidR="00EE657F" w:rsidRPr="00F81F7B" w:rsidRDefault="00EE657F" w:rsidP="00EE657F">
      <w:pPr>
        <w:rPr>
          <w:sz w:val="12"/>
        </w:rPr>
      </w:pPr>
      <w:r w:rsidRPr="00F81F7B">
        <w:rPr>
          <w:sz w:val="12"/>
        </w:rPr>
        <w:t xml:space="preserve">II. March 8: Original Complaint and Emergency Hearing The initial complaint is in the form of a dual habeas corpus petition and complaint for injunctive and declaratory relief, 80 filed together with a motion for temporary restraining order (“TRO”). 81 </w:t>
      </w:r>
      <w:r w:rsidRPr="00F81F7B">
        <w:rPr>
          <w:rStyle w:val="StyleUnderline"/>
        </w:rPr>
        <w:t>The purpose of the TRO motion is twofold: first, to maintain the status quo and prevent ICE from transferring the detainees out of state</w:t>
      </w:r>
      <w:r w:rsidRPr="00F81F7B">
        <w:rPr>
          <w:sz w:val="12"/>
        </w:rPr>
        <w:t xml:space="preserve">; second, to buy crucial time during which the New Bedford attorneys can research and compile information on the case. Barely two days have passed since the raid, and they still know remarkably little about what took place, or how their clients were treated. This pattern of parallel court filings continues during the entire litigation, with the New Bedford team filing several successive TRO motions while building its habeas case. The original complaint is quite straightforward, belying the complexity of the issues ahead. First, it alleges that </w:t>
      </w:r>
      <w:r w:rsidRPr="00F81F7B">
        <w:rPr>
          <w:rStyle w:val="StyleUnderline"/>
        </w:rPr>
        <w:t>the petitioners are being arbitrarily held in prolonged and indefinite detention without basis in law or fact, in violation of the Due Process Clauses of the Fifth and Fourteenth Amendments</w:t>
      </w:r>
      <w:r w:rsidRPr="00F81F7B">
        <w:rPr>
          <w:sz w:val="12"/>
        </w:rPr>
        <w:t xml:space="preserve">. 82 It also claims </w:t>
      </w:r>
      <w:r w:rsidRPr="00F81F7B">
        <w:rPr>
          <w:rStyle w:val="StyleUnderline"/>
        </w:rPr>
        <w:t>they are being denied their Fifth Amendment right to prompt and effective access to counsel, and their statutory right under the Immigration and Nationality Act (“INA”) 83 to retain the counsel of their choice</w:t>
      </w:r>
      <w:r w:rsidRPr="00F81F7B">
        <w:rPr>
          <w:sz w:val="12"/>
        </w:rPr>
        <w:t xml:space="preserve">. 84 The complaint requests that all detainees be released and given reasonable time to retain counsel, and that ICE be enjoined from further transferring detainees out of Massachusetts. 85 For its part, the TRO motion argues that </w:t>
      </w:r>
      <w:r w:rsidRPr="00F81F7B">
        <w:rPr>
          <w:rStyle w:val="StyleUnderline"/>
        </w:rPr>
        <w:t xml:space="preserve">transferring the detainees will cause them irreparable damage and undue hardship, as well as deprive them of their rights to have fair bond hearings, present evidence in their immigration proceedings, and retain counsel of their choice. </w:t>
      </w:r>
      <w:r w:rsidRPr="00F81F7B">
        <w:rPr>
          <w:sz w:val="12"/>
        </w:rPr>
        <w:t xml:space="preserve">86 It requests that all transferred detainees be returned to Massachusetts, and that an immediate hearing be held to address the motion. With only two days to research all the legal issues and draft the briefs, the suit is remarkably organized and cohesive. </w:t>
      </w:r>
    </w:p>
    <w:p w14:paraId="6D3FA811" w14:textId="77777777" w:rsidR="00EE657F" w:rsidRPr="00F81F7B" w:rsidRDefault="00EE657F" w:rsidP="00EE657F"/>
    <w:p w14:paraId="3E1F87B7" w14:textId="77777777" w:rsidR="00EE657F" w:rsidRPr="00F81F7B" w:rsidRDefault="00EE657F" w:rsidP="00EE657F"/>
    <w:p w14:paraId="5AA654EA" w14:textId="77777777" w:rsidR="00EE657F" w:rsidRPr="00F81F7B" w:rsidRDefault="00EE657F" w:rsidP="00EE657F">
      <w:pPr>
        <w:pStyle w:val="Heading4"/>
      </w:pPr>
      <w:r w:rsidRPr="00F81F7B">
        <w:t>ICE’s deportations are unconstitutional – they violate the right to counsel and due process</w:t>
      </w:r>
    </w:p>
    <w:p w14:paraId="3A148241" w14:textId="77777777" w:rsidR="00EE657F" w:rsidRPr="00F81F7B" w:rsidRDefault="00EE657F" w:rsidP="00EE657F">
      <w:pPr>
        <w:rPr>
          <w:sz w:val="16"/>
          <w:szCs w:val="16"/>
        </w:rPr>
      </w:pPr>
      <w:r w:rsidRPr="00F81F7B">
        <w:rPr>
          <w:rStyle w:val="Style13ptBold"/>
        </w:rPr>
        <w:t>Sauter 2009 - Senior Attorney at National Labor Relations Board</w:t>
      </w:r>
      <w:r w:rsidRPr="00F81F7B">
        <w:t xml:space="preserve"> </w:t>
      </w:r>
      <w:r w:rsidRPr="00F81F7B">
        <w:rPr>
          <w:sz w:val="16"/>
          <w:szCs w:val="16"/>
        </w:rPr>
        <w:t>[Gregoire F., Case Study: Aguilar v. Ice; Litigating Workplace Immigration Raids in the Twenty-First Century (April 1, 2009). Bender’s Immigration Bulletin, Vol. 14, p. 389, April 1, 2009, Available at SSRN: </w:t>
      </w:r>
      <w:hyperlink r:id="rId103" w:history="1">
        <w:r w:rsidRPr="00F81F7B">
          <w:rPr>
            <w:rStyle w:val="Hyperlink"/>
            <w:sz w:val="16"/>
            <w:szCs w:val="16"/>
          </w:rPr>
          <w:t>https://ssrn.com/abstract=1436096Introduction</w:t>
        </w:r>
      </w:hyperlink>
      <w:r w:rsidRPr="00F81F7B">
        <w:rPr>
          <w:sz w:val="16"/>
          <w:szCs w:val="16"/>
        </w:rPr>
        <w:t>]</w:t>
      </w:r>
    </w:p>
    <w:p w14:paraId="3FD5CB02" w14:textId="77777777" w:rsidR="00EE657F" w:rsidRPr="00F81F7B" w:rsidRDefault="00EE657F" w:rsidP="00EE657F"/>
    <w:p w14:paraId="07D9EBF0" w14:textId="77777777" w:rsidR="00EE657F" w:rsidRPr="00F81F7B" w:rsidRDefault="00EE657F" w:rsidP="00EE657F">
      <w:pPr>
        <w:rPr>
          <w:sz w:val="12"/>
        </w:rPr>
      </w:pPr>
      <w:r w:rsidRPr="00F81F7B">
        <w:rPr>
          <w:sz w:val="12"/>
        </w:rPr>
        <w:t xml:space="preserve">IV. March 13: Amended Complaint Filed just four days after Judge Stearns’s TRO order, </w:t>
      </w:r>
      <w:r w:rsidRPr="00F81F7B">
        <w:rPr>
          <w:rStyle w:val="StyleUnderline"/>
        </w:rPr>
        <w:t>the amended complaint</w:t>
      </w:r>
      <w:r w:rsidRPr="00F81F7B">
        <w:rPr>
          <w:sz w:val="12"/>
        </w:rPr>
        <w:t xml:space="preserve"> is no longer simply a petition for habeas corpus, but also a class action for injunctive and declaratory relief. 124 It </w:t>
      </w:r>
      <w:r w:rsidRPr="00F81F7B">
        <w:rPr>
          <w:rStyle w:val="StyleUnderline"/>
        </w:rPr>
        <w:t>reprises many of the</w:t>
      </w:r>
      <w:r w:rsidRPr="00F81F7B">
        <w:rPr>
          <w:sz w:val="12"/>
        </w:rPr>
        <w:t xml:space="preserve"> claims and arguments contained in the initial complaint, specifically </w:t>
      </w:r>
      <w:r w:rsidRPr="00F81F7B">
        <w:rPr>
          <w:rStyle w:val="StyleUnderline"/>
        </w:rPr>
        <w:t>claims of arbitrary, prolonged and indefinite detention without basis in law or fact, and denial of prompt and effective access to counsel of one’s choice</w:t>
      </w:r>
      <w:r w:rsidRPr="00F81F7B">
        <w:rPr>
          <w:sz w:val="12"/>
        </w:rPr>
        <w:t xml:space="preserve">. 125 However, it also reflects discoveries made in the interim, and presents a more complete and cohesive narrative of the week’s events. Significantly, the New Bedford </w:t>
      </w:r>
      <w:r w:rsidRPr="00F81F7B">
        <w:rPr>
          <w:rStyle w:val="StyleUnderline"/>
        </w:rPr>
        <w:t>attorneys recast the procedures employed by ICE during the raid as a deliberate pattern and practice aimed at impairing the detainees’ ability to defend themselves.</w:t>
      </w:r>
      <w:r w:rsidRPr="00F81F7B">
        <w:rPr>
          <w:sz w:val="12"/>
        </w:rPr>
        <w:t xml:space="preserve"> 126 They allege that </w:t>
      </w:r>
      <w:r w:rsidRPr="00F81F7B">
        <w:rPr>
          <w:rStyle w:val="StyleUnderline"/>
        </w:rPr>
        <w:t>ICE’s practice during immigration raids is to seize suspected undocumented immigrants and transfer them to facilities removed from the site of their arrest, in order to limit their access to counsel</w:t>
      </w:r>
      <w:r w:rsidRPr="00F81F7B">
        <w:rPr>
          <w:sz w:val="12"/>
        </w:rPr>
        <w:t xml:space="preserve">. 127 </w:t>
      </w:r>
      <w:r w:rsidRPr="00F81F7B">
        <w:rPr>
          <w:rStyle w:val="StyleUnderline"/>
        </w:rPr>
        <w:t>Then, they are again moved, this time to facilities scattered around the country, and often with limited access to legal services. 128 From these allegations spring two new claims. First, imposing bond hearings in locations far removed from the petitioners’ homes, with significantly lower chances of receiving favorable conditions of release, violates their Fifth Amendment due process rights</w:t>
      </w:r>
      <w:r w:rsidRPr="00F81F7B">
        <w:rPr>
          <w:sz w:val="12"/>
        </w:rPr>
        <w:t xml:space="preserve">. 129 </w:t>
      </w:r>
      <w:r w:rsidRPr="00F81F7B">
        <w:rPr>
          <w:rStyle w:val="StyleUnderline"/>
        </w:rPr>
        <w:t>Second, transferring the petitioners interferes with their rights to keep their families together and control the care and custody of their children, thus violating their substantive due process rights under the Fifth Amendmen</w:t>
      </w:r>
      <w:r w:rsidRPr="00F81F7B">
        <w:rPr>
          <w:sz w:val="12"/>
        </w:rPr>
        <w:t xml:space="preserve">t. 130 For relief, the petitioners request the court to assume jurisdiction over the matter, certify the petitioners as a class, enter a declaratory judgment that such policies violate the Fifth Amendment and the INA, and enjoin ICE from removing future detainees from Massachusetts for seven days after their arrest. Also on March 13, the New Bedford attorneys submit a memorandum arguing for the court’s jurisdiction over the case. 132 They address the issue of personal jurisdiction in detail, explaining why the court’s authority extends to all out-of-state detainees, whether they were transferred before or after the filing of the initial complaint. 133 The memorandum spends comparatively little time on the issue of subject matter jurisdiction. This is because, in the 2005 case of Hernandez v. Gonzales, the First Circuit held that 8 U.S.C. § 1252(a)(5), which bars district courts from reviewing orders of removal, does not deprive them of habeas jurisdiction over detention-related claims. 134 Because Hernandez is so unambiguous in its terms, the New Bedford attorneys feel no need to belabor the issue. 135 In fact, they are so confident that Hernandez is the final word on the matter, that they only reference the case in a footnote. On March 16, 2007, ICE moves to dismiss the case, citing the same arguments as in its March 8 opposition to the petitioners’ complaint: lack of personal jurisdiction over the detainees’ custodians, and lack of subject matter jurisdiction over their claims. 137 Since the government argued from the beginning that the district court cannot hear the case, this motion is not unexpected. </w:t>
      </w:r>
    </w:p>
    <w:p w14:paraId="4E3D125B" w14:textId="77777777" w:rsidR="00EE657F" w:rsidRDefault="00EE657F" w:rsidP="00EE657F"/>
    <w:p w14:paraId="4DC9CC13" w14:textId="27BA1FA9" w:rsidR="000A7ED3" w:rsidRPr="00F81F7B" w:rsidRDefault="000A7ED3" w:rsidP="000A7ED3">
      <w:pPr>
        <w:pStyle w:val="Heading3"/>
      </w:pPr>
      <w:r>
        <w:t>Ext Solvency</w:t>
      </w:r>
      <w:r w:rsidR="00CC52F1">
        <w:t xml:space="preserve"> - Harassment</w:t>
      </w:r>
      <w:r>
        <w:t xml:space="preserve"> </w:t>
      </w:r>
    </w:p>
    <w:p w14:paraId="13860366" w14:textId="77777777" w:rsidR="00CC52F1" w:rsidRPr="00F81F7B" w:rsidRDefault="00CC52F1" w:rsidP="00CC52F1">
      <w:pPr>
        <w:pStyle w:val="Heading4"/>
      </w:pPr>
      <w:r w:rsidRPr="00F81F7B">
        <w:t xml:space="preserve">Abolishing ICE is key to preventing terroristic harassment by the government - Demands to Abolish ICE change the normalization of Deportation Culture </w:t>
      </w:r>
    </w:p>
    <w:p w14:paraId="173D1E19" w14:textId="77777777" w:rsidR="00CC52F1" w:rsidRPr="00F81F7B" w:rsidRDefault="00CC52F1" w:rsidP="00CC52F1">
      <w:pPr>
        <w:rPr>
          <w:sz w:val="16"/>
          <w:szCs w:val="16"/>
        </w:rPr>
      </w:pPr>
      <w:r w:rsidRPr="00F81F7B">
        <w:rPr>
          <w:rStyle w:val="Style13ptBold"/>
        </w:rPr>
        <w:t>McElwee, 18 – president and Co-Founder of Data for Progress</w:t>
      </w:r>
      <w:r w:rsidRPr="00F81F7B">
        <w:t xml:space="preserve"> </w:t>
      </w:r>
      <w:r w:rsidRPr="00F81F7B">
        <w:rPr>
          <w:sz w:val="16"/>
          <w:szCs w:val="16"/>
        </w:rPr>
        <w:t xml:space="preserve">[Sean The Nation 09.03.2018 “It’s Time to Abolish ICE” </w:t>
      </w:r>
      <w:hyperlink r:id="rId104" w:history="1">
        <w:r w:rsidRPr="00F81F7B">
          <w:rPr>
            <w:rStyle w:val="Hyperlink"/>
            <w:sz w:val="16"/>
            <w:szCs w:val="16"/>
          </w:rPr>
          <w:t>https://www.thenation.com/article/archive/its-time-to-abolish-ice/</w:t>
        </w:r>
      </w:hyperlink>
      <w:r w:rsidRPr="00F81F7B">
        <w:rPr>
          <w:sz w:val="16"/>
          <w:szCs w:val="16"/>
        </w:rPr>
        <w:t>]</w:t>
      </w:r>
    </w:p>
    <w:p w14:paraId="1EB867D8" w14:textId="77777777" w:rsidR="00CC52F1" w:rsidRPr="00F81F7B" w:rsidRDefault="00CC52F1" w:rsidP="00CC52F1"/>
    <w:p w14:paraId="23749D3E" w14:textId="2A5D5BDB" w:rsidR="00CC52F1" w:rsidRDefault="00CC52F1" w:rsidP="00CC52F1">
      <w:pPr>
        <w:shd w:val="clear" w:color="auto" w:fill="FFFFFF"/>
        <w:textAlignment w:val="baseline"/>
        <w:rPr>
          <w:rFonts w:eastAsia="Times New Roman" w:cs="Times New Roman"/>
          <w:sz w:val="12"/>
          <w:szCs w:val="20"/>
        </w:rPr>
      </w:pPr>
      <w:r w:rsidRPr="00F81F7B">
        <w:rPr>
          <w:rFonts w:eastAsia="Times New Roman" w:cs="Times New Roman"/>
          <w:sz w:val="12"/>
          <w:szCs w:val="20"/>
        </w:rPr>
        <w:t xml:space="preserve">Alexandria Ocasio-Cortez, who is challenging Joe Crowley in New York’s 14th Congressional District, which covers part of the Bronx and Queens, told me she believes that “After a long and protracted history of sexual assault and uninvestigated deaths in ICE’s detention facilities, as well as the corrosive impact ICE has had on our schools, courts, and communities, it’s time to reset course.” New York’s 14th district is among the most diverse and immigrant-heavy in the country. Ocasio-Cortez not only supports defunding ICE, but also wants a full congressional inquiry into ICE enforcement and detention practices. She further argues for a “a truth and reconciliation process for victims of any potential sexual assault, neglect, and misconduct discovered as a result.” </w:t>
      </w:r>
      <w:proofErr w:type="spellStart"/>
      <w:r w:rsidRPr="00F81F7B">
        <w:rPr>
          <w:rFonts w:eastAsia="Times New Roman" w:cs="Times New Roman"/>
          <w:sz w:val="12"/>
          <w:szCs w:val="20"/>
        </w:rPr>
        <w:t>Kaniela</w:t>
      </w:r>
      <w:proofErr w:type="spellEnd"/>
      <w:r w:rsidRPr="00F81F7B">
        <w:rPr>
          <w:rFonts w:eastAsia="Times New Roman" w:cs="Times New Roman"/>
          <w:sz w:val="12"/>
          <w:szCs w:val="20"/>
        </w:rPr>
        <w:t xml:space="preserve"> Ing, a member of the Hawaii State Legislature currently running for the House in the state’s first district, has also endorsed defunding ICE, </w:t>
      </w:r>
      <w:hyperlink r:id="rId105" w:history="1">
        <w:r w:rsidRPr="00F81F7B">
          <w:rPr>
            <w:rFonts w:eastAsia="Times New Roman" w:cs="Times New Roman"/>
            <w:sz w:val="12"/>
            <w:szCs w:val="20"/>
            <w:bdr w:val="none" w:sz="0" w:space="0" w:color="auto" w:frame="1"/>
          </w:rPr>
          <w:t>tweeting</w:t>
        </w:r>
      </w:hyperlink>
      <w:r w:rsidRPr="00F81F7B">
        <w:rPr>
          <w:rFonts w:eastAsia="Times New Roman" w:cs="Times New Roman"/>
          <w:sz w:val="12"/>
          <w:szCs w:val="20"/>
        </w:rPr>
        <w:t xml:space="preserve"> this week that “When they say defund Planned Parenthood (and destroy millions of lives), we say defund ICE (and save millions of lives).” Suraj Patel, a child of immigrants, is running a well-funded insurgent campaign against Democratic incumbent Representative Carolyn Maloney in New York’s 12th Congressional District. He would vote to defund ICE if he makes it to Congress</w:t>
      </w:r>
      <w:r w:rsidRPr="00CC52F1">
        <w:rPr>
          <w:rStyle w:val="StyleUnderline"/>
        </w:rPr>
        <w:t>. “ICE has crossed a red line under this president by harassing, pursuing, and terrorizing immigrants and activists all over this country with impunity.</w:t>
      </w:r>
      <w:r w:rsidRPr="00F81F7B">
        <w:rPr>
          <w:rFonts w:eastAsia="Times New Roman" w:cs="Times New Roman"/>
          <w:sz w:val="12"/>
          <w:szCs w:val="20"/>
        </w:rPr>
        <w:t xml:space="preserve"> </w:t>
      </w:r>
      <w:r w:rsidRPr="00F81F7B">
        <w:rPr>
          <w:rFonts w:eastAsia="Times New Roman" w:cs="Times New Roman"/>
          <w:szCs w:val="20"/>
          <w:u w:val="single"/>
        </w:rPr>
        <w:t>These mass deportations are forcing immigrants to live in fear, while making the rest of us less safe</w:t>
      </w:r>
      <w:r w:rsidRPr="00F81F7B">
        <w:rPr>
          <w:rFonts w:eastAsia="Times New Roman" w:cs="Times New Roman"/>
          <w:sz w:val="12"/>
          <w:szCs w:val="20"/>
        </w:rPr>
        <w:t>,” he said. “</w:t>
      </w:r>
      <w:r w:rsidRPr="00F81F7B">
        <w:rPr>
          <w:rFonts w:eastAsia="Times New Roman" w:cs="Times New Roman"/>
          <w:szCs w:val="20"/>
          <w:u w:val="single"/>
        </w:rPr>
        <w:t>Defunding ICE and returning it to be a passport-patrol and customs-enforcement agency rather than an above-the-law deportation squad is a critical step to protecting all Americans and our civil liberties</w:t>
      </w:r>
      <w:r w:rsidRPr="00F81F7B">
        <w:rPr>
          <w:rFonts w:eastAsia="Times New Roman" w:cs="Times New Roman"/>
          <w:sz w:val="12"/>
          <w:szCs w:val="20"/>
        </w:rPr>
        <w:t xml:space="preserve">.” Granted, this position might not fly everywhere in the country. But Hillary Clinton won the 12th district with 83 percent of the vote, and candidates like Patel are trying to shift the Overton window. “We miss an incredible opportunity when we allow districts like ours to be safe havens for the status quo,” Patel said. </w:t>
      </w:r>
      <w:r w:rsidRPr="00F81F7B">
        <w:rPr>
          <w:rFonts w:eastAsia="Times New Roman" w:cs="Times New Roman"/>
          <w:szCs w:val="20"/>
          <w:u w:val="single"/>
        </w:rPr>
        <w:t>There is increasing support for limiting or even ending cooperation with ICE at the state level, too</w:t>
      </w:r>
      <w:r w:rsidRPr="00F81F7B">
        <w:rPr>
          <w:rFonts w:eastAsia="Times New Roman" w:cs="Times New Roman"/>
          <w:sz w:val="12"/>
          <w:szCs w:val="20"/>
        </w:rPr>
        <w:t xml:space="preserve">. </w:t>
      </w:r>
      <w:r w:rsidRPr="00F81F7B">
        <w:rPr>
          <w:rFonts w:eastAsia="Times New Roman" w:cs="Times New Roman"/>
          <w:szCs w:val="20"/>
          <w:u w:val="single"/>
        </w:rPr>
        <w:t>Abdul El-Sayed, a gubernatorial candidate in Michigan, told me that he “will not waste a dime of state taxpayer money to enforce laws that would tear apart families—and tear apart our economy.</w:t>
      </w:r>
      <w:r w:rsidRPr="00F81F7B">
        <w:rPr>
          <w:rFonts w:eastAsia="Times New Roman" w:cs="Times New Roman"/>
          <w:sz w:val="12"/>
          <w:szCs w:val="20"/>
        </w:rPr>
        <w:t xml:space="preserve">” Jessica Ramos, who is running for a New York State Senate seat in Queens, has also endorsed defunding ICE. </w:t>
      </w:r>
      <w:r w:rsidRPr="00CC52F1">
        <w:rPr>
          <w:rStyle w:val="StyleUnderline"/>
        </w:rPr>
        <w:t>“Instead of making our communities safer, ICE has taught immigrants to fear and distrust law enforcement,” she said. “It’s absolutely time to defund the agency and start working on real, common-sense immigration reform.”</w:t>
      </w:r>
      <w:r w:rsidRPr="00F81F7B">
        <w:rPr>
          <w:rFonts w:eastAsia="Times New Roman" w:cs="Times New Roman"/>
          <w:sz w:val="12"/>
          <w:szCs w:val="20"/>
        </w:rPr>
        <w:t xml:space="preserve"> Ramos’s opponent in the primary, Jose Peralta, joined the Independent Democratic Caucus in the statehouse last year, which is a group of politicians who were elected as Democrats formed a power-sharing agreement with Republicans. He claimed this would position him to bring tuition benefits and protections to undocumented immigrants, but those benefits have not materialized, though he has gotten </w:t>
      </w:r>
      <w:hyperlink r:id="rId106" w:history="1">
        <w:r w:rsidRPr="00F81F7B">
          <w:rPr>
            <w:rFonts w:eastAsia="Times New Roman" w:cs="Times New Roman"/>
            <w:sz w:val="12"/>
            <w:szCs w:val="20"/>
            <w:bdr w:val="none" w:sz="0" w:space="0" w:color="auto" w:frame="1"/>
          </w:rPr>
          <w:t>a nice pay raise</w:t>
        </w:r>
      </w:hyperlink>
      <w:r w:rsidRPr="00F81F7B">
        <w:rPr>
          <w:rFonts w:eastAsia="Times New Roman" w:cs="Times New Roman"/>
          <w:sz w:val="12"/>
          <w:szCs w:val="20"/>
        </w:rPr>
        <w:t xml:space="preserve"> thanks to the GOP. </w:t>
      </w:r>
      <w:r w:rsidRPr="00F81F7B">
        <w:rPr>
          <w:rFonts w:eastAsia="Times New Roman" w:cs="Times New Roman"/>
          <w:szCs w:val="20"/>
          <w:u w:val="single"/>
        </w:rPr>
        <w:t>The call to abolish ICE is, above all, a demand for the Democratic Party to begin seriously resisting an unbridled white-supremacist surveillance state that it had a hand in creating</w:t>
      </w:r>
      <w:r w:rsidRPr="00F81F7B">
        <w:rPr>
          <w:rFonts w:eastAsia="Times New Roman" w:cs="Times New Roman"/>
          <w:sz w:val="12"/>
          <w:szCs w:val="20"/>
        </w:rPr>
        <w:t xml:space="preserve">. Though the party has moved left on core issues from reproductive rights to single-payer health care, </w:t>
      </w:r>
      <w:r w:rsidRPr="00F81F7B">
        <w:rPr>
          <w:rFonts w:eastAsia="Times New Roman" w:cs="Times New Roman"/>
          <w:szCs w:val="20"/>
          <w:u w:val="single"/>
        </w:rPr>
        <w:t>it’s time for progressives to put forward a demand that deportation be taken not as the norm but rather as a disturbing indicator of authoritarianism</w:t>
      </w:r>
      <w:r w:rsidRPr="00F81F7B">
        <w:rPr>
          <w:rFonts w:eastAsia="Times New Roman" w:cs="Times New Roman"/>
          <w:sz w:val="12"/>
          <w:szCs w:val="20"/>
        </w:rPr>
        <w:t xml:space="preserve">. White supremacy can no longer be the center of the immigration debate. Democrats have voted to fully fund ICE with limited fanfare, because in the American immigration discussion, the right-wing position is the center and the left has no voice. </w:t>
      </w:r>
      <w:r w:rsidRPr="00F81F7B">
        <w:rPr>
          <w:rFonts w:eastAsia="Times New Roman" w:cs="Times New Roman"/>
          <w:szCs w:val="20"/>
          <w:u w:val="single"/>
        </w:rPr>
        <w:t>There has been disturbing word fatigue around “mass deportation,” and the threat of deportation is so often taken lightly that many have lost the ability to conceptualize what it means</w:t>
      </w:r>
      <w:r w:rsidRPr="00F81F7B">
        <w:rPr>
          <w:rFonts w:eastAsia="Times New Roman" w:cs="Times New Roman"/>
          <w:sz w:val="12"/>
          <w:szCs w:val="20"/>
        </w:rPr>
        <w:t xml:space="preserve">. </w:t>
      </w:r>
      <w:r w:rsidRPr="00F81F7B">
        <w:rPr>
          <w:rFonts w:eastAsia="Times New Roman" w:cs="Times New Roman"/>
          <w:szCs w:val="20"/>
          <w:u w:val="single"/>
        </w:rPr>
        <w:t>Next to death, being stripped from your home, family, and community is the worst fate that can be inflicted on a human, as many societies practicing banishment have recognized. It’s time to rein in the greatest threat we face: an unaccountable strike force executing a campaign of ethnic cleansing</w:t>
      </w:r>
      <w:r w:rsidRPr="00F81F7B">
        <w:rPr>
          <w:rFonts w:eastAsia="Times New Roman" w:cs="Times New Roman"/>
          <w:sz w:val="12"/>
          <w:szCs w:val="20"/>
        </w:rPr>
        <w:t>.</w:t>
      </w:r>
    </w:p>
    <w:p w14:paraId="5A99A2A5" w14:textId="530175B9" w:rsidR="00CC52F1" w:rsidRDefault="00CC52F1" w:rsidP="00CC52F1">
      <w:pPr>
        <w:shd w:val="clear" w:color="auto" w:fill="FFFFFF"/>
        <w:textAlignment w:val="baseline"/>
        <w:rPr>
          <w:rFonts w:eastAsia="Times New Roman" w:cs="Times New Roman"/>
          <w:sz w:val="12"/>
          <w:szCs w:val="20"/>
        </w:rPr>
      </w:pPr>
    </w:p>
    <w:p w14:paraId="7A0E159E" w14:textId="162A3731" w:rsidR="00CC52F1" w:rsidRPr="00F81F7B" w:rsidRDefault="00CC52F1" w:rsidP="00CC52F1">
      <w:pPr>
        <w:pStyle w:val="Heading3"/>
        <w:rPr>
          <w:rFonts w:eastAsia="Times New Roman"/>
        </w:rPr>
      </w:pPr>
      <w:r>
        <w:rPr>
          <w:rFonts w:eastAsia="Times New Roman"/>
        </w:rPr>
        <w:t>Ext Solvency - Dehumanization</w:t>
      </w:r>
    </w:p>
    <w:p w14:paraId="4BC109D9" w14:textId="77777777" w:rsidR="00CC52F1" w:rsidRPr="00F81F7B" w:rsidRDefault="00CC52F1" w:rsidP="00CC52F1">
      <w:pPr>
        <w:shd w:val="clear" w:color="auto" w:fill="FFFFFF"/>
        <w:textAlignment w:val="baseline"/>
        <w:rPr>
          <w:rFonts w:eastAsia="Times New Roman" w:cs="Times New Roman"/>
          <w:szCs w:val="20"/>
        </w:rPr>
      </w:pPr>
    </w:p>
    <w:p w14:paraId="7D09A0FC" w14:textId="77777777" w:rsidR="00CC52F1" w:rsidRPr="00F81F7B" w:rsidRDefault="00CC52F1" w:rsidP="00CC52F1">
      <w:pPr>
        <w:pStyle w:val="Heading4"/>
      </w:pPr>
      <w:r w:rsidRPr="00F81F7B">
        <w:t>Abolish</w:t>
      </w:r>
      <w:r>
        <w:t>ing</w:t>
      </w:r>
      <w:r w:rsidRPr="00F81F7B">
        <w:t xml:space="preserve"> ICE is important to remember </w:t>
      </w:r>
      <w:r>
        <w:t xml:space="preserve">and prevent </w:t>
      </w:r>
      <w:r w:rsidRPr="00F81F7B">
        <w:t xml:space="preserve">the horrors of dehumanization as government policy, </w:t>
      </w:r>
      <w:r>
        <w:t>it allows</w:t>
      </w:r>
      <w:r w:rsidRPr="00F81F7B">
        <w:t xml:space="preserve"> a more just immigration policy</w:t>
      </w:r>
    </w:p>
    <w:p w14:paraId="7571EFBC" w14:textId="77777777" w:rsidR="00CC52F1" w:rsidRPr="00F81F7B" w:rsidRDefault="00CC52F1" w:rsidP="00CC52F1">
      <w:pPr>
        <w:rPr>
          <w:sz w:val="16"/>
          <w:szCs w:val="16"/>
        </w:rPr>
      </w:pPr>
      <w:r w:rsidRPr="00F81F7B">
        <w:rPr>
          <w:rStyle w:val="Style13ptBold"/>
        </w:rPr>
        <w:t>Hodes, 2019 – Institute for Policy Studies</w:t>
      </w:r>
      <w:r w:rsidRPr="00F81F7B">
        <w:t xml:space="preserve"> </w:t>
      </w:r>
      <w:r w:rsidRPr="00F81F7B">
        <w:rPr>
          <w:sz w:val="16"/>
          <w:szCs w:val="16"/>
        </w:rPr>
        <w:t xml:space="preserve">[Rachel, “What ‘Abolish ICE’ Really Means” August 1, 2019 </w:t>
      </w:r>
      <w:hyperlink r:id="rId107" w:history="1">
        <w:r w:rsidRPr="00F81F7B">
          <w:rPr>
            <w:rStyle w:val="Hyperlink"/>
            <w:sz w:val="16"/>
            <w:szCs w:val="16"/>
          </w:rPr>
          <w:t>https://fpif.org/what-abolish-ice-really-means/</w:t>
        </w:r>
      </w:hyperlink>
      <w:r w:rsidRPr="00F81F7B">
        <w:rPr>
          <w:sz w:val="16"/>
          <w:szCs w:val="16"/>
        </w:rPr>
        <w:t>]</w:t>
      </w:r>
    </w:p>
    <w:p w14:paraId="2F06F9CE" w14:textId="77777777" w:rsidR="00CC52F1" w:rsidRPr="00F81F7B" w:rsidRDefault="00CC52F1" w:rsidP="00CC52F1"/>
    <w:p w14:paraId="39AA2D14" w14:textId="77777777" w:rsidR="00CC52F1" w:rsidRPr="00F81F7B" w:rsidRDefault="00CC52F1" w:rsidP="00CC52F1">
      <w:pPr>
        <w:rPr>
          <w:rStyle w:val="StyleUnderline"/>
        </w:rPr>
      </w:pPr>
      <w:r w:rsidRPr="00F81F7B">
        <w:rPr>
          <w:sz w:val="12"/>
        </w:rPr>
        <w:t xml:space="preserve">As I stepped inside the Cannon House Office Building on a Tuesday in July, I felt like I was taking a step towards a more just world. The night before, when I told my mother </w:t>
      </w:r>
      <w:r w:rsidRPr="00F81F7B">
        <w:rPr>
          <w:rStyle w:val="StyleUnderline"/>
        </w:rPr>
        <w:t>I planned to participate in a “Never Again” protest as part of #JewsAgainstICE</w:t>
      </w:r>
      <w:r w:rsidRPr="00F81F7B">
        <w:rPr>
          <w:sz w:val="12"/>
        </w:rPr>
        <w:t xml:space="preserve">, she had one question: “What exactly are their demands?” That question was answered in the Cannon Building’s rotunda, as </w:t>
      </w:r>
      <w:r w:rsidRPr="00F81F7B">
        <w:rPr>
          <w:rStyle w:val="StyleUnderline"/>
        </w:rPr>
        <w:t>we chanted: “Never again means close the camps.” “Never again means abolish ICE.” “Never again is now.”</w:t>
      </w:r>
      <w:r w:rsidRPr="00F81F7B">
        <w:rPr>
          <w:sz w:val="12"/>
        </w:rPr>
        <w:t xml:space="preserve"> To most of America, “abolish ICE” is a cry of the far left. Even Americans who dislike Trump’s attacks on undocumented immigrants wouldn’t necessarily tell you that ICE should be abolished; that seems far too radical. They’re forgetting that ICE is actually pretty new. It was only created in 2003, replacing the Immigration and Naturalization Service (the same agency responsible for the internment of Japanese-Americans in the 1940s). Since its creation, ICE’s budget has almost doubled, and its activity has expanded to triple the number of agents it employs. This expansion is shocking — and unwarranted. All evidence suggests that immigrants are far from the national security threat the Trump administration claims they are. Regardless of status, they’re more law-abiding than native-born citizens. And time and time again, immigration has been shown to have a net-positive effect on the U.S. economy, from growing tax receipts to increasing wages for native-born residents. In fact, undocumented immigrants typically pay more of their income in taxes than your average millionaire. More noteworthy than the economics, however, is that the individuals targeted by ICE are people — and all people are entitled to basic conditions of safety and for themselves and their families. When the majority of these immigrants are fleeing violence with roots in U.S. intervention in Central America, the moral responsibility to offer safe haven becomes even more pressing. When government agencies neglect this responsibility, we all lose some of our humanity. </w:t>
      </w:r>
      <w:r w:rsidRPr="00F81F7B">
        <w:rPr>
          <w:rStyle w:val="StyleUnderline"/>
        </w:rPr>
        <w:t>What calls to abolish ICE actually do is beg the question: Why do we need an immigration system dedicated solely to terrorizing immigrant communities? Threats of ICE raids prevent undocumented people from going to work or sending their kids to school. Those in detention are denied access to basic hygienic products, subjected to severe overcrowding, and experience all manner of abuse. Several children have died</w:t>
      </w:r>
      <w:r w:rsidRPr="00F81F7B">
        <w:rPr>
          <w:sz w:val="12"/>
        </w:rPr>
        <w:t xml:space="preserve">. We spend about $7 billion a year on ICE. </w:t>
      </w:r>
      <w:r w:rsidRPr="00F81F7B">
        <w:rPr>
          <w:rStyle w:val="StyleUnderline"/>
        </w:rPr>
        <w:t>What would happen if we instead invested those funds in resettling asylum-seekers, or hiring more staff to process asylum applications</w:t>
      </w:r>
      <w:r w:rsidRPr="00F81F7B">
        <w:rPr>
          <w:sz w:val="12"/>
        </w:rPr>
        <w:t xml:space="preserve">? What if families fleeing violence in Honduras or Guatemala had to wait only a few weeks to find out if they could immigrate legally, as opposed to the current average of almost two years? The U.S. carried out over a quarter million deportations last year. The $7 billion that funded these actions could have been used instead to resettle at least that many refugees (over 11 times what the U.S. accepted last year). It could also almost triple the funding of the government office that naturalizes around 700,000 new citizens each year. </w:t>
      </w:r>
      <w:r w:rsidRPr="00F81F7B">
        <w:rPr>
          <w:rStyle w:val="StyleUnderline"/>
        </w:rPr>
        <w:t xml:space="preserve">Which is more radical: Investing in communities that strengthen our country and honoring basic human decency? Or continuing to fund an agency that’s literally caused the death of children? </w:t>
      </w:r>
      <w:r w:rsidRPr="00F81F7B">
        <w:rPr>
          <w:sz w:val="12"/>
        </w:rPr>
        <w:t xml:space="preserve">As a concerned Jewish American, I believe </w:t>
      </w:r>
      <w:r w:rsidRPr="00F81F7B">
        <w:rPr>
          <w:rStyle w:val="StyleUnderline"/>
        </w:rPr>
        <w:t>none of us are safe until we’re all safe. We should be focusing our resources on welcoming new immigrants and helping them access the rights of citizenship — not subjecting them to detention and deportation. A better world, for immigrants and for everyone, is within our reach. ICE just isn’t a part of it.</w:t>
      </w:r>
    </w:p>
    <w:p w14:paraId="5090188E" w14:textId="6C9404ED" w:rsidR="00CC52F1" w:rsidRDefault="00CC52F1" w:rsidP="00CC52F1">
      <w:pPr>
        <w:rPr>
          <w:rStyle w:val="Style13ptBold"/>
          <w:rFonts w:cs="Times New Roman"/>
        </w:rPr>
      </w:pPr>
    </w:p>
    <w:p w14:paraId="058DE5CC" w14:textId="5B0A3A57" w:rsidR="00CC52F1" w:rsidRPr="00CC52F1" w:rsidRDefault="00CC52F1" w:rsidP="00CC52F1">
      <w:pPr>
        <w:pStyle w:val="Heading3"/>
      </w:pPr>
      <w:r w:rsidRPr="00CC52F1">
        <w:t>Ext Solvency – New Immigration Policy</w:t>
      </w:r>
    </w:p>
    <w:p w14:paraId="7B53264D" w14:textId="77777777" w:rsidR="00EE657F" w:rsidRPr="00F81F7B" w:rsidRDefault="00EE657F" w:rsidP="00EE657F">
      <w:pPr>
        <w:pStyle w:val="Heading4"/>
      </w:pPr>
      <w:r w:rsidRPr="00F81F7B">
        <w:t>Discussing an alternative immigration system is a necessary precursor to abolishing ICE – only the affirmative plan can uphold that vision.</w:t>
      </w:r>
    </w:p>
    <w:p w14:paraId="3FF142E5" w14:textId="77777777" w:rsidR="00EE657F" w:rsidRPr="00F81F7B" w:rsidRDefault="00EE657F" w:rsidP="00EE657F">
      <w:pPr>
        <w:rPr>
          <w:sz w:val="16"/>
          <w:szCs w:val="16"/>
        </w:rPr>
      </w:pPr>
      <w:r w:rsidRPr="00F81F7B">
        <w:rPr>
          <w:rStyle w:val="Style13ptBold"/>
          <w:rFonts w:cs="Times New Roman"/>
        </w:rPr>
        <w:t xml:space="preserve">Markowitz, 19 – Professor of Law at Benjamin N. Cardozo School of Law </w:t>
      </w:r>
      <w:r w:rsidRPr="00F81F7B">
        <w:rPr>
          <w:sz w:val="16"/>
          <w:szCs w:val="16"/>
        </w:rPr>
        <w:t xml:space="preserve">[Peter L. The Yale Law Journal 07-11-2019 “Abolish ICE… and Then What?” </w:t>
      </w:r>
      <w:hyperlink r:id="rId108" w:history="1">
        <w:r w:rsidRPr="00F81F7B">
          <w:rPr>
            <w:rStyle w:val="Hyperlink"/>
            <w:sz w:val="16"/>
            <w:szCs w:val="16"/>
          </w:rPr>
          <w:t>https://www.yalelawjournal.org/forum/abolish-ice-and-then-what</w:t>
        </w:r>
      </w:hyperlink>
      <w:r w:rsidRPr="00F81F7B">
        <w:rPr>
          <w:sz w:val="16"/>
          <w:szCs w:val="16"/>
        </w:rPr>
        <w:t>]</w:t>
      </w:r>
    </w:p>
    <w:p w14:paraId="25A02CD3" w14:textId="77777777" w:rsidR="00EE657F" w:rsidRPr="00F81F7B" w:rsidRDefault="00EE657F" w:rsidP="00EE657F">
      <w:pPr>
        <w:rPr>
          <w:sz w:val="16"/>
          <w:szCs w:val="16"/>
        </w:rPr>
      </w:pPr>
    </w:p>
    <w:p w14:paraId="0CE46822" w14:textId="77777777" w:rsidR="00EE657F" w:rsidRPr="00F81F7B" w:rsidRDefault="00EE657F" w:rsidP="00EE657F">
      <w:pPr>
        <w:rPr>
          <w:sz w:val="16"/>
        </w:rPr>
      </w:pPr>
      <w:r w:rsidRPr="00F81F7B">
        <w:rPr>
          <w:sz w:val="16"/>
        </w:rPr>
        <w:t xml:space="preserve">ICE has failed by every measure. It has brutalized communities, wasted billions of dollars, and failed to increase compliance with immigration laws. </w:t>
      </w:r>
      <w:r w:rsidRPr="00F81F7B">
        <w:rPr>
          <w:rStyle w:val="StyleUnderline"/>
        </w:rPr>
        <w:t>The four pillars set forth above provide a blueprint for how a radically new vision for immigration enforcement could increase complianc</w:t>
      </w:r>
      <w:r w:rsidRPr="00F81F7B">
        <w:rPr>
          <w:sz w:val="16"/>
        </w:rPr>
        <w:t xml:space="preserve">e while simultaneously reducing the human and fiscal costs of enforcement. This blueprint would allow us to abolish ICE and to create an effective and humane enforcement system without the need for any dedicated agency of immigration police. </w:t>
      </w:r>
      <w:r w:rsidRPr="00F81F7B">
        <w:rPr>
          <w:rStyle w:val="StyleUnderline"/>
        </w:rPr>
        <w:t>In place of ICE, the United States would need to increase public investment in an immigration agency, like USCIS, that delivers services to immigrants and that would be responsible for facilitating compliance-assistance programs. Such an agency, however, should not be housed inside DHS. Instead, the immigration agency should be housed in a department, like Health and Human Services</w:t>
      </w:r>
      <w:r w:rsidRPr="00F81F7B">
        <w:rPr>
          <w:sz w:val="16"/>
        </w:rPr>
        <w:t xml:space="preserve">, that has a mission consistent with appropriate immigration policy goals: to look after the well-being and economic vitality of immigrants and of the nation as a whole. </w:t>
      </w:r>
      <w:r w:rsidRPr="00F81F7B">
        <w:rPr>
          <w:rStyle w:val="StyleUnderline"/>
        </w:rPr>
        <w:t>The ability to theorize a workable and humane immigration-enforcement system is a necessary but insufficient precursor to realizing the reforms that our nation’s immigration system desperately needs. Substantive immigration reform is a separate and perhaps even more critical need, because it is impossible to construct a just enforcement system if the laws being enforced are themselves unjust</w:t>
      </w:r>
      <w:r w:rsidRPr="00F81F7B">
        <w:rPr>
          <w:sz w:val="16"/>
        </w:rPr>
        <w:t>. To date, much effort has gone into theorizing needed substantive reforms. However, comparatively little work has been done to think through the structures of a just enforcement system. This Essay seeks to help move our national conversation about immigration enforcement forward by providing a starting point for the immigrant-rights movement and for policy-makers to use, critique, and improve upon.</w:t>
      </w:r>
    </w:p>
    <w:p w14:paraId="24C31290" w14:textId="77777777" w:rsidR="00EE657F" w:rsidRPr="00F81F7B" w:rsidRDefault="00EE657F" w:rsidP="00EE657F"/>
    <w:p w14:paraId="0A51CFF8" w14:textId="77777777" w:rsidR="00BC2277" w:rsidRDefault="00BC2277" w:rsidP="00BC2277">
      <w:pPr>
        <w:pStyle w:val="Heading3"/>
      </w:pPr>
    </w:p>
    <w:p w14:paraId="5E5775BD" w14:textId="376A7686" w:rsidR="00BC2277" w:rsidRPr="00F81F7B" w:rsidRDefault="00BC2277" w:rsidP="00BC2277">
      <w:pPr>
        <w:pStyle w:val="Heading3"/>
      </w:pPr>
      <w:r>
        <w:t>Ext Harms - Discourse</w:t>
      </w:r>
    </w:p>
    <w:p w14:paraId="5C4CC301" w14:textId="77777777" w:rsidR="00BC2277" w:rsidRPr="00F81F7B" w:rsidRDefault="00BC2277" w:rsidP="00BC2277">
      <w:pPr>
        <w:pStyle w:val="Heading4"/>
      </w:pPr>
      <w:r w:rsidRPr="00F81F7B">
        <w:t>ICE portrays immigrants as threats – they employ the discourse of “illegal aliens” as propaganda to distract from their attacks on All immigrants and to dehumanize the community</w:t>
      </w:r>
    </w:p>
    <w:p w14:paraId="07E1D40F" w14:textId="77777777" w:rsidR="00BC2277" w:rsidRPr="00F81F7B" w:rsidRDefault="00BC2277" w:rsidP="00BC2277">
      <w:r w:rsidRPr="00F81F7B">
        <w:rPr>
          <w:rStyle w:val="Style13ptBold"/>
        </w:rPr>
        <w:t>Hong 19 - professor of law at Boston College Law School</w:t>
      </w:r>
      <w:r w:rsidRPr="00F81F7B">
        <w:t xml:space="preserve"> </w:t>
      </w:r>
      <w:r w:rsidRPr="00F81F7B">
        <w:rPr>
          <w:sz w:val="16"/>
          <w:szCs w:val="16"/>
        </w:rPr>
        <w:t xml:space="preserve">[Kari E., 10 Reasons Why Congress Should Defund ICE's Deportation Force (March 11, 2019). 43 NYU Review of Law &amp; Social Change Harbinger 2019, Available at SSRN: </w:t>
      </w:r>
      <w:hyperlink r:id="rId109" w:history="1">
        <w:r w:rsidRPr="00F81F7B">
          <w:rPr>
            <w:rStyle w:val="Hyperlink"/>
            <w:sz w:val="16"/>
            <w:szCs w:val="16"/>
          </w:rPr>
          <w:t>https://ssrn.com/abstract=3350664</w:t>
        </w:r>
      </w:hyperlink>
      <w:r w:rsidRPr="00F81F7B">
        <w:rPr>
          <w:sz w:val="16"/>
          <w:szCs w:val="16"/>
        </w:rPr>
        <w:t>]</w:t>
      </w:r>
    </w:p>
    <w:p w14:paraId="7D90FCFE" w14:textId="77777777" w:rsidR="00BC2277" w:rsidRPr="00F81F7B" w:rsidRDefault="00BC2277" w:rsidP="00BC2277">
      <w:pPr>
        <w:rPr>
          <w:rStyle w:val="StyleUnderline"/>
        </w:rPr>
      </w:pPr>
    </w:p>
    <w:p w14:paraId="3E46894B" w14:textId="77777777" w:rsidR="00BC2277" w:rsidRPr="00F81F7B" w:rsidRDefault="00BC2277" w:rsidP="00BC2277">
      <w:pPr>
        <w:rPr>
          <w:rStyle w:val="StyleUnderline"/>
        </w:rPr>
      </w:pPr>
      <w:r w:rsidRPr="00F81F7B">
        <w:rPr>
          <w:rStyle w:val="StyleUnderline"/>
        </w:rPr>
        <w:t>Seventh, the ERO deportation efforts are theatrics of intimidation</w:t>
      </w:r>
      <w:r w:rsidRPr="00F81F7B">
        <w:rPr>
          <w:sz w:val="12"/>
        </w:rPr>
        <w:t xml:space="preserve">. </w:t>
      </w:r>
      <w:r w:rsidRPr="00F81F7B">
        <w:rPr>
          <w:rStyle w:val="StyleUnderline"/>
        </w:rPr>
        <w:t xml:space="preserve">When the ERO makes an arrest, there is a cognizable likelihood that the noncitizen will get legal status. The ERO deportation force’s theatrical tactics to communicate force—from the state court arrests of crime victims and witnesses, to the dramatic kidnappings off of public streets, to roadside checkpoints—suggest an urgency of mission and a dangerousness of those arrested, that in fact does not exist. </w:t>
      </w:r>
      <w:r w:rsidRPr="00F81F7B">
        <w:rPr>
          <w:sz w:val="12"/>
        </w:rPr>
        <w:t xml:space="preserve">The theatrics are completely unnecessary and falsely suggest that ICE is targeting “violent criminals.” </w:t>
      </w:r>
      <w:r w:rsidRPr="00F81F7B">
        <w:rPr>
          <w:rStyle w:val="StyleUnderline"/>
        </w:rPr>
        <w:t xml:space="preserve">This conceals the reality that the ERO deportation force merely targets parents, children, and people who are integrated into communities. </w:t>
      </w:r>
      <w:r w:rsidRPr="00F81F7B">
        <w:rPr>
          <w:sz w:val="12"/>
        </w:rPr>
        <w:t xml:space="preserve">Of most import, </w:t>
      </w:r>
      <w:r w:rsidRPr="00F81F7B">
        <w:rPr>
          <w:rStyle w:val="StyleUnderline"/>
        </w:rPr>
        <w:t>the dramatic arrests hide the reality that many of those arrested people will, after their arrest, receive legal status and be released to the community</w:t>
      </w:r>
      <w:r w:rsidRPr="00F81F7B">
        <w:rPr>
          <w:sz w:val="12"/>
        </w:rPr>
        <w:t xml:space="preserve">. As an example of the ERO </w:t>
      </w:r>
      <w:proofErr w:type="spellStart"/>
      <w:r w:rsidRPr="00F81F7B">
        <w:rPr>
          <w:sz w:val="12"/>
        </w:rPr>
        <w:t>deporation</w:t>
      </w:r>
      <w:proofErr w:type="spellEnd"/>
      <w:r w:rsidRPr="00F81F7B">
        <w:rPr>
          <w:sz w:val="12"/>
        </w:rPr>
        <w:t xml:space="preserve"> force engaging in theatrics rather than legitimate enforcement activity, </w:t>
      </w:r>
      <w:r w:rsidRPr="00F81F7B">
        <w:rPr>
          <w:rStyle w:val="StyleUnderline"/>
        </w:rPr>
        <w:t>ICE makes an effort to arrest people in the moments before they are able to obtain legal status by targeting people at green card interviews.</w:t>
      </w:r>
      <w:r w:rsidRPr="00F81F7B">
        <w:rPr>
          <w:sz w:val="12"/>
        </w:rPr>
        <w:t xml:space="preserve"> Recently, ICE arrested the pregnant wife of a citizen at her green card interview and detained her knowing that she had a high risk pregnancy. ICE also denied her hypertension medication for two days while she was detained. </w:t>
      </w:r>
      <w:r w:rsidRPr="00F81F7B">
        <w:rPr>
          <w:rStyle w:val="StyleUnderline"/>
        </w:rPr>
        <w:t>If ICE had waited for the interview to end, she would have had a green card and would not have been subject to arrest</w:t>
      </w:r>
      <w:r w:rsidRPr="00F81F7B">
        <w:rPr>
          <w:sz w:val="12"/>
        </w:rPr>
        <w:t xml:space="preserve">. The arrest and detention appeared to be just for show. ICE released her within four days, after the media learned of her senseless arrest.80 </w:t>
      </w:r>
      <w:r w:rsidRPr="00F81F7B">
        <w:rPr>
          <w:rStyle w:val="StyleUnderline"/>
        </w:rPr>
        <w:t>It is intellectually dishonest to justify the ERO deportation force’s mass disruptions to our families and communities because “they” are supposedly “illegal.” The use of the term “illegal immigrant” is an unconvincing justification for this wasteful and irrational policy because the term “illegal immigrant” is a fictitious term at best, and a slur at its worst</w:t>
      </w:r>
      <w:r w:rsidRPr="00F81F7B">
        <w:rPr>
          <w:sz w:val="12"/>
        </w:rPr>
        <w:t xml:space="preserve">. </w:t>
      </w:r>
      <w:r w:rsidRPr="00F81F7B">
        <w:rPr>
          <w:rStyle w:val="StyleUnderline"/>
        </w:rPr>
        <w:t>It is not a technical term used by any immigration court and has no meaning in immigration law</w:t>
      </w:r>
      <w:r w:rsidRPr="00F81F7B">
        <w:rPr>
          <w:sz w:val="12"/>
        </w:rPr>
        <w:t xml:space="preserve">.81 You do not hear of “immigration violators.” This is because immigration violations are civil matters, which include minor and unintentional conduct such as volunteering on the wrong visa and overstaying a visa. Immigration violations involve conduct that is not akin to criminal activity and is not a serious breach of public safety. Because of that, even where immigration violations are proven, the second phase of every immigration hearing, and immigration interview, begins with the question: What remedies nonetheless are available that will provide the non-citizen with lasting legal status such as a green card or asylum? These remedies are readily available and freely given, even after immigration violations are proven. When non-citizens are given an attorney, as many as 77% of those arrested by ICE with proven immigration violations walk out of immigration court with legal status.83 It is unimaginable for someone after being convicted of a crime to be given a good citizenship certificate instead of a sentence. But that is what happens in immigration court every single day. </w:t>
      </w:r>
      <w:r w:rsidRPr="00F81F7B">
        <w:rPr>
          <w:rStyle w:val="StyleUnderline"/>
        </w:rPr>
        <w:t>“Pre-legal immigrant”—not “illegal immigrant”—is the more accurate term for those being targeted by the ERO deportation force.</w:t>
      </w:r>
    </w:p>
    <w:p w14:paraId="330DE72D" w14:textId="77777777" w:rsidR="00BC2277" w:rsidRDefault="00BC2277" w:rsidP="00BC2277"/>
    <w:p w14:paraId="62FE199D" w14:textId="3F1C45E5" w:rsidR="006865DD" w:rsidRPr="00F81F7B" w:rsidRDefault="0017543D" w:rsidP="0017543D">
      <w:pPr>
        <w:pStyle w:val="Heading3"/>
      </w:pPr>
      <w:r>
        <w:t xml:space="preserve">Ext </w:t>
      </w:r>
      <w:r w:rsidR="00CC52F1">
        <w:t>Discourse</w:t>
      </w:r>
      <w:r w:rsidR="00BC2277">
        <w:t xml:space="preserve"> – Shape Immigration Policy</w:t>
      </w:r>
    </w:p>
    <w:p w14:paraId="548187E8" w14:textId="77777777" w:rsidR="00EE657F" w:rsidRPr="00F81F7B" w:rsidRDefault="00EE657F" w:rsidP="00EE657F">
      <w:pPr>
        <w:pStyle w:val="Heading4"/>
      </w:pPr>
      <w:r w:rsidRPr="00F81F7B">
        <w:t>Our demand to Abolish ICE helps to shape and guide the broader social discussion about our assumptions about immigrants and a humane immigration policy – the time is right, because ICE is so controversial</w:t>
      </w:r>
    </w:p>
    <w:p w14:paraId="0847A24E" w14:textId="77777777" w:rsidR="00EE657F" w:rsidRPr="00F81F7B" w:rsidRDefault="00EE657F" w:rsidP="00EE657F">
      <w:r w:rsidRPr="00F81F7B">
        <w:rPr>
          <w:rStyle w:val="Style13ptBold"/>
        </w:rPr>
        <w:t>Ford 18- staff writer at The New Republic</w:t>
      </w:r>
      <w:r w:rsidRPr="00F81F7B">
        <w:rPr>
          <w:rStyle w:val="Style13ptBold"/>
          <w:sz w:val="16"/>
          <w:szCs w:val="16"/>
        </w:rPr>
        <w:t>.</w:t>
      </w:r>
      <w:r w:rsidRPr="00F81F7B">
        <w:rPr>
          <w:sz w:val="16"/>
          <w:szCs w:val="16"/>
        </w:rPr>
        <w:t xml:space="preserve">(Matt July 18,2018,The New Republic, “OK, Abolish ICE. What then?” </w:t>
      </w:r>
      <w:hyperlink r:id="rId110">
        <w:r w:rsidRPr="00F81F7B">
          <w:rPr>
            <w:rStyle w:val="Hyperlink"/>
            <w:sz w:val="16"/>
            <w:szCs w:val="16"/>
          </w:rPr>
          <w:t>https://newrepublic.com/article/149945/ok-abolish-ice-then</w:t>
        </w:r>
      </w:hyperlink>
      <w:r w:rsidRPr="00F81F7B">
        <w:rPr>
          <w:sz w:val="16"/>
          <w:szCs w:val="16"/>
        </w:rPr>
        <w:t xml:space="preserve"> ,July 9,2020 AS)</w:t>
      </w:r>
    </w:p>
    <w:p w14:paraId="3F2A47B4" w14:textId="77777777" w:rsidR="00EE657F" w:rsidRPr="00F81F7B" w:rsidRDefault="00EE657F" w:rsidP="00EE657F">
      <w:pPr>
        <w:rPr>
          <w:lang w:val="en"/>
        </w:rPr>
      </w:pPr>
    </w:p>
    <w:p w14:paraId="540D952A" w14:textId="77777777" w:rsidR="00EE657F" w:rsidRPr="00F81F7B" w:rsidRDefault="00EE657F" w:rsidP="00EE657F">
      <w:pPr>
        <w:rPr>
          <w:rStyle w:val="StyleUnderline"/>
        </w:rPr>
      </w:pPr>
      <w:bookmarkStart w:id="31" w:name="_weupx3jvdbqv" w:colFirst="0" w:colLast="0"/>
      <w:bookmarkEnd w:id="31"/>
      <w:r w:rsidRPr="00F81F7B">
        <w:rPr>
          <w:sz w:val="10"/>
        </w:rPr>
        <w:t xml:space="preserve">When I asked McElwee </w:t>
      </w:r>
      <w:r w:rsidRPr="00F81F7B">
        <w:rPr>
          <w:rStyle w:val="StyleUnderline"/>
        </w:rPr>
        <w:t xml:space="preserve">what he would regard as success for the Abolish ICE movement, he situated it within the context of a broader anti-deportation movement, which advocates </w:t>
      </w:r>
      <w:hyperlink r:id="rId111">
        <w:r w:rsidRPr="00F81F7B">
          <w:rPr>
            <w:rStyle w:val="StyleUnderline"/>
          </w:rPr>
          <w:t>decriminalizing immigration</w:t>
        </w:r>
      </w:hyperlink>
      <w:r w:rsidRPr="00F81F7B">
        <w:rPr>
          <w:rStyle w:val="StyleUnderline"/>
        </w:rPr>
        <w:t xml:space="preserve"> </w:t>
      </w:r>
      <w:r w:rsidRPr="00F81F7B">
        <w:rPr>
          <w:sz w:val="10"/>
        </w:rPr>
        <w:t xml:space="preserve">and providing a pathway to citizenship. </w:t>
      </w:r>
      <w:r w:rsidRPr="00F81F7B">
        <w:rPr>
          <w:rStyle w:val="StyleUnderline"/>
        </w:rPr>
        <w:t>But he also made clear that he would like to see the Enforcement and Removal Operations office go defunct. “The job that ERO performs only really makes sense as a thing that society should be doing if you view the presence of people of color in this country as a threat,” McElwee said.</w:t>
      </w:r>
      <w:r w:rsidRPr="00F81F7B">
        <w:rPr>
          <w:sz w:val="10"/>
        </w:rPr>
        <w:t xml:space="preserve"> </w:t>
      </w:r>
      <w:r w:rsidRPr="00F81F7B">
        <w:rPr>
          <w:rStyle w:val="StyleUnderline"/>
        </w:rPr>
        <w:t>“I actually think that having a big, broad discussion about what we want to be as a nation</w:t>
      </w:r>
      <w:r w:rsidRPr="00F81F7B">
        <w:rPr>
          <w:sz w:val="10"/>
        </w:rPr>
        <w:t>—in terms of what laws we want to enforce and behaviors we make illegal—</w:t>
      </w:r>
      <w:r w:rsidRPr="00F81F7B">
        <w:rPr>
          <w:rStyle w:val="StyleUnderline"/>
        </w:rPr>
        <w:t xml:space="preserve">is actually something that has to be done and isn’t thought through in a coherent way.” </w:t>
      </w:r>
      <w:bookmarkStart w:id="32" w:name="_3rp76rdih9yb" w:colFirst="0" w:colLast="0"/>
      <w:bookmarkEnd w:id="32"/>
      <w:r w:rsidRPr="00F81F7B">
        <w:rPr>
          <w:sz w:val="10"/>
        </w:rPr>
        <w:t xml:space="preserve">ICE’s ultimate fate would hinge on how much lawmakers want to change. If ERO were shuttered, Congress could simply leave Homeland Security Investigations and the rest of ICE’s structure intact under a more suitable name. Lawmakers could also make HSI a distinct investigative agency within the Department of Homeland Security. Congress could also move the office to the Justice Department, either as a standalone agency or to be absorbed by the FBI, or to the Treasury Department, where the U.S. Customs Service once exercised similar functions. </w:t>
      </w:r>
      <w:bookmarkStart w:id="33" w:name="_peiyi4wpgydu" w:colFirst="0" w:colLast="0"/>
      <w:bookmarkEnd w:id="33"/>
      <w:r w:rsidRPr="00F81F7B">
        <w:rPr>
          <w:rStyle w:val="StyleUnderline"/>
        </w:rPr>
        <w:t xml:space="preserve">At its broadest level, #AbolishICE isn’t just about changing DHS’ most controversial agency. It’s about changing the nation’s deadlocked immigration debate. </w:t>
      </w:r>
      <w:r w:rsidRPr="00F81F7B">
        <w:rPr>
          <w:sz w:val="10"/>
        </w:rPr>
        <w:t>“Everyone’s entrenched,” Saldana said, referring to Congress. “I don’t blame one side or the other for the lack of comprehensive immigration reform.</w:t>
      </w:r>
      <w:r w:rsidRPr="00F81F7B">
        <w:rPr>
          <w:rStyle w:val="StyleUnderline"/>
        </w:rPr>
        <w:t xml:space="preserve"> Both parties are responsible, and I would hope that at some point the public gets serious enough about it to say, ‘You’re not working on a major issue in this country and we need someone who will.’” </w:t>
      </w:r>
      <w:bookmarkStart w:id="34" w:name="_62tblpijtv4c" w:colFirst="0" w:colLast="0"/>
      <w:bookmarkEnd w:id="34"/>
      <w:r w:rsidRPr="00F81F7B">
        <w:rPr>
          <w:rStyle w:val="StyleUnderline"/>
        </w:rPr>
        <w:t>By calling for ICE’s abolition, activists on the left are hoping to tilt that debate in their favor. “ICE is now contested,” McElwee said. “</w:t>
      </w:r>
      <w:r w:rsidRPr="00F81F7B">
        <w:rPr>
          <w:sz w:val="10"/>
        </w:rPr>
        <w:t>Detention beds are contested. ICE’s funding in omnibus bills is no longer a given—a thing that is seen as the thing that’s done automatically</w:t>
      </w:r>
      <w:r w:rsidRPr="00F81F7B">
        <w:rPr>
          <w:rStyle w:val="StyleUnderline"/>
        </w:rPr>
        <w:t>. The contesting of deportation is very valuable. We actually have some space now to question the consensus that was fundamentally a center-right consensus.” For those hoping to build a new approach to immigration after Trump, that long-term shift is more important than whatever form ICE takes next.</w:t>
      </w:r>
    </w:p>
    <w:p w14:paraId="28203EC1" w14:textId="64DAD7E0" w:rsidR="00EE657F" w:rsidRDefault="00EE657F" w:rsidP="00EE657F">
      <w:pPr>
        <w:rPr>
          <w:rStyle w:val="StyleUnderline"/>
        </w:rPr>
      </w:pPr>
    </w:p>
    <w:p w14:paraId="1E6E33CC" w14:textId="77777777" w:rsidR="00BC2277" w:rsidRPr="00F81F7B" w:rsidRDefault="00BC2277" w:rsidP="00BC2277">
      <w:pPr>
        <w:pStyle w:val="Heading4"/>
      </w:pPr>
      <w:r w:rsidRPr="00F81F7B">
        <w:t>The Affirmative is a Starting Point – it shapes the immigration discussion to be humane and more effective.</w:t>
      </w:r>
    </w:p>
    <w:p w14:paraId="04C5DFC5" w14:textId="77777777" w:rsidR="00BC2277" w:rsidRPr="00F81F7B" w:rsidRDefault="00BC2277" w:rsidP="00BC2277">
      <w:pPr>
        <w:rPr>
          <w:sz w:val="16"/>
          <w:szCs w:val="16"/>
        </w:rPr>
      </w:pPr>
      <w:r w:rsidRPr="00F81F7B">
        <w:rPr>
          <w:rStyle w:val="Style13ptBold"/>
          <w:rFonts w:cs="Times New Roman"/>
        </w:rPr>
        <w:t xml:space="preserve">Markowitz, 19 – Professor of Law at Benjamin N. Cardozo School of Law </w:t>
      </w:r>
      <w:r w:rsidRPr="00F81F7B">
        <w:rPr>
          <w:sz w:val="16"/>
          <w:szCs w:val="16"/>
        </w:rPr>
        <w:t xml:space="preserve">[Peter L. The Yale Law Journal 07-11-2019 “Abolish ICE… and Then What?” </w:t>
      </w:r>
      <w:hyperlink r:id="rId112" w:history="1">
        <w:r w:rsidRPr="00F81F7B">
          <w:rPr>
            <w:rStyle w:val="Hyperlink"/>
            <w:sz w:val="16"/>
            <w:szCs w:val="16"/>
          </w:rPr>
          <w:t>https://www.yalelawjournal.org/forum/abolish-ice-and-then-what</w:t>
        </w:r>
      </w:hyperlink>
      <w:r w:rsidRPr="00F81F7B">
        <w:rPr>
          <w:sz w:val="16"/>
          <w:szCs w:val="16"/>
        </w:rPr>
        <w:t>]</w:t>
      </w:r>
    </w:p>
    <w:p w14:paraId="3626470F" w14:textId="77777777" w:rsidR="00BC2277" w:rsidRPr="00F81F7B" w:rsidRDefault="00BC2277" w:rsidP="00BC2277">
      <w:pPr>
        <w:rPr>
          <w:rFonts w:cs="Times New Roman"/>
          <w:b/>
          <w:bCs/>
          <w:sz w:val="22"/>
        </w:rPr>
      </w:pPr>
    </w:p>
    <w:p w14:paraId="7580D0A7" w14:textId="77777777" w:rsidR="00BC2277" w:rsidRPr="00F81F7B" w:rsidRDefault="00BC2277" w:rsidP="00BC2277">
      <w:pPr>
        <w:rPr>
          <w:rFonts w:cs="Times New Roman"/>
          <w:sz w:val="16"/>
        </w:rPr>
      </w:pPr>
      <w:r w:rsidRPr="00F81F7B">
        <w:rPr>
          <w:sz w:val="16"/>
        </w:rPr>
        <w:t xml:space="preserve">Demonstrating the failure of ICE’s enforcement paradigm, however, merely begs the question whether there is a better way. </w:t>
      </w:r>
      <w:r w:rsidRPr="00F81F7B">
        <w:rPr>
          <w:rStyle w:val="StyleUnderline"/>
        </w:rPr>
        <w:t>Documenting ICE’s irredeemable defects is the beginning, not the end, of the inquiry. The Abolish ICE movement can only succeed if it can plot a path forward with an affirmative vision for a more humane enforcement scheme</w:t>
      </w:r>
      <w:r w:rsidRPr="00F81F7B">
        <w:rPr>
          <w:sz w:val="16"/>
        </w:rPr>
        <w:t xml:space="preserve"> that is both effective and realistic. II. PILLARS OF A HUMANE AND EFFECTIVE IMMIGRATION ENFORCEMENT SYSTEM</w:t>
      </w:r>
      <w:bookmarkStart w:id="35" w:name="ii-pillars-of-a-humane-and-effective-imm"/>
      <w:bookmarkEnd w:id="35"/>
      <w:r w:rsidRPr="00F81F7B">
        <w:rPr>
          <w:sz w:val="16"/>
        </w:rPr>
        <w:t xml:space="preserve"> </w:t>
      </w:r>
      <w:r w:rsidRPr="00F81F7B">
        <w:rPr>
          <w:rFonts w:cs="Times New Roman"/>
          <w:sz w:val="16"/>
        </w:rPr>
        <w:t>Any successful proposal for a post-ICE immigration-enforcement scheme must achieve two distinct goals</w:t>
      </w:r>
      <w:r w:rsidRPr="00F81F7B">
        <w:rPr>
          <w:rFonts w:cs="Times New Roman"/>
          <w:sz w:val="22"/>
          <w:u w:val="single"/>
        </w:rPr>
        <w:t>. First, the new system must forswear and commit to cure the inhumanity and brutality that characterize immigration enforcement under ICE—most notably by eliminating immigration detention and mass deportation. Second, the new system must be more effective at promoting compliance with immigration law</w:t>
      </w:r>
      <w:r w:rsidRPr="00F81F7B">
        <w:rPr>
          <w:rFonts w:cs="Times New Roman"/>
          <w:sz w:val="16"/>
        </w:rPr>
        <w:t xml:space="preserve">. </w:t>
      </w:r>
      <w:r w:rsidRPr="00F81F7B">
        <w:rPr>
          <w:rStyle w:val="StyleUnderline"/>
        </w:rPr>
        <w:t>Some critics of the Abolish ICE movement have suggested that the two goals are mutually inconsistent, but they need not be so.</w:t>
      </w:r>
      <w:bookmarkStart w:id="36" w:name="_ftnref30"/>
      <w:bookmarkEnd w:id="36"/>
      <w:r w:rsidRPr="00F81F7B">
        <w:rPr>
          <w:rFonts w:cs="Times New Roman"/>
          <w:sz w:val="16"/>
        </w:rPr>
        <w:fldChar w:fldCharType="begin"/>
      </w:r>
      <w:r w:rsidRPr="00F81F7B">
        <w:rPr>
          <w:rFonts w:cs="Times New Roman"/>
          <w:sz w:val="16"/>
        </w:rPr>
        <w:instrText xml:space="preserve"> HYPERLINK "https://www.yalelawjournal.org/forum/abolish-ice-and-then-what" \l "_ftnref30" </w:instrText>
      </w:r>
      <w:r w:rsidRPr="00F81F7B">
        <w:rPr>
          <w:rFonts w:cs="Times New Roman"/>
          <w:sz w:val="16"/>
        </w:rPr>
        <w:fldChar w:fldCharType="separate"/>
      </w:r>
      <w:r w:rsidRPr="00F81F7B">
        <w:rPr>
          <w:rStyle w:val="Hyperlink"/>
          <w:rFonts w:cs="Times New Roman"/>
          <w:sz w:val="16"/>
          <w:vertAlign w:val="superscript"/>
        </w:rPr>
        <w:t>30</w:t>
      </w:r>
      <w:r w:rsidRPr="00F81F7B">
        <w:rPr>
          <w:rFonts w:cs="Times New Roman"/>
          <w:sz w:val="16"/>
        </w:rPr>
        <w:fldChar w:fldCharType="end"/>
      </w:r>
      <w:r w:rsidRPr="00F81F7B">
        <w:rPr>
          <w:rFonts w:cs="Times New Roman"/>
          <w:sz w:val="16"/>
        </w:rPr>
        <w:t xml:space="preserve"> </w:t>
      </w:r>
      <w:r w:rsidRPr="00F81F7B">
        <w:rPr>
          <w:sz w:val="16"/>
        </w:rPr>
        <w:t>Below, I propose four pillars of</w:t>
      </w:r>
      <w:r w:rsidRPr="00F81F7B">
        <w:rPr>
          <w:rFonts w:cs="Times New Roman"/>
          <w:sz w:val="22"/>
          <w:u w:val="single"/>
        </w:rPr>
        <w:t xml:space="preserve"> a new immigration-enforcement paradigm—</w:t>
      </w:r>
      <w:r w:rsidRPr="00F81F7B">
        <w:rPr>
          <w:sz w:val="16"/>
        </w:rPr>
        <w:t>one that</w:t>
      </w:r>
      <w:r w:rsidRPr="00F81F7B">
        <w:rPr>
          <w:rFonts w:cs="Times New Roman"/>
          <w:sz w:val="22"/>
          <w:u w:val="single"/>
        </w:rPr>
        <w:t xml:space="preserve"> would radically reshape immigration enforcement and create a humane system that could be both more effective at encouraging compliance with U.S. immigration laws and dramatically less expensive. </w:t>
      </w:r>
      <w:r w:rsidRPr="00F81F7B">
        <w:rPr>
          <w:sz w:val="16"/>
        </w:rPr>
        <w:t>The pillars are foundational elements of such a system that would need to be fleshed out in significant detail in future legislation</w:t>
      </w:r>
      <w:r w:rsidRPr="00F81F7B">
        <w:rPr>
          <w:rFonts w:cs="Times New Roman"/>
          <w:sz w:val="22"/>
          <w:u w:val="single"/>
        </w:rPr>
        <w:t>. I offer them now in broad strokes to help policy-makers and advocates conceive of, and articulate, the basic contours of a new immigration-enforcement paradigm. In doing so, I establish a target to work toward now and to refine into winnable legislation when the political climate allows.</w:t>
      </w:r>
      <w:bookmarkStart w:id="37" w:name="_ftnref31"/>
      <w:bookmarkEnd w:id="37"/>
      <w:r w:rsidRPr="00F81F7B">
        <w:rPr>
          <w:rFonts w:cs="Times New Roman"/>
          <w:sz w:val="16"/>
        </w:rPr>
        <w:fldChar w:fldCharType="begin"/>
      </w:r>
      <w:r w:rsidRPr="00F81F7B">
        <w:rPr>
          <w:rFonts w:cs="Times New Roman"/>
          <w:sz w:val="16"/>
        </w:rPr>
        <w:instrText xml:space="preserve"> HYPERLINK "https://www.yalelawjournal.org/forum/abolish-ice-and-then-what" \l "_ftnref31" </w:instrText>
      </w:r>
      <w:r w:rsidRPr="00F81F7B">
        <w:rPr>
          <w:rFonts w:cs="Times New Roman"/>
          <w:sz w:val="16"/>
        </w:rPr>
        <w:fldChar w:fldCharType="separate"/>
      </w:r>
      <w:r w:rsidRPr="00F81F7B">
        <w:rPr>
          <w:rStyle w:val="Hyperlink"/>
          <w:rFonts w:cs="Times New Roman"/>
          <w:sz w:val="16"/>
          <w:vertAlign w:val="superscript"/>
        </w:rPr>
        <w:t>31</w:t>
      </w:r>
      <w:r w:rsidRPr="00F81F7B">
        <w:rPr>
          <w:rFonts w:cs="Times New Roman"/>
          <w:sz w:val="16"/>
        </w:rPr>
        <w:fldChar w:fldCharType="end"/>
      </w:r>
      <w:r w:rsidRPr="00F81F7B">
        <w:rPr>
          <w:rFonts w:cs="Times New Roman"/>
          <w:sz w:val="16"/>
        </w:rPr>
        <w:t xml:space="preserve"> The proposal draws lessons from our own and other nations’ past immigration-enforcement schemes, from mechanisms employed by other federal agencies, and from the expertise of the Abolish ICE movement leaders interviewed for this Essay.</w:t>
      </w:r>
    </w:p>
    <w:p w14:paraId="69D19E70" w14:textId="77777777" w:rsidR="00BC2277" w:rsidRPr="00F81F7B" w:rsidRDefault="00BC2277" w:rsidP="00BC2277">
      <w:pPr>
        <w:rPr>
          <w:rFonts w:cs="Times New Roman"/>
          <w:sz w:val="22"/>
        </w:rPr>
      </w:pPr>
    </w:p>
    <w:p w14:paraId="29B80DA0" w14:textId="77777777" w:rsidR="00BC2277" w:rsidRPr="00F81F7B" w:rsidRDefault="00BC2277" w:rsidP="00BC2277">
      <w:pPr>
        <w:rPr>
          <w:rFonts w:cs="Times New Roman"/>
          <w:sz w:val="22"/>
        </w:rPr>
      </w:pPr>
    </w:p>
    <w:p w14:paraId="0B167E7D" w14:textId="1DCD9284" w:rsidR="00BC2277" w:rsidRPr="00F81F7B" w:rsidRDefault="00BC2277" w:rsidP="00BC2277">
      <w:pPr>
        <w:pStyle w:val="Heading3"/>
      </w:pPr>
      <w:r>
        <w:t>Ext Discourse – Public Awareness</w:t>
      </w:r>
    </w:p>
    <w:p w14:paraId="3A989846" w14:textId="77777777" w:rsidR="00BC2277" w:rsidRPr="00F81F7B" w:rsidRDefault="00BC2277" w:rsidP="00EE657F">
      <w:pPr>
        <w:rPr>
          <w:rStyle w:val="StyleUnderline"/>
        </w:rPr>
      </w:pPr>
    </w:p>
    <w:p w14:paraId="2C9FEAD3" w14:textId="77777777" w:rsidR="00BC2277" w:rsidRPr="00F81F7B" w:rsidRDefault="00BC2277" w:rsidP="00BC2277">
      <w:pPr>
        <w:pStyle w:val="Heading4"/>
      </w:pPr>
      <w:r w:rsidRPr="00F81F7B">
        <w:t>The Affirmative call for Abolishing ICE promotes social discussion of why we need to end the agency</w:t>
      </w:r>
    </w:p>
    <w:p w14:paraId="0E005DB9" w14:textId="77777777" w:rsidR="00BC2277" w:rsidRPr="00F81F7B" w:rsidRDefault="00BC2277" w:rsidP="00BC2277">
      <w:pPr>
        <w:rPr>
          <w:sz w:val="16"/>
          <w:szCs w:val="16"/>
        </w:rPr>
      </w:pPr>
      <w:r w:rsidRPr="00F81F7B">
        <w:rPr>
          <w:b/>
          <w:bCs/>
        </w:rPr>
        <w:t xml:space="preserve">Godfrey, 18 - Political Reporter for the Atlantic </w:t>
      </w:r>
      <w:r w:rsidRPr="00F81F7B">
        <w:rPr>
          <w:sz w:val="16"/>
          <w:szCs w:val="16"/>
        </w:rPr>
        <w:t xml:space="preserve">[Elaine6-07-18The Atlantic “What ‘Abolish ICE’ Actually Means” </w:t>
      </w:r>
      <w:hyperlink r:id="rId113" w:history="1">
        <w:r w:rsidRPr="00F81F7B">
          <w:rPr>
            <w:rStyle w:val="Hyperlink"/>
            <w:sz w:val="16"/>
            <w:szCs w:val="16"/>
          </w:rPr>
          <w:t>https://www.theatlantic.com/politics/archive/2018/07/what-abolish-ice-actually-means/564752/06-07-20IM</w:t>
        </w:r>
      </w:hyperlink>
      <w:r w:rsidRPr="00F81F7B">
        <w:rPr>
          <w:sz w:val="16"/>
          <w:szCs w:val="16"/>
        </w:rPr>
        <w:t>]</w:t>
      </w:r>
    </w:p>
    <w:p w14:paraId="3F18371B" w14:textId="77777777" w:rsidR="00BC2277" w:rsidRPr="00F81F7B" w:rsidRDefault="00BC2277" w:rsidP="00BC2277">
      <w:pPr>
        <w:rPr>
          <w:rStyle w:val="StyleUnderline"/>
        </w:rPr>
      </w:pPr>
    </w:p>
    <w:p w14:paraId="1F06E9CB" w14:textId="77777777" w:rsidR="00BC2277" w:rsidRPr="00F81F7B" w:rsidRDefault="00BC2277" w:rsidP="00BC2277">
      <w:pPr>
        <w:rPr>
          <w:rStyle w:val="StyleUnderline"/>
        </w:rPr>
      </w:pPr>
      <w:r w:rsidRPr="00F81F7B">
        <w:rPr>
          <w:rStyle w:val="StyleUnderline"/>
        </w:rPr>
        <w:t xml:space="preserve">The calls to abolish the agency began in earnest in early summer, at the peak of the public outcry against the Trump administration’s “zero tolerance” immigration policy that resulted in the separation of families at the United States–Mexico border. Those calls grew louder </w:t>
      </w:r>
      <w:r w:rsidRPr="00F81F7B">
        <w:rPr>
          <w:sz w:val="16"/>
        </w:rPr>
        <w:t xml:space="preserve">after the 28-year-old Alexandria Ocasio-Cortez ran and won on the issue in her primary victory in New York. “It’s time to abolish ICE, clear the path to citizenship, and protect the rights of families to remain together,” Ocasio-Cortez wrote on her campaign website. Senator Kirsten Gillibrand of New York—a potential 2020 presidential contender—hopped on the bandwagon shortly after, </w:t>
      </w:r>
      <w:hyperlink r:id="rId114" w:history="1">
        <w:r w:rsidRPr="00F81F7B">
          <w:rPr>
            <w:rStyle w:val="Hyperlink"/>
            <w:sz w:val="16"/>
          </w:rPr>
          <w:t>telling CNN</w:t>
        </w:r>
      </w:hyperlink>
      <w:r w:rsidRPr="00F81F7B">
        <w:rPr>
          <w:sz w:val="16"/>
        </w:rPr>
        <w:t xml:space="preserve">, “I believe that ICE has become a deportation force … and that’s why I believe you should get rid of it, start over, reimagine it, and build something that actually works.” </w:t>
      </w:r>
      <w:r w:rsidRPr="00F81F7B">
        <w:rPr>
          <w:rStyle w:val="StyleUnderline"/>
        </w:rPr>
        <w:t>Whether</w:t>
      </w:r>
      <w:r w:rsidRPr="00F81F7B">
        <w:rPr>
          <w:sz w:val="16"/>
        </w:rPr>
        <w:t xml:space="preserve"> Democratic lawmakers are </w:t>
      </w:r>
      <w:r w:rsidRPr="00F81F7B">
        <w:rPr>
          <w:rStyle w:val="StyleUnderline"/>
        </w:rPr>
        <w:t xml:space="preserve">pushing to eliminate the agency completely or simply restructure it still appears to be up for debate. But the big thing, activists told me, is that people are talking about it. </w:t>
      </w:r>
      <w:proofErr w:type="spellStart"/>
      <w:r w:rsidRPr="00F81F7B">
        <w:rPr>
          <w:rStyle w:val="StyleUnderline"/>
        </w:rPr>
        <w:t>Saikat</w:t>
      </w:r>
      <w:proofErr w:type="spellEnd"/>
      <w:r w:rsidRPr="00F81F7B">
        <w:rPr>
          <w:rStyle w:val="StyleUnderline"/>
        </w:rPr>
        <w:t xml:space="preserve"> Chakrabarti, president of Justice Democrats</w:t>
      </w:r>
      <w:r w:rsidRPr="00F81F7B">
        <w:rPr>
          <w:sz w:val="16"/>
        </w:rPr>
        <w:t xml:space="preserve"> and an adviser to Ocasio-Cortez’s campaign, summed up the young movement this way: “Usually in America when there’s some system or something inflicting great amounts of damage and pain, I think the reasonable thing to do is say, ‘Okay, hold it, let’s stop what we’re doing,’” he </w:t>
      </w:r>
      <w:r w:rsidRPr="00F81F7B">
        <w:rPr>
          <w:rStyle w:val="StyleUnderline"/>
        </w:rPr>
        <w:t>said. “Everyone has a different idea of what happens after [the agency is abolished] but at least we’ve got everybody on the same page [that] this is wrong.”</w:t>
      </w:r>
    </w:p>
    <w:p w14:paraId="6743C232" w14:textId="77777777" w:rsidR="00BC2277" w:rsidRPr="00F81F7B" w:rsidRDefault="00BC2277" w:rsidP="00BC2277">
      <w:pPr>
        <w:rPr>
          <w:rStyle w:val="StyleUnderline"/>
        </w:rPr>
      </w:pPr>
    </w:p>
    <w:p w14:paraId="2D7DF3DF" w14:textId="77777777" w:rsidR="00BC2277" w:rsidRPr="00F81F7B" w:rsidRDefault="00BC2277" w:rsidP="00BC2277"/>
    <w:p w14:paraId="4E948982" w14:textId="77777777" w:rsidR="00BC2277" w:rsidRPr="00F81F7B" w:rsidRDefault="00BC2277" w:rsidP="00BC2277">
      <w:pPr>
        <w:pStyle w:val="Heading4"/>
        <w:rPr>
          <w:sz w:val="16"/>
        </w:rPr>
      </w:pPr>
      <w:r w:rsidRPr="00F81F7B">
        <w:t>Political will is key to abolishing ICE – our demand is part of a growing grassroots movement</w:t>
      </w:r>
    </w:p>
    <w:p w14:paraId="336C3125" w14:textId="77777777" w:rsidR="00BC2277" w:rsidRPr="00F81F7B" w:rsidRDefault="00BC2277" w:rsidP="00BC2277">
      <w:pPr>
        <w:rPr>
          <w:sz w:val="16"/>
          <w:szCs w:val="16"/>
        </w:rPr>
      </w:pPr>
      <w:r w:rsidRPr="00F81F7B">
        <w:rPr>
          <w:rStyle w:val="Style13ptBold"/>
        </w:rPr>
        <w:t>Gottlieb 2018 - associate regional director of the American Friends Service Committee</w:t>
      </w:r>
      <w:r w:rsidRPr="00F81F7B">
        <w:t xml:space="preserve"> </w:t>
      </w:r>
      <w:r w:rsidRPr="00F81F7B">
        <w:rPr>
          <w:sz w:val="16"/>
          <w:szCs w:val="16"/>
        </w:rPr>
        <w:t>[Amy June 23, "It is time to abolish ICE. It cannot be reformed," The Guardian, https://www.theguardian.com/commentisfree/2018/jun/23/it-is-time-to-abolish-ice-it-cannot-be-reformed 5/15/20 TA]</w:t>
      </w:r>
    </w:p>
    <w:p w14:paraId="58A62804" w14:textId="77777777" w:rsidR="00BC2277" w:rsidRPr="00F81F7B" w:rsidRDefault="00BC2277" w:rsidP="00BC2277">
      <w:pPr>
        <w:rPr>
          <w:sz w:val="16"/>
        </w:rPr>
      </w:pPr>
    </w:p>
    <w:p w14:paraId="7959F78B" w14:textId="77777777" w:rsidR="00BC2277" w:rsidRPr="00F81F7B" w:rsidRDefault="00BC2277" w:rsidP="00BC2277">
      <w:pPr>
        <w:rPr>
          <w:u w:val="single"/>
        </w:rPr>
      </w:pPr>
      <w:r w:rsidRPr="00F81F7B">
        <w:rPr>
          <w:rStyle w:val="StyleUnderline"/>
        </w:rPr>
        <w:t>Suggesting the abolition of a government agency may seem like a radical idea, but it’s actually not that uncommon.</w:t>
      </w:r>
      <w:r w:rsidRPr="00F81F7B">
        <w:rPr>
          <w:sz w:val="14"/>
        </w:rPr>
        <w:t xml:space="preserve"> Donald Trump himself proposed eliminating 19 government agencies in his first federal budget blueprint, even though those agencies actually benefited our communities. Both Democrats and Republicans have proposed eliminating the Commerce Department. And dozens of federal agencies have been created and dissolved as conditions and politics have changed over time. </w:t>
      </w:r>
      <w:r w:rsidRPr="00F81F7B">
        <w:rPr>
          <w:rStyle w:val="StyleUnderline"/>
        </w:rPr>
        <w:t>It’s not a question of whether ICE can be abolished, but of how we can generate the political will to make it happen. Already, many are calling on their members of Congress to speak out publicly about the need to shut down the agency</w:t>
      </w:r>
      <w:r w:rsidRPr="00F81F7B">
        <w:rPr>
          <w:sz w:val="14"/>
        </w:rPr>
        <w:t xml:space="preserve">. Several candidates have even endorsed the idea. But individuals and municipalities are not just waiting for Congress to act; they are also taking action. Hundreds of counties across the country have passed policies to limit local law enforcement’s collusion with ICE, as has the state of California. And a national grassroots mobilization has called on Congress to defund the agency because of its anti-immigration agenda. Some may question who will perform the duties of </w:t>
      </w:r>
      <w:r w:rsidRPr="00F81F7B">
        <w:rPr>
          <w:u w:val="single"/>
        </w:rPr>
        <w:t>ICE</w:t>
      </w:r>
      <w:r w:rsidRPr="00F81F7B">
        <w:rPr>
          <w:sz w:val="14"/>
        </w:rPr>
        <w:t xml:space="preserve"> if it is abolished. But are those </w:t>
      </w:r>
      <w:r w:rsidRPr="00F81F7B">
        <w:rPr>
          <w:u w:val="single"/>
        </w:rPr>
        <w:t>duties</w:t>
      </w:r>
      <w:r w:rsidRPr="00F81F7B">
        <w:rPr>
          <w:sz w:val="14"/>
        </w:rPr>
        <w:t xml:space="preserve"> essential to sustaining strong communities? In my experience, they often do the opposite. They </w:t>
      </w:r>
      <w:r w:rsidRPr="00F81F7B">
        <w:rPr>
          <w:u w:val="single"/>
        </w:rPr>
        <w:t>do not protect national security, they do not decrease crime and they do not make us safer.</w:t>
      </w:r>
      <w:r w:rsidRPr="00F81F7B">
        <w:rPr>
          <w:sz w:val="14"/>
        </w:rPr>
        <w:t xml:space="preserve"> </w:t>
      </w:r>
      <w:r w:rsidRPr="00F81F7B">
        <w:rPr>
          <w:u w:val="single"/>
        </w:rPr>
        <w:t>What makes us safer are communities that have access to basic services</w:t>
      </w:r>
      <w:r w:rsidRPr="00F81F7B">
        <w:rPr>
          <w:sz w:val="14"/>
        </w:rPr>
        <w:t xml:space="preserve">, including education, healthcare and jobs, </w:t>
      </w:r>
      <w:r w:rsidRPr="00F81F7B">
        <w:rPr>
          <w:u w:val="single"/>
        </w:rPr>
        <w:t>and where loved ones can stay together.</w:t>
      </w:r>
      <w:r w:rsidRPr="00F81F7B">
        <w:rPr>
          <w:sz w:val="14"/>
        </w:rPr>
        <w:t xml:space="preserve"> Deportation is a form of exile. If Ravi is deported, he will be permanently refused entry to the US. He will never be able to return to our home, to our community, to his job, to the people who have held us up during this long struggle. And we are one family among thousands. An agency that enshrines and increases this arbitrary cruelty should not be preserved. Fortunately, the tide is turning. People across the country are outraged, and are standing up for accountability, for human rights, for family unity. It’s time for Congress to stand with their constituents and demand an end to the Immigration and Customs Enforcement. </w:t>
      </w:r>
      <w:r w:rsidRPr="00F81F7B">
        <w:rPr>
          <w:u w:val="single"/>
        </w:rPr>
        <w:t>Abolishing an agency that shatters communities is a first step toward creating a more just world.</w:t>
      </w:r>
    </w:p>
    <w:p w14:paraId="0B7A8463" w14:textId="77777777" w:rsidR="00BC2277" w:rsidRPr="00F81F7B" w:rsidRDefault="00BC2277" w:rsidP="00BC2277"/>
    <w:p w14:paraId="76358B39" w14:textId="77777777" w:rsidR="00BC2277" w:rsidRPr="00F81F7B" w:rsidRDefault="00BC2277" w:rsidP="00BC2277"/>
    <w:p w14:paraId="14FC30D2" w14:textId="77777777" w:rsidR="000A7ED3" w:rsidRPr="00F81F7B" w:rsidRDefault="000A7ED3" w:rsidP="000A7ED3">
      <w:pPr>
        <w:pStyle w:val="Heading4"/>
      </w:pPr>
      <w:r w:rsidRPr="00F81F7B">
        <w:t>The Affirmative call for Abolishing ICE promotes social discussion of why we need to end the agency</w:t>
      </w:r>
    </w:p>
    <w:p w14:paraId="29E991E0" w14:textId="77777777" w:rsidR="000A7ED3" w:rsidRPr="00F81F7B" w:rsidRDefault="000A7ED3" w:rsidP="000A7ED3">
      <w:pPr>
        <w:rPr>
          <w:sz w:val="16"/>
          <w:szCs w:val="16"/>
        </w:rPr>
      </w:pPr>
      <w:r w:rsidRPr="00F81F7B">
        <w:rPr>
          <w:rStyle w:val="Style13ptBold"/>
        </w:rPr>
        <w:t>Godfrey 2018 – politics writer at The Atlantic</w:t>
      </w:r>
      <w:r w:rsidRPr="00F81F7B">
        <w:rPr>
          <w:sz w:val="16"/>
          <w:szCs w:val="16"/>
        </w:rPr>
        <w:t xml:space="preserve"> [Elaine, 07-11-18, The Atlantic, “What abolish ice actually means”, </w:t>
      </w:r>
      <w:hyperlink r:id="rId115" w:history="1">
        <w:r w:rsidRPr="00F81F7B">
          <w:rPr>
            <w:sz w:val="16"/>
            <w:szCs w:val="16"/>
          </w:rPr>
          <w:t>https://www.theatlantic.com/politics/archive/2018/07/what-abolish-ice-actually-means/564752/</w:t>
        </w:r>
      </w:hyperlink>
      <w:r w:rsidRPr="00F81F7B">
        <w:rPr>
          <w:sz w:val="16"/>
          <w:szCs w:val="16"/>
        </w:rPr>
        <w:t>, ACC 07-13-20, AR]</w:t>
      </w:r>
    </w:p>
    <w:p w14:paraId="008E10F3" w14:textId="77777777" w:rsidR="000A7ED3" w:rsidRPr="00F81F7B" w:rsidRDefault="000A7ED3" w:rsidP="000A7ED3">
      <w:pPr>
        <w:rPr>
          <w:rStyle w:val="StyleUnderline"/>
        </w:rPr>
      </w:pPr>
    </w:p>
    <w:p w14:paraId="652CF432" w14:textId="77777777" w:rsidR="000A7ED3" w:rsidRPr="00F81F7B" w:rsidRDefault="000A7ED3" w:rsidP="000A7ED3">
      <w:pPr>
        <w:rPr>
          <w:rStyle w:val="StyleUnderline"/>
        </w:rPr>
      </w:pPr>
      <w:r w:rsidRPr="00F81F7B">
        <w:rPr>
          <w:rStyle w:val="StyleUnderline"/>
        </w:rPr>
        <w:t xml:space="preserve">The calls to abolish the agency began in earnest in early summer, at the peak of the public outcry against the Trump administration’s “zero tolerance” immigration policy that resulted in the separation of families at the United States–Mexico border. Those calls grew louder </w:t>
      </w:r>
      <w:r w:rsidRPr="00F81F7B">
        <w:rPr>
          <w:sz w:val="16"/>
        </w:rPr>
        <w:t xml:space="preserve">after the 28-year-old Alexandria Ocasio-Cortez ran and won on the issue in her primary victory in New York. “It’s time to abolish ICE, clear the path to citizenship, and protect the rights of families to remain together,” Ocasio-Cortez wrote on her campaign website. Senator Kirsten Gillibrand of New York—a potential 2020 presidential contender—hopped on the bandwagon shortly after, </w:t>
      </w:r>
      <w:hyperlink r:id="rId116" w:history="1">
        <w:r w:rsidRPr="00F81F7B">
          <w:rPr>
            <w:rStyle w:val="Hyperlink"/>
            <w:sz w:val="16"/>
          </w:rPr>
          <w:t>telling CNN</w:t>
        </w:r>
      </w:hyperlink>
      <w:r w:rsidRPr="00F81F7B">
        <w:rPr>
          <w:sz w:val="16"/>
        </w:rPr>
        <w:t xml:space="preserve">, “I believe that ICE has become a deportation force … and that’s why I believe you should get rid of it, start over, reimagine it, and build something that actually works.” </w:t>
      </w:r>
      <w:r w:rsidRPr="00F81F7B">
        <w:rPr>
          <w:rStyle w:val="StyleUnderline"/>
        </w:rPr>
        <w:t>Whether</w:t>
      </w:r>
      <w:r w:rsidRPr="00F81F7B">
        <w:rPr>
          <w:sz w:val="16"/>
        </w:rPr>
        <w:t xml:space="preserve"> Democratic lawmakers are </w:t>
      </w:r>
      <w:r w:rsidRPr="00F81F7B">
        <w:rPr>
          <w:rStyle w:val="StyleUnderline"/>
        </w:rPr>
        <w:t xml:space="preserve">pushing to eliminate the agency completely or simply restructure it still appears to be up for debate. But the big thing, activists told me, is that people are talking about it. </w:t>
      </w:r>
      <w:proofErr w:type="spellStart"/>
      <w:r w:rsidRPr="00F81F7B">
        <w:rPr>
          <w:rStyle w:val="StyleUnderline"/>
        </w:rPr>
        <w:t>Saikat</w:t>
      </w:r>
      <w:proofErr w:type="spellEnd"/>
      <w:r w:rsidRPr="00F81F7B">
        <w:rPr>
          <w:rStyle w:val="StyleUnderline"/>
        </w:rPr>
        <w:t xml:space="preserve"> Chakrabarti, president of Justice Democrats</w:t>
      </w:r>
      <w:r w:rsidRPr="00F81F7B">
        <w:rPr>
          <w:sz w:val="16"/>
        </w:rPr>
        <w:t xml:space="preserve"> and an adviser to Ocasio-Cortez’s campaign, summed up the young movement this way: “Usually in America when there’s some system or something inflicting great amounts of damage and pain, I think the reasonable thing to do is say, ‘Okay, hold it, let’s stop what we’re doing,’” he </w:t>
      </w:r>
      <w:r w:rsidRPr="00F81F7B">
        <w:rPr>
          <w:rStyle w:val="StyleUnderline"/>
        </w:rPr>
        <w:t>said. “Everyone has a different idea of what happens after [the agency is abolished] but at least we’ve got everybody on the same page [that] this is wrong.”</w:t>
      </w:r>
    </w:p>
    <w:p w14:paraId="08A10BAB" w14:textId="77777777" w:rsidR="000A7ED3" w:rsidRPr="00F81F7B" w:rsidRDefault="000A7ED3" w:rsidP="000A7ED3">
      <w:pPr>
        <w:rPr>
          <w:rStyle w:val="StyleUnderline"/>
        </w:rPr>
      </w:pPr>
    </w:p>
    <w:p w14:paraId="0ECEC5E6" w14:textId="77777777" w:rsidR="000A7ED3" w:rsidRPr="00F81F7B" w:rsidRDefault="000A7ED3" w:rsidP="000A7ED3">
      <w:pPr>
        <w:pStyle w:val="Heading4"/>
      </w:pPr>
      <w:r w:rsidRPr="00F81F7B">
        <w:t>Increasing Discourse about Abolition is necessary to empower political change to abolish ICE and support Humane immigration</w:t>
      </w:r>
    </w:p>
    <w:p w14:paraId="2D8AC972" w14:textId="77777777" w:rsidR="000A7ED3" w:rsidRPr="00F81F7B" w:rsidRDefault="000A7ED3" w:rsidP="000A7ED3">
      <w:pPr>
        <w:rPr>
          <w:sz w:val="16"/>
          <w:szCs w:val="16"/>
        </w:rPr>
      </w:pPr>
      <w:proofErr w:type="spellStart"/>
      <w:r w:rsidRPr="00F81F7B">
        <w:rPr>
          <w:rStyle w:val="Style13ptBold"/>
        </w:rPr>
        <w:t>Loffman</w:t>
      </w:r>
      <w:proofErr w:type="spellEnd"/>
      <w:r w:rsidRPr="00F81F7B">
        <w:rPr>
          <w:rStyle w:val="Style13ptBold"/>
        </w:rPr>
        <w:t xml:space="preserve"> 2018 – PBS politics producer</w:t>
      </w:r>
      <w:r w:rsidRPr="00F81F7B">
        <w:rPr>
          <w:sz w:val="16"/>
          <w:szCs w:val="16"/>
        </w:rPr>
        <w:t xml:space="preserve"> [Matt, 07-6-18, PBS, “What’s driving the movement to Abolish ICE?”, </w:t>
      </w:r>
      <w:hyperlink r:id="rId117" w:history="1">
        <w:r w:rsidRPr="00F81F7B">
          <w:rPr>
            <w:sz w:val="16"/>
            <w:szCs w:val="16"/>
          </w:rPr>
          <w:t>https://www.pbs.org/newshour/politics/whats-driving-the-movement-to-abolish-ice</w:t>
        </w:r>
      </w:hyperlink>
      <w:r w:rsidRPr="00F81F7B">
        <w:rPr>
          <w:sz w:val="16"/>
          <w:szCs w:val="16"/>
        </w:rPr>
        <w:t>, ACC 07-13-20, AR]</w:t>
      </w:r>
    </w:p>
    <w:p w14:paraId="405ED96E" w14:textId="77777777" w:rsidR="000A7ED3" w:rsidRPr="00F81F7B" w:rsidRDefault="000A7ED3" w:rsidP="000A7ED3">
      <w:pPr>
        <w:rPr>
          <w:rFonts w:cs="Calibri"/>
          <w:sz w:val="14"/>
        </w:rPr>
      </w:pPr>
    </w:p>
    <w:p w14:paraId="11C82196" w14:textId="77777777" w:rsidR="000A7ED3" w:rsidRPr="00F81F7B" w:rsidRDefault="000A7ED3" w:rsidP="000A7ED3">
      <w:pPr>
        <w:rPr>
          <w:rFonts w:cs="Calibri"/>
          <w:sz w:val="12"/>
        </w:rPr>
      </w:pPr>
      <w:r w:rsidRPr="00F81F7B">
        <w:rPr>
          <w:rStyle w:val="StyleUnderline"/>
        </w:rPr>
        <w:t>Some type of action — whether legislatively or in the courts — could become more likely if protests grow louder</w:t>
      </w:r>
      <w:r w:rsidRPr="00F81F7B">
        <w:rPr>
          <w:rFonts w:cs="Calibri"/>
          <w:sz w:val="12"/>
        </w:rPr>
        <w:t>, Kang said. “</w:t>
      </w:r>
      <w:r w:rsidRPr="00F81F7B">
        <w:rPr>
          <w:rStyle w:val="StyleUnderline"/>
        </w:rPr>
        <w:t>What we’ve seen in the past is that when people protest and protest enough, there actually is change,” Kang said. “These protests do have an impact in helping to raising awareness of problems with our immigration bureaucracy and achieving some degree of reforms</w:t>
      </w:r>
      <w:r w:rsidRPr="00F81F7B">
        <w:rPr>
          <w:rFonts w:cs="Calibri"/>
          <w:sz w:val="12"/>
        </w:rPr>
        <w:t xml:space="preserve">. These reforms are limited, but sometimes reforms can happen.” Still, Kang notes, “just getting rid of ICE isn’t going to solve the problem.” Congress would likely just shift responsibility for interior immigration enforcement to other agencies inside the Department of Homeland Security, like Customs and Border Protection. Instead, </w:t>
      </w:r>
      <w:r w:rsidRPr="00F81F7B">
        <w:rPr>
          <w:rStyle w:val="StyleUnderline"/>
        </w:rPr>
        <w:t>Lee says 21st century questions about “balancing national security and economic prosperity” require a comprehensive analysis of immigration in the United States. “The calls for abolishing ICE is part of a much larger reimagining of our country’s relationship with immigration,”</w:t>
      </w:r>
      <w:r w:rsidRPr="00F81F7B">
        <w:rPr>
          <w:rFonts w:cs="Calibri"/>
          <w:sz w:val="12"/>
        </w:rPr>
        <w:t xml:space="preserve"> she said, the latest iteration of an immigration struggle the federal government has wrestled with for more than 100 years.</w:t>
      </w:r>
    </w:p>
    <w:p w14:paraId="45BD3C0D" w14:textId="77777777" w:rsidR="000A7ED3" w:rsidRPr="00F81F7B" w:rsidRDefault="000A7ED3" w:rsidP="000A7ED3">
      <w:pPr>
        <w:rPr>
          <w:rFonts w:cs="Calibri"/>
          <w:sz w:val="14"/>
        </w:rPr>
      </w:pPr>
    </w:p>
    <w:p w14:paraId="07B5A048" w14:textId="77777777" w:rsidR="000A7ED3" w:rsidRPr="00F81F7B" w:rsidRDefault="000A7ED3" w:rsidP="000A7ED3">
      <w:pPr>
        <w:rPr>
          <w:rFonts w:cs="Calibri"/>
          <w:sz w:val="14"/>
        </w:rPr>
      </w:pPr>
    </w:p>
    <w:p w14:paraId="7C1E2252" w14:textId="77777777" w:rsidR="00BC2277" w:rsidRPr="00F81F7B" w:rsidRDefault="00BC2277" w:rsidP="00BC2277">
      <w:pPr>
        <w:pStyle w:val="Heading4"/>
      </w:pPr>
      <w:r w:rsidRPr="00F81F7B">
        <w:t>Empirically, legislation to abolish ICE has increased awareness about inhumane detention and deportation by focusing on the Abuses.</w:t>
      </w:r>
    </w:p>
    <w:p w14:paraId="2B179F6C" w14:textId="77777777" w:rsidR="00BC2277" w:rsidRPr="00F81F7B" w:rsidRDefault="00BC2277" w:rsidP="00BC2277">
      <w:r w:rsidRPr="00F81F7B">
        <w:rPr>
          <w:rStyle w:val="Style13ptBold"/>
        </w:rPr>
        <w:t>Ford 18- staff writer at The New Republic</w:t>
      </w:r>
      <w:r w:rsidRPr="00F81F7B">
        <w:rPr>
          <w:rStyle w:val="Style13ptBold"/>
          <w:sz w:val="16"/>
          <w:szCs w:val="16"/>
        </w:rPr>
        <w:t>.</w:t>
      </w:r>
      <w:r w:rsidRPr="00F81F7B">
        <w:rPr>
          <w:sz w:val="16"/>
          <w:szCs w:val="16"/>
        </w:rPr>
        <w:t xml:space="preserve">(Matt July 18,2018,The New Republic, “OK, Abolish ICE. What then?” </w:t>
      </w:r>
      <w:hyperlink r:id="rId118">
        <w:r w:rsidRPr="00F81F7B">
          <w:rPr>
            <w:rStyle w:val="Hyperlink"/>
            <w:sz w:val="16"/>
            <w:szCs w:val="16"/>
          </w:rPr>
          <w:t>https://newrepublic.com/article/149945/ok-abolish-ice-then</w:t>
        </w:r>
      </w:hyperlink>
      <w:r w:rsidRPr="00F81F7B">
        <w:rPr>
          <w:sz w:val="16"/>
          <w:szCs w:val="16"/>
        </w:rPr>
        <w:t xml:space="preserve"> ,July 9,2020 AS)</w:t>
      </w:r>
    </w:p>
    <w:p w14:paraId="444BC0FC" w14:textId="77777777" w:rsidR="00BC2277" w:rsidRPr="00F81F7B" w:rsidRDefault="00BC2277" w:rsidP="00BC2277">
      <w:pPr>
        <w:rPr>
          <w:rStyle w:val="StyleUnderline"/>
        </w:rPr>
      </w:pPr>
    </w:p>
    <w:p w14:paraId="293759B7" w14:textId="77777777" w:rsidR="00BC2277" w:rsidRPr="00F81F7B" w:rsidRDefault="00BC2277" w:rsidP="00BC2277">
      <w:pPr>
        <w:rPr>
          <w:rStyle w:val="StyleUnderline"/>
        </w:rPr>
      </w:pPr>
      <w:bookmarkStart w:id="38" w:name="_lau721do9dvb" w:colFirst="0" w:colLast="0"/>
      <w:bookmarkEnd w:id="38"/>
      <w:r w:rsidRPr="00F81F7B">
        <w:rPr>
          <w:sz w:val="12"/>
        </w:rPr>
        <w:t xml:space="preserve">Sean </w:t>
      </w:r>
      <w:r w:rsidRPr="00F81F7B">
        <w:rPr>
          <w:rStyle w:val="StyleUnderline"/>
        </w:rPr>
        <w:t>McElwee</w:t>
      </w:r>
      <w:r w:rsidRPr="00F81F7B">
        <w:rPr>
          <w:sz w:val="12"/>
        </w:rPr>
        <w:t xml:space="preserve">, a Data for Progress co-founder who </w:t>
      </w:r>
      <w:hyperlink r:id="rId119">
        <w:r w:rsidRPr="00F81F7B">
          <w:rPr>
            <w:rStyle w:val="Hyperlink"/>
            <w:sz w:val="12"/>
          </w:rPr>
          <w:t>popularized</w:t>
        </w:r>
      </w:hyperlink>
      <w:r w:rsidRPr="00F81F7B">
        <w:rPr>
          <w:sz w:val="12"/>
        </w:rPr>
        <w:t xml:space="preserve"> the idea of abolishing ICE last year, told me that he </w:t>
      </w:r>
      <w:r w:rsidRPr="00F81F7B">
        <w:rPr>
          <w:rStyle w:val="StyleUnderline"/>
        </w:rPr>
        <w:t>considers the bill a “good first start” toward dismantling the agency</w:t>
      </w:r>
      <w:r w:rsidRPr="00F81F7B">
        <w:rPr>
          <w:sz w:val="12"/>
        </w:rPr>
        <w:t xml:space="preserve">. But he acknowledged that </w:t>
      </w:r>
      <w:r w:rsidRPr="00F81F7B">
        <w:rPr>
          <w:rStyle w:val="StyleUnderline"/>
        </w:rPr>
        <w:t xml:space="preserve">there are still open questions about what exactly should take ICE’s place, if anything. </w:t>
      </w:r>
      <w:r w:rsidRPr="00F81F7B">
        <w:rPr>
          <w:sz w:val="12"/>
        </w:rPr>
        <w:t>“At this point, there isn’t alignment within the immigrant-rights community and the groups that have been pushing to abolish ICE as to what a concrete next step would be,” he said. “</w:t>
      </w:r>
      <w:r w:rsidRPr="00F81F7B">
        <w:rPr>
          <w:rStyle w:val="StyleUnderline"/>
        </w:rPr>
        <w:t xml:space="preserve">What the bill is meant to do, I think it does quite effectively. The detailed findings that make up the majority of the text are quite powerful.” </w:t>
      </w:r>
      <w:bookmarkStart w:id="39" w:name="_ovb0tmxpr2z" w:colFirst="0" w:colLast="0"/>
      <w:bookmarkEnd w:id="39"/>
      <w:r w:rsidRPr="00F81F7B">
        <w:rPr>
          <w:sz w:val="12"/>
        </w:rPr>
        <w:t xml:space="preserve">McElwee indicated that liberal and </w:t>
      </w:r>
      <w:r w:rsidRPr="00F81F7B">
        <w:rPr>
          <w:rStyle w:val="StyleUnderline"/>
        </w:rPr>
        <w:t>left-leaning think tanks have a role to play in fleshing out what should happen next. “The D.C. policy apparatus isn’t serving what I view its function should be, which is to take the demands that activists</w:t>
      </w:r>
      <w:r w:rsidRPr="00F81F7B">
        <w:rPr>
          <w:sz w:val="12"/>
        </w:rPr>
        <w:t xml:space="preserve"> and Democratic voters have, </w:t>
      </w:r>
      <w:r w:rsidRPr="00F81F7B">
        <w:rPr>
          <w:rStyle w:val="StyleUnderline"/>
        </w:rPr>
        <w:t>and try to find a way to turn those into policy proposals,”</w:t>
      </w:r>
      <w:r w:rsidRPr="00F81F7B">
        <w:rPr>
          <w:sz w:val="12"/>
        </w:rPr>
        <w:t xml:space="preserve"> he told me. McElwee said he expected that there would be “a fully-limbed vision of this” in the coming months, “and then I think </w:t>
      </w:r>
      <w:r w:rsidRPr="00F81F7B">
        <w:rPr>
          <w:rStyle w:val="StyleUnderline"/>
        </w:rPr>
        <w:t>we’ll have an important back-and-forth as to what exactly that will look like.”</w:t>
      </w:r>
    </w:p>
    <w:p w14:paraId="4B7996F9" w14:textId="77777777" w:rsidR="00BC2277" w:rsidRPr="00F81F7B" w:rsidRDefault="00BC2277" w:rsidP="00BC2277">
      <w:pPr>
        <w:rPr>
          <w:rStyle w:val="StyleUnderline"/>
        </w:rPr>
      </w:pPr>
    </w:p>
    <w:p w14:paraId="12A1B1F7" w14:textId="77777777" w:rsidR="00BC2277" w:rsidRPr="00F81F7B" w:rsidRDefault="00BC2277" w:rsidP="00BC2277"/>
    <w:p w14:paraId="60350C99" w14:textId="77777777" w:rsidR="00BC2277" w:rsidRPr="00F81F7B" w:rsidRDefault="00BC2277" w:rsidP="00BC2277">
      <w:pPr>
        <w:rPr>
          <w:rStyle w:val="Style13ptBold"/>
        </w:rPr>
      </w:pPr>
    </w:p>
    <w:p w14:paraId="6E312870" w14:textId="77777777" w:rsidR="00BC2277" w:rsidRPr="00F81F7B" w:rsidRDefault="00BC2277" w:rsidP="00BC2277"/>
    <w:p w14:paraId="6EE94F3D" w14:textId="77777777" w:rsidR="00BC2277" w:rsidRPr="00F81F7B" w:rsidRDefault="00BC2277" w:rsidP="00BC2277"/>
    <w:p w14:paraId="0791CF6D" w14:textId="77777777" w:rsidR="00BC2277" w:rsidRPr="00F81F7B" w:rsidRDefault="00BC2277" w:rsidP="00BC2277">
      <w:bookmarkStart w:id="40" w:name="_safm24h8nqya" w:colFirst="0" w:colLast="0"/>
      <w:bookmarkEnd w:id="40"/>
    </w:p>
    <w:p w14:paraId="7FCF2A3D" w14:textId="77777777" w:rsidR="00BC2277" w:rsidRPr="00F81F7B" w:rsidRDefault="00BC2277" w:rsidP="00BC2277"/>
    <w:p w14:paraId="4994555A" w14:textId="77777777" w:rsidR="00BC2277" w:rsidRPr="00F81F7B" w:rsidRDefault="00BC2277" w:rsidP="00BC2277"/>
    <w:p w14:paraId="5DD2B0AA" w14:textId="5C63524A" w:rsidR="000A7ED3" w:rsidRPr="00F81F7B" w:rsidRDefault="00BC2277" w:rsidP="00BC2277">
      <w:pPr>
        <w:pStyle w:val="Heading3"/>
      </w:pPr>
      <w:r>
        <w:t>Ext Discourse – Perform Values</w:t>
      </w:r>
    </w:p>
    <w:p w14:paraId="4CA3DB6F" w14:textId="77777777" w:rsidR="000A7ED3" w:rsidRPr="00F81F7B" w:rsidRDefault="000A7ED3" w:rsidP="000A7ED3">
      <w:pPr>
        <w:pStyle w:val="Heading4"/>
      </w:pPr>
      <w:r w:rsidRPr="00F81F7B">
        <w:t>The context of the demand to abolish ICE matters – it is not Only a literal policy – it carries a framework of intersectional demands for Justice that can create a humane immigration system.</w:t>
      </w:r>
    </w:p>
    <w:p w14:paraId="45260C23" w14:textId="77777777" w:rsidR="000A7ED3" w:rsidRPr="00F81F7B" w:rsidRDefault="000A7ED3" w:rsidP="000A7ED3">
      <w:pPr>
        <w:rPr>
          <w:sz w:val="16"/>
          <w:szCs w:val="16"/>
        </w:rPr>
      </w:pPr>
      <w:proofErr w:type="spellStart"/>
      <w:r w:rsidRPr="00F81F7B">
        <w:rPr>
          <w:rStyle w:val="Style13ptBold"/>
        </w:rPr>
        <w:t>Crennen</w:t>
      </w:r>
      <w:proofErr w:type="spellEnd"/>
      <w:r w:rsidRPr="00F81F7B">
        <w:rPr>
          <w:rStyle w:val="Style13ptBold"/>
        </w:rPr>
        <w:t>-Dunlap 19 - J.D. candidate at the University of Denver College of Law</w:t>
      </w:r>
      <w:r w:rsidRPr="00F81F7B">
        <w:t xml:space="preserve"> </w:t>
      </w:r>
      <w:r w:rsidRPr="00F81F7B">
        <w:rPr>
          <w:sz w:val="16"/>
          <w:szCs w:val="16"/>
        </w:rPr>
        <w:t xml:space="preserve">[Allison Abolishing the </w:t>
      </w:r>
      <w:proofErr w:type="spellStart"/>
      <w:r w:rsidRPr="00F81F7B">
        <w:rPr>
          <w:sz w:val="16"/>
          <w:szCs w:val="16"/>
        </w:rPr>
        <w:t>ICEberg</w:t>
      </w:r>
      <w:proofErr w:type="spellEnd"/>
      <w:r w:rsidRPr="00F81F7B">
        <w:rPr>
          <w:sz w:val="16"/>
          <w:szCs w:val="16"/>
        </w:rPr>
        <w:t xml:space="preserve"> (January 3, 2019). Denver Law Review, Vol. 96, No. 148, 2019, Available at SSRN: </w:t>
      </w:r>
      <w:hyperlink r:id="rId120" w:tgtFrame="_blank" w:history="1">
        <w:r w:rsidRPr="00F81F7B">
          <w:rPr>
            <w:rStyle w:val="Hyperlink"/>
            <w:sz w:val="16"/>
            <w:szCs w:val="16"/>
          </w:rPr>
          <w:t>https://ssrn.com/abstract=3311574</w:t>
        </w:r>
      </w:hyperlink>
      <w:r w:rsidRPr="00F81F7B">
        <w:rPr>
          <w:sz w:val="16"/>
          <w:szCs w:val="16"/>
        </w:rPr>
        <w:t>]</w:t>
      </w:r>
    </w:p>
    <w:p w14:paraId="5FAC7A3F" w14:textId="77777777" w:rsidR="000A7ED3" w:rsidRPr="00F81F7B" w:rsidRDefault="000A7ED3" w:rsidP="000A7ED3"/>
    <w:p w14:paraId="76DAB36D" w14:textId="77777777" w:rsidR="000A7ED3" w:rsidRPr="00F81F7B" w:rsidRDefault="000A7ED3" w:rsidP="000A7ED3">
      <w:pPr>
        <w:rPr>
          <w:sz w:val="12"/>
        </w:rPr>
      </w:pPr>
      <w:r w:rsidRPr="00F81F7B">
        <w:rPr>
          <w:sz w:val="12"/>
        </w:rPr>
        <w:t xml:space="preserve">But </w:t>
      </w:r>
      <w:r w:rsidRPr="00F81F7B">
        <w:rPr>
          <w:rStyle w:val="StyleUnderline"/>
        </w:rPr>
        <w:t>the abolish ICE movement is not limited to</w:t>
      </w:r>
      <w:r w:rsidRPr="00F81F7B">
        <w:rPr>
          <w:sz w:val="12"/>
        </w:rPr>
        <w:t xml:space="preserve"> such </w:t>
      </w:r>
      <w:r w:rsidRPr="00F81F7B">
        <w:rPr>
          <w:rStyle w:val="StyleUnderline"/>
        </w:rPr>
        <w:t xml:space="preserve">a narrow approach. </w:t>
      </w:r>
      <w:proofErr w:type="spellStart"/>
      <w:r w:rsidRPr="00F81F7B">
        <w:rPr>
          <w:rStyle w:val="StyleUnderline"/>
        </w:rPr>
        <w:t>Mijente</w:t>
      </w:r>
      <w:proofErr w:type="spellEnd"/>
      <w:r w:rsidRPr="00F81F7B">
        <w:rPr>
          <w:rStyle w:val="StyleUnderline"/>
        </w:rPr>
        <w:t xml:space="preserve">, a group of Latinx and </w:t>
      </w:r>
      <w:proofErr w:type="spellStart"/>
      <w:r w:rsidRPr="00F81F7B">
        <w:rPr>
          <w:rStyle w:val="StyleUnderline"/>
        </w:rPr>
        <w:t>Chicanx</w:t>
      </w:r>
      <w:proofErr w:type="spellEnd"/>
      <w:r w:rsidRPr="00F81F7B">
        <w:rPr>
          <w:rStyle w:val="StyleUnderline"/>
        </w:rPr>
        <w:t xml:space="preserve"> activists working for “justice and self-determination for all people,” has created a policy platform that builds on the call to abolish ICE but offers a more historically grounded vision of what an alternative to current practices might entail. Among other plans, </w:t>
      </w:r>
      <w:proofErr w:type="spellStart"/>
      <w:r w:rsidRPr="00F81F7B">
        <w:rPr>
          <w:rStyle w:val="StyleUnderline"/>
        </w:rPr>
        <w:t>Mijente</w:t>
      </w:r>
      <w:proofErr w:type="spellEnd"/>
      <w:r w:rsidRPr="00F81F7B">
        <w:rPr>
          <w:rStyle w:val="StyleUnderline"/>
        </w:rPr>
        <w:t xml:space="preserve"> would abolish immigration detention; end all deportation; eliminate state and local support for ICE</w:t>
      </w:r>
      <w:r w:rsidRPr="00F81F7B">
        <w:rPr>
          <w:sz w:val="12"/>
        </w:rPr>
        <w:t xml:space="preserve">; repeal unlawful entry and reentry; and defund Border Patrol as it currently exists, creating instead a border agency that provides emergency rescue services. </w:t>
      </w:r>
      <w:proofErr w:type="spellStart"/>
      <w:r w:rsidRPr="00F81F7B">
        <w:rPr>
          <w:rStyle w:val="StyleUnderline"/>
        </w:rPr>
        <w:t>Mijente</w:t>
      </w:r>
      <w:proofErr w:type="spellEnd"/>
      <w:r w:rsidRPr="00F81F7B">
        <w:rPr>
          <w:rStyle w:val="StyleUnderline"/>
        </w:rPr>
        <w:t xml:space="preserve"> expressly grounds its proposal in an understanding that the U.S. government’s punitive approach to migration is part and parcel of broader policies that maintain the subordination of historically subordinated groups</w:t>
      </w:r>
      <w:r w:rsidRPr="00F81F7B">
        <w:rPr>
          <w:sz w:val="12"/>
        </w:rPr>
        <w:t xml:space="preserve">. Indeed, </w:t>
      </w:r>
      <w:proofErr w:type="spellStart"/>
      <w:r w:rsidRPr="00F81F7B">
        <w:rPr>
          <w:rStyle w:val="StyleUnderline"/>
        </w:rPr>
        <w:t>Mijente</w:t>
      </w:r>
      <w:proofErr w:type="spellEnd"/>
      <w:r w:rsidRPr="00F81F7B">
        <w:rPr>
          <w:rStyle w:val="StyleUnderline"/>
        </w:rPr>
        <w:t xml:space="preserve"> ties the separation of migrant families during the summer of 2018 to other examples of state violence against subordinated groups, including the historical separation of black families subjected to slavery; the contemporary separation of black families via the criminal justice system; the U.S. government’s historical and contemporary separation of indigenous families88; the internment of Japanese-American families during World War II; and the forced institutionalization, sterilization, and criminalization of people with disabilities. </w:t>
      </w:r>
      <w:proofErr w:type="spellStart"/>
      <w:r w:rsidRPr="00F81F7B">
        <w:rPr>
          <w:rStyle w:val="StyleUnderline"/>
        </w:rPr>
        <w:t>Mijente’s</w:t>
      </w:r>
      <w:proofErr w:type="spellEnd"/>
      <w:r w:rsidRPr="00F81F7B">
        <w:rPr>
          <w:rStyle w:val="StyleUnderline"/>
        </w:rPr>
        <w:t xml:space="preserve"> vision thus extends far beyond the mere abolition of an agency. Rather, it calls for a fundamental rethinking of the United </w:t>
      </w:r>
      <w:proofErr w:type="spellStart"/>
      <w:r w:rsidRPr="00F81F7B">
        <w:rPr>
          <w:rStyle w:val="StyleUnderline"/>
        </w:rPr>
        <w:t>States’s</w:t>
      </w:r>
      <w:proofErr w:type="spellEnd"/>
      <w:r w:rsidRPr="00F81F7B">
        <w:rPr>
          <w:rStyle w:val="StyleUnderline"/>
        </w:rPr>
        <w:t xml:space="preserve"> current approach to migration—an approach that relies on a racist criminal justice system to “</w:t>
      </w:r>
      <w:proofErr w:type="spellStart"/>
      <w:r w:rsidRPr="00F81F7B">
        <w:rPr>
          <w:rStyle w:val="StyleUnderline"/>
        </w:rPr>
        <w:t>divid</w:t>
      </w:r>
      <w:proofErr w:type="spellEnd"/>
      <w:r w:rsidRPr="00F81F7B">
        <w:rPr>
          <w:rStyle w:val="StyleUnderline"/>
        </w:rPr>
        <w:t>[e] our communities between those labeled ‘deserving’ of humanitarian reform, and those who will be left in the system of immigration enforcement, detention, and incarceration. “In short, while a literal reading of the call to abolish ICE renders that rallying cry meaningless, a proposal inspired by that rallying cry but grounded in a deeper understanding of the history out of which ICE was born is a call for profound change.</w:t>
      </w:r>
      <w:r w:rsidRPr="00F81F7B">
        <w:rPr>
          <w:sz w:val="12"/>
        </w:rPr>
        <w:t xml:space="preserve"> The call to abolish ICE has inspired protestors, vexed mainstream politicians, and raised questions regarding exactly what that rallying cry might mean. </w:t>
      </w:r>
      <w:r w:rsidRPr="00F81F7B">
        <w:rPr>
          <w:rStyle w:val="StyleUnderline"/>
        </w:rPr>
        <w:t xml:space="preserve">If taken literally, the call to abolish ICE is a meaningless slogan that would accomplish little or nothing. However, if that call draws on a deeper understanding of the historical and bureaucratic systems in which ICE is embedded, demanding ICE’s abolition asks for something more—such a call seeks not merely the end of an agency and redistribution of its duties, but requires us to reconsider the premises of U.S. immigration policy. It asks us to reconsider whether the incarceration and banishment of hundreds of thousands of people annually is morally acceptable, whether the U.S. electorate—largely born into the privilege of citizenship—should endorse the separation of families born without such privilege, and whether a nation founded on a proclamation of equality should continue to accept as inevitable a hierarchy driven by race and birthplace. </w:t>
      </w:r>
      <w:r w:rsidRPr="00F81F7B">
        <w:rPr>
          <w:sz w:val="12"/>
        </w:rPr>
        <w:t>Whether the electorate will heed that call remains to be seen.</w:t>
      </w:r>
    </w:p>
    <w:p w14:paraId="234C41DC" w14:textId="77777777" w:rsidR="000A7ED3" w:rsidRPr="00F81F7B" w:rsidRDefault="000A7ED3" w:rsidP="000A7ED3">
      <w:pPr>
        <w:rPr>
          <w:b/>
          <w:bCs/>
        </w:rPr>
      </w:pPr>
    </w:p>
    <w:p w14:paraId="1E0B25C5" w14:textId="77777777" w:rsidR="000A7ED3" w:rsidRPr="00F81F7B" w:rsidRDefault="000A7ED3" w:rsidP="000A7ED3">
      <w:pPr>
        <w:pStyle w:val="Heading4"/>
      </w:pPr>
      <w:r w:rsidRPr="00F81F7B">
        <w:t>Calling for ICE be abolished is more than a policy demand. It demands that we respect each person regardless of citizenship.</w:t>
      </w:r>
    </w:p>
    <w:p w14:paraId="2CB4B043" w14:textId="77777777" w:rsidR="000A7ED3" w:rsidRPr="00F81F7B" w:rsidRDefault="000A7ED3" w:rsidP="000A7ED3">
      <w:r w:rsidRPr="00F81F7B">
        <w:rPr>
          <w:rStyle w:val="Style13ptBold"/>
        </w:rPr>
        <w:t>Jack 19 – American Studies major at Macalester College</w:t>
      </w:r>
      <w:r w:rsidRPr="00F81F7B">
        <w:rPr>
          <w:sz w:val="16"/>
          <w:szCs w:val="16"/>
        </w:rPr>
        <w:t xml:space="preserve"> [Suzanna "ICE and the Unquestioned Human Cost of Efficiency: A Moral </w:t>
      </w:r>
      <w:proofErr w:type="spellStart"/>
      <w:r w:rsidRPr="00F81F7B">
        <w:rPr>
          <w:sz w:val="16"/>
          <w:szCs w:val="16"/>
        </w:rPr>
        <w:t>Reckoning,"Tapestries</w:t>
      </w:r>
      <w:proofErr w:type="spellEnd"/>
      <w:r w:rsidRPr="00F81F7B">
        <w:rPr>
          <w:sz w:val="16"/>
          <w:szCs w:val="16"/>
        </w:rPr>
        <w:t xml:space="preserve">: Interwoven voices of local and global identities: Vol. 8 : </w:t>
      </w:r>
      <w:proofErr w:type="spellStart"/>
      <w:r w:rsidRPr="00F81F7B">
        <w:rPr>
          <w:sz w:val="16"/>
          <w:szCs w:val="16"/>
        </w:rPr>
        <w:t>Iss</w:t>
      </w:r>
      <w:proofErr w:type="spellEnd"/>
      <w:r w:rsidRPr="00F81F7B">
        <w:rPr>
          <w:sz w:val="16"/>
          <w:szCs w:val="16"/>
        </w:rPr>
        <w:t>. 1 , Article 7. Available at: https://digitalcommons.macalester.edu/tapestries/vol8/iss1/7]</w:t>
      </w:r>
    </w:p>
    <w:p w14:paraId="2ADACEEF" w14:textId="77777777" w:rsidR="000A7ED3" w:rsidRPr="00F81F7B" w:rsidRDefault="000A7ED3" w:rsidP="000A7ED3"/>
    <w:p w14:paraId="27418370" w14:textId="0617554A" w:rsidR="000A7ED3" w:rsidRPr="00F81F7B" w:rsidRDefault="000A7ED3" w:rsidP="000A7ED3">
      <w:pPr>
        <w:rPr>
          <w:sz w:val="16"/>
        </w:rPr>
      </w:pPr>
      <w:r w:rsidRPr="00F81F7B">
        <w:rPr>
          <w:sz w:val="16"/>
        </w:rPr>
        <w:t xml:space="preserve">Conclusion </w:t>
      </w:r>
      <w:r w:rsidRPr="00F81F7B">
        <w:rPr>
          <w:rStyle w:val="StyleUnderline"/>
        </w:rPr>
        <w:t>At any given time, there are around 30,000 people being held at ICE detention centers</w:t>
      </w:r>
      <w:r w:rsidRPr="00F81F7B">
        <w:rPr>
          <w:sz w:val="16"/>
        </w:rPr>
        <w:t xml:space="preserve"> (Cullen 2018). </w:t>
      </w:r>
      <w:r w:rsidRPr="00F81F7B">
        <w:rPr>
          <w:rStyle w:val="StyleUnderline"/>
        </w:rPr>
        <w:t>2017 proved to be the most deadly year in regards to deaths while in custody and 2018 seems to be following the same pattern</w:t>
      </w:r>
      <w:r w:rsidRPr="00F81F7B">
        <w:rPr>
          <w:sz w:val="16"/>
        </w:rPr>
        <w:t xml:space="preserve">. </w:t>
      </w:r>
      <w:r w:rsidRPr="00F81F7B">
        <w:rPr>
          <w:rStyle w:val="StyleUnderline"/>
        </w:rPr>
        <w:t xml:space="preserve">Why, as a nation, are we so complicit in a deportation regime that gains power each year and continues to violate human rights standards in an efficient and deadly manner? The reason, I believe, comes down to citizenship providing the frame for which efficiency becomes the highest value. Under ICE, immigrant bodies are disposable and fall into a category of being treated efficiently in order to maximize arrests and deportations. Because the principle of efficiency always calls for something to be compromised in order to maximize results from as little as possible, the lives of undocumented immigrants are unvalued in the eyes of the state. </w:t>
      </w:r>
      <w:r w:rsidRPr="00F81F7B">
        <w:rPr>
          <w:sz w:val="16"/>
        </w:rPr>
        <w:t xml:space="preserve">The political entity of the state only ensures freedom to 7 citizens, so as a result, the questioning and denial of freedom becomes applied to </w:t>
      </w:r>
      <w:proofErr w:type="spellStart"/>
      <w:r w:rsidRPr="00F81F7B">
        <w:rPr>
          <w:sz w:val="16"/>
        </w:rPr>
        <w:t>non citizens</w:t>
      </w:r>
      <w:proofErr w:type="spellEnd"/>
      <w:r w:rsidRPr="00F81F7B">
        <w:rPr>
          <w:sz w:val="16"/>
        </w:rPr>
        <w:t xml:space="preserve"> because of freedom existing as an “American right”. Are we boiling down the lived experiences of humans to produce the maximum optimization of efficient practices in everyday life? We rarely question the way that efficiency is ingrained in our perception of the world and how we allow efficiency to define successes. </w:t>
      </w:r>
      <w:r w:rsidRPr="00F81F7B">
        <w:rPr>
          <w:rStyle w:val="StyleUnderline"/>
        </w:rPr>
        <w:t>We are in a moment where ICE has gained unchecked power and it's up to us to create and carry out a movement to abolish it. This movement will be ongoing and focus just as much on dismantling predisposed prejudices based in prioritizing whiteness and citizenship in our definition of humanity, as it will be the act of abolishing ICE itself</w:t>
      </w:r>
      <w:r w:rsidRPr="00F81F7B">
        <w:rPr>
          <w:sz w:val="16"/>
        </w:rPr>
        <w:t>.</w:t>
      </w:r>
    </w:p>
    <w:p w14:paraId="175C26A6" w14:textId="038A98F8" w:rsidR="000A7ED3" w:rsidRDefault="000A7ED3" w:rsidP="000A7ED3">
      <w:pPr>
        <w:rPr>
          <w:b/>
          <w:bCs/>
        </w:rPr>
      </w:pPr>
    </w:p>
    <w:p w14:paraId="64A738C1" w14:textId="77777777" w:rsidR="00BC2277" w:rsidRPr="00F81F7B" w:rsidRDefault="00BC2277" w:rsidP="00BC2277">
      <w:pPr>
        <w:pStyle w:val="Heading4"/>
      </w:pPr>
      <w:r w:rsidRPr="00F81F7B">
        <w:t>Our demand to Abolish ICE challenges white supremacist authoritarianism.</w:t>
      </w:r>
    </w:p>
    <w:p w14:paraId="7E3924D8" w14:textId="77777777" w:rsidR="00BC2277" w:rsidRPr="00F81F7B" w:rsidRDefault="00BC2277" w:rsidP="00BC2277">
      <w:r w:rsidRPr="00F81F7B">
        <w:rPr>
          <w:rStyle w:val="Style13ptBold"/>
        </w:rPr>
        <w:t>Ford 18- staff writer at The New Republic</w:t>
      </w:r>
      <w:r w:rsidRPr="00F81F7B">
        <w:rPr>
          <w:rStyle w:val="Style13ptBold"/>
          <w:sz w:val="16"/>
          <w:szCs w:val="16"/>
        </w:rPr>
        <w:t>.</w:t>
      </w:r>
      <w:r w:rsidRPr="00F81F7B">
        <w:rPr>
          <w:sz w:val="16"/>
          <w:szCs w:val="16"/>
        </w:rPr>
        <w:t xml:space="preserve">(Matt July 18,2018,The New Republic, “OK, Abolish ICE. What then?” </w:t>
      </w:r>
      <w:hyperlink r:id="rId121">
        <w:r w:rsidRPr="00F81F7B">
          <w:rPr>
            <w:rStyle w:val="Hyperlink"/>
            <w:sz w:val="16"/>
            <w:szCs w:val="16"/>
          </w:rPr>
          <w:t>https://newrepublic.com/article/149945/ok-abolish-ice-then</w:t>
        </w:r>
      </w:hyperlink>
      <w:r w:rsidRPr="00F81F7B">
        <w:rPr>
          <w:sz w:val="16"/>
          <w:szCs w:val="16"/>
        </w:rPr>
        <w:t xml:space="preserve"> ,July 9,2020 AS)</w:t>
      </w:r>
    </w:p>
    <w:p w14:paraId="71475F69" w14:textId="77777777" w:rsidR="00BC2277" w:rsidRPr="00F81F7B" w:rsidRDefault="00BC2277" w:rsidP="00BC2277"/>
    <w:p w14:paraId="5A24438B" w14:textId="77777777" w:rsidR="00BC2277" w:rsidRPr="00F81F7B" w:rsidRDefault="00BC2277" w:rsidP="00BC2277">
      <w:pPr>
        <w:rPr>
          <w:sz w:val="12"/>
        </w:rPr>
      </w:pPr>
      <w:r w:rsidRPr="00F81F7B">
        <w:rPr>
          <w:rStyle w:val="StyleUnderline"/>
        </w:rPr>
        <w:t xml:space="preserve">Calls to rethink ICE’s existence first began percolating on social media last year as Trump’s hardline immigration policies, notably a </w:t>
      </w:r>
      <w:hyperlink r:id="rId122">
        <w:r w:rsidRPr="00F81F7B">
          <w:rPr>
            <w:rStyle w:val="StyleUnderline"/>
          </w:rPr>
          <w:t>sharp increase</w:t>
        </w:r>
      </w:hyperlink>
      <w:r w:rsidRPr="00F81F7B">
        <w:rPr>
          <w:rStyle w:val="StyleUnderline"/>
        </w:rPr>
        <w:t xml:space="preserve"> in deportations from the interior U.S., began to take shape. By this spring, immigration-rights activists began to lay out the full case against the agency’s existence. “The call to abolish ICE is, above all, a demand for the Democratic Party to begin seriously resisting an unbridled white-supremacist surveillance state that it had a hand in creating,”</w:t>
      </w:r>
      <w:r w:rsidRPr="00F81F7B">
        <w:rPr>
          <w:sz w:val="12"/>
        </w:rPr>
        <w:t xml:space="preserve"> McElwee </w:t>
      </w:r>
      <w:hyperlink r:id="rId123">
        <w:r w:rsidRPr="00F81F7B">
          <w:rPr>
            <w:rStyle w:val="Hyperlink"/>
            <w:sz w:val="12"/>
          </w:rPr>
          <w:t>explained in</w:t>
        </w:r>
      </w:hyperlink>
      <w:hyperlink r:id="rId124">
        <w:r w:rsidRPr="00F81F7B">
          <w:rPr>
            <w:rStyle w:val="Hyperlink"/>
            <w:sz w:val="12"/>
          </w:rPr>
          <w:t xml:space="preserve"> </w:t>
        </w:r>
      </w:hyperlink>
      <w:hyperlink r:id="rId125">
        <w:r w:rsidRPr="00F81F7B">
          <w:rPr>
            <w:rStyle w:val="Hyperlink"/>
            <w:sz w:val="12"/>
          </w:rPr>
          <w:t>The Nation</w:t>
        </w:r>
      </w:hyperlink>
      <w:r w:rsidRPr="00F81F7B">
        <w:rPr>
          <w:sz w:val="12"/>
        </w:rPr>
        <w:t xml:space="preserve"> in April. </w:t>
      </w:r>
      <w:r w:rsidRPr="00F81F7B">
        <w:rPr>
          <w:rStyle w:val="StyleUnderline"/>
        </w:rPr>
        <w:t>He called on progressives to “demand that deportation be taken not as the norm but rather as a disturbing indicator of authoritarianism</w:t>
      </w:r>
      <w:r w:rsidRPr="00F81F7B">
        <w:rPr>
          <w:sz w:val="12"/>
        </w:rPr>
        <w:t>.”</w:t>
      </w:r>
    </w:p>
    <w:p w14:paraId="771B12A5" w14:textId="77777777" w:rsidR="00BC2277" w:rsidRDefault="00BC2277" w:rsidP="000A7ED3">
      <w:pPr>
        <w:rPr>
          <w:b/>
          <w:bCs/>
        </w:rPr>
      </w:pPr>
    </w:p>
    <w:p w14:paraId="004C783B" w14:textId="77777777" w:rsidR="00BC2277" w:rsidRPr="00F81F7B" w:rsidRDefault="00BC2277" w:rsidP="00BC2277">
      <w:pPr>
        <w:pStyle w:val="Heading4"/>
      </w:pPr>
      <w:r w:rsidRPr="00F81F7B">
        <w:t>Labelling ICE immoral is essential to the abolition movement – deportations violate human rights and distract immigration enforcement from more important priorities</w:t>
      </w:r>
    </w:p>
    <w:p w14:paraId="10AD2024" w14:textId="77777777" w:rsidR="00BC2277" w:rsidRPr="00F81F7B" w:rsidRDefault="00BC2277" w:rsidP="00BC2277">
      <w:pPr>
        <w:rPr>
          <w:sz w:val="16"/>
          <w:szCs w:val="16"/>
        </w:rPr>
      </w:pPr>
      <w:r w:rsidRPr="00F81F7B">
        <w:rPr>
          <w:rStyle w:val="Style13ptBold"/>
        </w:rPr>
        <w:t>Godfrey 2018 – politics writer at The Atlantic</w:t>
      </w:r>
      <w:r w:rsidRPr="00F81F7B">
        <w:rPr>
          <w:sz w:val="16"/>
          <w:szCs w:val="16"/>
        </w:rPr>
        <w:t xml:space="preserve"> [Elaine, 07-11-18, The Atlantic, “What abolish ice actually means”, </w:t>
      </w:r>
      <w:hyperlink r:id="rId126" w:history="1">
        <w:r w:rsidRPr="00F81F7B">
          <w:rPr>
            <w:sz w:val="16"/>
            <w:szCs w:val="16"/>
          </w:rPr>
          <w:t>https://www.theatlantic.com/politics/archive/2018/07/what-abolish-ice-actually-means/564752/</w:t>
        </w:r>
      </w:hyperlink>
      <w:r w:rsidRPr="00F81F7B">
        <w:rPr>
          <w:sz w:val="16"/>
          <w:szCs w:val="16"/>
        </w:rPr>
        <w:t>, ACC 07-13-20, AR]</w:t>
      </w:r>
    </w:p>
    <w:p w14:paraId="5CB6BB1A" w14:textId="77777777" w:rsidR="00BC2277" w:rsidRPr="00F81F7B" w:rsidRDefault="00BC2277" w:rsidP="00BC2277">
      <w:pPr>
        <w:rPr>
          <w:sz w:val="16"/>
        </w:rPr>
      </w:pPr>
    </w:p>
    <w:p w14:paraId="6934BB3A" w14:textId="77777777" w:rsidR="00BC2277" w:rsidRPr="00F81F7B" w:rsidRDefault="00BC2277" w:rsidP="00BC2277">
      <w:pPr>
        <w:rPr>
          <w:sz w:val="12"/>
        </w:rPr>
      </w:pPr>
      <w:r w:rsidRPr="00F81F7B">
        <w:rPr>
          <w:rStyle w:val="StyleUnderline"/>
        </w:rPr>
        <w:t>The advocates and lawmakers calling to abolish </w:t>
      </w:r>
      <w:r w:rsidRPr="00CF7140">
        <w:rPr>
          <w:rStyle w:val="StyleUnderline"/>
        </w:rPr>
        <w:t>ICE</w:t>
      </w:r>
      <w:r w:rsidRPr="00F81F7B">
        <w:rPr>
          <w:rStyle w:val="StyleUnderline"/>
        </w:rPr>
        <w:t> have framed the issue as a moral one: The agency’s widespread use of deportations for undocumented immigrants without criminal records is inhumane, and detracts from its more important function of investigating drug smuggling and human-rights abuses. “</w:t>
      </w:r>
      <w:r w:rsidRPr="00F81F7B">
        <w:rPr>
          <w:sz w:val="12"/>
        </w:rPr>
        <w:t>They’re not doing the job they were hired to do,” said Randy Bryce, the Democratic candidate running for Speaker of the House Paul Ryan’s seat in Wisconsin’s 1st district, in an interview with </w:t>
      </w:r>
      <w:r w:rsidRPr="00F81F7B">
        <w:rPr>
          <w:rStyle w:val="Emphasis"/>
          <w:sz w:val="12"/>
          <w:szCs w:val="30"/>
          <w:u w:val="none"/>
        </w:rPr>
        <w:t>The Atlantic</w:t>
      </w:r>
      <w:r w:rsidRPr="00F81F7B">
        <w:rPr>
          <w:sz w:val="12"/>
        </w:rPr>
        <w:t>. “It’s more along the lines of a personal deportation force for Donald Trump right now.” A spokesman for the Michigan gubernatorial candidate Abdul El-Sayed, told me that, as governor, El-Sayed would support </w:t>
      </w:r>
      <w:r w:rsidRPr="00F81F7B">
        <w:rPr>
          <w:rStyle w:val="smallcaps"/>
          <w:smallCaps/>
          <w:spacing w:val="15"/>
          <w:sz w:val="12"/>
          <w:szCs w:val="30"/>
        </w:rPr>
        <w:t>ice</w:t>
      </w:r>
      <w:r w:rsidRPr="00F81F7B">
        <w:rPr>
          <w:sz w:val="12"/>
        </w:rPr>
        <w:t> being “defunded and dismantled,” and would not allow state resources to be used in federal immigration enforcement.</w:t>
      </w:r>
      <w:r w:rsidRPr="00F81F7B">
        <w:rPr>
          <w:rFonts w:eastAsia="Times New Roman"/>
          <w:sz w:val="12"/>
        </w:rPr>
        <w:t xml:space="preserve"> </w:t>
      </w:r>
      <w:r w:rsidRPr="00F81F7B">
        <w:rPr>
          <w:sz w:val="12"/>
        </w:rPr>
        <w:t>Sean McElwee, a co-founder of Data for Progress and abolishice.org, has been a leader in the charge to eliminate </w:t>
      </w:r>
      <w:r w:rsidRPr="00F81F7B">
        <w:rPr>
          <w:rStyle w:val="smallcaps"/>
          <w:smallCaps/>
          <w:spacing w:val="15"/>
          <w:sz w:val="12"/>
          <w:szCs w:val="30"/>
        </w:rPr>
        <w:t>ice </w:t>
      </w:r>
      <w:r w:rsidRPr="00F81F7B">
        <w:rPr>
          <w:sz w:val="12"/>
        </w:rPr>
        <w:t>for several years. Abolish </w:t>
      </w:r>
      <w:r w:rsidRPr="00F81F7B">
        <w:rPr>
          <w:rStyle w:val="smallcaps"/>
          <w:smallCaps/>
          <w:spacing w:val="15"/>
          <w:sz w:val="12"/>
          <w:szCs w:val="30"/>
        </w:rPr>
        <w:t>ice</w:t>
      </w:r>
      <w:r w:rsidRPr="00F81F7B">
        <w:rPr>
          <w:sz w:val="12"/>
        </w:rPr>
        <w:t> “is fundamentally an anti-deportation movement,” he told me, and after the agency is gone, “the central aim has to be ensuring that mass deportation is not housed somewhere else in the government.” The question, then, is whether calling to abolish</w:t>
      </w:r>
      <w:r w:rsidRPr="00F81F7B">
        <w:rPr>
          <w:rStyle w:val="smallcaps"/>
          <w:smallCaps/>
          <w:spacing w:val="15"/>
          <w:sz w:val="12"/>
          <w:szCs w:val="30"/>
        </w:rPr>
        <w:t> ice</w:t>
      </w:r>
      <w:r w:rsidRPr="00F81F7B">
        <w:rPr>
          <w:sz w:val="12"/>
        </w:rPr>
        <w:t> means ending all or most internal immigration enforcement—or simply restructuring or replacing the agency itself. This is the area where Democratic lawmakers’ positions are less clear, and where conservatives see a political opportunity.</w:t>
      </w:r>
      <w:r w:rsidRPr="00F81F7B">
        <w:rPr>
          <w:rFonts w:eastAsia="Times New Roman"/>
          <w:sz w:val="12"/>
        </w:rPr>
        <w:t xml:space="preserve"> </w:t>
      </w:r>
      <w:r w:rsidRPr="00F81F7B">
        <w:rPr>
          <w:sz w:val="12"/>
        </w:rPr>
        <w:t>Some politicians have stopped short of demanding the complete elimination of the agency. Senator Bernie Sanders, who had been </w:t>
      </w:r>
      <w:hyperlink r:id="rId127" w:history="1">
        <w:r w:rsidRPr="00F81F7B">
          <w:rPr>
            <w:rStyle w:val="Hyperlink"/>
            <w:sz w:val="12"/>
            <w:szCs w:val="30"/>
          </w:rPr>
          <w:t>reluctant</w:t>
        </w:r>
      </w:hyperlink>
      <w:r w:rsidRPr="00F81F7B">
        <w:rPr>
          <w:sz w:val="12"/>
        </w:rPr>
        <w:t> to comment on the growing movement, released a vague statement on the issue on July 3: “</w:t>
      </w:r>
      <w:r w:rsidRPr="00F81F7B">
        <w:rPr>
          <w:rStyle w:val="StyleUnderline"/>
        </w:rPr>
        <w:t>Now, it is time to do what Americans overwhelmingly want: abolish the cruel, dysfunctional immigration system we have today and pass comprehensive immigration reform,”</w:t>
      </w:r>
      <w:r w:rsidRPr="00F81F7B">
        <w:rPr>
          <w:sz w:val="12"/>
        </w:rPr>
        <w:t xml:space="preserve"> the statement said. “That will mean restructuring the agencies that enforce our immigration laws, including </w:t>
      </w:r>
      <w:r w:rsidRPr="00F81F7B">
        <w:rPr>
          <w:rStyle w:val="smallcaps"/>
          <w:smallCaps/>
          <w:spacing w:val="15"/>
          <w:sz w:val="12"/>
          <w:szCs w:val="30"/>
        </w:rPr>
        <w:t>ice</w:t>
      </w:r>
      <w:r w:rsidRPr="00F81F7B">
        <w:rPr>
          <w:sz w:val="12"/>
        </w:rPr>
        <w:t>.” Senator Kamala Harris of California, in a recent </w:t>
      </w:r>
      <w:hyperlink r:id="rId128" w:history="1">
        <w:r w:rsidRPr="00F81F7B">
          <w:rPr>
            <w:rStyle w:val="Hyperlink"/>
            <w:sz w:val="12"/>
            <w:szCs w:val="30"/>
          </w:rPr>
          <w:t>interview</w:t>
        </w:r>
      </w:hyperlink>
      <w:r w:rsidRPr="00F81F7B">
        <w:rPr>
          <w:sz w:val="12"/>
        </w:rPr>
        <w:t> on MSNBC, said it would be necessary to “reexamine” the agency and perhaps consider “starting from scratch.” A spokesman for Harris told me that the senator hopes </w:t>
      </w:r>
      <w:r w:rsidRPr="00F81F7B">
        <w:rPr>
          <w:rStyle w:val="smallcaps"/>
          <w:smallCaps/>
          <w:spacing w:val="15"/>
          <w:sz w:val="12"/>
          <w:szCs w:val="30"/>
        </w:rPr>
        <w:t>ice</w:t>
      </w:r>
      <w:r w:rsidRPr="00F81F7B">
        <w:rPr>
          <w:sz w:val="12"/>
        </w:rPr>
        <w:t> funds can be directed more appropriately, and agents can be retrained “against targeting vulnerable populations such as victims of sexual assault or domestic violence, crime witnesses, pregnant women, and children.”</w:t>
      </w:r>
      <w:r w:rsidRPr="00F81F7B">
        <w:rPr>
          <w:rFonts w:eastAsia="Times New Roman"/>
          <w:sz w:val="12"/>
        </w:rPr>
        <w:t xml:space="preserve"> </w:t>
      </w:r>
      <w:r w:rsidRPr="00F81F7B">
        <w:rPr>
          <w:sz w:val="12"/>
        </w:rPr>
        <w:t xml:space="preserve">Others, though, have suggested that </w:t>
      </w:r>
      <w:r w:rsidRPr="00F81F7B">
        <w:rPr>
          <w:rStyle w:val="StyleUnderline"/>
        </w:rPr>
        <w:t>ICE, as an agency, should be totally scrapped, which would require identifying and transferring its more urgent functions—such as combating human-rights abuses and rooting out criminals—to another agency</w:t>
      </w:r>
      <w:r w:rsidRPr="00F81F7B">
        <w:rPr>
          <w:sz w:val="12"/>
        </w:rPr>
        <w:t xml:space="preserve">. </w:t>
      </w:r>
      <w:r w:rsidRPr="00F81F7B">
        <w:rPr>
          <w:rStyle w:val="StyleUnderline"/>
        </w:rPr>
        <w:t>Democratic Representative Pramila Jayapal of Washington</w:t>
      </w:r>
      <w:r w:rsidRPr="00F81F7B">
        <w:rPr>
          <w:sz w:val="12"/>
        </w:rPr>
        <w:t xml:space="preserve">, one of the most outspoken lawmakers on the issue, </w:t>
      </w:r>
      <w:r w:rsidRPr="00F81F7B">
        <w:rPr>
          <w:rStyle w:val="StyleUnderline"/>
        </w:rPr>
        <w:t>said</w:t>
      </w:r>
      <w:r w:rsidRPr="00F81F7B">
        <w:rPr>
          <w:sz w:val="12"/>
        </w:rPr>
        <w:t xml:space="preserve"> in an email that she wants “to eliminate the agency as it stands and restructure its functions, starting from scratch.” Jayapal, along with Representative Mark </w:t>
      </w:r>
      <w:proofErr w:type="spellStart"/>
      <w:r w:rsidRPr="00F81F7B">
        <w:rPr>
          <w:sz w:val="12"/>
        </w:rPr>
        <w:t>Pocan</w:t>
      </w:r>
      <w:proofErr w:type="spellEnd"/>
      <w:r w:rsidRPr="00F81F7B">
        <w:rPr>
          <w:sz w:val="12"/>
        </w:rPr>
        <w:t xml:space="preserve"> of Wisconsin, will soon be introducing legislation to dismantle the agency. “</w:t>
      </w:r>
      <w:r w:rsidRPr="00F81F7B">
        <w:rPr>
          <w:rStyle w:val="StyleUnderline"/>
        </w:rPr>
        <w:t>There will still be enforcement of immigration laws, but it must be without cruelty and abuse,” she said</w:t>
      </w:r>
      <w:r w:rsidRPr="00F81F7B">
        <w:rPr>
          <w:sz w:val="12"/>
        </w:rPr>
        <w:t xml:space="preserve">. </w:t>
      </w:r>
      <w:proofErr w:type="spellStart"/>
      <w:r w:rsidRPr="00F81F7B">
        <w:rPr>
          <w:sz w:val="12"/>
        </w:rPr>
        <w:t>Pocan</w:t>
      </w:r>
      <w:proofErr w:type="spellEnd"/>
      <w:r w:rsidRPr="00F81F7B">
        <w:rPr>
          <w:sz w:val="12"/>
        </w:rPr>
        <w:t xml:space="preserve"> told me the legislation would dissolve ICE within 12 months, and create a commission to recommend a new immigration enforcement system to Congress. When asked whether broader changes to internal immigration enforcement were necessary—if authorities should stop pursuing undocumented immigrants altogether—most of the lawmakers I spoke with brought the conversation back to what they viewed as ICE’s current flaws. “</w:t>
      </w:r>
      <w:r w:rsidRPr="00F81F7B">
        <w:rPr>
          <w:rStyle w:val="StyleUnderline"/>
        </w:rPr>
        <w:t xml:space="preserve">It’s the indiscriminate, random use of deportations” that has to stop, said </w:t>
      </w:r>
      <w:proofErr w:type="spellStart"/>
      <w:r w:rsidRPr="00F81F7B">
        <w:rPr>
          <w:rStyle w:val="StyleUnderline"/>
        </w:rPr>
        <w:t>Pocan</w:t>
      </w:r>
      <w:proofErr w:type="spellEnd"/>
      <w:r w:rsidRPr="00F81F7B">
        <w:rPr>
          <w:rStyle w:val="StyleUnderline"/>
        </w:rPr>
        <w:t xml:space="preserve">. “We know there are millions of people here who are technically not here legally, and yet many have been here for a very long time. I don’t think many people think that’s an effective use of ICE.” </w:t>
      </w:r>
      <w:r w:rsidRPr="00F81F7B">
        <w:rPr>
          <w:sz w:val="12"/>
        </w:rPr>
        <w:t xml:space="preserve">Most American adults, according to </w:t>
      </w:r>
      <w:hyperlink r:id="rId129" w:history="1">
        <w:r w:rsidRPr="00F81F7B">
          <w:rPr>
            <w:rStyle w:val="Hyperlink"/>
            <w:sz w:val="12"/>
          </w:rPr>
          <w:t>polling</w:t>
        </w:r>
      </w:hyperlink>
      <w:r w:rsidRPr="00F81F7B">
        <w:rPr>
          <w:sz w:val="12"/>
        </w:rPr>
        <w:t xml:space="preserve"> from Gallup, generally oppose deporting all undocumented immigrants, regardless of criminal background, living in the United States. But a recent </w:t>
      </w:r>
      <w:r w:rsidRPr="00F81F7B">
        <w:rPr>
          <w:i/>
          <w:iCs/>
          <w:sz w:val="12"/>
        </w:rPr>
        <w:t>HuffPost</w:t>
      </w:r>
      <w:r w:rsidRPr="00F81F7B">
        <w:rPr>
          <w:sz w:val="12"/>
        </w:rPr>
        <w:t xml:space="preserve">/YouGov </w:t>
      </w:r>
      <w:hyperlink r:id="rId130" w:history="1">
        <w:r w:rsidRPr="00F81F7B">
          <w:rPr>
            <w:rStyle w:val="Hyperlink"/>
            <w:sz w:val="12"/>
          </w:rPr>
          <w:t>poll</w:t>
        </w:r>
      </w:hyperlink>
      <w:r w:rsidRPr="00F81F7B">
        <w:rPr>
          <w:sz w:val="12"/>
        </w:rPr>
        <w:t xml:space="preserve"> found that public opinion on eliminating ICE altogether is mixed. Roughly 21 percent of respondents said they support abolishing ICE, while 44 percent said they oppose it and 35 percent were undecided.</w:t>
      </w:r>
    </w:p>
    <w:p w14:paraId="26FF89DF" w14:textId="77777777" w:rsidR="00BC2277" w:rsidRPr="00F81F7B" w:rsidRDefault="00BC2277" w:rsidP="00BC2277">
      <w:pPr>
        <w:rPr>
          <w:rFonts w:eastAsia="Times New Roman"/>
          <w:sz w:val="16"/>
        </w:rPr>
      </w:pPr>
    </w:p>
    <w:p w14:paraId="3458F5C5" w14:textId="77777777" w:rsidR="00BC2277" w:rsidRPr="00F81F7B" w:rsidRDefault="00BC2277" w:rsidP="00BC2277">
      <w:pPr>
        <w:rPr>
          <w:rFonts w:eastAsia="Times New Roman"/>
          <w:sz w:val="16"/>
        </w:rPr>
      </w:pPr>
    </w:p>
    <w:p w14:paraId="53D96487" w14:textId="77777777" w:rsidR="00BC2277" w:rsidRPr="00F81F7B" w:rsidRDefault="00BC2277" w:rsidP="00BC2277"/>
    <w:p w14:paraId="325B93A1" w14:textId="262FF3C8" w:rsidR="00BC2277" w:rsidRPr="00F81F7B" w:rsidRDefault="00BC2277" w:rsidP="00BC2277">
      <w:pPr>
        <w:pStyle w:val="Heading3"/>
      </w:pPr>
      <w:r>
        <w:t>Ext Discourse – Policy Not Key</w:t>
      </w:r>
    </w:p>
    <w:p w14:paraId="62AA54AE" w14:textId="77777777" w:rsidR="00EE657F" w:rsidRPr="00F81F7B" w:rsidRDefault="00EE657F" w:rsidP="00EE657F">
      <w:pPr>
        <w:pStyle w:val="Heading4"/>
      </w:pPr>
      <w:r w:rsidRPr="00F81F7B">
        <w:t>You can vote for our demand to Abolish ICE even if you don’t adopt the policy – the Ideas are more important than the law – they change the tone of public discussions by advancing the issue</w:t>
      </w:r>
    </w:p>
    <w:p w14:paraId="3B7F7F96" w14:textId="77777777" w:rsidR="00EE657F" w:rsidRPr="00F81F7B" w:rsidRDefault="00EE657F" w:rsidP="00EE657F">
      <w:pPr>
        <w:rPr>
          <w:sz w:val="16"/>
          <w:szCs w:val="16"/>
        </w:rPr>
      </w:pPr>
      <w:proofErr w:type="spellStart"/>
      <w:r w:rsidRPr="00F81F7B">
        <w:rPr>
          <w:rStyle w:val="Style13ptBold"/>
        </w:rPr>
        <w:t>Kuz</w:t>
      </w:r>
      <w:proofErr w:type="spellEnd"/>
      <w:r w:rsidRPr="00F81F7B">
        <w:rPr>
          <w:rStyle w:val="Style13ptBold"/>
        </w:rPr>
        <w:t>, 2018 – correspondent for the Christian Science Monitor</w:t>
      </w:r>
      <w:r w:rsidRPr="00F81F7B">
        <w:t xml:space="preserve"> </w:t>
      </w:r>
      <w:r w:rsidRPr="00F81F7B">
        <w:rPr>
          <w:sz w:val="16"/>
          <w:szCs w:val="16"/>
        </w:rPr>
        <w:t>[Martin July 31, 2018 “Abolish ICE, Reform it, Or What?” https://www.csmonitor.com/USA/Politics/2018/0731/Abolish-ICE-Reform-it-Or-what]</w:t>
      </w:r>
    </w:p>
    <w:p w14:paraId="254E784F" w14:textId="77777777" w:rsidR="00EE657F" w:rsidRPr="00F81F7B" w:rsidRDefault="00EE657F" w:rsidP="00EE657F"/>
    <w:p w14:paraId="4E6A27DE" w14:textId="77777777" w:rsidR="00EE657F" w:rsidRPr="00F81F7B" w:rsidRDefault="00EE657F" w:rsidP="00EE657F">
      <w:pPr>
        <w:rPr>
          <w:rStyle w:val="StyleUnderline"/>
        </w:rPr>
      </w:pPr>
      <w:r w:rsidRPr="00F81F7B">
        <w:rPr>
          <w:rStyle w:val="StyleUnderline"/>
        </w:rPr>
        <w:t>In reality</w:t>
      </w:r>
      <w:r w:rsidRPr="00F81F7B">
        <w:rPr>
          <w:sz w:val="12"/>
        </w:rPr>
        <w:t xml:space="preserve">, </w:t>
      </w:r>
      <w:r w:rsidRPr="00F81F7B">
        <w:rPr>
          <w:rStyle w:val="StyleUnderline"/>
        </w:rPr>
        <w:t>as</w:t>
      </w:r>
      <w:r w:rsidRPr="00F81F7B">
        <w:rPr>
          <w:sz w:val="12"/>
        </w:rPr>
        <w:t xml:space="preserve"> similar </w:t>
      </w:r>
      <w:r w:rsidRPr="00F81F7B">
        <w:rPr>
          <w:rStyle w:val="StyleUnderline"/>
        </w:rPr>
        <w:t>protests percolate across the country</w:t>
      </w:r>
      <w:r w:rsidRPr="00F81F7B">
        <w:rPr>
          <w:sz w:val="12"/>
        </w:rPr>
        <w:t xml:space="preserve">, the movement and its intentions remain ambiguous. </w:t>
      </w:r>
      <w:r w:rsidRPr="00F81F7B">
        <w:rPr>
          <w:rStyle w:val="StyleUnderline"/>
        </w:rPr>
        <w:t xml:space="preserve">Even as many involved in the effort favor dismantling ICE, supporters recognize that, as a more practical matter, the motto serves as a strategic gambit and a rallying cry to motivate voters. In that broader view, the campaign can provoke change irrespective of the agency’s survival or demise, explains Hemanth </w:t>
      </w:r>
      <w:proofErr w:type="spellStart"/>
      <w:r w:rsidRPr="00F81F7B">
        <w:rPr>
          <w:rStyle w:val="StyleUnderline"/>
        </w:rPr>
        <w:t>Gundavaram</w:t>
      </w:r>
      <w:proofErr w:type="spellEnd"/>
      <w:r w:rsidRPr="00F81F7B">
        <w:rPr>
          <w:rStyle w:val="StyleUnderline"/>
        </w:rPr>
        <w:t>, co-director of the Immigrant Justice Clinic</w:t>
      </w:r>
      <w:r w:rsidRPr="00F81F7B">
        <w:rPr>
          <w:sz w:val="12"/>
        </w:rPr>
        <w:t xml:space="preserve"> at Northeastern University in Boston. </w:t>
      </w:r>
      <w:r w:rsidRPr="00F81F7B">
        <w:rPr>
          <w:rStyle w:val="StyleUnderline"/>
        </w:rPr>
        <w:t>“A political debate is a negotiation, and in any negotiation, you start from your strongest position,” he says. “So abolishing ICE has to be on the table in order to come to a middle ground where reforms can happen.”</w:t>
      </w:r>
    </w:p>
    <w:p w14:paraId="59886031" w14:textId="77777777" w:rsidR="00EE657F" w:rsidRPr="00F81F7B" w:rsidRDefault="00EE657F" w:rsidP="00EE657F"/>
    <w:p w14:paraId="5FDF0AE5" w14:textId="77777777" w:rsidR="00EE657F" w:rsidRPr="00F81F7B" w:rsidRDefault="00EE657F" w:rsidP="00EE657F"/>
    <w:p w14:paraId="73F05079" w14:textId="77777777" w:rsidR="00BC2277" w:rsidRPr="00F81F7B" w:rsidRDefault="00BC2277" w:rsidP="00BC2277">
      <w:pPr>
        <w:pStyle w:val="Heading4"/>
      </w:pPr>
      <w:r>
        <w:t>Avoiding</w:t>
      </w:r>
      <w:r w:rsidRPr="00F81F7B">
        <w:t xml:space="preserve"> the entanglement of politics allows the Abolish ICE movement the freedom to change minds. </w:t>
      </w:r>
      <w:r w:rsidRPr="003B1AD2">
        <w:rPr>
          <w:rStyle w:val="StyleUnderline"/>
        </w:rPr>
        <w:t>The Slogan</w:t>
      </w:r>
      <w:r w:rsidRPr="00F81F7B">
        <w:t xml:space="preserve"> is more powerful than the Law.</w:t>
      </w:r>
    </w:p>
    <w:p w14:paraId="654C1D41" w14:textId="77777777" w:rsidR="00BC2277" w:rsidRPr="00F81F7B" w:rsidRDefault="00BC2277" w:rsidP="00BC2277">
      <w:proofErr w:type="spellStart"/>
      <w:r w:rsidRPr="00F81F7B">
        <w:rPr>
          <w:rStyle w:val="Style13ptBold"/>
        </w:rPr>
        <w:t>Narea</w:t>
      </w:r>
      <w:proofErr w:type="spellEnd"/>
      <w:r w:rsidRPr="00F81F7B">
        <w:rPr>
          <w:rStyle w:val="Style13ptBold"/>
        </w:rPr>
        <w:t>, 2020 – immigration reporter for Vox</w:t>
      </w:r>
      <w:r w:rsidRPr="00F81F7B">
        <w:t xml:space="preserve"> </w:t>
      </w:r>
      <w:r w:rsidRPr="00F81F7B">
        <w:rPr>
          <w:sz w:val="16"/>
          <w:szCs w:val="16"/>
        </w:rPr>
        <w:t xml:space="preserve">[Nicole “How “abolish ICE” helped bring abolitionist ideas into the mainstream” Jul 9, 2020, </w:t>
      </w:r>
      <w:hyperlink r:id="rId131" w:history="1">
        <w:r w:rsidRPr="00F81F7B">
          <w:rPr>
            <w:rStyle w:val="Hyperlink"/>
            <w:sz w:val="16"/>
            <w:szCs w:val="16"/>
          </w:rPr>
          <w:t>https://www.vox.com/policy-and-politics/2020/7/9/21307137/abolish-ice-police-immigrant-black-lives-matter</w:t>
        </w:r>
      </w:hyperlink>
      <w:r w:rsidRPr="00F81F7B">
        <w:rPr>
          <w:sz w:val="16"/>
          <w:szCs w:val="16"/>
        </w:rPr>
        <w:t>]</w:t>
      </w:r>
    </w:p>
    <w:p w14:paraId="340B24A6" w14:textId="77777777" w:rsidR="00BC2277" w:rsidRPr="00F81F7B" w:rsidRDefault="00BC2277" w:rsidP="00BC2277"/>
    <w:p w14:paraId="2A89CC92" w14:textId="77777777" w:rsidR="00BC2277" w:rsidRPr="00F81F7B" w:rsidRDefault="00BC2277" w:rsidP="00BC2277">
      <w:pPr>
        <w:rPr>
          <w:rStyle w:val="StyleUnderline"/>
        </w:rPr>
      </w:pPr>
      <w:r w:rsidRPr="00F81F7B">
        <w:rPr>
          <w:sz w:val="12"/>
        </w:rPr>
        <w:t xml:space="preserve">Centrist </w:t>
      </w:r>
      <w:r w:rsidRPr="00F81F7B">
        <w:rPr>
          <w:rStyle w:val="StyleUnderline"/>
        </w:rPr>
        <w:t>Democrats’ efforts to distance themselves from the Abolish ICE movement, however, have had their advantages: The movement was able to evolve outside the realm of electoral politics and without the baggage of the Democratic brand</w:t>
      </w:r>
      <w:r w:rsidRPr="00F81F7B">
        <w:rPr>
          <w:sz w:val="12"/>
        </w:rPr>
        <w:t>, McElwee said. “</w:t>
      </w:r>
      <w:r w:rsidRPr="00F81F7B">
        <w:rPr>
          <w:rStyle w:val="StyleUnderline"/>
        </w:rPr>
        <w:t>The fact that politicians won’t even come close to touching it has given a lot of freedom,”</w:t>
      </w:r>
      <w:r w:rsidRPr="00F81F7B">
        <w:rPr>
          <w:sz w:val="12"/>
        </w:rPr>
        <w:t xml:space="preserve"> he said. “If Biden embraced it, it would become much more polarized and partisan, whereas, </w:t>
      </w:r>
      <w:r w:rsidRPr="00F81F7B">
        <w:rPr>
          <w:rStyle w:val="StyleUnderline"/>
        </w:rPr>
        <w:t xml:space="preserve">as it is now, it’s sort of a vision for a different society. That allows you to change people’s hearts and minds.” Advocates of abolition </w:t>
      </w:r>
      <w:r w:rsidRPr="00F81F7B">
        <w:rPr>
          <w:sz w:val="12"/>
        </w:rPr>
        <w:t xml:space="preserve">say their goal isn’t just to shift the Overton window — the range of ideas that the public is willing to consider. They </w:t>
      </w:r>
      <w:r w:rsidRPr="00F81F7B">
        <w:rPr>
          <w:rStyle w:val="StyleUnderline"/>
        </w:rPr>
        <w:t xml:space="preserve">urge people to take them at their word when they say they want to dismantle the police and ICE. </w:t>
      </w:r>
      <w:r w:rsidRPr="00F81F7B">
        <w:rPr>
          <w:sz w:val="12"/>
        </w:rPr>
        <w:t xml:space="preserve">When Detention Watch Network started advocating for abolishing detention in 2012, the idea was not the norm for the criminal justice reform movement, Shah said. But </w:t>
      </w:r>
      <w:r w:rsidRPr="00F81F7B">
        <w:rPr>
          <w:rStyle w:val="StyleUnderline"/>
        </w:rPr>
        <w:t>over time, the advocacy community began to embrace the idea of abolition rather than reforming a system that they believe harms and punishes immigrants</w:t>
      </w:r>
      <w:r w:rsidRPr="00F81F7B">
        <w:rPr>
          <w:sz w:val="12"/>
        </w:rPr>
        <w:t>, especially since it was an idea that originated in the communities most impacted by oppressive law enforcement. “</w:t>
      </w:r>
      <w:r w:rsidRPr="00F81F7B">
        <w:rPr>
          <w:rStyle w:val="StyleUnderline"/>
        </w:rPr>
        <w:t>To actualize our vision, to move us forward, we have to talk about the world we want to see,” Shah said</w:t>
      </w:r>
      <w:r w:rsidRPr="00F81F7B">
        <w:rPr>
          <w:sz w:val="12"/>
        </w:rPr>
        <w:t xml:space="preserve">. “Today we have people talking about the issues in ways that seemed far-fetched just a few weeks ago. </w:t>
      </w:r>
      <w:r w:rsidRPr="00F81F7B">
        <w:rPr>
          <w:rStyle w:val="StyleUnderline"/>
        </w:rPr>
        <w:t>There is a lot of self-education happening, a lot of conversations, and a lot of action. I don’t think we can discount the role of powerful slogans in that respect.”</w:t>
      </w:r>
    </w:p>
    <w:p w14:paraId="3D77E06C" w14:textId="77777777" w:rsidR="00EE657F" w:rsidRPr="00F81F7B" w:rsidRDefault="00EE657F" w:rsidP="00EE657F"/>
    <w:p w14:paraId="3AE974EA" w14:textId="77777777" w:rsidR="00EE657F" w:rsidRPr="00F81F7B" w:rsidRDefault="00EE657F" w:rsidP="00EE657F"/>
    <w:p w14:paraId="4881C993" w14:textId="77777777" w:rsidR="00EE657F" w:rsidRDefault="00EE657F" w:rsidP="00EE657F">
      <w:pPr>
        <w:pStyle w:val="Heading3"/>
      </w:pPr>
    </w:p>
    <w:p w14:paraId="61BEFED7" w14:textId="77777777" w:rsidR="00EE657F" w:rsidRPr="00F81F7B" w:rsidRDefault="00EE657F" w:rsidP="00EE657F"/>
    <w:p w14:paraId="11EA1D51" w14:textId="77777777" w:rsidR="00CC52F1" w:rsidRPr="00F81F7B" w:rsidRDefault="00CC52F1" w:rsidP="00CC52F1">
      <w:pPr>
        <w:pStyle w:val="Heading3"/>
      </w:pPr>
      <w:r>
        <w:t>AT Empty Slogan</w:t>
      </w:r>
    </w:p>
    <w:p w14:paraId="5D737149" w14:textId="77777777" w:rsidR="00CC52F1" w:rsidRPr="00F81F7B" w:rsidRDefault="00CC52F1" w:rsidP="00CC52F1">
      <w:pPr>
        <w:pStyle w:val="Heading4"/>
      </w:pPr>
      <w:r w:rsidRPr="00F81F7B">
        <w:t xml:space="preserve">“Abolishing ICE” isn’t hollow rhetoric – it is a serious demand to transform our immigration policy, eliminating policing and deportation. </w:t>
      </w:r>
    </w:p>
    <w:p w14:paraId="30CDD496" w14:textId="77777777" w:rsidR="00CC52F1" w:rsidRPr="00F81F7B" w:rsidRDefault="00CC52F1" w:rsidP="00CC52F1">
      <w:pPr>
        <w:rPr>
          <w:sz w:val="16"/>
          <w:szCs w:val="16"/>
        </w:rPr>
      </w:pPr>
      <w:r w:rsidRPr="00F81F7B">
        <w:rPr>
          <w:rStyle w:val="Style13ptBold"/>
          <w:rFonts w:cs="Times New Roman"/>
        </w:rPr>
        <w:t xml:space="preserve">Markowitz, 19 – Professor of Law at Benjamin N. Cardozo School of Law </w:t>
      </w:r>
      <w:r w:rsidRPr="00F81F7B">
        <w:rPr>
          <w:sz w:val="16"/>
          <w:szCs w:val="16"/>
        </w:rPr>
        <w:t xml:space="preserve">[Peter L. The Yale Law Journal 07-11-2019 “Abolish ICE… and Then What?” </w:t>
      </w:r>
      <w:hyperlink r:id="rId132" w:history="1">
        <w:r w:rsidRPr="00F81F7B">
          <w:rPr>
            <w:rStyle w:val="Hyperlink"/>
            <w:sz w:val="16"/>
            <w:szCs w:val="16"/>
          </w:rPr>
          <w:t>https://www.yalelawjournal.org/forum/abolish-ice-and-then-what</w:t>
        </w:r>
      </w:hyperlink>
      <w:r w:rsidRPr="00F81F7B">
        <w:rPr>
          <w:sz w:val="16"/>
          <w:szCs w:val="16"/>
        </w:rPr>
        <w:t>]</w:t>
      </w:r>
    </w:p>
    <w:p w14:paraId="63615AE0" w14:textId="77777777" w:rsidR="00CC52F1" w:rsidRPr="00F81F7B" w:rsidRDefault="00CC52F1" w:rsidP="00CC52F1">
      <w:pPr>
        <w:rPr>
          <w:rFonts w:eastAsia="Times New Roman" w:cs="Times New Roman"/>
          <w:sz w:val="22"/>
        </w:rPr>
      </w:pPr>
    </w:p>
    <w:p w14:paraId="28E84228" w14:textId="77777777" w:rsidR="00CC52F1" w:rsidRPr="00F81F7B" w:rsidRDefault="00CC52F1" w:rsidP="00CC52F1">
      <w:pPr>
        <w:rPr>
          <w:rFonts w:eastAsia="Times New Roman" w:cs="Times New Roman"/>
          <w:sz w:val="16"/>
        </w:rPr>
      </w:pPr>
      <w:r w:rsidRPr="00F81F7B">
        <w:rPr>
          <w:rFonts w:eastAsia="Times New Roman" w:cs="Times New Roman"/>
          <w:sz w:val="16"/>
        </w:rPr>
        <w:t xml:space="preserve">In recent years, activists and then politicians began calling for the abolition of the United </w:t>
      </w:r>
      <w:proofErr w:type="spellStart"/>
      <w:r w:rsidRPr="00F81F7B">
        <w:rPr>
          <w:rFonts w:eastAsia="Times New Roman" w:cs="Times New Roman"/>
          <w:sz w:val="16"/>
        </w:rPr>
        <w:t>States’s</w:t>
      </w:r>
      <w:proofErr w:type="spellEnd"/>
      <w:r w:rsidRPr="00F81F7B">
        <w:rPr>
          <w:rFonts w:eastAsia="Times New Roman" w:cs="Times New Roman"/>
          <w:sz w:val="16"/>
        </w:rPr>
        <w:t xml:space="preserve"> interior immigration-enforcement agency: U.S. Immigration and Customs Enforcement (ICE). </w:t>
      </w:r>
      <w:r w:rsidRPr="00F81F7B">
        <w:rPr>
          <w:rFonts w:eastAsia="Times New Roman" w:cs="Times New Roman"/>
          <w:sz w:val="22"/>
          <w:u w:val="single"/>
        </w:rPr>
        <w:t xml:space="preserve">Many people have misinterpreted the call to “Abolish ICE” as merely a spontaneous rhetorical device used to express outrage at the current Administration’s brutal immigration </w:t>
      </w:r>
      <w:r w:rsidRPr="00F81F7B">
        <w:rPr>
          <w:rFonts w:eastAsia="Times New Roman" w:cs="Times New Roman"/>
          <w:sz w:val="16"/>
        </w:rPr>
        <w:t xml:space="preserve">policies. </w:t>
      </w:r>
      <w:r w:rsidRPr="00F81F7B">
        <w:rPr>
          <w:rFonts w:eastAsia="Times New Roman" w:cs="Times New Roman"/>
          <w:sz w:val="22"/>
          <w:u w:val="single"/>
        </w:rPr>
        <w:t>In fact, abolishing ICE is the natural extension of years of thoughtful organizing by a loose coalition of grassroots immigrant-rights groups.</w:t>
      </w:r>
      <w:r w:rsidRPr="00F81F7B">
        <w:rPr>
          <w:rFonts w:eastAsia="Times New Roman" w:cs="Times New Roman"/>
          <w:sz w:val="16"/>
        </w:rPr>
        <w:t xml:space="preserve"> </w:t>
      </w:r>
      <w:r w:rsidRPr="00F81F7B">
        <w:rPr>
          <w:rFonts w:eastAsia="Times New Roman" w:cs="Times New Roman"/>
          <w:sz w:val="22"/>
          <w:u w:val="single"/>
        </w:rPr>
        <w:t>These organizations are serious, not only about their literal goal to eliminate the agency, but also about not replacing it with another dedicated agency of immigration police.</w:t>
      </w:r>
      <w:r w:rsidRPr="00F81F7B">
        <w:rPr>
          <w:rFonts w:eastAsia="Times New Roman" w:cs="Times New Roman"/>
          <w:sz w:val="16"/>
        </w:rPr>
        <w:t xml:space="preserve"> </w:t>
      </w:r>
      <w:r w:rsidRPr="00F81F7B">
        <w:rPr>
          <w:rFonts w:eastAsia="Times New Roman" w:cs="Times New Roman"/>
          <w:sz w:val="22"/>
          <w:u w:val="single"/>
        </w:rPr>
        <w:t>Accordingly, the proposal to eliminate ICE necessarily raises the question of how, in a post-ICE world, the United States would enforce its immigration laws</w:t>
      </w:r>
      <w:r w:rsidRPr="00F81F7B">
        <w:rPr>
          <w:sz w:val="16"/>
        </w:rPr>
        <w:t>. Missing from the public discourse, however, is an affirmative vision for the mechanics of a just and humane immigration-enforcement system that could follow the abolition of ICE. Drawing on lessons from our own and other nations’ past immigration-enforcement schemes, enforcement mechanisms employed by other federal agencies, and interviews with leaders of the “Abolish ICE” movement, I seek to begin to fill this void.</w:t>
      </w:r>
      <w:r w:rsidRPr="00F81F7B">
        <w:rPr>
          <w:rFonts w:eastAsia="Times New Roman" w:cs="Times New Roman"/>
          <w:sz w:val="16"/>
        </w:rPr>
        <w:t xml:space="preserve"> </w:t>
      </w:r>
      <w:r w:rsidRPr="00F81F7B">
        <w:rPr>
          <w:rStyle w:val="StyleUnderline"/>
        </w:rPr>
        <w:t>This Essay suggests</w:t>
      </w:r>
      <w:r w:rsidRPr="00F81F7B">
        <w:rPr>
          <w:rFonts w:eastAsia="Times New Roman" w:cs="Times New Roman"/>
          <w:sz w:val="16"/>
        </w:rPr>
        <w:t xml:space="preserve"> </w:t>
      </w:r>
      <w:r w:rsidRPr="00F81F7B">
        <w:rPr>
          <w:rFonts w:eastAsia="Times New Roman" w:cs="Times New Roman"/>
          <w:sz w:val="22"/>
          <w:u w:val="single"/>
        </w:rPr>
        <w:t>a paradigm shift in immigration enforcement toward the creation of an enforcement scheme that does not rely on detention, mass deportation, or any dedicated agency of immigration police but is nevertheless realistic and effective at increasing compliance with immigration law. The new immigration enforcement principles set forth herein are intended as a starting point for the immigrant-rights movement and for policymakers to use</w:t>
      </w:r>
      <w:r w:rsidRPr="00F81F7B">
        <w:rPr>
          <w:rFonts w:eastAsia="Times New Roman" w:cs="Times New Roman"/>
          <w:sz w:val="16"/>
        </w:rPr>
        <w:t>, critique, and improve upon.</w:t>
      </w:r>
    </w:p>
    <w:p w14:paraId="713EB8E4" w14:textId="77777777" w:rsidR="00CC52F1" w:rsidRDefault="00CC52F1" w:rsidP="00CC52F1">
      <w:pPr>
        <w:rPr>
          <w:rFonts w:eastAsia="Times New Roman" w:cs="Times New Roman"/>
          <w:sz w:val="22"/>
        </w:rPr>
      </w:pPr>
    </w:p>
    <w:p w14:paraId="1234ABB2" w14:textId="77777777" w:rsidR="00CC52F1" w:rsidRPr="00F81F7B" w:rsidRDefault="00CC52F1" w:rsidP="00CC52F1">
      <w:pPr>
        <w:pStyle w:val="Heading3"/>
      </w:pPr>
      <w:r>
        <w:t>AT It will Just shift to Another Agency</w:t>
      </w:r>
    </w:p>
    <w:p w14:paraId="09AB77CD" w14:textId="77777777" w:rsidR="00CC52F1" w:rsidRPr="00F81F7B" w:rsidRDefault="00CC52F1" w:rsidP="00CC52F1">
      <w:pPr>
        <w:pStyle w:val="Heading4"/>
      </w:pPr>
      <w:r w:rsidRPr="00F81F7B">
        <w:t xml:space="preserve">The plan will not shift deportations to another agency – Abolition questions the existence of deportations, and the policy to replace it would protect human rights. </w:t>
      </w:r>
    </w:p>
    <w:p w14:paraId="121FA66D" w14:textId="77777777" w:rsidR="00CC52F1" w:rsidRPr="00F81F7B" w:rsidRDefault="00CC52F1" w:rsidP="00CC52F1">
      <w:r w:rsidRPr="00F81F7B">
        <w:rPr>
          <w:b/>
          <w:bCs/>
        </w:rPr>
        <w:t xml:space="preserve">Godfrey, 18 - Political Reporter for the Atlantic </w:t>
      </w:r>
      <w:r w:rsidRPr="00F81F7B">
        <w:rPr>
          <w:sz w:val="16"/>
          <w:szCs w:val="16"/>
        </w:rPr>
        <w:t xml:space="preserve">[Elaine6-07-18The Atlantic “What ‘Abolish ICE’ Actually Means” </w:t>
      </w:r>
      <w:hyperlink r:id="rId133" w:history="1">
        <w:r w:rsidRPr="00F81F7B">
          <w:rPr>
            <w:rStyle w:val="Hyperlink"/>
            <w:sz w:val="16"/>
            <w:szCs w:val="16"/>
          </w:rPr>
          <w:t>https://www.theatlantic.com/politics/archive/2018/07/what-abolish-ice-actually-means/564752/06-07-20IM</w:t>
        </w:r>
      </w:hyperlink>
      <w:r w:rsidRPr="00F81F7B">
        <w:rPr>
          <w:sz w:val="16"/>
          <w:szCs w:val="16"/>
        </w:rPr>
        <w:t>]</w:t>
      </w:r>
    </w:p>
    <w:p w14:paraId="63406ADA" w14:textId="77777777" w:rsidR="00CC52F1" w:rsidRPr="00F81F7B" w:rsidRDefault="00CC52F1" w:rsidP="00CC52F1"/>
    <w:p w14:paraId="3950236F" w14:textId="77777777" w:rsidR="00CC52F1" w:rsidRPr="00F81F7B" w:rsidRDefault="00CC52F1" w:rsidP="00CC52F1">
      <w:pPr>
        <w:rPr>
          <w:rStyle w:val="StyleUnderline"/>
        </w:rPr>
      </w:pPr>
      <w:r w:rsidRPr="00F81F7B">
        <w:rPr>
          <w:sz w:val="10"/>
        </w:rPr>
        <w:t xml:space="preserve">Sean </w:t>
      </w:r>
      <w:r w:rsidRPr="00F81F7B">
        <w:rPr>
          <w:rStyle w:val="StyleUnderline"/>
        </w:rPr>
        <w:t>McElwee, a co-founder of Data for Progress</w:t>
      </w:r>
      <w:r w:rsidRPr="00F81F7B">
        <w:rPr>
          <w:sz w:val="10"/>
        </w:rPr>
        <w:t xml:space="preserve"> and abolishice.org, </w:t>
      </w:r>
      <w:r w:rsidRPr="00F81F7B">
        <w:rPr>
          <w:rStyle w:val="StyleUnderline"/>
        </w:rPr>
        <w:t>has been a leader in the charge to eliminate ICE for several years. Abolish ICE “is fundamentally an anti-deportation movement,” he told me, and after the agency is gone, “the central aim has to be ensuring that mass deportation is not housed somewhere else in the government</w:t>
      </w:r>
      <w:r w:rsidRPr="00F81F7B">
        <w:rPr>
          <w:sz w:val="10"/>
        </w:rPr>
        <w:t xml:space="preserve">.” The question, then, is whether calling to abolish ICE means ending all or most internal immigration enforcement—or simply restructuring or replacing the agency itself. This is the area where Democratic lawmakers’ positions are less clear, and where conservatives see a political opportunity. Some politicians have stopped short of demanding the complete elimination of the agency. Senator Bernie Sanders, who had been </w:t>
      </w:r>
      <w:hyperlink r:id="rId134" w:history="1">
        <w:r w:rsidRPr="00F81F7B">
          <w:rPr>
            <w:rStyle w:val="Hyperlink"/>
            <w:sz w:val="10"/>
          </w:rPr>
          <w:t>reluctant</w:t>
        </w:r>
      </w:hyperlink>
      <w:r w:rsidRPr="00F81F7B">
        <w:rPr>
          <w:sz w:val="10"/>
        </w:rPr>
        <w:t xml:space="preserve"> to comment on the growing movement, released a vague statement on the issue on July 3: “Now, it is time to do what Americans overwhelmingly want: abolish the cruel, dysfunctional immigration system we have today and pass comprehensive immigration reform,” the statement said. “That will mean restructuring the agencies that enforce our immigration laws, including ICE.” Senator Kamala Harris of California, in a recent </w:t>
      </w:r>
      <w:hyperlink r:id="rId135" w:history="1">
        <w:r w:rsidRPr="00F81F7B">
          <w:rPr>
            <w:rStyle w:val="Hyperlink"/>
            <w:sz w:val="10"/>
          </w:rPr>
          <w:t>interview</w:t>
        </w:r>
      </w:hyperlink>
      <w:r w:rsidRPr="00F81F7B">
        <w:rPr>
          <w:sz w:val="10"/>
        </w:rPr>
        <w:t xml:space="preserve"> on MSNBC, said it would be necessary to “reexamine” the agency and perhaps consider “starting from scratch.” A spokesman for Harris told me that the senator hopes ICE funds can be directed more appropriately, and agents can be retrained “against targeting vulnerable populations such as victims of sexual assault or domestic violence, crime witnesses, pregnant women, and children.” </w:t>
      </w:r>
      <w:r w:rsidRPr="00F81F7B">
        <w:rPr>
          <w:rStyle w:val="StyleUnderline"/>
        </w:rPr>
        <w:t>Others,</w:t>
      </w:r>
      <w:r w:rsidRPr="00F81F7B">
        <w:rPr>
          <w:sz w:val="10"/>
        </w:rPr>
        <w:t xml:space="preserve"> though, </w:t>
      </w:r>
      <w:r w:rsidRPr="00F81F7B">
        <w:rPr>
          <w:rStyle w:val="StyleUnderline"/>
        </w:rPr>
        <w:t>have suggested that ICE, as an agency, should be totally scrapped, which would require identifying and transferring its more urgent functions—such as combating human-rights abuses and rooting out criminals—to another agency.</w:t>
      </w:r>
      <w:r w:rsidRPr="00F81F7B">
        <w:rPr>
          <w:sz w:val="10"/>
        </w:rPr>
        <w:t xml:space="preserve"> </w:t>
      </w:r>
      <w:r w:rsidRPr="00F81F7B">
        <w:rPr>
          <w:rStyle w:val="StyleUnderline"/>
        </w:rPr>
        <w:t>Democratic Representative Pramila Jayapal of Washington</w:t>
      </w:r>
      <w:r w:rsidRPr="00F81F7B">
        <w:rPr>
          <w:sz w:val="10"/>
        </w:rPr>
        <w:t xml:space="preserve">, one of the most outspoken lawmakers on the issue, said in an email that she </w:t>
      </w:r>
      <w:r w:rsidRPr="00F81F7B">
        <w:rPr>
          <w:rStyle w:val="StyleUnderline"/>
        </w:rPr>
        <w:t>wants “to eliminate the agency as it stands and restructure its functions, starting from scratch</w:t>
      </w:r>
      <w:r w:rsidRPr="00F81F7B">
        <w:rPr>
          <w:sz w:val="10"/>
        </w:rPr>
        <w:t xml:space="preserve">.” Jayapal, along with Representative Mark </w:t>
      </w:r>
      <w:proofErr w:type="spellStart"/>
      <w:r w:rsidRPr="00F81F7B">
        <w:rPr>
          <w:sz w:val="10"/>
        </w:rPr>
        <w:t>Pocan</w:t>
      </w:r>
      <w:proofErr w:type="spellEnd"/>
      <w:r w:rsidRPr="00F81F7B">
        <w:rPr>
          <w:sz w:val="10"/>
        </w:rPr>
        <w:t xml:space="preserve"> of Wisconsin, will soon be introducing legislation to dismantle the agency. “There will still be enforcement of immigration laws, but it must be without cruelty and abuse,” she said. </w:t>
      </w:r>
      <w:proofErr w:type="spellStart"/>
      <w:r w:rsidRPr="00F81F7B">
        <w:rPr>
          <w:rStyle w:val="StyleUnderline"/>
        </w:rPr>
        <w:t>Pocan</w:t>
      </w:r>
      <w:proofErr w:type="spellEnd"/>
      <w:r w:rsidRPr="00F81F7B">
        <w:rPr>
          <w:rStyle w:val="StyleUnderline"/>
        </w:rPr>
        <w:t xml:space="preserve"> told me the legislation would dissolve ICE within 12 months, and create a commission to recommend a new immigration enforcement system to Congress.</w:t>
      </w:r>
    </w:p>
    <w:p w14:paraId="526C24ED" w14:textId="77777777" w:rsidR="00CC52F1" w:rsidRPr="00F81F7B" w:rsidRDefault="00CC52F1" w:rsidP="00CC52F1"/>
    <w:p w14:paraId="19D17C81" w14:textId="77777777" w:rsidR="00CC52F1" w:rsidRPr="00F81F7B" w:rsidRDefault="00CC52F1" w:rsidP="00CC52F1">
      <w:pPr>
        <w:pStyle w:val="Heading4"/>
      </w:pPr>
      <w:r w:rsidRPr="00F81F7B">
        <w:t xml:space="preserve">Even if it is </w:t>
      </w:r>
      <w:r>
        <w:t>shifted</w:t>
      </w:r>
      <w:r w:rsidRPr="00F81F7B">
        <w:t>, the new agency will be more humane than ICE</w:t>
      </w:r>
    </w:p>
    <w:p w14:paraId="14A223A1" w14:textId="77777777" w:rsidR="00CC52F1" w:rsidRPr="00F81F7B" w:rsidRDefault="00CC52F1" w:rsidP="00CC52F1">
      <w:r w:rsidRPr="00F81F7B">
        <w:rPr>
          <w:rStyle w:val="Style13ptBold"/>
        </w:rPr>
        <w:t>Ford 18- staff writer at The New Republic</w:t>
      </w:r>
      <w:r w:rsidRPr="00F81F7B">
        <w:rPr>
          <w:rStyle w:val="Style13ptBold"/>
          <w:sz w:val="16"/>
          <w:szCs w:val="16"/>
        </w:rPr>
        <w:t>.</w:t>
      </w:r>
      <w:r w:rsidRPr="00F81F7B">
        <w:rPr>
          <w:sz w:val="16"/>
          <w:szCs w:val="16"/>
        </w:rPr>
        <w:t xml:space="preserve">(Matt July 18,2018,The New Republic, “OK, Abolish ICE. What then?” </w:t>
      </w:r>
      <w:hyperlink r:id="rId136">
        <w:r w:rsidRPr="00F81F7B">
          <w:rPr>
            <w:rStyle w:val="Hyperlink"/>
            <w:sz w:val="16"/>
            <w:szCs w:val="16"/>
          </w:rPr>
          <w:t>https://newrepublic.com/article/149945/ok-abolish-ice-then</w:t>
        </w:r>
      </w:hyperlink>
      <w:r w:rsidRPr="00F81F7B">
        <w:rPr>
          <w:sz w:val="16"/>
          <w:szCs w:val="16"/>
        </w:rPr>
        <w:t xml:space="preserve"> ,July 9,2020 AS)</w:t>
      </w:r>
    </w:p>
    <w:p w14:paraId="2B3D84E5" w14:textId="77777777" w:rsidR="00CC52F1" w:rsidRPr="00F81F7B" w:rsidRDefault="00CC52F1" w:rsidP="00CC52F1"/>
    <w:p w14:paraId="722021E0" w14:textId="77777777" w:rsidR="00CC52F1" w:rsidRPr="00F81F7B" w:rsidRDefault="00CC52F1" w:rsidP="00CC52F1">
      <w:pPr>
        <w:rPr>
          <w:rStyle w:val="StyleUnderline"/>
        </w:rPr>
      </w:pPr>
      <w:r w:rsidRPr="00F81F7B">
        <w:rPr>
          <w:rStyle w:val="StyleUnderline"/>
        </w:rPr>
        <w:t>“Any essential functions carried out by ICE that do not violate</w:t>
      </w:r>
      <w:r w:rsidRPr="00F81F7B">
        <w:rPr>
          <w:sz w:val="12"/>
        </w:rPr>
        <w:t xml:space="preserve"> fundamental </w:t>
      </w:r>
      <w:r w:rsidRPr="00F81F7B">
        <w:rPr>
          <w:rStyle w:val="StyleUnderline"/>
        </w:rPr>
        <w:t>due process</w:t>
      </w:r>
      <w:r w:rsidRPr="00F81F7B">
        <w:rPr>
          <w:sz w:val="12"/>
        </w:rPr>
        <w:t xml:space="preserve"> </w:t>
      </w:r>
      <w:r w:rsidRPr="00F81F7B">
        <w:rPr>
          <w:rStyle w:val="StyleUnderline"/>
        </w:rPr>
        <w:t>and human rights</w:t>
      </w:r>
      <w:r w:rsidRPr="00F81F7B">
        <w:rPr>
          <w:sz w:val="12"/>
        </w:rPr>
        <w:t xml:space="preserve"> </w:t>
      </w:r>
      <w:r w:rsidRPr="00F81F7B">
        <w:rPr>
          <w:rStyle w:val="StyleUnderline"/>
        </w:rPr>
        <w:t>can be executed with greater transparency, public accountability, and adherence to domestic and international law</w:t>
      </w:r>
      <w:r w:rsidRPr="00F81F7B">
        <w:rPr>
          <w:sz w:val="12"/>
        </w:rPr>
        <w:t xml:space="preserve"> </w:t>
      </w:r>
      <w:r w:rsidRPr="00F81F7B">
        <w:rPr>
          <w:rStyle w:val="StyleUnderline"/>
        </w:rPr>
        <w:t>by other federal agencies,”</w:t>
      </w:r>
      <w:r w:rsidRPr="00F81F7B">
        <w:rPr>
          <w:sz w:val="12"/>
        </w:rPr>
        <w:t xml:space="preserve"> the bill surmises. If signed into law, the bill would set a one-year window before ICE is shut down, while also establishing a commission to undertake a 90-day review that would identify ICE’s essential responsibilities and the agencies that could take over those roles. A second act of Congress would then be needed to establish where its former powers should go. Commission members would also be charged with accounting for any constitutional infringements and abuses of power committed by ICE agents and officials during its existence. </w:t>
      </w:r>
      <w:r w:rsidRPr="00F81F7B">
        <w:rPr>
          <w:rStyle w:val="StyleUnderline"/>
        </w:rPr>
        <w:t xml:space="preserve">“This legislation would establish a commission to look at transitioning essential ICE functions to a new agency that would have accountability, transparency and oversight built in from its inception,” Washington Representative Pramila Jayapal, </w:t>
      </w:r>
      <w:r w:rsidRPr="00F81F7B">
        <w:rPr>
          <w:sz w:val="12"/>
        </w:rPr>
        <w:t>another Democrat who introduced the bill, said in a statement. “</w:t>
      </w:r>
      <w:r w:rsidRPr="00F81F7B">
        <w:rPr>
          <w:rStyle w:val="StyleUnderline"/>
        </w:rPr>
        <w:t>It’s time to change the system to one that is accountable, efficient, humane, and transparent.”</w:t>
      </w:r>
    </w:p>
    <w:p w14:paraId="55C082AA" w14:textId="77777777" w:rsidR="00CC52F1" w:rsidRPr="00F81F7B" w:rsidRDefault="00CC52F1" w:rsidP="00CC52F1"/>
    <w:p w14:paraId="55618A00" w14:textId="77777777" w:rsidR="00CC52F1" w:rsidRPr="00F81F7B" w:rsidRDefault="00CC52F1" w:rsidP="00CC52F1">
      <w:pPr>
        <w:rPr>
          <w:rStyle w:val="Style13ptBold"/>
        </w:rPr>
      </w:pPr>
    </w:p>
    <w:p w14:paraId="77436F9E" w14:textId="025D577C" w:rsidR="00EE657F" w:rsidRPr="00F81F7B" w:rsidRDefault="00EE657F" w:rsidP="00EE657F">
      <w:pPr>
        <w:pStyle w:val="Heading3"/>
      </w:pPr>
      <w:r>
        <w:t>AT No Solvency – ICE Will Just be Replaced</w:t>
      </w:r>
    </w:p>
    <w:p w14:paraId="711E07B7" w14:textId="77777777" w:rsidR="00EE657F" w:rsidRPr="00F81F7B" w:rsidRDefault="00EE657F" w:rsidP="00EE657F">
      <w:pPr>
        <w:pStyle w:val="Heading4"/>
      </w:pPr>
      <w:r w:rsidRPr="00F81F7B">
        <w:t>We don’t need to replace ICE – it was only created as a result of post 9/11 panic</w:t>
      </w:r>
    </w:p>
    <w:p w14:paraId="281AF97C" w14:textId="77777777" w:rsidR="00EE657F" w:rsidRPr="00F81F7B" w:rsidRDefault="00EE657F" w:rsidP="00EE657F">
      <w:pPr>
        <w:rPr>
          <w:sz w:val="16"/>
          <w:szCs w:val="16"/>
        </w:rPr>
      </w:pPr>
      <w:r w:rsidRPr="00F81F7B">
        <w:rPr>
          <w:rStyle w:val="Style13ptBold"/>
        </w:rPr>
        <w:t>McElwee, 2018 – Co-Founder of Data for Progress</w:t>
      </w:r>
      <w:r w:rsidRPr="00F81F7B">
        <w:t xml:space="preserve"> </w:t>
      </w:r>
      <w:r w:rsidRPr="00F81F7B">
        <w:rPr>
          <w:sz w:val="16"/>
          <w:szCs w:val="16"/>
        </w:rPr>
        <w:t xml:space="preserve">[Sean, March 9, The Nation “It’s Time to Abolish ICE A mass-deportation strike force is incompatible with democracy and human rights” </w:t>
      </w:r>
      <w:hyperlink r:id="rId137" w:history="1">
        <w:r w:rsidRPr="00F81F7B">
          <w:rPr>
            <w:rStyle w:val="Hyperlink"/>
            <w:sz w:val="16"/>
            <w:szCs w:val="16"/>
          </w:rPr>
          <w:t>https://www.thenation.com/article/archive/its-time-to-abolish-ice/</w:t>
        </w:r>
      </w:hyperlink>
      <w:r w:rsidRPr="00F81F7B">
        <w:rPr>
          <w:sz w:val="16"/>
          <w:szCs w:val="16"/>
        </w:rPr>
        <w:t xml:space="preserve"> Acc 7/4/20 TA]</w:t>
      </w:r>
    </w:p>
    <w:p w14:paraId="2DE1C338" w14:textId="77777777" w:rsidR="00EE657F" w:rsidRPr="00F81F7B" w:rsidRDefault="00EE657F" w:rsidP="00EE657F"/>
    <w:p w14:paraId="490B0586" w14:textId="77777777" w:rsidR="00EE657F" w:rsidRPr="00F81F7B" w:rsidRDefault="00EE657F" w:rsidP="00EE657F">
      <w:pPr>
        <w:rPr>
          <w:sz w:val="10"/>
        </w:rPr>
      </w:pPr>
      <w:r w:rsidRPr="00F81F7B">
        <w:rPr>
          <w:rStyle w:val="StyleUnderline"/>
        </w:rPr>
        <w:t>Others tend to dismiss ICE abolition as more of a troll than a serious policy demand. Josh Barro, a senior editor at Business Insider, argued that progressives have not paired the proposal with “a plan to do the function without the hated agency.” But the goal of abolishing the agency is to abolish the function.</w:t>
      </w:r>
      <w:r w:rsidRPr="00F81F7B">
        <w:rPr>
          <w:sz w:val="10"/>
        </w:rPr>
        <w:t xml:space="preserve"> </w:t>
      </w:r>
      <w:r w:rsidRPr="00F81F7B">
        <w:rPr>
          <w:rStyle w:val="StyleUnderline"/>
        </w:rPr>
        <w:t>ICE has become a genuine threat to democracy, and it is destroying thousands of lives</w:t>
      </w:r>
      <w:r w:rsidRPr="00F81F7B">
        <w:rPr>
          <w:sz w:val="10"/>
        </w:rPr>
        <w:t xml:space="preserve">. Moreover, </w:t>
      </w:r>
      <w:r w:rsidRPr="00F81F7B">
        <w:rPr>
          <w:rStyle w:val="StyleUnderline"/>
        </w:rPr>
        <w:t>abolishing it would only take us back to 2003</w:t>
      </w:r>
      <w:r w:rsidRPr="00F81F7B">
        <w:rPr>
          <w:sz w:val="10"/>
        </w:rPr>
        <w:t xml:space="preserve">, when the agency was first formed. </w:t>
      </w:r>
      <w:bookmarkStart w:id="41" w:name="_Hlk45090575"/>
      <w:r w:rsidRPr="00F81F7B">
        <w:rPr>
          <w:rStyle w:val="StyleUnderline"/>
        </w:rPr>
        <w:t>ICE was a direct product of the post–September 11 panic culture, and was created in the legislation Congress passed in the wake of the attacks</w:t>
      </w:r>
      <w:r w:rsidRPr="00F81F7B">
        <w:rPr>
          <w:sz w:val="10"/>
        </w:rPr>
        <w:t>. From the start, the agency was paired with the brand-new Department of Homeland Security’s increased surveillance of communities of color and immigrant communities. By putting ICE under the scope of DHS, the government framed immigration as a national security issue rather than an issue of community development, diversity or human rights.</w:t>
      </w:r>
    </w:p>
    <w:bookmarkEnd w:id="41"/>
    <w:p w14:paraId="46DFB8C6" w14:textId="31652DE6" w:rsidR="00EE657F" w:rsidRDefault="00EE657F" w:rsidP="00EE657F"/>
    <w:p w14:paraId="0DAE455E" w14:textId="77777777" w:rsidR="00CC52F1" w:rsidRPr="00F81F7B" w:rsidRDefault="00CC52F1" w:rsidP="00CC52F1">
      <w:pPr>
        <w:pStyle w:val="Heading4"/>
      </w:pPr>
      <w:r w:rsidRPr="00F81F7B">
        <w:t>Even if it is replaced, the new agency will be more humane than ICE</w:t>
      </w:r>
    </w:p>
    <w:p w14:paraId="71A7EBDB" w14:textId="77777777" w:rsidR="00CC52F1" w:rsidRPr="00F81F7B" w:rsidRDefault="00CC52F1" w:rsidP="00CC52F1">
      <w:r w:rsidRPr="00F81F7B">
        <w:rPr>
          <w:rStyle w:val="Style13ptBold"/>
        </w:rPr>
        <w:t>Ford 18- staff writer at The New Republic</w:t>
      </w:r>
      <w:r w:rsidRPr="00F81F7B">
        <w:rPr>
          <w:rStyle w:val="Style13ptBold"/>
          <w:sz w:val="16"/>
          <w:szCs w:val="16"/>
        </w:rPr>
        <w:t>.</w:t>
      </w:r>
      <w:r w:rsidRPr="00F81F7B">
        <w:rPr>
          <w:sz w:val="16"/>
          <w:szCs w:val="16"/>
        </w:rPr>
        <w:t xml:space="preserve">(Matt July 18,2018,The New Republic, “OK, Abolish ICE. What then?” </w:t>
      </w:r>
      <w:hyperlink r:id="rId138">
        <w:r w:rsidRPr="00F81F7B">
          <w:rPr>
            <w:rStyle w:val="Hyperlink"/>
            <w:sz w:val="16"/>
            <w:szCs w:val="16"/>
          </w:rPr>
          <w:t>https://newrepublic.com/article/149945/ok-abolish-ice-then</w:t>
        </w:r>
      </w:hyperlink>
      <w:r w:rsidRPr="00F81F7B">
        <w:rPr>
          <w:sz w:val="16"/>
          <w:szCs w:val="16"/>
        </w:rPr>
        <w:t xml:space="preserve"> ,July 9,2020 AS)</w:t>
      </w:r>
    </w:p>
    <w:p w14:paraId="5210200D" w14:textId="77777777" w:rsidR="00CC52F1" w:rsidRPr="00F81F7B" w:rsidRDefault="00CC52F1" w:rsidP="00CC52F1"/>
    <w:p w14:paraId="4FAA775A" w14:textId="77777777" w:rsidR="00CC52F1" w:rsidRPr="00F81F7B" w:rsidRDefault="00CC52F1" w:rsidP="00CC52F1">
      <w:pPr>
        <w:rPr>
          <w:rStyle w:val="StyleUnderline"/>
        </w:rPr>
      </w:pPr>
      <w:r w:rsidRPr="00F81F7B">
        <w:rPr>
          <w:rStyle w:val="StyleUnderline"/>
        </w:rPr>
        <w:t>“Any essential functions carried out by ICE that do not violate</w:t>
      </w:r>
      <w:r w:rsidRPr="00F81F7B">
        <w:rPr>
          <w:sz w:val="12"/>
        </w:rPr>
        <w:t xml:space="preserve"> fundamental </w:t>
      </w:r>
      <w:r w:rsidRPr="00F81F7B">
        <w:rPr>
          <w:rStyle w:val="StyleUnderline"/>
        </w:rPr>
        <w:t>due process</w:t>
      </w:r>
      <w:r w:rsidRPr="00F81F7B">
        <w:rPr>
          <w:sz w:val="12"/>
        </w:rPr>
        <w:t xml:space="preserve"> </w:t>
      </w:r>
      <w:r w:rsidRPr="00F81F7B">
        <w:rPr>
          <w:rStyle w:val="StyleUnderline"/>
        </w:rPr>
        <w:t>and human rights</w:t>
      </w:r>
      <w:r w:rsidRPr="00F81F7B">
        <w:rPr>
          <w:sz w:val="12"/>
        </w:rPr>
        <w:t xml:space="preserve"> </w:t>
      </w:r>
      <w:r w:rsidRPr="00F81F7B">
        <w:rPr>
          <w:rStyle w:val="StyleUnderline"/>
        </w:rPr>
        <w:t>can be executed with greater transparency, public accountability, and adherence to domestic and international law</w:t>
      </w:r>
      <w:r w:rsidRPr="00F81F7B">
        <w:rPr>
          <w:sz w:val="12"/>
        </w:rPr>
        <w:t xml:space="preserve"> </w:t>
      </w:r>
      <w:r w:rsidRPr="00F81F7B">
        <w:rPr>
          <w:rStyle w:val="StyleUnderline"/>
        </w:rPr>
        <w:t>by other federal agencies,”</w:t>
      </w:r>
      <w:r w:rsidRPr="00F81F7B">
        <w:rPr>
          <w:sz w:val="12"/>
        </w:rPr>
        <w:t xml:space="preserve"> the bill surmises. </w:t>
      </w:r>
      <w:bookmarkStart w:id="42" w:name="_yn5ww3v358n" w:colFirst="0" w:colLast="0"/>
      <w:bookmarkEnd w:id="42"/>
      <w:r w:rsidRPr="00F81F7B">
        <w:rPr>
          <w:sz w:val="12"/>
        </w:rPr>
        <w:t xml:space="preserve">If signed into law, the bill would set a one-year window before ICE is shut down, while also establishing a commission to undertake a 90-day review that would identify ICE’s essential responsibilities and the agencies that could take over those roles. A second act of Congress would then be needed to establish where its former powers should go. Commission members would also be charged with accounting for any constitutional infringements and abuses of power committed by ICE agents and officials during its existence. </w:t>
      </w:r>
      <w:bookmarkStart w:id="43" w:name="_nn9xrlxv9hsh" w:colFirst="0" w:colLast="0"/>
      <w:bookmarkEnd w:id="43"/>
      <w:r w:rsidRPr="00F81F7B">
        <w:rPr>
          <w:rStyle w:val="StyleUnderline"/>
        </w:rPr>
        <w:t xml:space="preserve">“This legislation would establish a commission to look at transitioning essential ICE functions to a new agency that would have accountability, transparency and oversight built in from its inception,” Washington Representative Pramila Jayapal, </w:t>
      </w:r>
      <w:r w:rsidRPr="00F81F7B">
        <w:rPr>
          <w:sz w:val="12"/>
        </w:rPr>
        <w:t>another Democrat who introduced the bill, said in a statement. “</w:t>
      </w:r>
      <w:r w:rsidRPr="00F81F7B">
        <w:rPr>
          <w:rStyle w:val="StyleUnderline"/>
        </w:rPr>
        <w:t>It’s time to change the system to one that is accountable, efficient, humane, and transparent.”</w:t>
      </w:r>
    </w:p>
    <w:p w14:paraId="119EA1B5" w14:textId="77777777" w:rsidR="00CC52F1" w:rsidRDefault="00CC52F1" w:rsidP="00EE657F"/>
    <w:p w14:paraId="45765717" w14:textId="32EA7D62" w:rsidR="00EE657F" w:rsidRDefault="00EE657F" w:rsidP="00EE657F">
      <w:pPr>
        <w:pStyle w:val="Heading3"/>
      </w:pPr>
      <w:r>
        <w:t>AT You don’t have an Alternative</w:t>
      </w:r>
    </w:p>
    <w:p w14:paraId="0FC06EA1" w14:textId="77777777" w:rsidR="00EE657F" w:rsidRPr="00F81F7B" w:rsidRDefault="00EE657F" w:rsidP="00EE657F">
      <w:pPr>
        <w:pStyle w:val="Heading4"/>
      </w:pPr>
      <w:r w:rsidRPr="00F81F7B">
        <w:t>We don’t have to defend a replacement – many agencies have been defunded without replacements</w:t>
      </w:r>
    </w:p>
    <w:p w14:paraId="6460E323" w14:textId="77777777" w:rsidR="00EE657F" w:rsidRPr="00F81F7B" w:rsidRDefault="00EE657F" w:rsidP="00EE657F">
      <w:r w:rsidRPr="00F81F7B">
        <w:rPr>
          <w:rStyle w:val="Style13ptBold"/>
        </w:rPr>
        <w:t>Hong 19 - professor of law at Boston College Law School</w:t>
      </w:r>
      <w:r w:rsidRPr="00F81F7B">
        <w:t xml:space="preserve"> </w:t>
      </w:r>
      <w:r w:rsidRPr="00F81F7B">
        <w:rPr>
          <w:sz w:val="16"/>
          <w:szCs w:val="16"/>
        </w:rPr>
        <w:t xml:space="preserve">[Kari E., 10 Reasons Why Congress Should Defund ICE's Deportation Force (March 11, 2019). 43 NYU Review of Law &amp; Social Change Harbinger 2019, Available at SSRN: </w:t>
      </w:r>
      <w:hyperlink r:id="rId139" w:history="1">
        <w:r w:rsidRPr="00F81F7B">
          <w:rPr>
            <w:rStyle w:val="Hyperlink"/>
            <w:sz w:val="16"/>
            <w:szCs w:val="16"/>
          </w:rPr>
          <w:t>https://ssrn.com/abstract=3350664</w:t>
        </w:r>
      </w:hyperlink>
      <w:r w:rsidRPr="00F81F7B">
        <w:rPr>
          <w:sz w:val="16"/>
          <w:szCs w:val="16"/>
        </w:rPr>
        <w:t>]</w:t>
      </w:r>
    </w:p>
    <w:p w14:paraId="73F6AEF2" w14:textId="77777777" w:rsidR="00EE657F" w:rsidRPr="00F81F7B" w:rsidRDefault="00EE657F" w:rsidP="00EE657F"/>
    <w:p w14:paraId="59A27612" w14:textId="77777777" w:rsidR="00EE657F" w:rsidRPr="00F81F7B" w:rsidRDefault="00EE657F" w:rsidP="00EE657F">
      <w:pPr>
        <w:rPr>
          <w:rStyle w:val="StyleUnderline"/>
        </w:rPr>
      </w:pPr>
      <w:r w:rsidRPr="00F81F7B">
        <w:rPr>
          <w:rStyle w:val="StyleUnderline"/>
        </w:rPr>
        <w:t xml:space="preserve">Calls to abolish ICE, the Immigration and Customs Enforcement agency tasked with deportations, are growing. </w:t>
      </w:r>
      <w:r w:rsidRPr="00F81F7B">
        <w:rPr>
          <w:sz w:val="16"/>
        </w:rPr>
        <w:t>ICE consists of two agencies – Homeland Security Investigations (HSI), which investigates transnational criminal matters, and Enforcement and Removal Operations (ERO), which deports non-citizens. The calls to abolish ICE focus on the latter, the ERO deportation force.</w:t>
      </w:r>
      <w:r w:rsidRPr="00F81F7B">
        <w:rPr>
          <w:rStyle w:val="StyleUnderline"/>
        </w:rPr>
        <w:t xml:space="preserve"> Defenders proffer that </w:t>
      </w:r>
      <w:r w:rsidRPr="00F81F7B">
        <w:rPr>
          <w:sz w:val="16"/>
        </w:rPr>
        <w:t xml:space="preserve">the idea is silly, that abolition could harm public safety, or </w:t>
      </w:r>
      <w:r w:rsidRPr="00F81F7B">
        <w:rPr>
          <w:rStyle w:val="StyleUnderline"/>
        </w:rPr>
        <w:t xml:space="preserve">that advocates of abolition must first explain what, if anything, would replace the agency. Those reasons are not persuasive. </w:t>
      </w:r>
      <w:r w:rsidRPr="00F81F7B">
        <w:rPr>
          <w:sz w:val="16"/>
        </w:rPr>
        <w:t>The first ignores that federal agencies are not eternal and have been created and eliminated as our country’s priorities change.</w:t>
      </w:r>
      <w:r w:rsidRPr="00F81F7B">
        <w:rPr>
          <w:rStyle w:val="StyleUnderline"/>
        </w:rPr>
        <w:t xml:space="preserve"> </w:t>
      </w:r>
      <w:r w:rsidRPr="00F81F7B">
        <w:rPr>
          <w:sz w:val="16"/>
        </w:rPr>
        <w:t xml:space="preserve">The second reason is refuted by numerous studies establishing that immigrants are less—not more—likely to be involved in criminal activity than citizens. And of great import, </w:t>
      </w:r>
      <w:r w:rsidRPr="00F81F7B">
        <w:rPr>
          <w:rStyle w:val="StyleUnderline"/>
        </w:rPr>
        <w:t xml:space="preserve">the third reason has not stopped Congress from similarly defunding the federal enforcement of marijuana laws in states that have legalized medical marijuana.  This example shows that Congress does not need “an actual proposal for what should replace [enforcement], or even if it should be replaced at all” before defunding enforcement that is no longer a policy priority. </w:t>
      </w:r>
    </w:p>
    <w:p w14:paraId="489869A1" w14:textId="77777777" w:rsidR="00EE657F" w:rsidRPr="00F81F7B" w:rsidRDefault="00EE657F" w:rsidP="00EE657F"/>
    <w:p w14:paraId="1A191E35" w14:textId="77777777" w:rsidR="00EE657F" w:rsidRPr="00F81F7B" w:rsidRDefault="00EE657F" w:rsidP="00EE657F"/>
    <w:p w14:paraId="33A9B8A8" w14:textId="77777777" w:rsidR="00EE657F" w:rsidRPr="00F81F7B" w:rsidRDefault="00EE657F" w:rsidP="00EE657F">
      <w:pPr>
        <w:pStyle w:val="Heading4"/>
      </w:pPr>
      <w:r w:rsidRPr="00F81F7B">
        <w:t>Our affirmative offers an alternative vision of immigration policy without ICE – without this, public and political support will wane</w:t>
      </w:r>
    </w:p>
    <w:p w14:paraId="111DC88B" w14:textId="77777777" w:rsidR="00EE657F" w:rsidRPr="00F81F7B" w:rsidRDefault="00EE657F" w:rsidP="00EE657F">
      <w:pPr>
        <w:rPr>
          <w:sz w:val="16"/>
          <w:szCs w:val="16"/>
        </w:rPr>
      </w:pPr>
      <w:r w:rsidRPr="00F81F7B">
        <w:rPr>
          <w:rStyle w:val="Style13ptBold"/>
          <w:rFonts w:cs="Times New Roman"/>
        </w:rPr>
        <w:t xml:space="preserve">Markowitz, 19 – Professor of Law at Benjamin N. Cardozo School of Law </w:t>
      </w:r>
      <w:r w:rsidRPr="00F81F7B">
        <w:rPr>
          <w:sz w:val="16"/>
          <w:szCs w:val="16"/>
        </w:rPr>
        <w:t xml:space="preserve">[Peter L. The Yale Law Journal 07-11-2019 “Abolish ICE… and Then What?” </w:t>
      </w:r>
      <w:hyperlink r:id="rId140" w:history="1">
        <w:r w:rsidRPr="00F81F7B">
          <w:rPr>
            <w:rStyle w:val="Hyperlink"/>
            <w:sz w:val="16"/>
            <w:szCs w:val="16"/>
          </w:rPr>
          <w:t>https://www.yalelawjournal.org/forum/abolish-ice-and-then-what</w:t>
        </w:r>
      </w:hyperlink>
      <w:r w:rsidRPr="00F81F7B">
        <w:rPr>
          <w:sz w:val="16"/>
          <w:szCs w:val="16"/>
        </w:rPr>
        <w:t>]</w:t>
      </w:r>
    </w:p>
    <w:p w14:paraId="3EA34939" w14:textId="77777777" w:rsidR="00EE657F" w:rsidRPr="00F81F7B" w:rsidRDefault="00EE657F" w:rsidP="00EE657F">
      <w:pPr>
        <w:rPr>
          <w:rFonts w:eastAsia="Times New Roman" w:cs="Times New Roman"/>
          <w:sz w:val="22"/>
        </w:rPr>
      </w:pPr>
    </w:p>
    <w:p w14:paraId="193CE98C" w14:textId="77777777" w:rsidR="00EE657F" w:rsidRPr="00F81F7B" w:rsidRDefault="00EE657F" w:rsidP="00EE657F">
      <w:pPr>
        <w:rPr>
          <w:rFonts w:eastAsia="Times New Roman" w:cs="Times New Roman"/>
          <w:sz w:val="16"/>
        </w:rPr>
      </w:pPr>
      <w:r w:rsidRPr="00F81F7B">
        <w:rPr>
          <w:sz w:val="16"/>
        </w:rPr>
        <w:t>INTRODUCTION</w:t>
      </w:r>
      <w:bookmarkStart w:id="44" w:name="introduction"/>
      <w:bookmarkEnd w:id="44"/>
      <w:r w:rsidRPr="00F81F7B">
        <w:rPr>
          <w:sz w:val="16"/>
        </w:rPr>
        <w:t xml:space="preserve"> </w:t>
      </w:r>
      <w:r w:rsidRPr="00F81F7B">
        <w:rPr>
          <w:rStyle w:val="StyleUnderline"/>
        </w:rPr>
        <w:t>The movement to abolish the U.S. Immigration and Customs Enforcement agency (ICE) burst into the national consciousness in the summer of 2018.</w:t>
      </w:r>
      <w:bookmarkStart w:id="45" w:name="_Ref12866394"/>
      <w:bookmarkStart w:id="46" w:name="_ftnref1"/>
      <w:bookmarkEnd w:id="45"/>
      <w:bookmarkEnd w:id="46"/>
      <w:r w:rsidRPr="00F81F7B">
        <w:rPr>
          <w:rStyle w:val="StyleUnderline"/>
        </w:rPr>
        <w:fldChar w:fldCharType="begin"/>
      </w:r>
      <w:r w:rsidRPr="00F81F7B">
        <w:rPr>
          <w:rStyle w:val="StyleUnderline"/>
        </w:rPr>
        <w:instrText xml:space="preserve"> HYPERLINK "https://www.yalelawjournal.org/forum/abolish-ice-and-then-what" \l "_ftnref1" </w:instrText>
      </w:r>
      <w:r w:rsidRPr="00F81F7B">
        <w:rPr>
          <w:rStyle w:val="StyleUnderline"/>
        </w:rPr>
        <w:fldChar w:fldCharType="separate"/>
      </w:r>
      <w:r w:rsidRPr="00F81F7B">
        <w:rPr>
          <w:rStyle w:val="StyleUnderline"/>
        </w:rPr>
        <w:t>1</w:t>
      </w:r>
      <w:r w:rsidRPr="00F81F7B">
        <w:rPr>
          <w:rStyle w:val="StyleUnderline"/>
        </w:rPr>
        <w:fldChar w:fldCharType="end"/>
      </w:r>
      <w:r w:rsidRPr="00F81F7B">
        <w:rPr>
          <w:rStyle w:val="StyleUnderline"/>
        </w:rPr>
        <w:t xml:space="preserve"> The idea was the natural extension of years of thoughtful organizing by a loose coalition of grassroots immigrant-rights groups.</w:t>
      </w:r>
      <w:bookmarkStart w:id="47" w:name="_ftnref2"/>
      <w:bookmarkEnd w:id="47"/>
      <w:r w:rsidRPr="00F81F7B">
        <w:rPr>
          <w:rFonts w:eastAsia="Times New Roman" w:cs="Times New Roman"/>
          <w:sz w:val="22"/>
        </w:rPr>
        <w:fldChar w:fldCharType="begin"/>
      </w:r>
      <w:r w:rsidRPr="00F81F7B">
        <w:rPr>
          <w:rFonts w:eastAsia="Times New Roman" w:cs="Times New Roman"/>
          <w:sz w:val="22"/>
        </w:rPr>
        <w:instrText xml:space="preserve"> HYPERLINK "https://www.yalelawjournal.org/forum/abolish-ice-and-then-what" \l "_ftnref2" </w:instrText>
      </w:r>
      <w:r w:rsidRPr="00F81F7B">
        <w:rPr>
          <w:rFonts w:eastAsia="Times New Roman" w:cs="Times New Roman"/>
          <w:sz w:val="22"/>
        </w:rPr>
        <w:fldChar w:fldCharType="separate"/>
      </w:r>
      <w:r w:rsidRPr="00F81F7B">
        <w:rPr>
          <w:rFonts w:eastAsia="Times New Roman" w:cs="Times New Roman"/>
          <w:spacing w:val="12"/>
          <w:sz w:val="22"/>
          <w:u w:val="single"/>
          <w:vertAlign w:val="superscript"/>
        </w:rPr>
        <w:t>2</w:t>
      </w:r>
      <w:r w:rsidRPr="00F81F7B">
        <w:rPr>
          <w:rFonts w:eastAsia="Times New Roman" w:cs="Times New Roman"/>
          <w:sz w:val="22"/>
        </w:rPr>
        <w:fldChar w:fldCharType="end"/>
      </w:r>
      <w:r w:rsidRPr="00F81F7B">
        <w:rPr>
          <w:rFonts w:eastAsia="Times New Roman" w:cs="Times New Roman"/>
          <w:sz w:val="16"/>
        </w:rPr>
        <w:t xml:space="preserve"> </w:t>
      </w:r>
      <w:r w:rsidRPr="00F81F7B">
        <w:rPr>
          <w:rStyle w:val="StyleUnderline"/>
        </w:rPr>
        <w:t>They had become convinced that efforts to reform ICE were futile and that a more radical approach was needed</w:t>
      </w:r>
      <w:r w:rsidRPr="00F81F7B">
        <w:rPr>
          <w:rFonts w:eastAsia="Times New Roman" w:cs="Times New Roman"/>
          <w:sz w:val="16"/>
        </w:rPr>
        <w:t>. The Trump Administration’s policy of separating and detaining parents and children and the upset victory of U.S. Representative Alexandria Ocasio-Cortez, who had built her campaign in large part around a call to abolish ICE, created a tipping point for the movement.</w:t>
      </w:r>
      <w:bookmarkStart w:id="48" w:name="_ftnref3"/>
      <w:bookmarkEnd w:id="48"/>
      <w:r w:rsidRPr="00F81F7B">
        <w:rPr>
          <w:rFonts w:eastAsia="Times New Roman" w:cs="Times New Roman"/>
          <w:sz w:val="22"/>
        </w:rPr>
        <w:fldChar w:fldCharType="begin"/>
      </w:r>
      <w:r w:rsidRPr="00F81F7B">
        <w:rPr>
          <w:rFonts w:eastAsia="Times New Roman" w:cs="Times New Roman"/>
          <w:sz w:val="22"/>
        </w:rPr>
        <w:instrText xml:space="preserve"> HYPERLINK "https://www.yalelawjournal.org/forum/abolish-ice-and-then-what" \l "_ftnref3" </w:instrText>
      </w:r>
      <w:r w:rsidRPr="00F81F7B">
        <w:rPr>
          <w:rFonts w:eastAsia="Times New Roman" w:cs="Times New Roman"/>
          <w:sz w:val="22"/>
        </w:rPr>
        <w:fldChar w:fldCharType="separate"/>
      </w:r>
      <w:r w:rsidRPr="00F81F7B">
        <w:rPr>
          <w:rFonts w:eastAsia="Times New Roman" w:cs="Times New Roman"/>
          <w:spacing w:val="12"/>
          <w:sz w:val="22"/>
          <w:u w:val="single"/>
          <w:vertAlign w:val="superscript"/>
        </w:rPr>
        <w:t>3</w:t>
      </w:r>
      <w:r w:rsidRPr="00F81F7B">
        <w:rPr>
          <w:rFonts w:eastAsia="Times New Roman" w:cs="Times New Roman"/>
          <w:sz w:val="22"/>
        </w:rPr>
        <w:fldChar w:fldCharType="end"/>
      </w:r>
      <w:r w:rsidRPr="00F81F7B">
        <w:rPr>
          <w:rFonts w:eastAsia="Times New Roman" w:cs="Times New Roman"/>
          <w:sz w:val="16"/>
        </w:rPr>
        <w:t xml:space="preserve"> Prominent national politicians quickly lined up behind the idea.</w:t>
      </w:r>
      <w:bookmarkStart w:id="49" w:name="_ftnref4"/>
      <w:bookmarkEnd w:id="49"/>
      <w:r w:rsidRPr="00F81F7B">
        <w:rPr>
          <w:rFonts w:eastAsia="Times New Roman" w:cs="Times New Roman"/>
          <w:sz w:val="22"/>
        </w:rPr>
        <w:fldChar w:fldCharType="begin"/>
      </w:r>
      <w:r w:rsidRPr="00F81F7B">
        <w:rPr>
          <w:rFonts w:eastAsia="Times New Roman" w:cs="Times New Roman"/>
          <w:sz w:val="22"/>
        </w:rPr>
        <w:instrText xml:space="preserve"> HYPERLINK "https://www.yalelawjournal.org/forum/abolish-ice-and-then-what" \l "_ftnref4" </w:instrText>
      </w:r>
      <w:r w:rsidRPr="00F81F7B">
        <w:rPr>
          <w:rFonts w:eastAsia="Times New Roman" w:cs="Times New Roman"/>
          <w:sz w:val="22"/>
        </w:rPr>
        <w:fldChar w:fldCharType="separate"/>
      </w:r>
      <w:r w:rsidRPr="00F81F7B">
        <w:rPr>
          <w:rFonts w:eastAsia="Times New Roman" w:cs="Times New Roman"/>
          <w:spacing w:val="12"/>
          <w:sz w:val="22"/>
          <w:u w:val="single"/>
          <w:vertAlign w:val="superscript"/>
        </w:rPr>
        <w:t>4</w:t>
      </w:r>
      <w:r w:rsidRPr="00F81F7B">
        <w:rPr>
          <w:rFonts w:eastAsia="Times New Roman" w:cs="Times New Roman"/>
          <w:sz w:val="22"/>
        </w:rPr>
        <w:fldChar w:fldCharType="end"/>
      </w:r>
      <w:r w:rsidRPr="00F81F7B">
        <w:rPr>
          <w:rFonts w:eastAsia="Times New Roman" w:cs="Times New Roman"/>
          <w:sz w:val="16"/>
        </w:rPr>
        <w:t xml:space="preserve"> </w:t>
      </w:r>
      <w:r w:rsidRPr="00F81F7B">
        <w:rPr>
          <w:rStyle w:val="StyleUnderline"/>
        </w:rPr>
        <w:t xml:space="preserve">But that initial rush of support has waned in the past year, as many have struggled to explain how we would enforce immigration laws without ICE. </w:t>
      </w:r>
      <w:r w:rsidRPr="00F81F7B">
        <w:rPr>
          <w:rFonts w:eastAsia="Times New Roman" w:cs="Times New Roman"/>
          <w:sz w:val="16"/>
        </w:rPr>
        <w:t xml:space="preserve">ICE’s brutality, lawlessness, and ineffectiveness have been well documented in academic literature and, more powerfully, by </w:t>
      </w:r>
      <w:r w:rsidRPr="00F81F7B">
        <w:rPr>
          <w:rStyle w:val="StyleUnderline"/>
        </w:rPr>
        <w:t>immigrant-community leaders</w:t>
      </w:r>
      <w:r w:rsidRPr="00F81F7B">
        <w:rPr>
          <w:rFonts w:eastAsia="Times New Roman" w:cs="Times New Roman"/>
          <w:sz w:val="16"/>
        </w:rPr>
        <w:t xml:space="preserve">, who </w:t>
      </w:r>
      <w:r w:rsidRPr="00F81F7B">
        <w:rPr>
          <w:rStyle w:val="StyleUnderline"/>
        </w:rPr>
        <w:t>have proposed specific and thoughtful changes to our immigration-enforcement paradigm.</w:t>
      </w:r>
      <w:bookmarkStart w:id="50" w:name="_Ref12866419"/>
      <w:bookmarkStart w:id="51" w:name="_ftnref5"/>
      <w:bookmarkEnd w:id="50"/>
      <w:bookmarkEnd w:id="51"/>
      <w:r w:rsidRPr="00F81F7B">
        <w:rPr>
          <w:rStyle w:val="StyleUnderline"/>
        </w:rPr>
        <w:fldChar w:fldCharType="begin"/>
      </w:r>
      <w:r w:rsidRPr="00F81F7B">
        <w:rPr>
          <w:rStyle w:val="StyleUnderline"/>
        </w:rPr>
        <w:instrText xml:space="preserve"> HYPERLINK "https://www.yalelawjournal.org/forum/abolish-ice-and-then-what" \l "_ftnref5" </w:instrText>
      </w:r>
      <w:r w:rsidRPr="00F81F7B">
        <w:rPr>
          <w:rStyle w:val="StyleUnderline"/>
        </w:rPr>
        <w:fldChar w:fldCharType="separate"/>
      </w:r>
      <w:r w:rsidRPr="00F81F7B">
        <w:rPr>
          <w:rStyle w:val="StyleUnderline"/>
        </w:rPr>
        <w:t>5</w:t>
      </w:r>
      <w:r w:rsidRPr="00F81F7B">
        <w:rPr>
          <w:rStyle w:val="StyleUnderline"/>
        </w:rPr>
        <w:fldChar w:fldCharType="end"/>
      </w:r>
      <w:r w:rsidRPr="00F81F7B">
        <w:rPr>
          <w:rStyle w:val="StyleUnderline"/>
        </w:rPr>
        <w:t xml:space="preserve"> These changes, however, focus almost exclusively on a negative vision of what we need to eliminate in our current enforcement scheme: detention, deportations,</w:t>
      </w:r>
      <w:bookmarkStart w:id="52" w:name="_ftnref6"/>
      <w:bookmarkEnd w:id="52"/>
      <w:r w:rsidRPr="00F81F7B">
        <w:rPr>
          <w:rStyle w:val="StyleUnderline"/>
        </w:rPr>
        <w:fldChar w:fldCharType="begin"/>
      </w:r>
      <w:r w:rsidRPr="00F81F7B">
        <w:rPr>
          <w:rStyle w:val="StyleUnderline"/>
        </w:rPr>
        <w:instrText xml:space="preserve"> HYPERLINK "https://www.yalelawjournal.org/forum/abolish-ice-and-then-what" \l "_ftnref6" </w:instrText>
      </w:r>
      <w:r w:rsidRPr="00F81F7B">
        <w:rPr>
          <w:rStyle w:val="StyleUnderline"/>
        </w:rPr>
        <w:fldChar w:fldCharType="separate"/>
      </w:r>
      <w:r w:rsidRPr="00F81F7B">
        <w:rPr>
          <w:rStyle w:val="StyleUnderline"/>
        </w:rPr>
        <w:t>6</w:t>
      </w:r>
      <w:r w:rsidRPr="00F81F7B">
        <w:rPr>
          <w:rStyle w:val="StyleUnderline"/>
        </w:rPr>
        <w:fldChar w:fldCharType="end"/>
      </w:r>
      <w:r w:rsidRPr="00F81F7B">
        <w:rPr>
          <w:rStyle w:val="StyleUnderline"/>
        </w:rPr>
        <w:t xml:space="preserve"> and the entanglement of our criminal-justice and immigration systems</w:t>
      </w:r>
      <w:r w:rsidRPr="00F81F7B">
        <w:rPr>
          <w:rFonts w:eastAsia="Times New Roman" w:cs="Times New Roman"/>
          <w:sz w:val="16"/>
        </w:rPr>
        <w:t>, among other flaws.</w:t>
      </w:r>
      <w:bookmarkStart w:id="53" w:name="_ftnref7"/>
      <w:bookmarkEnd w:id="53"/>
      <w:r w:rsidRPr="00F81F7B">
        <w:rPr>
          <w:rFonts w:eastAsia="Times New Roman" w:cs="Times New Roman"/>
          <w:sz w:val="22"/>
        </w:rPr>
        <w:fldChar w:fldCharType="begin"/>
      </w:r>
      <w:r w:rsidRPr="00F81F7B">
        <w:rPr>
          <w:rFonts w:eastAsia="Times New Roman" w:cs="Times New Roman"/>
          <w:sz w:val="22"/>
        </w:rPr>
        <w:instrText xml:space="preserve"> HYPERLINK "https://www.yalelawjournal.org/forum/abolish-ice-and-then-what" \l "_ftnref7" </w:instrText>
      </w:r>
      <w:r w:rsidRPr="00F81F7B">
        <w:rPr>
          <w:rFonts w:eastAsia="Times New Roman" w:cs="Times New Roman"/>
          <w:sz w:val="22"/>
        </w:rPr>
        <w:fldChar w:fldCharType="separate"/>
      </w:r>
      <w:r w:rsidRPr="00F81F7B">
        <w:rPr>
          <w:rFonts w:eastAsia="Times New Roman" w:cs="Times New Roman"/>
          <w:spacing w:val="12"/>
          <w:sz w:val="22"/>
          <w:u w:val="single"/>
          <w:vertAlign w:val="superscript"/>
        </w:rPr>
        <w:t>7</w:t>
      </w:r>
      <w:r w:rsidRPr="00F81F7B">
        <w:rPr>
          <w:rFonts w:eastAsia="Times New Roman" w:cs="Times New Roman"/>
          <w:sz w:val="22"/>
        </w:rPr>
        <w:fldChar w:fldCharType="end"/>
      </w:r>
      <w:r w:rsidRPr="00F81F7B">
        <w:rPr>
          <w:rFonts w:eastAsia="Times New Roman" w:cs="Times New Roman"/>
          <w:sz w:val="16"/>
        </w:rPr>
        <w:t xml:space="preserve"> </w:t>
      </w:r>
      <w:r w:rsidRPr="00F81F7B">
        <w:rPr>
          <w:rStyle w:val="StyleUnderline"/>
        </w:rPr>
        <w:t>Lacking in the public discourse is a clear affirmative vision for a practical immigration-enforcement system</w:t>
      </w:r>
      <w:bookmarkStart w:id="54" w:name="_ftnref8"/>
      <w:bookmarkEnd w:id="54"/>
      <w:r w:rsidRPr="00F81F7B">
        <w:rPr>
          <w:rStyle w:val="StyleUnderline"/>
        </w:rPr>
        <w:fldChar w:fldCharType="begin"/>
      </w:r>
      <w:r w:rsidRPr="00F81F7B">
        <w:rPr>
          <w:rStyle w:val="StyleUnderline"/>
        </w:rPr>
        <w:instrText xml:space="preserve"> HYPERLINK "https://www.yalelawjournal.org/forum/abolish-ice-and-then-what" \l "_ftnref8" </w:instrText>
      </w:r>
      <w:r w:rsidRPr="00F81F7B">
        <w:rPr>
          <w:rStyle w:val="StyleUnderline"/>
        </w:rPr>
        <w:fldChar w:fldCharType="separate"/>
      </w:r>
      <w:r w:rsidRPr="00F81F7B">
        <w:rPr>
          <w:rStyle w:val="StyleUnderline"/>
        </w:rPr>
        <w:t>8</w:t>
      </w:r>
      <w:r w:rsidRPr="00F81F7B">
        <w:rPr>
          <w:rStyle w:val="StyleUnderline"/>
        </w:rPr>
        <w:fldChar w:fldCharType="end"/>
      </w:r>
      <w:r w:rsidRPr="00F81F7B">
        <w:rPr>
          <w:rStyle w:val="StyleUnderline"/>
        </w:rPr>
        <w:t xml:space="preserve"> that is not dependent on mass detention and deportation.</w:t>
      </w:r>
      <w:bookmarkStart w:id="55" w:name="_ftnref9"/>
      <w:bookmarkEnd w:id="55"/>
      <w:r w:rsidRPr="00F81F7B">
        <w:rPr>
          <w:rStyle w:val="StyleUnderline"/>
        </w:rPr>
        <w:fldChar w:fldCharType="begin"/>
      </w:r>
      <w:r w:rsidRPr="00F81F7B">
        <w:rPr>
          <w:rStyle w:val="StyleUnderline"/>
        </w:rPr>
        <w:instrText xml:space="preserve"> HYPERLINK "https://www.yalelawjournal.org/forum/abolish-ice-and-then-what" \l "_ftnref9" </w:instrText>
      </w:r>
      <w:r w:rsidRPr="00F81F7B">
        <w:rPr>
          <w:rStyle w:val="StyleUnderline"/>
        </w:rPr>
        <w:fldChar w:fldCharType="separate"/>
      </w:r>
      <w:r w:rsidRPr="00F81F7B">
        <w:rPr>
          <w:rStyle w:val="StyleUnderline"/>
        </w:rPr>
        <w:t>9</w:t>
      </w:r>
      <w:r w:rsidRPr="00F81F7B">
        <w:rPr>
          <w:rStyle w:val="StyleUnderline"/>
        </w:rPr>
        <w:fldChar w:fldCharType="end"/>
      </w:r>
      <w:r w:rsidRPr="00F81F7B">
        <w:rPr>
          <w:rStyle w:val="StyleUnderline"/>
        </w:rPr>
        <w:t xml:space="preserve"> This Essay seeks to offer such a vision for a new immigration-enforcement paradigm</w:t>
      </w:r>
      <w:bookmarkStart w:id="56" w:name="_ftnref10"/>
      <w:bookmarkEnd w:id="56"/>
      <w:r w:rsidRPr="00F81F7B">
        <w:rPr>
          <w:rStyle w:val="StyleUnderline"/>
        </w:rPr>
        <w:fldChar w:fldCharType="begin"/>
      </w:r>
      <w:r w:rsidRPr="00F81F7B">
        <w:rPr>
          <w:rStyle w:val="StyleUnderline"/>
        </w:rPr>
        <w:instrText xml:space="preserve"> HYPERLINK "https://www.yalelawjournal.org/forum/abolish-ice-and-then-what" \l "_ftnref10" </w:instrText>
      </w:r>
      <w:r w:rsidRPr="00F81F7B">
        <w:rPr>
          <w:rStyle w:val="StyleUnderline"/>
        </w:rPr>
        <w:fldChar w:fldCharType="separate"/>
      </w:r>
      <w:r w:rsidRPr="00F81F7B">
        <w:rPr>
          <w:rStyle w:val="StyleUnderline"/>
        </w:rPr>
        <w:t>10</w:t>
      </w:r>
      <w:r w:rsidRPr="00F81F7B">
        <w:rPr>
          <w:rStyle w:val="StyleUnderline"/>
        </w:rPr>
        <w:fldChar w:fldCharType="end"/>
      </w:r>
      <w:r w:rsidRPr="00F81F7B">
        <w:rPr>
          <w:rStyle w:val="StyleUnderline"/>
        </w:rPr>
        <w:t xml:space="preserve"> that is humane and effective but that does not rely on the existence of ICE, or any immigration police agency. </w:t>
      </w:r>
      <w:r w:rsidRPr="00F81F7B">
        <w:rPr>
          <w:rFonts w:eastAsia="Times New Roman" w:cs="Times New Roman"/>
          <w:sz w:val="16"/>
        </w:rPr>
        <w:t>The proposal builds on the work of others who have examined immigration-enforcement strategies within the context of the current agency system,</w:t>
      </w:r>
      <w:bookmarkStart w:id="57" w:name="_Ref12866964"/>
      <w:bookmarkStart w:id="58" w:name="_ftnref11"/>
      <w:bookmarkEnd w:id="57"/>
      <w:bookmarkEnd w:id="58"/>
      <w:r w:rsidRPr="00F81F7B">
        <w:rPr>
          <w:rFonts w:eastAsia="Times New Roman" w:cs="Times New Roman"/>
          <w:sz w:val="22"/>
        </w:rPr>
        <w:fldChar w:fldCharType="begin"/>
      </w:r>
      <w:r w:rsidRPr="00F81F7B">
        <w:rPr>
          <w:rFonts w:eastAsia="Times New Roman" w:cs="Times New Roman"/>
          <w:sz w:val="22"/>
        </w:rPr>
        <w:instrText xml:space="preserve"> HYPERLINK "https://www.yalelawjournal.org/forum/abolish-ice-and-then-what" \l "_ftnref11" </w:instrText>
      </w:r>
      <w:r w:rsidRPr="00F81F7B">
        <w:rPr>
          <w:rFonts w:eastAsia="Times New Roman" w:cs="Times New Roman"/>
          <w:sz w:val="22"/>
        </w:rPr>
        <w:fldChar w:fldCharType="separate"/>
      </w:r>
      <w:r w:rsidRPr="00F81F7B">
        <w:rPr>
          <w:rFonts w:eastAsia="Times New Roman" w:cs="Times New Roman"/>
          <w:spacing w:val="12"/>
          <w:sz w:val="22"/>
          <w:u w:val="single"/>
          <w:vertAlign w:val="superscript"/>
        </w:rPr>
        <w:t>11</w:t>
      </w:r>
      <w:r w:rsidRPr="00F81F7B">
        <w:rPr>
          <w:rFonts w:eastAsia="Times New Roman" w:cs="Times New Roman"/>
          <w:sz w:val="22"/>
        </w:rPr>
        <w:fldChar w:fldCharType="end"/>
      </w:r>
      <w:r w:rsidRPr="00F81F7B">
        <w:rPr>
          <w:rFonts w:eastAsia="Times New Roman" w:cs="Times New Roman"/>
          <w:sz w:val="16"/>
        </w:rPr>
        <w:t xml:space="preserve"> as well as upon the literature discussing administrative enforcement in other contexts.</w:t>
      </w:r>
      <w:bookmarkStart w:id="59" w:name="_Ref12866924"/>
      <w:bookmarkStart w:id="60" w:name="_ftnref12"/>
      <w:bookmarkEnd w:id="59"/>
      <w:bookmarkEnd w:id="60"/>
      <w:r w:rsidRPr="00F81F7B">
        <w:rPr>
          <w:rFonts w:eastAsia="Times New Roman" w:cs="Times New Roman"/>
          <w:sz w:val="22"/>
        </w:rPr>
        <w:fldChar w:fldCharType="begin"/>
      </w:r>
      <w:r w:rsidRPr="00F81F7B">
        <w:rPr>
          <w:rFonts w:eastAsia="Times New Roman" w:cs="Times New Roman"/>
          <w:sz w:val="22"/>
        </w:rPr>
        <w:instrText xml:space="preserve"> HYPERLINK "https://www.yalelawjournal.org/forum/abolish-ice-and-then-what" \l "_ftnref12" </w:instrText>
      </w:r>
      <w:r w:rsidRPr="00F81F7B">
        <w:rPr>
          <w:rFonts w:eastAsia="Times New Roman" w:cs="Times New Roman"/>
          <w:sz w:val="22"/>
        </w:rPr>
        <w:fldChar w:fldCharType="separate"/>
      </w:r>
      <w:r w:rsidRPr="00F81F7B">
        <w:rPr>
          <w:rFonts w:eastAsia="Times New Roman" w:cs="Times New Roman"/>
          <w:spacing w:val="12"/>
          <w:sz w:val="22"/>
          <w:u w:val="single"/>
          <w:vertAlign w:val="superscript"/>
        </w:rPr>
        <w:t>12</w:t>
      </w:r>
      <w:r w:rsidRPr="00F81F7B">
        <w:rPr>
          <w:rFonts w:eastAsia="Times New Roman" w:cs="Times New Roman"/>
          <w:sz w:val="22"/>
        </w:rPr>
        <w:fldChar w:fldCharType="end"/>
      </w:r>
      <w:r w:rsidRPr="00F81F7B">
        <w:rPr>
          <w:rFonts w:eastAsia="Times New Roman" w:cs="Times New Roman"/>
          <w:sz w:val="16"/>
        </w:rPr>
        <w:t xml:space="preserve"> In addition, a critical and primary source for this Essay is a series of interviews conducted with immigrant-community leaders who generously shared their time and insight.</w:t>
      </w:r>
      <w:bookmarkStart w:id="61" w:name="_Ref14100972"/>
      <w:bookmarkStart w:id="62" w:name="_ftnref13"/>
      <w:bookmarkEnd w:id="61"/>
      <w:bookmarkEnd w:id="62"/>
      <w:r w:rsidRPr="00F81F7B">
        <w:rPr>
          <w:rFonts w:eastAsia="Times New Roman" w:cs="Times New Roman"/>
          <w:sz w:val="22"/>
        </w:rPr>
        <w:fldChar w:fldCharType="begin"/>
      </w:r>
      <w:r w:rsidRPr="00F81F7B">
        <w:rPr>
          <w:rFonts w:eastAsia="Times New Roman" w:cs="Times New Roman"/>
          <w:sz w:val="22"/>
        </w:rPr>
        <w:instrText xml:space="preserve"> HYPERLINK "https://www.yalelawjournal.org/forum/abolish-ice-and-then-what" \l "_ftnref13" </w:instrText>
      </w:r>
      <w:r w:rsidRPr="00F81F7B">
        <w:rPr>
          <w:rFonts w:eastAsia="Times New Roman" w:cs="Times New Roman"/>
          <w:sz w:val="22"/>
        </w:rPr>
        <w:fldChar w:fldCharType="separate"/>
      </w:r>
      <w:r w:rsidRPr="00F81F7B">
        <w:rPr>
          <w:rFonts w:eastAsia="Times New Roman" w:cs="Times New Roman"/>
          <w:spacing w:val="12"/>
          <w:sz w:val="22"/>
          <w:u w:val="single"/>
          <w:vertAlign w:val="superscript"/>
        </w:rPr>
        <w:t>13</w:t>
      </w:r>
      <w:r w:rsidRPr="00F81F7B">
        <w:rPr>
          <w:rFonts w:eastAsia="Times New Roman" w:cs="Times New Roman"/>
          <w:sz w:val="22"/>
        </w:rPr>
        <w:fldChar w:fldCharType="end"/>
      </w:r>
      <w:r w:rsidRPr="00F81F7B">
        <w:rPr>
          <w:rFonts w:eastAsia="Times New Roman" w:cs="Times New Roman"/>
          <w:sz w:val="16"/>
        </w:rPr>
        <w:t xml:space="preserve"> This Essay proceeds in two Parts. Part I lays out the case for the abolition of ICE. Part II proposes four key pillars of a humane and effective immigration-enforcement system that could follow ICE’s dissolution.</w:t>
      </w:r>
    </w:p>
    <w:p w14:paraId="50D87188" w14:textId="77777777" w:rsidR="00EE657F" w:rsidRPr="00F81F7B" w:rsidRDefault="00EE657F" w:rsidP="00EE657F">
      <w:pPr>
        <w:rPr>
          <w:rFonts w:eastAsia="Times New Roman" w:cs="Times New Roman"/>
          <w:sz w:val="22"/>
        </w:rPr>
      </w:pPr>
    </w:p>
    <w:p w14:paraId="1A8847CC" w14:textId="77777777" w:rsidR="00EE657F" w:rsidRPr="00F81F7B" w:rsidRDefault="00EE657F" w:rsidP="00EE657F">
      <w:pPr>
        <w:pStyle w:val="Heading4"/>
      </w:pPr>
      <w:r w:rsidRPr="00F81F7B">
        <w:t>A Post-ICE immigration system would emphasize cooperative enforcement which would be more effective than current punishments</w:t>
      </w:r>
    </w:p>
    <w:p w14:paraId="79372B55" w14:textId="77777777" w:rsidR="00EE657F" w:rsidRPr="00F81F7B" w:rsidRDefault="00EE657F" w:rsidP="00EE657F">
      <w:pPr>
        <w:rPr>
          <w:sz w:val="16"/>
          <w:szCs w:val="16"/>
        </w:rPr>
      </w:pPr>
      <w:r w:rsidRPr="00F81F7B">
        <w:rPr>
          <w:rStyle w:val="Style13ptBold"/>
          <w:rFonts w:cs="Times New Roman"/>
        </w:rPr>
        <w:t xml:space="preserve">Markowitz, 19 – Professor of Law at Benjamin N. Cardozo School of Law </w:t>
      </w:r>
      <w:r w:rsidRPr="00F81F7B">
        <w:rPr>
          <w:sz w:val="16"/>
          <w:szCs w:val="16"/>
        </w:rPr>
        <w:t xml:space="preserve">[Peter L. The Yale Law Journal 07-11-2019 “Abolish ICE… and Then What?” </w:t>
      </w:r>
      <w:hyperlink r:id="rId141" w:history="1">
        <w:r w:rsidRPr="00F81F7B">
          <w:rPr>
            <w:rStyle w:val="Hyperlink"/>
            <w:sz w:val="16"/>
            <w:szCs w:val="16"/>
          </w:rPr>
          <w:t>https://www.yalelawjournal.org/forum/abolish-ice-and-then-what</w:t>
        </w:r>
      </w:hyperlink>
      <w:r w:rsidRPr="00F81F7B">
        <w:rPr>
          <w:sz w:val="16"/>
          <w:szCs w:val="16"/>
        </w:rPr>
        <w:t>]</w:t>
      </w:r>
    </w:p>
    <w:p w14:paraId="54864DFE" w14:textId="77777777" w:rsidR="00EE657F" w:rsidRPr="00F81F7B" w:rsidRDefault="00EE657F" w:rsidP="00EE657F">
      <w:pPr>
        <w:rPr>
          <w:rFonts w:cs="Times New Roman"/>
          <w:sz w:val="22"/>
          <w:u w:val="single"/>
        </w:rPr>
      </w:pPr>
    </w:p>
    <w:p w14:paraId="3F6AFBB0" w14:textId="77777777" w:rsidR="00EE657F" w:rsidRPr="00F81F7B" w:rsidRDefault="00EE657F" w:rsidP="00EE657F">
      <w:pPr>
        <w:rPr>
          <w:rFonts w:cs="Times New Roman"/>
          <w:sz w:val="22"/>
          <w:u w:val="single"/>
        </w:rPr>
      </w:pPr>
      <w:r w:rsidRPr="00F81F7B">
        <w:rPr>
          <w:rFonts w:cs="Times New Roman"/>
          <w:sz w:val="12"/>
        </w:rPr>
        <w:t>B. Pillar Two: Mandatory Preferences for Compliance Assistance</w:t>
      </w:r>
      <w:bookmarkStart w:id="63" w:name="b-pillar-two-mandatory-preferences-for-c"/>
      <w:bookmarkEnd w:id="63"/>
      <w:r w:rsidRPr="00F81F7B">
        <w:rPr>
          <w:rFonts w:cs="Times New Roman"/>
          <w:sz w:val="12"/>
        </w:rPr>
        <w:t xml:space="preserve"> There are large categories of undocumented immigrants who are both potentially subject to deportation and also eligible to obtain lawful status. For example, someone who came to the United States lawfully, overstayed their visa, but married a citizen may either be deported or allowed to obtain legal permanent residence. </w:t>
      </w:r>
      <w:r w:rsidRPr="00F81F7B">
        <w:rPr>
          <w:rFonts w:cs="Times New Roman"/>
          <w:sz w:val="22"/>
          <w:u w:val="single"/>
        </w:rPr>
        <w:t>Immigration authorities have a choice between two enforcement pathways: punish the noncompliance through deportation, or allow the individual to come into compliance by applying for permanent residence</w:t>
      </w:r>
      <w:r w:rsidRPr="00F81F7B">
        <w:rPr>
          <w:rFonts w:cs="Times New Roman"/>
          <w:sz w:val="12"/>
        </w:rPr>
        <w:t xml:space="preserve">. </w:t>
      </w:r>
      <w:r w:rsidRPr="00F81F7B">
        <w:rPr>
          <w:rFonts w:cs="Times New Roman"/>
          <w:sz w:val="22"/>
          <w:u w:val="single"/>
        </w:rPr>
        <w:t>Administrative-law scholars have widely praised the trend toward “cooperative enforcement” where administrative agencies outside the immigration context increasingly favor efforts to help entities come into compliance over punitive measures</w:t>
      </w:r>
      <w:r w:rsidRPr="00F81F7B">
        <w:rPr>
          <w:rFonts w:cs="Times New Roman"/>
          <w:sz w:val="12"/>
        </w:rPr>
        <w:t>.</w:t>
      </w:r>
      <w:bookmarkStart w:id="64" w:name="_ftnref51"/>
      <w:bookmarkEnd w:id="64"/>
      <w:r w:rsidRPr="00F81F7B">
        <w:rPr>
          <w:rFonts w:cs="Times New Roman"/>
          <w:sz w:val="12"/>
        </w:rPr>
        <w:fldChar w:fldCharType="begin"/>
      </w:r>
      <w:r w:rsidRPr="00F81F7B">
        <w:rPr>
          <w:rFonts w:cs="Times New Roman"/>
          <w:sz w:val="12"/>
        </w:rPr>
        <w:instrText xml:space="preserve"> HYPERLINK "https://www.yalelawjournal.org/forum/abolish-ice-and-then-what" \l "_ftnref51" </w:instrText>
      </w:r>
      <w:r w:rsidRPr="00F81F7B">
        <w:rPr>
          <w:rFonts w:cs="Times New Roman"/>
          <w:sz w:val="12"/>
        </w:rPr>
        <w:fldChar w:fldCharType="separate"/>
      </w:r>
      <w:r w:rsidRPr="00F81F7B">
        <w:rPr>
          <w:rStyle w:val="Hyperlink"/>
          <w:rFonts w:cs="Times New Roman"/>
          <w:sz w:val="12"/>
          <w:vertAlign w:val="superscript"/>
        </w:rPr>
        <w:t>51</w:t>
      </w:r>
      <w:r w:rsidRPr="00F81F7B">
        <w:rPr>
          <w:rFonts w:cs="Times New Roman"/>
          <w:sz w:val="12"/>
        </w:rPr>
        <w:fldChar w:fldCharType="end"/>
      </w:r>
      <w:r w:rsidRPr="00F81F7B">
        <w:rPr>
          <w:rFonts w:cs="Times New Roman"/>
          <w:sz w:val="12"/>
        </w:rPr>
        <w:t xml:space="preserve"> When the regulated parties are corporations rather than immigrants, the government seems comfortable with this approach. It is the approach now favored by federal agencies like the Occupational Safety and Health Administration, the Food and Drug Administration, the Environmental Protection Agency, and the Securities and Exchange Commission.</w:t>
      </w:r>
      <w:bookmarkStart w:id="65" w:name="_ftnref52"/>
      <w:bookmarkEnd w:id="65"/>
      <w:r w:rsidRPr="00F81F7B">
        <w:rPr>
          <w:rFonts w:cs="Times New Roman"/>
          <w:sz w:val="12"/>
        </w:rPr>
        <w:fldChar w:fldCharType="begin"/>
      </w:r>
      <w:r w:rsidRPr="00F81F7B">
        <w:rPr>
          <w:rFonts w:cs="Times New Roman"/>
          <w:sz w:val="12"/>
        </w:rPr>
        <w:instrText xml:space="preserve"> HYPERLINK "https://www.yalelawjournal.org/forum/abolish-ice-and-then-what" \l "_ftnref52" </w:instrText>
      </w:r>
      <w:r w:rsidRPr="00F81F7B">
        <w:rPr>
          <w:rFonts w:cs="Times New Roman"/>
          <w:sz w:val="12"/>
        </w:rPr>
        <w:fldChar w:fldCharType="separate"/>
      </w:r>
      <w:r w:rsidRPr="00F81F7B">
        <w:rPr>
          <w:rStyle w:val="Hyperlink"/>
          <w:rFonts w:cs="Times New Roman"/>
          <w:sz w:val="12"/>
          <w:vertAlign w:val="superscript"/>
        </w:rPr>
        <w:t>52</w:t>
      </w:r>
      <w:r w:rsidRPr="00F81F7B">
        <w:rPr>
          <w:rFonts w:cs="Times New Roman"/>
          <w:sz w:val="12"/>
        </w:rPr>
        <w:fldChar w:fldCharType="end"/>
      </w:r>
      <w:r w:rsidRPr="00F81F7B">
        <w:rPr>
          <w:rFonts w:cs="Times New Roman"/>
          <w:sz w:val="12"/>
        </w:rPr>
        <w:t xml:space="preserve"> Indeed, it is the approach that the IRS has favored in modern times, which has helped it successfully transition away from heavy-handed punitive enforcement.</w:t>
      </w:r>
      <w:bookmarkStart w:id="66" w:name="_ftnref53"/>
      <w:bookmarkEnd w:id="66"/>
      <w:r w:rsidRPr="00F81F7B">
        <w:rPr>
          <w:rFonts w:cs="Times New Roman"/>
          <w:sz w:val="12"/>
        </w:rPr>
        <w:fldChar w:fldCharType="begin"/>
      </w:r>
      <w:r w:rsidRPr="00F81F7B">
        <w:rPr>
          <w:rFonts w:cs="Times New Roman"/>
          <w:sz w:val="12"/>
        </w:rPr>
        <w:instrText xml:space="preserve"> HYPERLINK "https://www.yalelawjournal.org/forum/abolish-ice-and-then-what" \l "_ftnref53" </w:instrText>
      </w:r>
      <w:r w:rsidRPr="00F81F7B">
        <w:rPr>
          <w:rFonts w:cs="Times New Roman"/>
          <w:sz w:val="12"/>
        </w:rPr>
        <w:fldChar w:fldCharType="separate"/>
      </w:r>
      <w:r w:rsidRPr="00F81F7B">
        <w:rPr>
          <w:rStyle w:val="Hyperlink"/>
          <w:rFonts w:cs="Times New Roman"/>
          <w:sz w:val="12"/>
          <w:vertAlign w:val="superscript"/>
        </w:rPr>
        <w:t>53</w:t>
      </w:r>
      <w:r w:rsidRPr="00F81F7B">
        <w:rPr>
          <w:rFonts w:cs="Times New Roman"/>
          <w:sz w:val="12"/>
        </w:rPr>
        <w:fldChar w:fldCharType="end"/>
      </w:r>
      <w:r w:rsidRPr="00F81F7B">
        <w:rPr>
          <w:rFonts w:cs="Times New Roman"/>
          <w:sz w:val="12"/>
        </w:rPr>
        <w:t xml:space="preserve"> </w:t>
      </w:r>
      <w:r w:rsidRPr="00F81F7B">
        <w:rPr>
          <w:rFonts w:cs="Times New Roman"/>
          <w:sz w:val="22"/>
          <w:u w:val="single"/>
        </w:rPr>
        <w:t>But when it comes to immigration, the government has done the opposite</w:t>
      </w:r>
      <w:r w:rsidRPr="00F81F7B">
        <w:rPr>
          <w:rFonts w:cs="Times New Roman"/>
          <w:sz w:val="12"/>
        </w:rPr>
        <w:t>.</w:t>
      </w:r>
      <w:bookmarkStart w:id="67" w:name="_ftnref54"/>
      <w:bookmarkEnd w:id="67"/>
      <w:r w:rsidRPr="00F81F7B">
        <w:rPr>
          <w:rFonts w:cs="Times New Roman"/>
          <w:sz w:val="12"/>
        </w:rPr>
        <w:fldChar w:fldCharType="begin"/>
      </w:r>
      <w:r w:rsidRPr="00F81F7B">
        <w:rPr>
          <w:rFonts w:cs="Times New Roman"/>
          <w:sz w:val="12"/>
        </w:rPr>
        <w:instrText xml:space="preserve"> HYPERLINK "https://www.yalelawjournal.org/forum/abolish-ice-and-then-what" \l "_ftnref54" </w:instrText>
      </w:r>
      <w:r w:rsidRPr="00F81F7B">
        <w:rPr>
          <w:rFonts w:cs="Times New Roman"/>
          <w:sz w:val="12"/>
        </w:rPr>
        <w:fldChar w:fldCharType="separate"/>
      </w:r>
      <w:r w:rsidRPr="00F81F7B">
        <w:rPr>
          <w:rStyle w:val="Hyperlink"/>
          <w:rFonts w:cs="Times New Roman"/>
          <w:sz w:val="12"/>
          <w:vertAlign w:val="superscript"/>
        </w:rPr>
        <w:t>54</w:t>
      </w:r>
      <w:r w:rsidRPr="00F81F7B">
        <w:rPr>
          <w:rFonts w:cs="Times New Roman"/>
          <w:sz w:val="12"/>
        </w:rPr>
        <w:fldChar w:fldCharType="end"/>
      </w:r>
      <w:r w:rsidRPr="00F81F7B">
        <w:rPr>
          <w:rFonts w:cs="Times New Roman"/>
          <w:sz w:val="12"/>
        </w:rPr>
        <w:t xml:space="preserve"> </w:t>
      </w:r>
      <w:r w:rsidRPr="00F81F7B">
        <w:rPr>
          <w:rFonts w:cs="Times New Roman"/>
          <w:sz w:val="22"/>
          <w:u w:val="single"/>
        </w:rPr>
        <w:t>Instead of diverting people out of the punitive-enforcement stream—ICE’s deportation machine—into compliance-assistance mechanisms—USCIS application processes—it does the reverse</w:t>
      </w:r>
      <w:r w:rsidRPr="00F81F7B">
        <w:rPr>
          <w:rFonts w:cs="Times New Roman"/>
          <w:sz w:val="12"/>
        </w:rPr>
        <w:t xml:space="preserve">. </w:t>
      </w:r>
      <w:r w:rsidRPr="00F81F7B">
        <w:rPr>
          <w:rFonts w:cs="Times New Roman"/>
          <w:sz w:val="22"/>
          <w:u w:val="single"/>
        </w:rPr>
        <w:t>When an eligible-but-deportable individual applies for an immigration benefit, however, USCIS frequently declines to grant their application and diverts them into the deportation system</w:t>
      </w:r>
      <w:r w:rsidRPr="00F81F7B">
        <w:rPr>
          <w:rFonts w:cs="Times New Roman"/>
          <w:sz w:val="12"/>
        </w:rPr>
        <w:t>.</w:t>
      </w:r>
      <w:bookmarkStart w:id="68" w:name="_ftnref55"/>
      <w:bookmarkEnd w:id="68"/>
      <w:r w:rsidRPr="00F81F7B">
        <w:rPr>
          <w:rFonts w:cs="Times New Roman"/>
          <w:sz w:val="12"/>
        </w:rPr>
        <w:fldChar w:fldCharType="begin"/>
      </w:r>
      <w:r w:rsidRPr="00F81F7B">
        <w:rPr>
          <w:rFonts w:cs="Times New Roman"/>
          <w:sz w:val="12"/>
        </w:rPr>
        <w:instrText xml:space="preserve"> HYPERLINK "https://www.yalelawjournal.org/forum/abolish-ice-and-then-what" \l "_ftnref55" </w:instrText>
      </w:r>
      <w:r w:rsidRPr="00F81F7B">
        <w:rPr>
          <w:rFonts w:cs="Times New Roman"/>
          <w:sz w:val="12"/>
        </w:rPr>
        <w:fldChar w:fldCharType="separate"/>
      </w:r>
      <w:r w:rsidRPr="00F81F7B">
        <w:rPr>
          <w:rStyle w:val="Hyperlink"/>
          <w:rFonts w:cs="Times New Roman"/>
          <w:sz w:val="12"/>
          <w:vertAlign w:val="superscript"/>
        </w:rPr>
        <w:t>55</w:t>
      </w:r>
      <w:r w:rsidRPr="00F81F7B">
        <w:rPr>
          <w:rFonts w:cs="Times New Roman"/>
          <w:sz w:val="12"/>
        </w:rPr>
        <w:fldChar w:fldCharType="end"/>
      </w:r>
      <w:r w:rsidRPr="00F81F7B">
        <w:rPr>
          <w:rFonts w:cs="Times New Roman"/>
          <w:sz w:val="12"/>
        </w:rPr>
        <w:t xml:space="preserve"> There are large categories of undocumented individuals eligible to obtain lawful status right now.</w:t>
      </w:r>
      <w:bookmarkStart w:id="69" w:name="_ftnref56"/>
      <w:bookmarkEnd w:id="69"/>
      <w:r w:rsidRPr="00F81F7B">
        <w:rPr>
          <w:rFonts w:cs="Times New Roman"/>
          <w:sz w:val="12"/>
        </w:rPr>
        <w:fldChar w:fldCharType="begin"/>
      </w:r>
      <w:r w:rsidRPr="00F81F7B">
        <w:rPr>
          <w:rFonts w:cs="Times New Roman"/>
          <w:sz w:val="12"/>
        </w:rPr>
        <w:instrText xml:space="preserve"> HYPERLINK "https://www.yalelawjournal.org/forum/abolish-ice-and-then-what" \l "_ftnref56" </w:instrText>
      </w:r>
      <w:r w:rsidRPr="00F81F7B">
        <w:rPr>
          <w:rFonts w:cs="Times New Roman"/>
          <w:sz w:val="12"/>
        </w:rPr>
        <w:fldChar w:fldCharType="separate"/>
      </w:r>
      <w:r w:rsidRPr="00F81F7B">
        <w:rPr>
          <w:rStyle w:val="Hyperlink"/>
          <w:rFonts w:cs="Times New Roman"/>
          <w:sz w:val="12"/>
          <w:vertAlign w:val="superscript"/>
        </w:rPr>
        <w:t>56</w:t>
      </w:r>
      <w:r w:rsidRPr="00F81F7B">
        <w:rPr>
          <w:rFonts w:cs="Times New Roman"/>
          <w:sz w:val="12"/>
        </w:rPr>
        <w:fldChar w:fldCharType="end"/>
      </w:r>
      <w:r w:rsidRPr="00F81F7B">
        <w:rPr>
          <w:rFonts w:cs="Times New Roman"/>
          <w:sz w:val="12"/>
        </w:rPr>
        <w:t xml:space="preserve"> There are other significant categories of people being pushed through the deportation pipeline who will, in time, become eligible for lawful status.</w:t>
      </w:r>
      <w:bookmarkStart w:id="70" w:name="_ftnref57"/>
      <w:bookmarkEnd w:id="70"/>
      <w:r w:rsidRPr="00F81F7B">
        <w:rPr>
          <w:rFonts w:cs="Times New Roman"/>
          <w:sz w:val="12"/>
        </w:rPr>
        <w:fldChar w:fldCharType="begin"/>
      </w:r>
      <w:r w:rsidRPr="00F81F7B">
        <w:rPr>
          <w:rFonts w:cs="Times New Roman"/>
          <w:sz w:val="12"/>
        </w:rPr>
        <w:instrText xml:space="preserve"> HYPERLINK "https://www.yalelawjournal.org/forum/abolish-ice-and-then-what" \l "_ftnref57" </w:instrText>
      </w:r>
      <w:r w:rsidRPr="00F81F7B">
        <w:rPr>
          <w:rFonts w:cs="Times New Roman"/>
          <w:sz w:val="12"/>
        </w:rPr>
        <w:fldChar w:fldCharType="separate"/>
      </w:r>
      <w:r w:rsidRPr="00F81F7B">
        <w:rPr>
          <w:rStyle w:val="Hyperlink"/>
          <w:rFonts w:cs="Times New Roman"/>
          <w:sz w:val="12"/>
          <w:vertAlign w:val="superscript"/>
        </w:rPr>
        <w:t>57</w:t>
      </w:r>
      <w:r w:rsidRPr="00F81F7B">
        <w:rPr>
          <w:rFonts w:cs="Times New Roman"/>
          <w:sz w:val="12"/>
        </w:rPr>
        <w:fldChar w:fldCharType="end"/>
      </w:r>
      <w:r w:rsidRPr="00F81F7B">
        <w:rPr>
          <w:rFonts w:cs="Times New Roman"/>
          <w:sz w:val="12"/>
        </w:rPr>
        <w:t xml:space="preserve"> In addition, there are many more people eligible to obtain or maintain status through mechanisms that are currently only available defensively in deportation proceedings, such as cancelation or withholding of removal.</w:t>
      </w:r>
      <w:bookmarkStart w:id="71" w:name="_ftnref58"/>
      <w:bookmarkEnd w:id="71"/>
      <w:r w:rsidRPr="00F81F7B">
        <w:rPr>
          <w:rFonts w:cs="Times New Roman"/>
          <w:sz w:val="12"/>
        </w:rPr>
        <w:fldChar w:fldCharType="begin"/>
      </w:r>
      <w:r w:rsidRPr="00F81F7B">
        <w:rPr>
          <w:rFonts w:cs="Times New Roman"/>
          <w:sz w:val="12"/>
        </w:rPr>
        <w:instrText xml:space="preserve"> HYPERLINK "https://www.yalelawjournal.org/forum/abolish-ice-and-then-what" \l "_ftnref58" </w:instrText>
      </w:r>
      <w:r w:rsidRPr="00F81F7B">
        <w:rPr>
          <w:rFonts w:cs="Times New Roman"/>
          <w:sz w:val="12"/>
        </w:rPr>
        <w:fldChar w:fldCharType="separate"/>
      </w:r>
      <w:r w:rsidRPr="00F81F7B">
        <w:rPr>
          <w:rStyle w:val="Hyperlink"/>
          <w:rFonts w:cs="Times New Roman"/>
          <w:sz w:val="12"/>
          <w:vertAlign w:val="superscript"/>
        </w:rPr>
        <w:t>58</w:t>
      </w:r>
      <w:r w:rsidRPr="00F81F7B">
        <w:rPr>
          <w:rFonts w:cs="Times New Roman"/>
          <w:sz w:val="12"/>
        </w:rPr>
        <w:fldChar w:fldCharType="end"/>
      </w:r>
      <w:r w:rsidRPr="00F81F7B">
        <w:rPr>
          <w:rFonts w:cs="Times New Roman"/>
          <w:sz w:val="12"/>
        </w:rPr>
        <w:t xml:space="preserve"> Prosecutorial discretion is the mechanism that has generally been used to determine which enforcement pathway to pursue, and it has failed to deliver a reliable preference for compliance assistance</w:t>
      </w:r>
      <w:r w:rsidRPr="00F81F7B">
        <w:rPr>
          <w:rFonts w:cs="Times New Roman"/>
          <w:sz w:val="22"/>
          <w:u w:val="single"/>
        </w:rPr>
        <w:t xml:space="preserve">. </w:t>
      </w:r>
      <w:r w:rsidRPr="00F81F7B">
        <w:rPr>
          <w:sz w:val="12"/>
        </w:rPr>
        <w:t>Accordingly, the second pillar of a humane and effective immigration-enforcement scheme is to enact mandatory rules that give people the right to affirmatively pursue pathways to lawful status before they can be subject to any punitive enforcement action. This mandatory preference could be implemented through regulation</w:t>
      </w:r>
      <w:bookmarkStart w:id="72" w:name="_ftnref59"/>
      <w:bookmarkEnd w:id="72"/>
      <w:r w:rsidRPr="00F81F7B">
        <w:rPr>
          <w:sz w:val="12"/>
        </w:rPr>
        <w:fldChar w:fldCharType="begin"/>
      </w:r>
      <w:r w:rsidRPr="00F81F7B">
        <w:rPr>
          <w:sz w:val="12"/>
        </w:rPr>
        <w:instrText xml:space="preserve"> HYPERLINK "https://www.yalelawjournal.org/forum/abolish-ice-and-then-what" \l "_ftnref59" </w:instrText>
      </w:r>
      <w:r w:rsidRPr="00F81F7B">
        <w:rPr>
          <w:sz w:val="12"/>
        </w:rPr>
        <w:fldChar w:fldCharType="separate"/>
      </w:r>
      <w:r w:rsidRPr="00F81F7B">
        <w:rPr>
          <w:rStyle w:val="Hyperlink"/>
          <w:sz w:val="12"/>
        </w:rPr>
        <w:t>59</w:t>
      </w:r>
      <w:r w:rsidRPr="00F81F7B">
        <w:rPr>
          <w:sz w:val="12"/>
        </w:rPr>
        <w:fldChar w:fldCharType="end"/>
      </w:r>
      <w:r w:rsidRPr="00F81F7B">
        <w:rPr>
          <w:sz w:val="12"/>
        </w:rPr>
        <w:t xml:space="preserve"> and, like the first pillar, would not require any congressional action.</w:t>
      </w:r>
      <w:bookmarkStart w:id="73" w:name="_ftnref60"/>
      <w:bookmarkEnd w:id="73"/>
      <w:r w:rsidRPr="00F81F7B">
        <w:rPr>
          <w:sz w:val="12"/>
        </w:rPr>
        <w:fldChar w:fldCharType="begin"/>
      </w:r>
      <w:r w:rsidRPr="00F81F7B">
        <w:rPr>
          <w:sz w:val="12"/>
        </w:rPr>
        <w:instrText xml:space="preserve"> HYPERLINK "https://www.yalelawjournal.org/forum/abolish-ice-and-then-what" \l "_ftnref60" </w:instrText>
      </w:r>
      <w:r w:rsidRPr="00F81F7B">
        <w:rPr>
          <w:sz w:val="12"/>
        </w:rPr>
        <w:fldChar w:fldCharType="separate"/>
      </w:r>
      <w:r w:rsidRPr="00F81F7B">
        <w:rPr>
          <w:rStyle w:val="Hyperlink"/>
          <w:sz w:val="12"/>
        </w:rPr>
        <w:t>60</w:t>
      </w:r>
      <w:r w:rsidRPr="00F81F7B">
        <w:rPr>
          <w:sz w:val="12"/>
        </w:rPr>
        <w:fldChar w:fldCharType="end"/>
      </w:r>
      <w:r w:rsidRPr="00F81F7B">
        <w:rPr>
          <w:sz w:val="12"/>
        </w:rPr>
        <w:t xml:space="preserve"> In addition, Congress should consider making compliance mechanisms that are presently only available defensively, instead available on an affirmative basis. Most dramatically, implementing this pillar could address the majority of noncompliance if Congress created new affirmative pathways to citizenship for undocumented individuals, as it has done in the past.</w:t>
      </w:r>
      <w:bookmarkStart w:id="74" w:name="_ftnref61"/>
      <w:bookmarkEnd w:id="74"/>
      <w:r w:rsidRPr="00F81F7B">
        <w:rPr>
          <w:sz w:val="12"/>
        </w:rPr>
        <w:fldChar w:fldCharType="begin"/>
      </w:r>
      <w:r w:rsidRPr="00F81F7B">
        <w:rPr>
          <w:sz w:val="12"/>
        </w:rPr>
        <w:instrText xml:space="preserve"> HYPERLINK "https://www.yalelawjournal.org/forum/abolish-ice-and-then-what" \l "_ftnref61" </w:instrText>
      </w:r>
      <w:r w:rsidRPr="00F81F7B">
        <w:rPr>
          <w:sz w:val="12"/>
        </w:rPr>
        <w:fldChar w:fldCharType="separate"/>
      </w:r>
      <w:r w:rsidRPr="00F81F7B">
        <w:rPr>
          <w:rStyle w:val="Hyperlink"/>
          <w:sz w:val="12"/>
        </w:rPr>
        <w:t>61</w:t>
      </w:r>
      <w:r w:rsidRPr="00F81F7B">
        <w:rPr>
          <w:sz w:val="12"/>
        </w:rPr>
        <w:fldChar w:fldCharType="end"/>
      </w:r>
      <w:r w:rsidRPr="00F81F7B">
        <w:rPr>
          <w:rFonts w:cs="Times New Roman"/>
          <w:sz w:val="12"/>
        </w:rPr>
        <w:t xml:space="preserve"> </w:t>
      </w:r>
      <w:r w:rsidRPr="00F81F7B">
        <w:rPr>
          <w:rFonts w:cs="Times New Roman"/>
          <w:sz w:val="22"/>
          <w:u w:val="single"/>
        </w:rPr>
        <w:t>With a significantly reduced investment in punitive enforcement, the United States could increase compliance by redirecting resources to USCIS (or some successor agency responsible for delivering immigration benefits) to speed up processing times, expand legal assistance, and reduce application fees for immigration benefits.</w:t>
      </w:r>
    </w:p>
    <w:p w14:paraId="064676CB" w14:textId="77777777" w:rsidR="00EE657F" w:rsidRPr="00F81F7B" w:rsidRDefault="00EE657F" w:rsidP="00EE657F">
      <w:pPr>
        <w:rPr>
          <w:rFonts w:cs="Times New Roman"/>
          <w:sz w:val="22"/>
          <w:u w:val="single"/>
        </w:rPr>
      </w:pPr>
    </w:p>
    <w:p w14:paraId="5847F3C8" w14:textId="77777777" w:rsidR="00EE657F" w:rsidRPr="00F81F7B" w:rsidRDefault="00EE657F" w:rsidP="00EE657F"/>
    <w:p w14:paraId="6960508F" w14:textId="77777777" w:rsidR="00EE657F" w:rsidRPr="00F81F7B" w:rsidRDefault="00EE657F" w:rsidP="00EE657F"/>
    <w:p w14:paraId="2EFF7F5B" w14:textId="77777777" w:rsidR="00EE657F" w:rsidRPr="00F81F7B" w:rsidRDefault="00EE657F" w:rsidP="00EE657F"/>
    <w:p w14:paraId="7B7748CD" w14:textId="77777777" w:rsidR="00EE657F" w:rsidRPr="00F81F7B" w:rsidRDefault="00EE657F" w:rsidP="00EE657F"/>
    <w:p w14:paraId="2A30CDCB" w14:textId="77777777" w:rsidR="00EE657F" w:rsidRPr="00F81F7B" w:rsidRDefault="00EE657F" w:rsidP="00EE657F">
      <w:pPr>
        <w:pStyle w:val="Heading4"/>
      </w:pPr>
      <w:r w:rsidRPr="00F81F7B">
        <w:t>Empirically – No Replacement Necessary – we can do the plan while coming up with what comes next.</w:t>
      </w:r>
    </w:p>
    <w:p w14:paraId="2D53BF30" w14:textId="77777777" w:rsidR="00EE657F" w:rsidRPr="00F81F7B" w:rsidRDefault="00EE657F" w:rsidP="00EE657F">
      <w:r w:rsidRPr="00F81F7B">
        <w:rPr>
          <w:rStyle w:val="Style13ptBold"/>
        </w:rPr>
        <w:t>Hong 19 - professor of law at Boston College Law School</w:t>
      </w:r>
      <w:r w:rsidRPr="00F81F7B">
        <w:t xml:space="preserve"> </w:t>
      </w:r>
      <w:r w:rsidRPr="00F81F7B">
        <w:rPr>
          <w:sz w:val="16"/>
          <w:szCs w:val="16"/>
        </w:rPr>
        <w:t xml:space="preserve">[Kari E., 10 Reasons Why Congress Should Defund ICE's Deportation Force (March 11, 2019). 43 NYU Review of Law &amp; Social Change Harbinger 2019, Available at SSRN: </w:t>
      </w:r>
      <w:hyperlink r:id="rId142" w:history="1">
        <w:r w:rsidRPr="00F81F7B">
          <w:rPr>
            <w:rStyle w:val="Hyperlink"/>
            <w:sz w:val="16"/>
            <w:szCs w:val="16"/>
          </w:rPr>
          <w:t>https://ssrn.com/abstract=3350664</w:t>
        </w:r>
      </w:hyperlink>
      <w:r w:rsidRPr="00F81F7B">
        <w:rPr>
          <w:sz w:val="16"/>
          <w:szCs w:val="16"/>
        </w:rPr>
        <w:t>]</w:t>
      </w:r>
    </w:p>
    <w:p w14:paraId="00DA5122" w14:textId="77777777" w:rsidR="00EE657F" w:rsidRPr="00F81F7B" w:rsidRDefault="00EE657F" w:rsidP="00EE657F"/>
    <w:p w14:paraId="52673DC6" w14:textId="77777777" w:rsidR="00EE657F" w:rsidRPr="00F81F7B" w:rsidRDefault="00EE657F" w:rsidP="00EE657F">
      <w:pPr>
        <w:rPr>
          <w:rStyle w:val="StyleUnderline"/>
        </w:rPr>
      </w:pPr>
      <w:r w:rsidRPr="00F81F7B">
        <w:rPr>
          <w:rStyle w:val="StyleUnderline"/>
        </w:rPr>
        <w:t>Tenth, there is existing precedent to defund misguided prosecutions to stop government waste without an identified replacement. In 2018, former Attorney General Sessions directed all federal prosecutors to arrest marijuana users</w:t>
      </w:r>
      <w:r w:rsidRPr="00F81F7B">
        <w:rPr>
          <w:sz w:val="16"/>
        </w:rPr>
        <w:t xml:space="preserve">, including those who live in states where buying and selling marijuana is legal.96 </w:t>
      </w:r>
      <w:r w:rsidRPr="00F81F7B">
        <w:rPr>
          <w:rStyle w:val="StyleUnderline"/>
        </w:rPr>
        <w:t>But there has been no national crackdown on pot—not because Congress repealed federal law—but rather, in a remarkable and quiet bipartisan effort, Congress took away all funding for any federal prosecutor to follow Attorney Sessions’ directive</w:t>
      </w:r>
      <w:r w:rsidRPr="00F81F7B">
        <w:rPr>
          <w:sz w:val="16"/>
        </w:rPr>
        <w:t xml:space="preserve">.97 Congress did not repeal the law criminalizing marijuana use, nor did it create a separate agency to enforce only necessary laws. Congress instead realized that the power of the purse is its most impactful power. In the immigration context, </w:t>
      </w:r>
      <w:r w:rsidRPr="00F81F7B">
        <w:rPr>
          <w:rStyle w:val="StyleUnderline"/>
        </w:rPr>
        <w:t>until it can reform the laws, Congress can disband an excessive, irrational, and wasteful agency that hurts more Americans than it protects.</w:t>
      </w:r>
    </w:p>
    <w:p w14:paraId="5DB9A627" w14:textId="77777777" w:rsidR="00EE657F" w:rsidRPr="00F81F7B" w:rsidRDefault="00EE657F" w:rsidP="00EE657F"/>
    <w:p w14:paraId="36280793" w14:textId="77777777" w:rsidR="00EE657F" w:rsidRPr="00F81F7B" w:rsidRDefault="00EE657F" w:rsidP="00EE657F"/>
    <w:p w14:paraId="38B77156" w14:textId="77777777" w:rsidR="00EE657F" w:rsidRPr="00F81F7B" w:rsidRDefault="00EE657F" w:rsidP="00EE657F">
      <w:pPr>
        <w:pStyle w:val="Heading3"/>
      </w:pPr>
      <w:r>
        <w:t>AT Deportations Necessary</w:t>
      </w:r>
    </w:p>
    <w:p w14:paraId="7083CF66" w14:textId="77777777" w:rsidR="00EE657F" w:rsidRPr="00F81F7B" w:rsidRDefault="00EE657F" w:rsidP="00EE657F">
      <w:pPr>
        <w:pStyle w:val="Heading4"/>
      </w:pPr>
      <w:r w:rsidRPr="00F81F7B">
        <w:t>Deportations are not necessary – they are too absolute. New, scalable sanctions are a better alternative</w:t>
      </w:r>
    </w:p>
    <w:p w14:paraId="0BB8701F" w14:textId="77777777" w:rsidR="00EE657F" w:rsidRPr="00F81F7B" w:rsidRDefault="00EE657F" w:rsidP="00EE657F">
      <w:pPr>
        <w:rPr>
          <w:sz w:val="16"/>
          <w:szCs w:val="16"/>
        </w:rPr>
      </w:pPr>
      <w:r w:rsidRPr="00F81F7B">
        <w:rPr>
          <w:rStyle w:val="Style13ptBold"/>
          <w:rFonts w:cs="Times New Roman"/>
        </w:rPr>
        <w:t xml:space="preserve">Markowitz, 19 – Professor of Law at Benjamin N. Cardozo School of Law </w:t>
      </w:r>
      <w:r w:rsidRPr="00F81F7B">
        <w:rPr>
          <w:sz w:val="16"/>
          <w:szCs w:val="16"/>
        </w:rPr>
        <w:t xml:space="preserve">[Peter L. The Yale Law Journal 07-11-2019 “Abolish ICE… and Then What?” </w:t>
      </w:r>
      <w:hyperlink r:id="rId143" w:history="1">
        <w:r w:rsidRPr="00F81F7B">
          <w:rPr>
            <w:rStyle w:val="Hyperlink"/>
            <w:sz w:val="16"/>
            <w:szCs w:val="16"/>
          </w:rPr>
          <w:t>https://www.yalelawjournal.org/forum/abolish-ice-and-then-what</w:t>
        </w:r>
      </w:hyperlink>
      <w:r w:rsidRPr="00F81F7B">
        <w:rPr>
          <w:sz w:val="16"/>
          <w:szCs w:val="16"/>
        </w:rPr>
        <w:t>]</w:t>
      </w:r>
    </w:p>
    <w:p w14:paraId="3DB216AD" w14:textId="77777777" w:rsidR="00EE657F" w:rsidRPr="00F81F7B" w:rsidRDefault="00EE657F" w:rsidP="00EE657F">
      <w:pPr>
        <w:rPr>
          <w:rFonts w:cs="Times New Roman"/>
          <w:sz w:val="22"/>
          <w:u w:val="single"/>
        </w:rPr>
      </w:pPr>
    </w:p>
    <w:p w14:paraId="741CB446" w14:textId="77777777" w:rsidR="00EE657F" w:rsidRPr="00F81F7B" w:rsidRDefault="00EE657F" w:rsidP="00EE657F">
      <w:pPr>
        <w:rPr>
          <w:rStyle w:val="StyleUnderline"/>
        </w:rPr>
      </w:pPr>
      <w:r w:rsidRPr="00F81F7B">
        <w:rPr>
          <w:rFonts w:cs="Times New Roman"/>
          <w:sz w:val="12"/>
        </w:rPr>
        <w:t>C. Pillar Three: A System of Proportional Consequences</w:t>
      </w:r>
      <w:bookmarkStart w:id="75" w:name="c-pillar-three-a-system-of-proportional-"/>
      <w:bookmarkEnd w:id="75"/>
      <w:r w:rsidRPr="00F81F7B">
        <w:rPr>
          <w:rFonts w:cs="Times New Roman"/>
          <w:sz w:val="12"/>
        </w:rPr>
        <w:t xml:space="preserve"> </w:t>
      </w:r>
      <w:r w:rsidRPr="00F81F7B">
        <w:rPr>
          <w:rFonts w:cs="Times New Roman"/>
          <w:sz w:val="22"/>
          <w:u w:val="single"/>
        </w:rPr>
        <w:t>Even if the United States dramatically reduces the scale of punitive enforcement and relies principally on compliance assistance, there will still be situations where individuals cannot be brought into compliance and where enforcement is warranted</w:t>
      </w:r>
      <w:r w:rsidRPr="00F81F7B">
        <w:rPr>
          <w:rFonts w:cs="Times New Roman"/>
          <w:sz w:val="12"/>
        </w:rPr>
        <w:t xml:space="preserve">. Accordingly, </w:t>
      </w:r>
      <w:r w:rsidRPr="00F81F7B">
        <w:rPr>
          <w:rStyle w:val="StyleUnderline"/>
        </w:rPr>
        <w:t>there must be some consequences that can be triggered by noncompliance</w:t>
      </w:r>
      <w:r w:rsidRPr="00F81F7B">
        <w:rPr>
          <w:rFonts w:cs="Times New Roman"/>
          <w:sz w:val="12"/>
        </w:rPr>
        <w:t xml:space="preserve">. </w:t>
      </w:r>
      <w:r w:rsidRPr="00F81F7B">
        <w:rPr>
          <w:rFonts w:cs="Times New Roman"/>
          <w:sz w:val="22"/>
          <w:u w:val="single"/>
        </w:rPr>
        <w:t>The current regime relies only on a single penalty—deportation—which is grossly disproportionate to the overwhelming majority of immigration offenses</w:t>
      </w:r>
      <w:r w:rsidRPr="00F81F7B">
        <w:rPr>
          <w:rFonts w:cs="Times New Roman"/>
          <w:sz w:val="12"/>
        </w:rPr>
        <w:t xml:space="preserve">. </w:t>
      </w:r>
      <w:r w:rsidRPr="00F81F7B">
        <w:rPr>
          <w:rFonts w:cs="Times New Roman"/>
          <w:sz w:val="22"/>
          <w:u w:val="single"/>
        </w:rPr>
        <w:t>A binary choice between no penalty and the harshest possible penalty is not how other effective enforcement systems work</w:t>
      </w:r>
      <w:r w:rsidRPr="00F81F7B">
        <w:rPr>
          <w:rFonts w:cs="Times New Roman"/>
          <w:sz w:val="12"/>
        </w:rPr>
        <w:t xml:space="preserve">. Imagine the injustice that would follow if we had a criminal-justice system where the only two choices were no penalty or the death penalty. </w:t>
      </w:r>
      <w:r w:rsidRPr="00F81F7B">
        <w:rPr>
          <w:rFonts w:cs="Times New Roman"/>
          <w:sz w:val="22"/>
          <w:u w:val="single"/>
        </w:rPr>
        <w:t>Accordingly, implementing a new system of scalable penalties is the third pillar of a humane and effective immigration-enforcement scheme</w:t>
      </w:r>
      <w:r w:rsidRPr="00F81F7B">
        <w:rPr>
          <w:rFonts w:cs="Times New Roman"/>
          <w:sz w:val="12"/>
        </w:rPr>
        <w:t xml:space="preserve">. </w:t>
      </w:r>
      <w:r w:rsidRPr="00F81F7B">
        <w:rPr>
          <w:rFonts w:cs="Times New Roman"/>
          <w:sz w:val="22"/>
          <w:u w:val="single"/>
        </w:rPr>
        <w:t>To create such a system, the United States should implement a set of scalable penalties.</w:t>
      </w:r>
      <w:bookmarkStart w:id="76" w:name="_ftnref62"/>
      <w:bookmarkEnd w:id="76"/>
      <w:r w:rsidRPr="00F81F7B">
        <w:rPr>
          <w:rFonts w:cs="Times New Roman"/>
          <w:sz w:val="12"/>
        </w:rPr>
        <w:fldChar w:fldCharType="begin"/>
      </w:r>
      <w:r w:rsidRPr="00F81F7B">
        <w:rPr>
          <w:rFonts w:cs="Times New Roman"/>
          <w:sz w:val="12"/>
        </w:rPr>
        <w:instrText xml:space="preserve"> HYPERLINK "https://www.yalelawjournal.org/forum/abolish-ice-and-then-what" \l "_ftnref62" </w:instrText>
      </w:r>
      <w:r w:rsidRPr="00F81F7B">
        <w:rPr>
          <w:rFonts w:cs="Times New Roman"/>
          <w:sz w:val="12"/>
        </w:rPr>
        <w:fldChar w:fldCharType="separate"/>
      </w:r>
      <w:r w:rsidRPr="00F81F7B">
        <w:rPr>
          <w:rStyle w:val="Hyperlink"/>
          <w:rFonts w:cs="Times New Roman"/>
          <w:sz w:val="12"/>
          <w:vertAlign w:val="superscript"/>
        </w:rPr>
        <w:t>62</w:t>
      </w:r>
      <w:r w:rsidRPr="00F81F7B">
        <w:rPr>
          <w:rFonts w:cs="Times New Roman"/>
          <w:sz w:val="12"/>
        </w:rPr>
        <w:fldChar w:fldCharType="end"/>
      </w:r>
      <w:r w:rsidRPr="00F81F7B">
        <w:rPr>
          <w:rFonts w:cs="Times New Roman"/>
          <w:sz w:val="12"/>
        </w:rPr>
        <w:t xml:space="preserve"> Fines are the most obvious option and are widely used across the administrative state. As recently as 2000, fines were also a critical part of the immigration-enforcement system. </w:t>
      </w:r>
      <w:r w:rsidRPr="00F81F7B">
        <w:rPr>
          <w:sz w:val="12"/>
        </w:rPr>
        <w:t>Certain individuals who entered unlawfully were permitted to obtain lawful permanent residency if they paid a $1,000 penalty.</w:t>
      </w:r>
      <w:bookmarkStart w:id="77" w:name="_ftnref63"/>
      <w:bookmarkEnd w:id="77"/>
      <w:r w:rsidRPr="00F81F7B">
        <w:rPr>
          <w:sz w:val="12"/>
        </w:rPr>
        <w:fldChar w:fldCharType="begin"/>
      </w:r>
      <w:r w:rsidRPr="00F81F7B">
        <w:rPr>
          <w:sz w:val="12"/>
        </w:rPr>
        <w:instrText xml:space="preserve"> HYPERLINK "https://www.yalelawjournal.org/forum/abolish-ice-and-then-what" \l "_ftnref63" </w:instrText>
      </w:r>
      <w:r w:rsidRPr="00F81F7B">
        <w:rPr>
          <w:sz w:val="12"/>
        </w:rPr>
        <w:fldChar w:fldCharType="separate"/>
      </w:r>
      <w:r w:rsidRPr="00F81F7B">
        <w:rPr>
          <w:rStyle w:val="Hyperlink"/>
          <w:sz w:val="12"/>
        </w:rPr>
        <w:t>63</w:t>
      </w:r>
      <w:r w:rsidRPr="00F81F7B">
        <w:rPr>
          <w:sz w:val="12"/>
        </w:rPr>
        <w:fldChar w:fldCharType="end"/>
      </w:r>
      <w:r w:rsidRPr="00F81F7B">
        <w:rPr>
          <w:sz w:val="12"/>
        </w:rPr>
        <w:t xml:space="preserve"> Any such fines would need to be of sufficient magnitude to be significant to the regulated population but also within their ability to pay. Other scalable penalties could include, for example, delayed access to immigration or other public benefits, lengthened pathways to citizenship, or mandated community-service obligations</w:t>
      </w:r>
      <w:r w:rsidRPr="00F81F7B">
        <w:rPr>
          <w:rFonts w:cs="Times New Roman"/>
          <w:sz w:val="12"/>
        </w:rPr>
        <w:t xml:space="preserve">. As with the former $1,000 penalties noted above, any such scalable penalties would then unlock a previously unavailable pathway to status. Any such new penalties and the ability to access lawful immigration status thereafter would require an act of Congress. As with other administrative schemes, the penalties could be offered as a negotiated resolution of noncompliance by USCIS, or the successor services agency, and if no agreement could be reached, such penalties and any defenses thereto could be litigated through the immigration courts. </w:t>
      </w:r>
      <w:r w:rsidRPr="00F81F7B">
        <w:rPr>
          <w:rStyle w:val="StyleUnderline"/>
        </w:rPr>
        <w:t>ICE currently acts as the prosecutor in immigration court. However, as with most other federal administrative schemes, we would not need a separate agency to play such a role, as USCIS could serve that function itself.</w:t>
      </w:r>
    </w:p>
    <w:p w14:paraId="0C3CE1EF" w14:textId="77777777" w:rsidR="00EE657F" w:rsidRPr="00F81F7B" w:rsidRDefault="00EE657F" w:rsidP="00EE657F">
      <w:pPr>
        <w:rPr>
          <w:rFonts w:cs="Times New Roman"/>
          <w:sz w:val="22"/>
        </w:rPr>
      </w:pPr>
    </w:p>
    <w:p w14:paraId="71D6444F" w14:textId="77777777" w:rsidR="00EE657F" w:rsidRPr="00F81F7B" w:rsidRDefault="00EE657F" w:rsidP="00EE657F">
      <w:pPr>
        <w:pStyle w:val="Heading3"/>
      </w:pPr>
      <w:r>
        <w:t>AT Sanctuary Cities Solve</w:t>
      </w:r>
    </w:p>
    <w:p w14:paraId="44078116" w14:textId="77777777" w:rsidR="00EE657F" w:rsidRPr="00F81F7B" w:rsidRDefault="00EE657F" w:rsidP="00EE657F">
      <w:pPr>
        <w:pStyle w:val="Heading4"/>
      </w:pPr>
      <w:bookmarkStart w:id="78" w:name="_pbygafe4kj0v" w:colFirst="0" w:colLast="0"/>
      <w:bookmarkEnd w:id="78"/>
      <w:r w:rsidRPr="00F81F7B">
        <w:t>Sanctuary cities won’t solve – many states don’t offer sanctuary.</w:t>
      </w:r>
    </w:p>
    <w:p w14:paraId="6EF00287" w14:textId="77777777" w:rsidR="00EE657F" w:rsidRPr="00F81F7B" w:rsidRDefault="00EE657F" w:rsidP="00EE657F">
      <w:proofErr w:type="spellStart"/>
      <w:r w:rsidRPr="00F81F7B">
        <w:rPr>
          <w:rStyle w:val="Style13ptBold"/>
        </w:rPr>
        <w:t>Narea</w:t>
      </w:r>
      <w:proofErr w:type="spellEnd"/>
      <w:r w:rsidRPr="00F81F7B">
        <w:rPr>
          <w:rStyle w:val="Style13ptBold"/>
        </w:rPr>
        <w:t>, 2020 – immigration reporter for Vox</w:t>
      </w:r>
      <w:r w:rsidRPr="00F81F7B">
        <w:t xml:space="preserve"> </w:t>
      </w:r>
      <w:r w:rsidRPr="00F81F7B">
        <w:rPr>
          <w:sz w:val="16"/>
          <w:szCs w:val="16"/>
        </w:rPr>
        <w:t xml:space="preserve">[Nicole “How “abolish ICE” helped bring abolitionist ideas into the mainstream” Jul 9, 2020, </w:t>
      </w:r>
      <w:hyperlink r:id="rId144" w:history="1">
        <w:r w:rsidRPr="00F81F7B">
          <w:rPr>
            <w:rStyle w:val="Hyperlink"/>
            <w:sz w:val="16"/>
            <w:szCs w:val="16"/>
          </w:rPr>
          <w:t>https://www.vox.com/policy-and-politics/2020/7/9/21307137/abolish-ice-police-immigrant-black-lives-matter</w:t>
        </w:r>
      </w:hyperlink>
      <w:r w:rsidRPr="00F81F7B">
        <w:rPr>
          <w:sz w:val="16"/>
          <w:szCs w:val="16"/>
        </w:rPr>
        <w:t>]</w:t>
      </w:r>
    </w:p>
    <w:p w14:paraId="089DF792" w14:textId="77777777" w:rsidR="00EE657F" w:rsidRPr="00F81F7B" w:rsidRDefault="00EE657F" w:rsidP="00EE657F">
      <w:pPr>
        <w:rPr>
          <w:rStyle w:val="StyleUnderline"/>
        </w:rPr>
      </w:pPr>
    </w:p>
    <w:p w14:paraId="2F2F5FB3" w14:textId="77777777" w:rsidR="00EE657F" w:rsidRPr="00F81F7B" w:rsidRDefault="00EE657F" w:rsidP="00EE657F">
      <w:pPr>
        <w:rPr>
          <w:sz w:val="12"/>
        </w:rPr>
      </w:pPr>
      <w:r w:rsidRPr="00F81F7B">
        <w:rPr>
          <w:rStyle w:val="StyleUnderline"/>
        </w:rPr>
        <w:t>For many unauthorized immigrants, coming into contact with police for an offense as minor as a traffic violation could result in their deportation</w:t>
      </w:r>
      <w:r w:rsidRPr="00F81F7B">
        <w:rPr>
          <w:sz w:val="12"/>
        </w:rPr>
        <w:t xml:space="preserve">. Advocates have therefore understood the importance of police reform at the local level. </w:t>
      </w:r>
      <w:r w:rsidRPr="00F81F7B">
        <w:rPr>
          <w:rStyle w:val="StyleUnderline"/>
        </w:rPr>
        <w:t>This cooperation between the two agencies is why some states and cities have adopted “sanctuary” policies barring local law enforcement from complying with detention requests or sharing information</w:t>
      </w:r>
      <w:r w:rsidRPr="00F81F7B">
        <w:rPr>
          <w:sz w:val="12"/>
        </w:rPr>
        <w:t xml:space="preserve">. The Supreme Court recently left in place a California law that prevented most state and local law enforcement officials from providing information about detainees’ release dates or home addresses to ICE unless it’s already public information. That law also barred immigrants who have not been convicted of a crime from being transferred to immigration custody absent a court order, with some exceptions. </w:t>
      </w:r>
      <w:r w:rsidRPr="00F81F7B">
        <w:rPr>
          <w:rStyle w:val="StyleUnderline"/>
        </w:rPr>
        <w:t>But those sanctuary policies can’t entirely shield immigrants from ICE’s reaches, and other states have taken the opposite tack, encouraging cooperation between police and ICE</w:t>
      </w:r>
      <w:r w:rsidRPr="00F81F7B">
        <w:rPr>
          <w:sz w:val="12"/>
        </w:rPr>
        <w:t>, such as Arizona’s SB 1070. That controversial law was largely struck down by the Supreme Court in 2012, but one provision that still stands requires immigration status checks during law enforcement stops, arrests, and detention.</w:t>
      </w:r>
    </w:p>
    <w:p w14:paraId="477730B1" w14:textId="77777777" w:rsidR="00EE657F" w:rsidRDefault="00EE657F" w:rsidP="00EE657F"/>
    <w:p w14:paraId="580F65BE" w14:textId="175BDB5C" w:rsidR="00EE657F" w:rsidRDefault="00EE657F" w:rsidP="00EE657F">
      <w:pPr>
        <w:pStyle w:val="Heading3"/>
      </w:pPr>
    </w:p>
    <w:p w14:paraId="39FB14AA" w14:textId="4A5C8788" w:rsidR="00BC2277" w:rsidRPr="00BC2277" w:rsidRDefault="00BC2277" w:rsidP="00BC2277">
      <w:pPr>
        <w:pStyle w:val="Heading2"/>
      </w:pPr>
      <w:r>
        <w:t>Off Case</w:t>
      </w:r>
    </w:p>
    <w:p w14:paraId="49CEBBF9" w14:textId="361ED648" w:rsidR="00EE657F" w:rsidRPr="00F81F7B" w:rsidRDefault="00EE657F" w:rsidP="00EE657F">
      <w:pPr>
        <w:pStyle w:val="Heading3"/>
      </w:pPr>
      <w:r>
        <w:t>AT Topicality - Criminal</w:t>
      </w:r>
    </w:p>
    <w:p w14:paraId="1B0E2DE7" w14:textId="77777777" w:rsidR="00EE657F" w:rsidRPr="00F81F7B" w:rsidRDefault="00EE657F" w:rsidP="00EE657F">
      <w:pPr>
        <w:pStyle w:val="Heading4"/>
      </w:pPr>
      <w:r w:rsidRPr="00F81F7B">
        <w:t>Immigration enforcement has become entangled in criminal justice – decades of policies have criminalized immigration</w:t>
      </w:r>
    </w:p>
    <w:p w14:paraId="0A03C6B8" w14:textId="77777777" w:rsidR="00EE657F" w:rsidRPr="00F81F7B" w:rsidRDefault="00EE657F" w:rsidP="00EE657F">
      <w:pPr>
        <w:rPr>
          <w:sz w:val="16"/>
          <w:szCs w:val="16"/>
        </w:rPr>
      </w:pPr>
      <w:proofErr w:type="spellStart"/>
      <w:r w:rsidRPr="00F81F7B">
        <w:rPr>
          <w:rStyle w:val="Style13ptBold"/>
        </w:rPr>
        <w:t>Crennen</w:t>
      </w:r>
      <w:proofErr w:type="spellEnd"/>
      <w:r w:rsidRPr="00F81F7B">
        <w:rPr>
          <w:rStyle w:val="Style13ptBold"/>
        </w:rPr>
        <w:t>-Dunlap 19 - J.D. candidate at the University of Denver College of Law</w:t>
      </w:r>
      <w:r w:rsidRPr="00F81F7B">
        <w:t xml:space="preserve"> </w:t>
      </w:r>
      <w:r w:rsidRPr="00F81F7B">
        <w:rPr>
          <w:sz w:val="16"/>
          <w:szCs w:val="16"/>
        </w:rPr>
        <w:t xml:space="preserve">[Allison Abolishing the </w:t>
      </w:r>
      <w:proofErr w:type="spellStart"/>
      <w:r w:rsidRPr="00F81F7B">
        <w:rPr>
          <w:sz w:val="16"/>
          <w:szCs w:val="16"/>
        </w:rPr>
        <w:t>ICEberg</w:t>
      </w:r>
      <w:proofErr w:type="spellEnd"/>
      <w:r w:rsidRPr="00F81F7B">
        <w:rPr>
          <w:sz w:val="16"/>
          <w:szCs w:val="16"/>
        </w:rPr>
        <w:t xml:space="preserve"> (January 3, 2019). Denver Law Review, Vol. 96, No. 148, 2019, Available at SSRN: </w:t>
      </w:r>
      <w:hyperlink r:id="rId145" w:tgtFrame="_blank" w:history="1">
        <w:r w:rsidRPr="00F81F7B">
          <w:rPr>
            <w:rStyle w:val="Hyperlink"/>
            <w:sz w:val="16"/>
            <w:szCs w:val="16"/>
          </w:rPr>
          <w:t>https://ssrn.com/abstract=3311574</w:t>
        </w:r>
      </w:hyperlink>
      <w:r w:rsidRPr="00F81F7B">
        <w:rPr>
          <w:sz w:val="16"/>
          <w:szCs w:val="16"/>
        </w:rPr>
        <w:t>]</w:t>
      </w:r>
    </w:p>
    <w:p w14:paraId="4DEB457A" w14:textId="77777777" w:rsidR="00EE657F" w:rsidRPr="00F81F7B" w:rsidRDefault="00EE657F" w:rsidP="00EE657F"/>
    <w:p w14:paraId="55D541D8" w14:textId="77777777" w:rsidR="00EE657F" w:rsidRPr="00F81F7B" w:rsidRDefault="00EE657F" w:rsidP="00EE657F">
      <w:pPr>
        <w:rPr>
          <w:sz w:val="12"/>
        </w:rPr>
      </w:pPr>
      <w:r w:rsidRPr="00F81F7B">
        <w:rPr>
          <w:rStyle w:val="StyleUnderline"/>
        </w:rPr>
        <w:t>Rather, ICE was born after a punitive bent in criminal justice and immigration policy had already created the conditions for mass detention and deportation.3</w:t>
      </w:r>
      <w:r w:rsidRPr="00F81F7B">
        <w:rPr>
          <w:sz w:val="12"/>
        </w:rPr>
        <w:t xml:space="preserve">7 </w:t>
      </w:r>
      <w:r w:rsidRPr="00F81F7B">
        <w:rPr>
          <w:rStyle w:val="StyleUnderline"/>
        </w:rPr>
        <w:t>After the civil rights movement rendered explicit racism taboo, politicians took a newly severe approach to both criminal justice and immigration policy that maintained racial subordination through facially neutral laws enforced to racially disproportionate effects</w:t>
      </w:r>
      <w:r w:rsidRPr="00F81F7B">
        <w:rPr>
          <w:sz w:val="12"/>
        </w:rPr>
        <w:t xml:space="preserve">. Lawmakers declared “war” on crime and drugs,39 passed harsh new laws with mandatory minimum sentences, reduced judicial discretion in sentencing, and increasingly tied immigration decisions to criminal activity. President </w:t>
      </w:r>
      <w:r w:rsidRPr="00F81F7B">
        <w:rPr>
          <w:rStyle w:val="StyleUnderline"/>
        </w:rPr>
        <w:t>Reagan adopted new policies to deter migration via detention</w:t>
      </w:r>
      <w:r w:rsidRPr="00F81F7B">
        <w:rPr>
          <w:sz w:val="12"/>
        </w:rPr>
        <w:t xml:space="preserve">, while many inaccurately condemned new waves of Haitian and Cuban migrants as criminal. </w:t>
      </w:r>
      <w:r w:rsidRPr="00F81F7B">
        <w:rPr>
          <w:rStyle w:val="StyleUnderline"/>
        </w:rPr>
        <w:t>Immigration officials increased collaboration with criminal law enforcement officials and adopted more of their trappings</w:t>
      </w:r>
      <w:r w:rsidRPr="00F81F7B">
        <w:rPr>
          <w:sz w:val="12"/>
        </w:rPr>
        <w:t xml:space="preserve">,45 while prosecutors drastically increased prosecution of migration related offenses. </w:t>
      </w:r>
      <w:r w:rsidRPr="00F81F7B">
        <w:rPr>
          <w:rStyle w:val="StyleUnderline"/>
        </w:rPr>
        <w:t>The 1986 Immigration Reform and Control Act set the stage for the militarization of the México-U.S. border</w:t>
      </w:r>
      <w:r w:rsidRPr="00F81F7B">
        <w:rPr>
          <w:sz w:val="12"/>
        </w:rPr>
        <w:t xml:space="preserve">; </w:t>
      </w:r>
      <w:r w:rsidRPr="00F81F7B">
        <w:rPr>
          <w:rStyle w:val="StyleUnderline"/>
        </w:rPr>
        <w:t>the Anti-Drug Abuse Act of 1988 created a new category of migrants deportable for conviction of an “aggravated felony</w:t>
      </w:r>
      <w:r w:rsidRPr="00F81F7B">
        <w:rPr>
          <w:sz w:val="12"/>
        </w:rPr>
        <w:t xml:space="preserve">”; and the Antiterrorism and Effective Death Penalty Act of 1996 </w:t>
      </w:r>
      <w:r w:rsidRPr="00F81F7B">
        <w:rPr>
          <w:rStyle w:val="StyleUnderline"/>
        </w:rPr>
        <w:t>and the Illegal Immigration Reform and Immigrant Responsibility Act of 1996 vastly expanded the number of criminal offenses that can result in deportation</w:t>
      </w:r>
      <w:r w:rsidRPr="00F81F7B">
        <w:rPr>
          <w:sz w:val="12"/>
        </w:rPr>
        <w:t>, reduced migrants’ ability to seek relief from removal, limited judicial review, and made detention mandatory for many migrants.</w:t>
      </w:r>
      <w:r w:rsidRPr="00F81F7B">
        <w:rPr>
          <w:rStyle w:val="StyleUnderline"/>
        </w:rPr>
        <w:t xml:space="preserve"> Enforcement of this punitive system, including policing, arrest, prosecution, conviction, sentencing, and (for migrants) deportation, was (and remains) disproportionately directed at communities of color.</w:t>
      </w:r>
      <w:r w:rsidRPr="00F81F7B">
        <w:rPr>
          <w:sz w:val="12"/>
        </w:rPr>
        <w:t xml:space="preserve"> </w:t>
      </w:r>
    </w:p>
    <w:p w14:paraId="714BE437" w14:textId="77777777" w:rsidR="00EE657F" w:rsidRPr="00F81F7B" w:rsidRDefault="00EE657F" w:rsidP="00EE657F"/>
    <w:p w14:paraId="077F0FA4" w14:textId="77777777" w:rsidR="00EE657F" w:rsidRPr="00F81F7B" w:rsidRDefault="00EE657F" w:rsidP="00EE657F"/>
    <w:p w14:paraId="53584337" w14:textId="77777777" w:rsidR="00EE657F" w:rsidRPr="00F81F7B" w:rsidRDefault="00EE657F" w:rsidP="00EE657F">
      <w:pPr>
        <w:spacing w:line="276" w:lineRule="auto"/>
        <w:rPr>
          <w:rFonts w:eastAsia="Arial" w:cs="Arial"/>
          <w:sz w:val="22"/>
          <w:lang w:val="en"/>
        </w:rPr>
      </w:pPr>
    </w:p>
    <w:p w14:paraId="7C177C3A" w14:textId="77777777" w:rsidR="00EE657F" w:rsidRPr="00F81F7B" w:rsidRDefault="00EE657F" w:rsidP="00EE657F">
      <w:pPr>
        <w:rPr>
          <w:rStyle w:val="Style13ptBold"/>
        </w:rPr>
      </w:pPr>
    </w:p>
    <w:p w14:paraId="2C05C8D0" w14:textId="77777777" w:rsidR="00EE657F" w:rsidRPr="00F81F7B" w:rsidRDefault="00EE657F" w:rsidP="00EE657F">
      <w:pPr>
        <w:pStyle w:val="Heading4"/>
      </w:pPr>
      <w:r w:rsidRPr="00F81F7B">
        <w:t>ICE entangles immigration in criminal justice – the literature shows that they are intertwined – activists do not distinguish them</w:t>
      </w:r>
    </w:p>
    <w:p w14:paraId="74F5A442" w14:textId="77777777" w:rsidR="00EE657F" w:rsidRPr="00F81F7B" w:rsidRDefault="00EE657F" w:rsidP="00EE657F">
      <w:proofErr w:type="spellStart"/>
      <w:r w:rsidRPr="00F81F7B">
        <w:rPr>
          <w:rStyle w:val="Style13ptBold"/>
        </w:rPr>
        <w:t>Narea</w:t>
      </w:r>
      <w:proofErr w:type="spellEnd"/>
      <w:r w:rsidRPr="00F81F7B">
        <w:rPr>
          <w:rStyle w:val="Style13ptBold"/>
        </w:rPr>
        <w:t>, 2020 – immigration reporter for Vox</w:t>
      </w:r>
      <w:r w:rsidRPr="00F81F7B">
        <w:t xml:space="preserve"> </w:t>
      </w:r>
      <w:r w:rsidRPr="00F81F7B">
        <w:rPr>
          <w:sz w:val="16"/>
          <w:szCs w:val="16"/>
        </w:rPr>
        <w:t xml:space="preserve">[Nicole “How “abolish ICE” helped bring abolitionist ideas into the mainstream” Jul 9, 2020, </w:t>
      </w:r>
      <w:hyperlink r:id="rId146" w:history="1">
        <w:r w:rsidRPr="00F81F7B">
          <w:rPr>
            <w:rStyle w:val="Hyperlink"/>
            <w:sz w:val="16"/>
            <w:szCs w:val="16"/>
          </w:rPr>
          <w:t>https://www.vox.com/policy-and-politics/2020/7/9/21307137/abolish-ice-police-immigrant-black-lives-matter</w:t>
        </w:r>
      </w:hyperlink>
      <w:r w:rsidRPr="00F81F7B">
        <w:rPr>
          <w:sz w:val="16"/>
          <w:szCs w:val="16"/>
        </w:rPr>
        <w:t>]</w:t>
      </w:r>
    </w:p>
    <w:p w14:paraId="0EAB69DF" w14:textId="77777777" w:rsidR="00EE657F" w:rsidRPr="00F81F7B" w:rsidRDefault="00EE657F" w:rsidP="00EE657F"/>
    <w:p w14:paraId="61094715" w14:textId="77777777" w:rsidR="00EE657F" w:rsidRPr="00F81F7B" w:rsidRDefault="00EE657F" w:rsidP="00EE657F">
      <w:pPr>
        <w:rPr>
          <w:sz w:val="12"/>
        </w:rPr>
      </w:pPr>
      <w:r w:rsidRPr="00F81F7B">
        <w:rPr>
          <w:sz w:val="12"/>
        </w:rPr>
        <w:t xml:space="preserve">ICE abolition is picking up momentum into the mainstream </w:t>
      </w:r>
      <w:r w:rsidRPr="00F81F7B">
        <w:rPr>
          <w:rStyle w:val="StyleUnderline"/>
        </w:rPr>
        <w:t>Both “abolish the police” and “abolish ICE” have reframed the conversation around criminal justice reform</w:t>
      </w:r>
      <w:r w:rsidRPr="00F81F7B">
        <w:rPr>
          <w:sz w:val="12"/>
        </w:rPr>
        <w:t xml:space="preserve">. </w:t>
      </w:r>
      <w:r w:rsidRPr="00F81F7B">
        <w:rPr>
          <w:rStyle w:val="StyleUnderline"/>
        </w:rPr>
        <w:t>Before thousands of people took to the streets demanding the abolition of police, “abolish ICE” was the rallying cry of activists protesting the Trump administration’s immigration policies</w:t>
      </w:r>
      <w:r w:rsidRPr="00F81F7B">
        <w:rPr>
          <w:sz w:val="12"/>
        </w:rPr>
        <w:t xml:space="preserve">. Democrats on the debate stage were asked about the movement to abolish the agency, also known as US Immigration and Customs Enforcement. Two candidates made dismantling the agency part of their platform, and those who did not still embraced calls for more aggressive reform. And the movement pushed ideas about abolition further into the mainstream, changing the conversation around criminal justice reform. </w:t>
      </w:r>
      <w:r w:rsidRPr="00F81F7B">
        <w:rPr>
          <w:rStyle w:val="StyleUnderline"/>
        </w:rPr>
        <w:t>Activists for police abolition see the two movements as intertwined</w:t>
      </w:r>
      <w:r w:rsidRPr="00F81F7B">
        <w:rPr>
          <w:sz w:val="12"/>
        </w:rPr>
        <w:t xml:space="preserve"> and say it isn’t a coincidence that both have risen to prominence in recent years. </w:t>
      </w:r>
      <w:r w:rsidRPr="00F81F7B">
        <w:rPr>
          <w:rStyle w:val="StyleUnderline"/>
        </w:rPr>
        <w:t>“The activist communities that are involved in engaging people with the idea that we should defund the police or abolish the police or abolish ICE have a lot of cross-fertilization,” said César Cuauhtémoc García Hernández, a law professor at the University of Denver.</w:t>
      </w:r>
      <w:r w:rsidRPr="00F81F7B">
        <w:rPr>
          <w:sz w:val="12"/>
        </w:rPr>
        <w:t xml:space="preserve"> “These are activists who often are people of color in communities where law enforcement agents of various types have a deleterious effect on them and the people around them. </w:t>
      </w:r>
      <w:r w:rsidRPr="00F81F7B">
        <w:rPr>
          <w:rStyle w:val="StyleUnderline"/>
        </w:rPr>
        <w:t xml:space="preserve">For lots of people who have been doing this work for many years, they view the police and ICE as working hand in hand.” </w:t>
      </w:r>
      <w:r w:rsidRPr="00F81F7B">
        <w:rPr>
          <w:sz w:val="12"/>
        </w:rPr>
        <w:t xml:space="preserve">Movements to abolish ICE and the police have amassed significant support. By August 2018, about a quarter of Democrats supported calls to dismantle the agency and more than half had come to view the agency negatively. Similarly, polls conducted in the wake of recent protests have shown an almost 15 percent increase in support for cuts to law enforcement funding. It would be wrong to stay that the movements’ messaging has had no impact, García Hernández said. “The notion of abolishing ICE has become one worthy of consideration by a much broader segment of society,” he said. “There has been an enormous shift.” </w:t>
      </w:r>
      <w:r w:rsidRPr="00F81F7B">
        <w:rPr>
          <w:rStyle w:val="StyleUnderline"/>
        </w:rPr>
        <w:t>Advocates see abolishing police and abolishing ICE as part of the same movement Many of the organizations and movements calling for the abolition of ICE are the same ones that have been working to abolish the police; they see both moves as part of their objective of dismantling repressive law enforcement</w:t>
      </w:r>
      <w:r w:rsidRPr="00F81F7B">
        <w:rPr>
          <w:sz w:val="12"/>
        </w:rPr>
        <w:t xml:space="preserve">. </w:t>
      </w:r>
      <w:r w:rsidRPr="00F81F7B">
        <w:rPr>
          <w:rStyle w:val="StyleUnderline"/>
        </w:rPr>
        <w:t>By these activists’ definition, ICE,</w:t>
      </w:r>
      <w:r w:rsidRPr="00F81F7B">
        <w:rPr>
          <w:sz w:val="12"/>
        </w:rPr>
        <w:t xml:space="preserve"> which has more than 20,000 agents nationwide, </w:t>
      </w:r>
      <w:r w:rsidRPr="00F81F7B">
        <w:rPr>
          <w:rStyle w:val="StyleUnderline"/>
        </w:rPr>
        <w:t>operates as a police force that targets and criminalizes non-white communities.</w:t>
      </w:r>
      <w:r w:rsidRPr="00F81F7B">
        <w:rPr>
          <w:sz w:val="12"/>
        </w:rPr>
        <w:t xml:space="preserve"> </w:t>
      </w:r>
      <w:r w:rsidRPr="00F81F7B">
        <w:rPr>
          <w:rStyle w:val="StyleUnderline"/>
        </w:rPr>
        <w:t>“I don’t differentiate between abolishing the police and abolishing ICE,” said Monica Mohapatra, one of the authors of “#8toAbolition,”</w:t>
      </w:r>
      <w:r w:rsidRPr="00F81F7B">
        <w:rPr>
          <w:sz w:val="12"/>
        </w:rPr>
        <w:t xml:space="preserve"> a platform for police abolition. She listed ICE, along with sheriffs, highway patrol, campus police, school safety guards, corrections officers, and military officers as among the forms of law enforcement that her group views as toxic.</w:t>
      </w:r>
    </w:p>
    <w:p w14:paraId="3BF8DDE0" w14:textId="77777777" w:rsidR="00EE657F" w:rsidRPr="00F81F7B" w:rsidRDefault="00EE657F" w:rsidP="00EE657F">
      <w:pPr>
        <w:rPr>
          <w:rStyle w:val="StyleUnderline"/>
        </w:rPr>
      </w:pPr>
    </w:p>
    <w:p w14:paraId="5564ADC5" w14:textId="77777777" w:rsidR="00EE657F" w:rsidRPr="00F81F7B" w:rsidRDefault="00EE657F" w:rsidP="00EE657F">
      <w:pPr>
        <w:pStyle w:val="Heading4"/>
      </w:pPr>
      <w:r w:rsidRPr="00F81F7B">
        <w:t>The lived experience of activists and immigrants Emphatically denies the clear separation between Immigration and Criminal Justice</w:t>
      </w:r>
    </w:p>
    <w:p w14:paraId="126B3EC7" w14:textId="77777777" w:rsidR="00EE657F" w:rsidRPr="00F81F7B" w:rsidRDefault="00EE657F" w:rsidP="00EE657F">
      <w:proofErr w:type="spellStart"/>
      <w:r w:rsidRPr="00F81F7B">
        <w:rPr>
          <w:rStyle w:val="Style13ptBold"/>
        </w:rPr>
        <w:t>Narea</w:t>
      </w:r>
      <w:proofErr w:type="spellEnd"/>
      <w:r w:rsidRPr="00F81F7B">
        <w:rPr>
          <w:rStyle w:val="Style13ptBold"/>
        </w:rPr>
        <w:t>, 2020 – immigration reporter for Vox</w:t>
      </w:r>
      <w:r w:rsidRPr="00F81F7B">
        <w:t xml:space="preserve"> </w:t>
      </w:r>
      <w:r w:rsidRPr="00F81F7B">
        <w:rPr>
          <w:sz w:val="16"/>
          <w:szCs w:val="16"/>
        </w:rPr>
        <w:t xml:space="preserve">[Nicole “How “abolish ICE” helped bring abolitionist ideas into the mainstream” Jul 9, 2020, </w:t>
      </w:r>
      <w:hyperlink r:id="rId147" w:history="1">
        <w:r w:rsidRPr="00F81F7B">
          <w:rPr>
            <w:rStyle w:val="Hyperlink"/>
            <w:sz w:val="16"/>
            <w:szCs w:val="16"/>
          </w:rPr>
          <w:t>https://www.vox.com/policy-and-politics/2020/7/9/21307137/abolish-ice-police-immigrant-black-lives-matter</w:t>
        </w:r>
      </w:hyperlink>
      <w:r w:rsidRPr="00F81F7B">
        <w:rPr>
          <w:sz w:val="16"/>
          <w:szCs w:val="16"/>
        </w:rPr>
        <w:t>]</w:t>
      </w:r>
    </w:p>
    <w:p w14:paraId="37541476" w14:textId="77777777" w:rsidR="00EE657F" w:rsidRPr="00F81F7B" w:rsidRDefault="00EE657F" w:rsidP="00EE657F">
      <w:pPr>
        <w:rPr>
          <w:rStyle w:val="StyleUnderline"/>
        </w:rPr>
      </w:pPr>
    </w:p>
    <w:p w14:paraId="2FA1C73D" w14:textId="77777777" w:rsidR="00EE657F" w:rsidRPr="00F81F7B" w:rsidRDefault="00EE657F" w:rsidP="00EE657F">
      <w:pPr>
        <w:rPr>
          <w:rStyle w:val="StyleUnderline"/>
        </w:rPr>
      </w:pPr>
      <w:r w:rsidRPr="00F81F7B">
        <w:rPr>
          <w:rStyle w:val="StyleUnderline"/>
        </w:rPr>
        <w:t xml:space="preserve">Advocates see abolishing police and abolishing ICE as part of the same movement Many of the organizations and movements calling for the abolition of ICE are the same ones that have been working to abolish the police; they see both moves as part of their objective of dismantling repressive law enforcement. </w:t>
      </w:r>
      <w:r w:rsidRPr="00F81F7B">
        <w:rPr>
          <w:sz w:val="12"/>
        </w:rPr>
        <w:t>By these activists’ definition, ICE, which has more than 20,000 agents nationwide, operates as a police force that targets and criminalizes non-white communities. “</w:t>
      </w:r>
      <w:r w:rsidRPr="00F81F7B">
        <w:rPr>
          <w:rStyle w:val="StyleUnderline"/>
        </w:rPr>
        <w:t>I don’t differentiate between abolishing the police and abolishing ICE,” said Monica Mohapatra, one of the authors of “#8toAbolition,”</w:t>
      </w:r>
      <w:r w:rsidRPr="00F81F7B">
        <w:rPr>
          <w:sz w:val="12"/>
        </w:rPr>
        <w:t xml:space="preserve"> a platform for police abolition. She listed ICE, along with sheriffs, highway patrol, campus police, school safety guards, corrections officers, and military officers as among the forms of law enforcement that her group views as toxic. </w:t>
      </w:r>
      <w:r w:rsidRPr="00F81F7B">
        <w:rPr>
          <w:rStyle w:val="StyleUnderline"/>
        </w:rPr>
        <w:t xml:space="preserve">The calls to abolish the police are informed by the work of migrant rights organizers who have opposed detention and family separations </w:t>
      </w:r>
      <w:r w:rsidRPr="00F81F7B">
        <w:rPr>
          <w:sz w:val="12"/>
        </w:rPr>
        <w:t xml:space="preserve">and sought to frame calls to “secure the border” as a product of American imperialism, she said. Police have long worked in cooperation with ICE to arrest immigrants, leading to their detention and possible deportation. </w:t>
      </w:r>
      <w:r w:rsidRPr="00F81F7B">
        <w:rPr>
          <w:rStyle w:val="StyleUnderline"/>
        </w:rPr>
        <w:t xml:space="preserve">During recent Black Lives Matter protests </w:t>
      </w:r>
      <w:r w:rsidRPr="00F81F7B">
        <w:rPr>
          <w:sz w:val="12"/>
        </w:rPr>
        <w:t>in Phoenix and New York City, I</w:t>
      </w:r>
      <w:r w:rsidRPr="00F81F7B">
        <w:rPr>
          <w:rStyle w:val="StyleUnderline"/>
        </w:rPr>
        <w:t>CE agents worked alongside police to take protesters into custody, even though that’s prohibited under the agency’s guidelines.</w:t>
      </w:r>
    </w:p>
    <w:p w14:paraId="6C6536DD" w14:textId="77777777" w:rsidR="00EE657F" w:rsidRPr="00F81F7B" w:rsidRDefault="00EE657F" w:rsidP="00EE657F"/>
    <w:p w14:paraId="01F6B5F9" w14:textId="77777777" w:rsidR="00EE657F" w:rsidRPr="00F81F7B" w:rsidRDefault="00EE657F" w:rsidP="00EE657F">
      <w:pPr>
        <w:pStyle w:val="Heading4"/>
      </w:pPr>
      <w:r w:rsidRPr="00F81F7B">
        <w:t>ICE is entangled in the criminal justice system by coordinating with local police</w:t>
      </w:r>
    </w:p>
    <w:p w14:paraId="70AFC455" w14:textId="77777777" w:rsidR="00EE657F" w:rsidRPr="00F81F7B" w:rsidRDefault="00EE657F" w:rsidP="00EE657F">
      <w:proofErr w:type="spellStart"/>
      <w:r w:rsidRPr="00F81F7B">
        <w:rPr>
          <w:rStyle w:val="Style13ptBold"/>
        </w:rPr>
        <w:t>Narea</w:t>
      </w:r>
      <w:proofErr w:type="spellEnd"/>
      <w:r w:rsidRPr="00F81F7B">
        <w:rPr>
          <w:rStyle w:val="Style13ptBold"/>
        </w:rPr>
        <w:t>, 2020 – immigration reporter for Vox</w:t>
      </w:r>
      <w:r w:rsidRPr="00F81F7B">
        <w:t xml:space="preserve"> </w:t>
      </w:r>
      <w:r w:rsidRPr="00F81F7B">
        <w:rPr>
          <w:sz w:val="16"/>
          <w:szCs w:val="16"/>
        </w:rPr>
        <w:t xml:space="preserve">[Nicole “How “abolish ICE” helped bring abolitionist ideas into the mainstream” Jul 9, 2020, </w:t>
      </w:r>
      <w:hyperlink r:id="rId148" w:history="1">
        <w:r w:rsidRPr="00F81F7B">
          <w:rPr>
            <w:rStyle w:val="Hyperlink"/>
            <w:sz w:val="16"/>
            <w:szCs w:val="16"/>
          </w:rPr>
          <w:t>https://www.vox.com/policy-and-politics/2020/7/9/21307137/abolish-ice-police-immigrant-black-lives-matter</w:t>
        </w:r>
      </w:hyperlink>
      <w:r w:rsidRPr="00F81F7B">
        <w:rPr>
          <w:sz w:val="16"/>
          <w:szCs w:val="16"/>
        </w:rPr>
        <w:t>]</w:t>
      </w:r>
    </w:p>
    <w:p w14:paraId="220BD789" w14:textId="77777777" w:rsidR="00EE657F" w:rsidRPr="00F81F7B" w:rsidRDefault="00EE657F" w:rsidP="00EE657F"/>
    <w:p w14:paraId="3B58677B" w14:textId="77777777" w:rsidR="00EE657F" w:rsidRPr="00F81F7B" w:rsidRDefault="00EE657F" w:rsidP="00EE657F">
      <w:pPr>
        <w:rPr>
          <w:rStyle w:val="StyleUnderline"/>
        </w:rPr>
      </w:pPr>
      <w:r w:rsidRPr="00F81F7B">
        <w:rPr>
          <w:rStyle w:val="StyleUnderline"/>
        </w:rPr>
        <w:t>Police have long worked in cooperation with ICE to arrest immigrants, leading to their detention and possible deportation</w:t>
      </w:r>
      <w:r w:rsidRPr="00F81F7B">
        <w:rPr>
          <w:sz w:val="12"/>
        </w:rPr>
        <w:t xml:space="preserve">. During recent Black Lives Matter protests in Phoenix and New York City, ICE agents worked alongside police to take protesters into custody, even though that’s prohibited under the agency’s guidelines. </w:t>
      </w:r>
      <w:r w:rsidRPr="00F81F7B">
        <w:rPr>
          <w:rStyle w:val="StyleUnderline"/>
        </w:rPr>
        <w:t>ICE can send a written request to a local jail or other law enforcement entity asking officers to continue to detain immigrants for an additional 48 hours beyond when they would otherwise be released</w:t>
      </w:r>
      <w:r w:rsidRPr="00F81F7B">
        <w:rPr>
          <w:sz w:val="12"/>
        </w:rPr>
        <w:t xml:space="preserve"> so that the agency can take them into custody and begin deportation proceedings. ICE doesn’t need court approval to issue these requests — it can do so even if an immigrant isn’t facing any pending charges and without probable cause that they have committed any violation. </w:t>
      </w:r>
      <w:r w:rsidRPr="00F81F7B">
        <w:rPr>
          <w:rStyle w:val="StyleUnderline"/>
        </w:rPr>
        <w:t>ICE has access to a number of federal databases that help it identify immigrants to deport</w:t>
      </w:r>
      <w:r w:rsidRPr="00F81F7B">
        <w:rPr>
          <w:sz w:val="12"/>
        </w:rPr>
        <w:t xml:space="preserve">, </w:t>
      </w:r>
      <w:r w:rsidRPr="00F81F7B">
        <w:rPr>
          <w:rStyle w:val="StyleUnderline"/>
        </w:rPr>
        <w:t>including</w:t>
      </w:r>
      <w:r w:rsidRPr="00F81F7B">
        <w:rPr>
          <w:sz w:val="12"/>
        </w:rPr>
        <w:t xml:space="preserve"> Department of Motor Vehicles databases and </w:t>
      </w:r>
      <w:r w:rsidRPr="00F81F7B">
        <w:rPr>
          <w:rStyle w:val="StyleUnderline"/>
        </w:rPr>
        <w:t>the National Crime Information Center database</w:t>
      </w:r>
      <w:r w:rsidRPr="00F81F7B">
        <w:rPr>
          <w:sz w:val="12"/>
        </w:rPr>
        <w:t xml:space="preserve">. But </w:t>
      </w:r>
      <w:r w:rsidRPr="00F81F7B">
        <w:rPr>
          <w:rStyle w:val="StyleUnderline"/>
        </w:rPr>
        <w:t>police can also informally share information with ICE to notify them of someone in their custody who they suspect may have committed an immigration violation.</w:t>
      </w:r>
    </w:p>
    <w:p w14:paraId="4986A2D0" w14:textId="77777777" w:rsidR="00EE657F" w:rsidRPr="00F81F7B" w:rsidRDefault="00EE657F" w:rsidP="00EE657F">
      <w:pPr>
        <w:rPr>
          <w:rStyle w:val="StyleUnderline"/>
        </w:rPr>
      </w:pPr>
    </w:p>
    <w:p w14:paraId="5F79FC5C" w14:textId="4D382B78" w:rsidR="000A7ED3" w:rsidRPr="00F81F7B" w:rsidRDefault="000A7ED3" w:rsidP="000A7ED3">
      <w:pPr>
        <w:pStyle w:val="Heading3"/>
      </w:pPr>
      <w:r>
        <w:t>AT Economy DA</w:t>
      </w:r>
    </w:p>
    <w:p w14:paraId="7C20E3AC" w14:textId="1E78FF8A" w:rsidR="006865DD" w:rsidRPr="00F81F7B" w:rsidRDefault="00CC52F1" w:rsidP="006865DD">
      <w:pPr>
        <w:pStyle w:val="Heading4"/>
      </w:pPr>
      <w:r>
        <w:t xml:space="preserve">Turn - </w:t>
      </w:r>
      <w:r w:rsidR="006865DD" w:rsidRPr="00F81F7B">
        <w:t>ICE raids hurt the economy – they deport necessary workers and are extremely expensive</w:t>
      </w:r>
    </w:p>
    <w:p w14:paraId="50950284" w14:textId="77777777" w:rsidR="006865DD" w:rsidRPr="00F81F7B" w:rsidRDefault="006865DD" w:rsidP="006865DD">
      <w:pPr>
        <w:rPr>
          <w:rFonts w:eastAsia="Times New Roman" w:cstheme="minorHAnsi"/>
          <w:sz w:val="16"/>
          <w:szCs w:val="16"/>
        </w:rPr>
      </w:pPr>
      <w:proofErr w:type="spellStart"/>
      <w:r w:rsidRPr="00F81F7B">
        <w:rPr>
          <w:rStyle w:val="Style13ptBold"/>
        </w:rPr>
        <w:t>Gundavaram</w:t>
      </w:r>
      <w:proofErr w:type="spellEnd"/>
      <w:r w:rsidRPr="00F81F7B">
        <w:rPr>
          <w:rStyle w:val="Style13ptBold"/>
        </w:rPr>
        <w:t>, 2019 – professor of Immigration law and Immigration law at Northeastern University</w:t>
      </w:r>
      <w:r w:rsidRPr="00F81F7B">
        <w:rPr>
          <w:rFonts w:eastAsia="Times New Roman"/>
          <w:b/>
          <w:bCs/>
          <w:sz w:val="16"/>
          <w:szCs w:val="16"/>
        </w:rPr>
        <w:t xml:space="preserve"> </w:t>
      </w:r>
      <w:r w:rsidRPr="00F81F7B">
        <w:rPr>
          <w:rFonts w:eastAsia="Times New Roman"/>
          <w:sz w:val="16"/>
          <w:szCs w:val="16"/>
        </w:rPr>
        <w:t>[Hemanth, 08-09-2019, Politico, “The ICE raids aren’t just wrong – they’re expensive</w:t>
      </w:r>
      <w:r w:rsidRPr="00F81F7B">
        <w:rPr>
          <w:rFonts w:eastAsia="Times New Roman" w:cstheme="minorHAnsi"/>
          <w:sz w:val="16"/>
          <w:szCs w:val="16"/>
        </w:rPr>
        <w:t xml:space="preserve">", </w:t>
      </w:r>
      <w:hyperlink r:id="rId149" w:history="1">
        <w:r w:rsidRPr="00F81F7B">
          <w:rPr>
            <w:rFonts w:eastAsia="Times New Roman" w:cstheme="minorHAnsi"/>
            <w:sz w:val="16"/>
            <w:szCs w:val="16"/>
          </w:rPr>
          <w:t>https://www.politico.com/agenda/story/2019/08/09/immigration-customs-enforcement-raids-000941/</w:t>
        </w:r>
      </w:hyperlink>
      <w:r w:rsidRPr="00F81F7B">
        <w:rPr>
          <w:rFonts w:eastAsia="Times New Roman" w:cstheme="minorHAnsi"/>
          <w:sz w:val="16"/>
          <w:szCs w:val="16"/>
        </w:rPr>
        <w:t xml:space="preserve"> , ACC 7/9/20, AR]</w:t>
      </w:r>
    </w:p>
    <w:p w14:paraId="7F8E659B" w14:textId="77777777" w:rsidR="006865DD" w:rsidRPr="00F81F7B" w:rsidRDefault="006865DD" w:rsidP="006865DD">
      <w:pPr>
        <w:rPr>
          <w:rFonts w:eastAsia="Times New Roman" w:cstheme="minorHAnsi"/>
          <w:sz w:val="16"/>
          <w:szCs w:val="16"/>
        </w:rPr>
      </w:pPr>
    </w:p>
    <w:p w14:paraId="14DCDB7B" w14:textId="77777777" w:rsidR="006865DD" w:rsidRPr="00F81F7B" w:rsidRDefault="006865DD" w:rsidP="006865DD">
      <w:pPr>
        <w:rPr>
          <w:rStyle w:val="StyleUnderline"/>
        </w:rPr>
      </w:pPr>
      <w:r w:rsidRPr="00F81F7B">
        <w:rPr>
          <w:rStyle w:val="StyleUnderline"/>
        </w:rPr>
        <w:t>This week, U.S. Immigration and Customs Enforcement raided seven Mississippi food processing plants and arrested 680 workers for immigration violations</w:t>
      </w:r>
      <w:r w:rsidRPr="00F81F7B">
        <w:rPr>
          <w:rFonts w:eastAsia="Times New Roman"/>
          <w:sz w:val="16"/>
          <w:szCs w:val="16"/>
        </w:rPr>
        <w:t xml:space="preserve">. </w:t>
      </w:r>
      <w:r w:rsidRPr="00F81F7B">
        <w:rPr>
          <w:sz w:val="16"/>
        </w:rPr>
        <w:t>The moral cost of these raids to our shared humanity is apparent in stories like that of a tearful </w:t>
      </w:r>
      <w:hyperlink r:id="rId150" w:tgtFrame="_blank" w:history="1">
        <w:r w:rsidRPr="00F81F7B">
          <w:rPr>
            <w:rStyle w:val="Hyperlink"/>
            <w:sz w:val="16"/>
          </w:rPr>
          <w:t>13-year-old boy</w:t>
        </w:r>
      </w:hyperlink>
      <w:r w:rsidRPr="00F81F7B">
        <w:rPr>
          <w:sz w:val="16"/>
        </w:rPr>
        <w:t> waving goodbye to his mother or an </w:t>
      </w:r>
      <w:hyperlink r:id="rId151" w:tgtFrame="_blank" w:history="1">
        <w:r w:rsidRPr="00F81F7B">
          <w:rPr>
            <w:rStyle w:val="Hyperlink"/>
            <w:sz w:val="16"/>
          </w:rPr>
          <w:t>11-year old girl</w:t>
        </w:r>
      </w:hyperlink>
      <w:r w:rsidRPr="00F81F7B">
        <w:rPr>
          <w:sz w:val="16"/>
        </w:rPr>
        <w:t> pleading for her father’s release.</w:t>
      </w:r>
      <w:r w:rsidRPr="00F81F7B">
        <w:rPr>
          <w:rStyle w:val="StyleUnderline"/>
        </w:rPr>
        <w:t xml:space="preserve"> </w:t>
      </w:r>
      <w:r w:rsidRPr="00F81F7B">
        <w:rPr>
          <w:rFonts w:eastAsia="Times New Roman"/>
          <w:sz w:val="16"/>
          <w:szCs w:val="16"/>
        </w:rPr>
        <w:t xml:space="preserve">But some people might feel differently, believing such scenes are just the cost of enforcing our immigration laws. If that’s you, </w:t>
      </w:r>
      <w:r w:rsidRPr="00F81F7B">
        <w:rPr>
          <w:rStyle w:val="StyleUnderline"/>
        </w:rPr>
        <w:t>I urge you to weigh another cost</w:t>
      </w:r>
      <w:r w:rsidRPr="00F81F7B">
        <w:rPr>
          <w:rFonts w:eastAsia="Times New Roman"/>
          <w:sz w:val="16"/>
          <w:szCs w:val="16"/>
        </w:rPr>
        <w:t xml:space="preserve"> instead: </w:t>
      </w:r>
      <w:r w:rsidRPr="00F81F7B">
        <w:rPr>
          <w:rStyle w:val="StyleUnderline"/>
        </w:rPr>
        <w:t>the sheer financial expense of such cruelty. First, there’s lost income</w:t>
      </w:r>
      <w:r w:rsidRPr="00F81F7B">
        <w:rPr>
          <w:rFonts w:eastAsia="Times New Roman"/>
          <w:sz w:val="16"/>
        </w:rPr>
        <w:t>. ICE was </w:t>
      </w:r>
      <w:hyperlink r:id="rId152" w:tgtFrame="_blank" w:history="1">
        <w:r w:rsidRPr="00F81F7B">
          <w:rPr>
            <w:rFonts w:eastAsia="Times New Roman"/>
            <w:u w:val="single"/>
          </w:rPr>
          <w:t>created</w:t>
        </w:r>
      </w:hyperlink>
      <w:r w:rsidRPr="00F81F7B">
        <w:rPr>
          <w:rFonts w:eastAsia="Times New Roman"/>
          <w:sz w:val="16"/>
        </w:rPr>
        <w:t xml:space="preserve"> in 2003 to “protect national security and public safety after 9/11,” but this week’s </w:t>
      </w:r>
      <w:r w:rsidRPr="00F81F7B">
        <w:rPr>
          <w:rStyle w:val="StyleUnderline"/>
        </w:rPr>
        <w:t>raids were not about security or safety or terrorism.</w:t>
      </w:r>
      <w:r w:rsidRPr="00F81F7B">
        <w:rPr>
          <w:rFonts w:eastAsia="Times New Roman"/>
          <w:sz w:val="16"/>
        </w:rPr>
        <w:t xml:space="preserve"> </w:t>
      </w:r>
      <w:r w:rsidRPr="00F81F7B">
        <w:rPr>
          <w:rStyle w:val="StyleUnderline"/>
        </w:rPr>
        <w:t>They</w:t>
      </w:r>
      <w:r w:rsidRPr="00F81F7B">
        <w:rPr>
          <w:rFonts w:eastAsia="Times New Roman"/>
          <w:sz w:val="16"/>
        </w:rPr>
        <w:t xml:space="preserve"> </w:t>
      </w:r>
      <w:r w:rsidRPr="00F81F7B">
        <w:rPr>
          <w:rStyle w:val="StyleUnderline"/>
        </w:rPr>
        <w:t xml:space="preserve">targeted immigrants while they worked to support their families and our economy. Many of the arrested individuals now leave behind jobs that won’t be filled </w:t>
      </w:r>
      <w:r w:rsidRPr="00F81F7B">
        <w:rPr>
          <w:rFonts w:eastAsia="Times New Roman"/>
          <w:sz w:val="16"/>
        </w:rPr>
        <w:t xml:space="preserve">and children and spouses who now live without a family member and their associated income. </w:t>
      </w:r>
      <w:r w:rsidRPr="00F81F7B">
        <w:rPr>
          <w:rStyle w:val="StyleUnderline"/>
        </w:rPr>
        <w:t>Their communities and local businesses will suffer down the line</w:t>
      </w:r>
      <w:r w:rsidRPr="00F81F7B">
        <w:rPr>
          <w:rFonts w:eastAsia="Times New Roman"/>
          <w:sz w:val="16"/>
        </w:rPr>
        <w:t>. And state and local governments will lose the associated tax revenues; undocumented workers pay an estimated </w:t>
      </w:r>
      <w:hyperlink r:id="rId153" w:tgtFrame="_blank" w:history="1">
        <w:r w:rsidRPr="00F81F7B">
          <w:rPr>
            <w:rFonts w:eastAsia="Times New Roman"/>
            <w:sz w:val="16"/>
          </w:rPr>
          <w:t>$12 billion</w:t>
        </w:r>
      </w:hyperlink>
      <w:r w:rsidRPr="00F81F7B">
        <w:rPr>
          <w:rFonts w:eastAsia="Times New Roman"/>
          <w:sz w:val="16"/>
        </w:rPr>
        <w:t> a year in taxes.</w:t>
      </w:r>
      <w:r w:rsidRPr="00F81F7B">
        <w:rPr>
          <w:rFonts w:eastAsia="Times New Roman"/>
          <w:sz w:val="16"/>
          <w:szCs w:val="16"/>
        </w:rPr>
        <w:t xml:space="preserve"> </w:t>
      </w:r>
      <w:r w:rsidRPr="00F81F7B">
        <w:rPr>
          <w:rFonts w:eastAsia="Times New Roman"/>
          <w:sz w:val="16"/>
        </w:rPr>
        <w:t xml:space="preserve">Then </w:t>
      </w:r>
      <w:r w:rsidRPr="00F81F7B">
        <w:rPr>
          <w:rStyle w:val="StyleUnderline"/>
        </w:rPr>
        <w:t>there are the costs of enforcement and detention</w:t>
      </w:r>
      <w:r w:rsidRPr="00F81F7B">
        <w:rPr>
          <w:rFonts w:eastAsia="Times New Roman"/>
          <w:sz w:val="16"/>
        </w:rPr>
        <w:t xml:space="preserve">. ICE Acting Director Matt </w:t>
      </w:r>
      <w:proofErr w:type="spellStart"/>
      <w:r w:rsidRPr="00F81F7B">
        <w:rPr>
          <w:rFonts w:eastAsia="Times New Roman"/>
          <w:sz w:val="16"/>
        </w:rPr>
        <w:t>Albence</w:t>
      </w:r>
      <w:proofErr w:type="spellEnd"/>
      <w:r w:rsidRPr="00F81F7B">
        <w:rPr>
          <w:rFonts w:eastAsia="Times New Roman"/>
          <w:sz w:val="16"/>
        </w:rPr>
        <w:t xml:space="preserve"> admitted that the raids required </w:t>
      </w:r>
      <w:hyperlink r:id="rId154" w:tgtFrame="_blank" w:history="1">
        <w:r w:rsidRPr="00F81F7B">
          <w:rPr>
            <w:rFonts w:eastAsia="Times New Roman"/>
            <w:sz w:val="16"/>
          </w:rPr>
          <w:t>a yearlong investigation</w:t>
        </w:r>
      </w:hyperlink>
      <w:r w:rsidRPr="00F81F7B">
        <w:rPr>
          <w:rFonts w:eastAsia="Times New Roman"/>
          <w:sz w:val="16"/>
        </w:rPr>
        <w:t> and </w:t>
      </w:r>
      <w:hyperlink r:id="rId155" w:tgtFrame="_blank" w:history="1">
        <w:r w:rsidRPr="00F81F7B">
          <w:rPr>
            <w:rFonts w:eastAsia="Times New Roman"/>
            <w:sz w:val="16"/>
          </w:rPr>
          <w:t>600 agents</w:t>
        </w:r>
      </w:hyperlink>
      <w:r w:rsidRPr="00F81F7B">
        <w:rPr>
          <w:rFonts w:eastAsia="Times New Roman"/>
          <w:sz w:val="16"/>
        </w:rPr>
        <w:t> to execute. The 680 arrested individuals now languish in detention facilities. According to ICE, the average daily cost of detaining one person is </w:t>
      </w:r>
      <w:hyperlink r:id="rId156" w:tgtFrame="_blank" w:history="1">
        <w:r w:rsidRPr="00F81F7B">
          <w:rPr>
            <w:rFonts w:eastAsia="Times New Roman"/>
            <w:sz w:val="16"/>
          </w:rPr>
          <w:t>$134</w:t>
        </w:r>
      </w:hyperlink>
      <w:r w:rsidRPr="00F81F7B">
        <w:rPr>
          <w:rFonts w:eastAsia="Times New Roman"/>
          <w:sz w:val="16"/>
        </w:rPr>
        <w:t>. Some estimates place the cost at closer to </w:t>
      </w:r>
      <w:hyperlink r:id="rId157" w:tgtFrame="_blank" w:history="1">
        <w:r w:rsidRPr="00F81F7B">
          <w:rPr>
            <w:rFonts w:eastAsia="Times New Roman"/>
            <w:sz w:val="16"/>
          </w:rPr>
          <w:t>$200 per day</w:t>
        </w:r>
      </w:hyperlink>
      <w:r w:rsidRPr="00F81F7B">
        <w:rPr>
          <w:rFonts w:eastAsia="Times New Roman"/>
          <w:sz w:val="16"/>
        </w:rPr>
        <w:t xml:space="preserve">. Given this administration’s immigration policies, from family separation to zero tolerance to mass raids, the number of immigrants in detention is rapidly expanding, not retracting. For every person who leaves detention, another replaces them, if not two. </w:t>
      </w:r>
      <w:r w:rsidRPr="00F81F7B">
        <w:rPr>
          <w:rStyle w:val="StyleUnderline"/>
        </w:rPr>
        <w:t>Even using ICE’s conservative figure of $134, the cost of keeping one immigrant in detention is almost $50,000 per year. The detention expense alone for the group detained on Wednesday is approximately $100,000 a day, $3 million per month, and $36 million a year. Given that more raids are coming, these costs are only going to go up.</w:t>
      </w:r>
    </w:p>
    <w:p w14:paraId="77DCAE02" w14:textId="7EE86871" w:rsidR="006865DD" w:rsidRDefault="006865DD" w:rsidP="006865DD">
      <w:pPr>
        <w:rPr>
          <w:rStyle w:val="StyleUnderline"/>
        </w:rPr>
      </w:pPr>
    </w:p>
    <w:p w14:paraId="12797B35" w14:textId="77777777" w:rsidR="000A7ED3" w:rsidRPr="00F81F7B" w:rsidRDefault="000A7ED3" w:rsidP="000A7ED3">
      <w:pPr>
        <w:pStyle w:val="Heading4"/>
      </w:pPr>
      <w:r w:rsidRPr="00F81F7B">
        <w:t>Turn – ICE kills the economy – deportations cost Americans jobs as industries collapse, and immigration helps the US economy – studies prove.</w:t>
      </w:r>
    </w:p>
    <w:p w14:paraId="5978687C" w14:textId="77777777" w:rsidR="000A7ED3" w:rsidRPr="00F81F7B" w:rsidRDefault="000A7ED3" w:rsidP="000A7ED3">
      <w:r w:rsidRPr="00F81F7B">
        <w:rPr>
          <w:rStyle w:val="Style13ptBold"/>
        </w:rPr>
        <w:t>Hong 19 - professor of law at Boston College Law School</w:t>
      </w:r>
      <w:r w:rsidRPr="00F81F7B">
        <w:t xml:space="preserve"> </w:t>
      </w:r>
      <w:r w:rsidRPr="00F81F7B">
        <w:rPr>
          <w:sz w:val="16"/>
          <w:szCs w:val="16"/>
        </w:rPr>
        <w:t xml:space="preserve">[Kari E., 10 Reasons Why Congress Should Defund ICE's Deportation Force (March 11, 2019). 43 NYU Review of Law &amp; Social Change Harbinger 2019, Available at SSRN: </w:t>
      </w:r>
      <w:hyperlink r:id="rId158" w:history="1">
        <w:r w:rsidRPr="00F81F7B">
          <w:rPr>
            <w:rStyle w:val="Hyperlink"/>
            <w:sz w:val="16"/>
            <w:szCs w:val="16"/>
          </w:rPr>
          <w:t>https://ssrn.com/abstract=3350664</w:t>
        </w:r>
      </w:hyperlink>
      <w:r w:rsidRPr="00F81F7B">
        <w:rPr>
          <w:sz w:val="16"/>
          <w:szCs w:val="16"/>
        </w:rPr>
        <w:t>]</w:t>
      </w:r>
    </w:p>
    <w:p w14:paraId="7B4D3AC7" w14:textId="77777777" w:rsidR="000A7ED3" w:rsidRPr="00F81F7B" w:rsidRDefault="000A7ED3" w:rsidP="000A7ED3"/>
    <w:p w14:paraId="5CD4ED69" w14:textId="77777777" w:rsidR="000A7ED3" w:rsidRPr="00F81F7B" w:rsidRDefault="000A7ED3" w:rsidP="000A7ED3">
      <w:pPr>
        <w:rPr>
          <w:rStyle w:val="StyleUnderline"/>
        </w:rPr>
      </w:pPr>
      <w:r w:rsidRPr="00F81F7B">
        <w:rPr>
          <w:rStyle w:val="StyleUnderline"/>
        </w:rPr>
        <w:t xml:space="preserve">Fifth, Americans are losing—not gaining—jobs from this overly aggressive deportation strategy. ICE’s deportation efforts are hurting American workers. One Bush-era ICE raid in Postville, Iowa resulted in an entire factory shutting down and the decimation of the town due to loss of renters, homeowners, and customers who had previously supported the local economy. </w:t>
      </w:r>
      <w:r w:rsidRPr="00F81F7B">
        <w:rPr>
          <w:sz w:val="16"/>
        </w:rPr>
        <w:t xml:space="preserve">More recently, mom and pop businesses cannot open during tourist season,66 racetracks cannot find workers,67 and deportations threaten the dairy industry, which is largely supported by immigrant labor. </w:t>
      </w:r>
      <w:r w:rsidRPr="00F81F7B">
        <w:rPr>
          <w:rStyle w:val="StyleUnderline"/>
        </w:rPr>
        <w:t>Deportations are not protecting jobs for American workers. To the contrary, deportations of workers result in the loss of U.S. jobs and economic well-being. Indeed, our economic prosperity requires that we welcome more immigrants, not fewer. As Shikha Dalmia has argued, “[T]he idea that America is experiencing mass immigration is a myth. The reality is that we desperately need to pick up the pace of immigration to maintain our work force and economic health.”</w:t>
      </w:r>
    </w:p>
    <w:p w14:paraId="6FA4BE91" w14:textId="77777777" w:rsidR="000A7ED3" w:rsidRPr="00F81F7B" w:rsidRDefault="000A7ED3" w:rsidP="000A7ED3">
      <w:pPr>
        <w:rPr>
          <w:rStyle w:val="StyleUnderline"/>
        </w:rPr>
      </w:pPr>
    </w:p>
    <w:p w14:paraId="1E2FB052" w14:textId="77777777" w:rsidR="000A7ED3" w:rsidRPr="00F81F7B" w:rsidRDefault="000A7ED3" w:rsidP="000A7ED3"/>
    <w:p w14:paraId="50035327" w14:textId="65269B7E" w:rsidR="00EE657F" w:rsidRPr="00F81F7B" w:rsidRDefault="00CC52F1" w:rsidP="00EE657F">
      <w:pPr>
        <w:pStyle w:val="Heading4"/>
      </w:pPr>
      <w:r>
        <w:t xml:space="preserve">Turn - </w:t>
      </w:r>
      <w:r w:rsidR="00EE657F" w:rsidRPr="00F81F7B">
        <w:t>ICE destroys the economy – it drains government resources and undermines jobs and businesses.</w:t>
      </w:r>
    </w:p>
    <w:p w14:paraId="2A99DF9A" w14:textId="77777777" w:rsidR="00EE657F" w:rsidRPr="00F81F7B" w:rsidRDefault="00EE657F" w:rsidP="00EE657F">
      <w:r w:rsidRPr="00F81F7B">
        <w:rPr>
          <w:rStyle w:val="Style13ptBold"/>
        </w:rPr>
        <w:t>Hong 19 - professor of law at Boston College Law School</w:t>
      </w:r>
      <w:r w:rsidRPr="00F81F7B">
        <w:t xml:space="preserve"> </w:t>
      </w:r>
      <w:r w:rsidRPr="00F81F7B">
        <w:rPr>
          <w:sz w:val="16"/>
          <w:szCs w:val="16"/>
        </w:rPr>
        <w:t xml:space="preserve">[Kari E., 10 Reasons Why Congress Should Defund ICE's Deportation Force (March 11, 2019). 43 NYU Review of Law &amp; Social Change Harbinger 2019, Available at SSRN: </w:t>
      </w:r>
      <w:hyperlink r:id="rId159" w:history="1">
        <w:r w:rsidRPr="00F81F7B">
          <w:rPr>
            <w:rStyle w:val="Hyperlink"/>
            <w:sz w:val="16"/>
            <w:szCs w:val="16"/>
          </w:rPr>
          <w:t>https://ssrn.com/abstract=3350664</w:t>
        </w:r>
      </w:hyperlink>
      <w:r w:rsidRPr="00F81F7B">
        <w:rPr>
          <w:sz w:val="16"/>
          <w:szCs w:val="16"/>
        </w:rPr>
        <w:t>]</w:t>
      </w:r>
    </w:p>
    <w:p w14:paraId="6C23E804" w14:textId="77777777" w:rsidR="00EE657F" w:rsidRPr="00F81F7B" w:rsidRDefault="00EE657F" w:rsidP="00EE657F"/>
    <w:p w14:paraId="3888CFD3" w14:textId="77777777" w:rsidR="00EE657F" w:rsidRPr="00F81F7B" w:rsidRDefault="00EE657F" w:rsidP="00EE657F">
      <w:pPr>
        <w:rPr>
          <w:sz w:val="12"/>
        </w:rPr>
      </w:pPr>
      <w:r w:rsidRPr="00F81F7B">
        <w:rPr>
          <w:sz w:val="12"/>
        </w:rPr>
        <w:t xml:space="preserve">Conclusion </w:t>
      </w:r>
      <w:r w:rsidRPr="00F81F7B">
        <w:rPr>
          <w:rStyle w:val="StyleUnderline"/>
        </w:rPr>
        <w:t>ICE</w:t>
      </w:r>
      <w:r w:rsidRPr="00F81F7B">
        <w:rPr>
          <w:sz w:val="12"/>
        </w:rPr>
        <w:t xml:space="preserve"> is a federal agency that has existed for only 18 years. Its </w:t>
      </w:r>
      <w:r w:rsidRPr="00F81F7B">
        <w:rPr>
          <w:rStyle w:val="StyleUnderline"/>
        </w:rPr>
        <w:t>financial waste</w:t>
      </w:r>
      <w:r w:rsidRPr="00F81F7B">
        <w:rPr>
          <w:sz w:val="12"/>
        </w:rPr>
        <w:t xml:space="preserve">, unjustifiable purpose, and detrimental impact </w:t>
      </w:r>
      <w:r w:rsidRPr="00F81F7B">
        <w:rPr>
          <w:rStyle w:val="StyleUnderline"/>
        </w:rPr>
        <w:t>are now in full view</w:t>
      </w:r>
      <w:r w:rsidRPr="00F81F7B">
        <w:rPr>
          <w:sz w:val="12"/>
        </w:rPr>
        <w:t>. As a practical matter,</w:t>
      </w:r>
      <w:r w:rsidRPr="00F81F7B">
        <w:rPr>
          <w:rStyle w:val="StyleUnderline"/>
        </w:rPr>
        <w:t xml:space="preserve"> ICE’s dedicated deportation force, the ERO, is a very expensive waste of tax-payer dollars. The U.S. government spends more than $18 billion each year to apprehend and detain immigrants, which is more costly than the billions spent apprehending people who commit actual crimes.</w:t>
      </w:r>
      <w:r w:rsidRPr="00F81F7B">
        <w:rPr>
          <w:sz w:val="12"/>
        </w:rPr>
        <w:t xml:space="preserve"> </w:t>
      </w:r>
      <w:r w:rsidRPr="00F81F7B">
        <w:rPr>
          <w:rStyle w:val="StyleUnderline"/>
        </w:rPr>
        <w:t>The arrest and detention of immigrants is a costly, wasteful, and cruel charade. As an economic matter, our country is hurt when we deport immigrants. The ERO deportation force’s aggressive deportation efforts are resulting in Americans losing their jobs, businesses, and income. Moreover, ICE’s mandate is at odds with our country’s short- and long-term needs. Economists agree that immigration is needed to sustain both economic prosperity for all, and social security for all retirees.</w:t>
      </w:r>
      <w:r w:rsidRPr="00F81F7B">
        <w:rPr>
          <w:sz w:val="12"/>
        </w:rPr>
        <w:t xml:space="preserve"> 100 Numerous sectors such as hospitals, food production, small businesses, and tourism are fueled by immigrant workers (and immigrant business owners).101 As a good governance matter, the mandate of the ERO deportation force— to opt for deportation over legalization—lacks common sense and decency. And its fatal flaw is that the agency does not aspire to have either. Jim </w:t>
      </w:r>
      <w:proofErr w:type="spellStart"/>
      <w:r w:rsidRPr="00F81F7B">
        <w:rPr>
          <w:sz w:val="12"/>
        </w:rPr>
        <w:t>Kyu</w:t>
      </w:r>
      <w:proofErr w:type="spellEnd"/>
      <w:r w:rsidRPr="00F81F7B">
        <w:rPr>
          <w:sz w:val="12"/>
        </w:rPr>
        <w:t xml:space="preserve"> Park, who is a DACA recipient, Harvard graduate, and Rhodes Scholar could be arrested, detained, and deported when he returns to the United States after studying at Oxford.102 Any federal agency that would arrest and deport a Rhodes Scholar with the billions of dollars it claims is needed to protect the public against the MS-13 street gang is an agency that lacks the judgment needed to operate. As a moral matter, President Trump’s demonization of immigrants exposes the fallacy behind ICE’s mandate. Our country is finally abandoning the misguided Tough on Crime policies of the 1990s, opting instead for criminal justice reform that saves money, protects the public, and rehabilitates those convicted of crimes. 103 The fallacy of Tough on Immigration policy finally is in plain view too. Scholars and politicians are giving voice to the morality in welcoming immigrants and condemning the immorality of deportation.104 At the heart of this needed change— or more accurately, this needed return to prior norms—is the recognition that for most American citizens, our birthright as Americans was paid for by an immigrant ancestor. Now is the time to question—and call for the end of—a project that threatens the core of our country, national identity, and future promise. Our country needs immigrants, immigrants contribute to America, and we are all better off together. Congress must provide a path to legalization, a compassionate and fair route that existed until 1996 when Congress enacted the IIRIRA, which eliminated numerous avenues that people had to legalize their status.105 Until this happens, </w:t>
      </w:r>
      <w:r w:rsidRPr="00F81F7B">
        <w:rPr>
          <w:rStyle w:val="StyleUnderline"/>
        </w:rPr>
        <w:t>Congress must defund the ERO deportation force, and its wasteful, cruel, and senseless immigration enforcement practices.</w:t>
      </w:r>
      <w:r w:rsidRPr="00F81F7B">
        <w:rPr>
          <w:sz w:val="12"/>
        </w:rPr>
        <w:t xml:space="preserve"> Just as Congress quietly ended former Attorney General Sessions’ planned and misguided crackdown on marijuana, it must follow suit and end the senseless arrests and abuses by the ERO deportation force.</w:t>
      </w:r>
    </w:p>
    <w:p w14:paraId="73999A8E" w14:textId="1A66F546" w:rsidR="00EE657F" w:rsidRDefault="00EE657F" w:rsidP="00EE657F"/>
    <w:p w14:paraId="6F72E06C" w14:textId="77777777" w:rsidR="00CC52F1" w:rsidRPr="00F81F7B" w:rsidRDefault="00CC52F1" w:rsidP="00CC52F1">
      <w:pPr>
        <w:pStyle w:val="Heading4"/>
      </w:pPr>
      <w:r w:rsidRPr="00F81F7B">
        <w:t>Turn – Undocumented immigrants help the US economy – they pay more taxes without using public benefits and they increase growth</w:t>
      </w:r>
    </w:p>
    <w:p w14:paraId="251874EA" w14:textId="77777777" w:rsidR="00CC52F1" w:rsidRPr="00F81F7B" w:rsidRDefault="00CC52F1" w:rsidP="00CC52F1">
      <w:pPr>
        <w:rPr>
          <w:sz w:val="16"/>
          <w:szCs w:val="16"/>
        </w:rPr>
      </w:pPr>
      <w:r w:rsidRPr="00F81F7B">
        <w:rPr>
          <w:rStyle w:val="Style13ptBold"/>
          <w:rFonts w:cs="Times New Roman"/>
        </w:rPr>
        <w:t xml:space="preserve">Markowitz, 19 – Professor of Law at Benjamin N. Cardozo School of Law </w:t>
      </w:r>
      <w:r w:rsidRPr="00F81F7B">
        <w:rPr>
          <w:sz w:val="16"/>
          <w:szCs w:val="16"/>
        </w:rPr>
        <w:t xml:space="preserve">[Peter L. The Yale Law Journal 07-11-2019 “Abolish ICE… and Then What?” </w:t>
      </w:r>
      <w:hyperlink r:id="rId160" w:history="1">
        <w:r w:rsidRPr="00F81F7B">
          <w:rPr>
            <w:rStyle w:val="Hyperlink"/>
            <w:sz w:val="16"/>
            <w:szCs w:val="16"/>
          </w:rPr>
          <w:t>https://www.yalelawjournal.org/forum/abolish-ice-and-then-what</w:t>
        </w:r>
      </w:hyperlink>
      <w:r w:rsidRPr="00F81F7B">
        <w:rPr>
          <w:sz w:val="16"/>
          <w:szCs w:val="16"/>
        </w:rPr>
        <w:t>]</w:t>
      </w:r>
    </w:p>
    <w:p w14:paraId="3649FB37" w14:textId="77777777" w:rsidR="00CC52F1" w:rsidRPr="00F81F7B" w:rsidRDefault="00CC52F1" w:rsidP="00CC52F1">
      <w:pPr>
        <w:rPr>
          <w:rFonts w:cs="Times New Roman"/>
          <w:sz w:val="22"/>
        </w:rPr>
      </w:pPr>
    </w:p>
    <w:p w14:paraId="4F374E63" w14:textId="77777777" w:rsidR="00CC52F1" w:rsidRPr="00F81F7B" w:rsidRDefault="00CC52F1" w:rsidP="00CC52F1">
      <w:pPr>
        <w:rPr>
          <w:rFonts w:cs="Times New Roman"/>
          <w:sz w:val="16"/>
        </w:rPr>
      </w:pPr>
      <w:r w:rsidRPr="00F81F7B">
        <w:rPr>
          <w:rFonts w:cs="Times New Roman"/>
          <w:sz w:val="16"/>
        </w:rPr>
        <w:t xml:space="preserve">In the immigration arena, the societal costs of the current high levels of punitive enforcement are profound. </w:t>
      </w:r>
      <w:r w:rsidRPr="00F81F7B">
        <w:rPr>
          <w:rFonts w:cs="Times New Roman"/>
          <w:sz w:val="22"/>
          <w:u w:val="single"/>
        </w:rPr>
        <w:t xml:space="preserve">The destruction of family units, deaths, mistreatment, and the traumatization of entire communities are well documented. </w:t>
      </w:r>
      <w:r w:rsidRPr="00F81F7B">
        <w:rPr>
          <w:rFonts w:cs="Times New Roman"/>
          <w:sz w:val="16"/>
        </w:rPr>
        <w:t>Further, the fiscal costs are extraordinary.</w:t>
      </w:r>
      <w:hyperlink r:id="rId161" w:anchor="_ftnref42" w:history="1">
        <w:r w:rsidRPr="00F81F7B">
          <w:rPr>
            <w:rStyle w:val="Hyperlink"/>
            <w:rFonts w:cs="Times New Roman"/>
            <w:sz w:val="16"/>
            <w:vertAlign w:val="superscript"/>
          </w:rPr>
          <w:t>42</w:t>
        </w:r>
      </w:hyperlink>
      <w:r w:rsidRPr="00F81F7B">
        <w:rPr>
          <w:rFonts w:cs="Times New Roman"/>
          <w:sz w:val="16"/>
        </w:rPr>
        <w:t xml:space="preserve"> </w:t>
      </w:r>
      <w:r w:rsidRPr="00F81F7B">
        <w:rPr>
          <w:rFonts w:cs="Times New Roman"/>
          <w:sz w:val="22"/>
          <w:u w:val="single"/>
        </w:rPr>
        <w:t xml:space="preserve">On the other side of the equation, the harms associated with noncompliance are hotly contested. Immigration </w:t>
      </w:r>
      <w:proofErr w:type="spellStart"/>
      <w:r w:rsidRPr="00F81F7B">
        <w:rPr>
          <w:rFonts w:cs="Times New Roman"/>
          <w:sz w:val="22"/>
          <w:u w:val="single"/>
        </w:rPr>
        <w:t>restrictionists</w:t>
      </w:r>
      <w:proofErr w:type="spellEnd"/>
      <w:r w:rsidRPr="00F81F7B">
        <w:rPr>
          <w:rFonts w:cs="Times New Roman"/>
          <w:sz w:val="22"/>
          <w:u w:val="single"/>
        </w:rPr>
        <w:t xml:space="preserve"> point principally to three categories of alleged harm: criminality of undocumented immigrants, the cost of providing public benefits and services to undocumented immigrants, and the harms that may flow from labor competition with undocumented workers.</w:t>
      </w:r>
      <w:hyperlink r:id="rId162" w:anchor="_ftnref43" w:history="1">
        <w:r w:rsidRPr="00F81F7B">
          <w:rPr>
            <w:rStyle w:val="Hyperlink"/>
            <w:rFonts w:cs="Times New Roman"/>
            <w:sz w:val="16"/>
            <w:vertAlign w:val="superscript"/>
          </w:rPr>
          <w:t>43</w:t>
        </w:r>
      </w:hyperlink>
      <w:r w:rsidRPr="00F81F7B">
        <w:rPr>
          <w:rFonts w:cs="Times New Roman"/>
          <w:sz w:val="22"/>
          <w:u w:val="single"/>
        </w:rPr>
        <w:t xml:space="preserve"> However, the social-science data establish that these alleged harms are either nonexistent or minor. Study after study has concluded that undocumented immigrants pose no heightened risk of criminality</w:t>
      </w:r>
      <w:r w:rsidRPr="00F81F7B">
        <w:rPr>
          <w:rFonts w:cs="Times New Roman"/>
          <w:sz w:val="16"/>
        </w:rPr>
        <w:t>.</w:t>
      </w:r>
      <w:hyperlink r:id="rId163" w:anchor="_ftnref44" w:history="1">
        <w:r w:rsidRPr="00F81F7B">
          <w:rPr>
            <w:rStyle w:val="Hyperlink"/>
            <w:rFonts w:cs="Times New Roman"/>
            <w:sz w:val="16"/>
            <w:vertAlign w:val="superscript"/>
          </w:rPr>
          <w:t>44</w:t>
        </w:r>
      </w:hyperlink>
      <w:r w:rsidRPr="00F81F7B">
        <w:rPr>
          <w:rFonts w:cs="Times New Roman"/>
          <w:sz w:val="16"/>
        </w:rPr>
        <w:t xml:space="preserve"> Undocumented immigrants are also ineligible for virtually all federal benefits programs.</w:t>
      </w:r>
      <w:hyperlink r:id="rId164" w:anchor="_ftnref45" w:history="1">
        <w:r w:rsidRPr="00F81F7B">
          <w:rPr>
            <w:rStyle w:val="Hyperlink"/>
            <w:rFonts w:cs="Times New Roman"/>
            <w:sz w:val="16"/>
            <w:vertAlign w:val="superscript"/>
          </w:rPr>
          <w:t>45</w:t>
        </w:r>
      </w:hyperlink>
      <w:r w:rsidRPr="00F81F7B">
        <w:rPr>
          <w:rFonts w:cs="Times New Roman"/>
          <w:sz w:val="16"/>
        </w:rPr>
        <w:t xml:space="preserve"> </w:t>
      </w:r>
      <w:r w:rsidRPr="00F81F7B">
        <w:rPr>
          <w:rFonts w:cs="Times New Roman"/>
          <w:sz w:val="22"/>
          <w:u w:val="single"/>
        </w:rPr>
        <w:t>Indeed, many undocumented workers pay taxes and pay into Social Security and other benefits systems—notwithstanding their ineligibility to receive such benefits—leading some to argue that they are a net benefit to the public coffer</w:t>
      </w:r>
      <w:r w:rsidRPr="00F81F7B">
        <w:rPr>
          <w:rFonts w:cs="Times New Roman"/>
          <w:sz w:val="16"/>
        </w:rPr>
        <w:t>.</w:t>
      </w:r>
      <w:hyperlink r:id="rId165" w:anchor="_ftnref46" w:history="1">
        <w:r w:rsidRPr="00F81F7B">
          <w:rPr>
            <w:rStyle w:val="Hyperlink"/>
            <w:rFonts w:cs="Times New Roman"/>
            <w:sz w:val="16"/>
            <w:vertAlign w:val="superscript"/>
          </w:rPr>
          <w:t>46</w:t>
        </w:r>
      </w:hyperlink>
      <w:r w:rsidRPr="00F81F7B">
        <w:rPr>
          <w:rFonts w:cs="Times New Roman"/>
          <w:sz w:val="16"/>
        </w:rPr>
        <w:t xml:space="preserve"> Evidence on whether undocumented workers create increased labor competition in low-wage fields is more contested,</w:t>
      </w:r>
      <w:hyperlink r:id="rId166" w:anchor="_ftnref47" w:history="1">
        <w:r w:rsidRPr="00F81F7B">
          <w:rPr>
            <w:rStyle w:val="Hyperlink"/>
            <w:rFonts w:cs="Times New Roman"/>
            <w:sz w:val="16"/>
            <w:vertAlign w:val="superscript"/>
          </w:rPr>
          <w:t>47</w:t>
        </w:r>
      </w:hyperlink>
      <w:r w:rsidRPr="00F81F7B">
        <w:rPr>
          <w:rFonts w:cs="Times New Roman"/>
          <w:sz w:val="16"/>
        </w:rPr>
        <w:t xml:space="preserve"> but </w:t>
      </w:r>
      <w:r w:rsidRPr="00F81F7B">
        <w:rPr>
          <w:rFonts w:cs="Times New Roman"/>
          <w:sz w:val="22"/>
          <w:u w:val="single"/>
        </w:rPr>
        <w:t>the overwhelming weight of the evidence demonstrates that undocumented workers are a critical net benefit to the U.S. economy</w:t>
      </w:r>
      <w:r w:rsidRPr="00F81F7B">
        <w:rPr>
          <w:rFonts w:cs="Times New Roman"/>
          <w:sz w:val="16"/>
        </w:rPr>
        <w:t>.</w:t>
      </w:r>
      <w:hyperlink r:id="rId167" w:anchor="_ftnref48" w:history="1">
        <w:r w:rsidRPr="00F81F7B">
          <w:rPr>
            <w:rStyle w:val="Hyperlink"/>
            <w:rFonts w:cs="Times New Roman"/>
            <w:sz w:val="16"/>
            <w:vertAlign w:val="superscript"/>
          </w:rPr>
          <w:t>48</w:t>
        </w:r>
      </w:hyperlink>
      <w:r w:rsidRPr="00F81F7B">
        <w:rPr>
          <w:rFonts w:cs="Times New Roman"/>
          <w:sz w:val="16"/>
        </w:rPr>
        <w:t xml:space="preserve"> Indeed, much of the literature demonstrates that </w:t>
      </w:r>
      <w:r w:rsidRPr="00F81F7B">
        <w:rPr>
          <w:rFonts w:cs="Times New Roman"/>
          <w:sz w:val="22"/>
          <w:u w:val="single"/>
        </w:rPr>
        <w:t>the greatest harms of immigration noncompliance are suffered by the undocumented population itself</w:t>
      </w:r>
      <w:r w:rsidRPr="00F81F7B">
        <w:rPr>
          <w:rFonts w:cs="Times New Roman"/>
          <w:sz w:val="16"/>
        </w:rPr>
        <w:t>.</w:t>
      </w:r>
      <w:hyperlink r:id="rId168" w:anchor="_ftnref49" w:history="1">
        <w:r w:rsidRPr="00F81F7B">
          <w:rPr>
            <w:rStyle w:val="Hyperlink"/>
            <w:rFonts w:cs="Times New Roman"/>
            <w:sz w:val="16"/>
            <w:vertAlign w:val="superscript"/>
          </w:rPr>
          <w:t>49</w:t>
        </w:r>
      </w:hyperlink>
      <w:r w:rsidRPr="00F81F7B">
        <w:rPr>
          <w:rFonts w:cs="Times New Roman"/>
          <w:sz w:val="16"/>
        </w:rPr>
        <w:t xml:space="preserve"> Moreover, </w:t>
      </w:r>
      <w:r w:rsidRPr="00F81F7B">
        <w:rPr>
          <w:rFonts w:cs="Times New Roman"/>
          <w:sz w:val="22"/>
          <w:u w:val="single"/>
        </w:rPr>
        <w:t>even if we were to assume some significant level of harm from noncompliance, high levels of enforcement are only justified if they actually reduce noncompliance. The weight of the evidence, however, suggests that ICE’s heavy-handed tactics are of limited value in reducing noncompliance</w:t>
      </w:r>
      <w:r w:rsidRPr="00F81F7B">
        <w:rPr>
          <w:rFonts w:cs="Times New Roman"/>
          <w:sz w:val="16"/>
        </w:rPr>
        <w:t>.</w:t>
      </w:r>
      <w:hyperlink r:id="rId169" w:anchor="_ftnref50" w:history="1">
        <w:r w:rsidRPr="00F81F7B">
          <w:rPr>
            <w:rStyle w:val="Hyperlink"/>
            <w:rFonts w:cs="Times New Roman"/>
            <w:sz w:val="16"/>
            <w:vertAlign w:val="superscript"/>
          </w:rPr>
          <w:t>50</w:t>
        </w:r>
      </w:hyperlink>
    </w:p>
    <w:p w14:paraId="7ADC45E8" w14:textId="77777777" w:rsidR="00CC52F1" w:rsidRPr="00F81F7B" w:rsidRDefault="00CC52F1" w:rsidP="00EE657F"/>
    <w:p w14:paraId="34FBACB0" w14:textId="12B5B7E5" w:rsidR="000A7ED3" w:rsidRPr="000A7ED3" w:rsidRDefault="000A7ED3" w:rsidP="000A7ED3">
      <w:pPr>
        <w:pStyle w:val="Heading3"/>
      </w:pPr>
      <w:r w:rsidRPr="000A7ED3">
        <w:t>AT Court Clog DA</w:t>
      </w:r>
    </w:p>
    <w:p w14:paraId="43F08BA8" w14:textId="1168E84C" w:rsidR="006865DD" w:rsidRPr="00F81F7B" w:rsidRDefault="00CC52F1" w:rsidP="006865DD">
      <w:pPr>
        <w:pStyle w:val="Heading4"/>
        <w:rPr>
          <w:rFonts w:eastAsia="Times New Roman"/>
        </w:rPr>
      </w:pPr>
      <w:r>
        <w:rPr>
          <w:rFonts w:eastAsia="Times New Roman"/>
        </w:rPr>
        <w:t xml:space="preserve">Turn - </w:t>
      </w:r>
      <w:r w:rsidR="006865DD" w:rsidRPr="00F81F7B">
        <w:rPr>
          <w:rFonts w:eastAsia="Times New Roman"/>
        </w:rPr>
        <w:t>ICE Raids increase court backlog because of the large number of people arrested</w:t>
      </w:r>
    </w:p>
    <w:p w14:paraId="7E2A90E2" w14:textId="77777777" w:rsidR="006865DD" w:rsidRPr="00F81F7B" w:rsidRDefault="006865DD" w:rsidP="006865DD">
      <w:pPr>
        <w:rPr>
          <w:rFonts w:eastAsia="Times New Roman" w:cstheme="minorHAnsi"/>
          <w:sz w:val="16"/>
          <w:szCs w:val="16"/>
        </w:rPr>
      </w:pPr>
      <w:proofErr w:type="spellStart"/>
      <w:r w:rsidRPr="00F81F7B">
        <w:rPr>
          <w:rStyle w:val="Style13ptBold"/>
        </w:rPr>
        <w:t>Gundavaram</w:t>
      </w:r>
      <w:proofErr w:type="spellEnd"/>
      <w:r w:rsidRPr="00F81F7B">
        <w:rPr>
          <w:rStyle w:val="Style13ptBold"/>
        </w:rPr>
        <w:t>, 2019 – professor of Immigration law and Immigration law at Northeastern University</w:t>
      </w:r>
      <w:r w:rsidRPr="00F81F7B">
        <w:rPr>
          <w:rFonts w:eastAsia="Times New Roman"/>
          <w:b/>
          <w:bCs/>
          <w:sz w:val="16"/>
          <w:szCs w:val="16"/>
        </w:rPr>
        <w:t xml:space="preserve"> </w:t>
      </w:r>
      <w:r w:rsidRPr="00F81F7B">
        <w:rPr>
          <w:rFonts w:eastAsia="Times New Roman"/>
          <w:sz w:val="16"/>
          <w:szCs w:val="16"/>
        </w:rPr>
        <w:t>[Hemanth, 08-09-2019, Politico, “The ICE raids aren’t just wrong – they’re expensive</w:t>
      </w:r>
      <w:r w:rsidRPr="00F81F7B">
        <w:rPr>
          <w:rFonts w:eastAsia="Times New Roman" w:cstheme="minorHAnsi"/>
          <w:sz w:val="16"/>
          <w:szCs w:val="16"/>
        </w:rPr>
        <w:t xml:space="preserve">”, </w:t>
      </w:r>
      <w:hyperlink r:id="rId170" w:history="1">
        <w:r w:rsidRPr="00F81F7B">
          <w:rPr>
            <w:rFonts w:eastAsia="Times New Roman" w:cstheme="minorHAnsi"/>
            <w:sz w:val="16"/>
            <w:szCs w:val="16"/>
          </w:rPr>
          <w:t>https://www.politico.com/agenda/story/2019/08/09/immigration-customs-enforcement-raids-000941/</w:t>
        </w:r>
      </w:hyperlink>
      <w:r w:rsidRPr="00F81F7B">
        <w:rPr>
          <w:rFonts w:eastAsia="Times New Roman" w:cstheme="minorHAnsi"/>
          <w:sz w:val="16"/>
          <w:szCs w:val="16"/>
        </w:rPr>
        <w:t xml:space="preserve"> , ACC 7/9/20, AR]</w:t>
      </w:r>
    </w:p>
    <w:p w14:paraId="42051AAC" w14:textId="77777777" w:rsidR="006865DD" w:rsidRPr="00F81F7B" w:rsidRDefault="006865DD" w:rsidP="006865DD">
      <w:pPr>
        <w:rPr>
          <w:rFonts w:eastAsia="Times New Roman" w:cstheme="minorHAnsi"/>
          <w:sz w:val="16"/>
          <w:szCs w:val="16"/>
        </w:rPr>
      </w:pPr>
    </w:p>
    <w:p w14:paraId="58DD19F7" w14:textId="77777777" w:rsidR="006865DD" w:rsidRPr="00F81F7B" w:rsidRDefault="006865DD" w:rsidP="006865DD">
      <w:pPr>
        <w:rPr>
          <w:rFonts w:eastAsia="Times New Roman"/>
          <w:sz w:val="12"/>
        </w:rPr>
      </w:pPr>
      <w:r w:rsidRPr="00F81F7B">
        <w:rPr>
          <w:rFonts w:eastAsia="Times New Roman"/>
          <w:sz w:val="12"/>
        </w:rPr>
        <w:t xml:space="preserve">There is yet another cost: </w:t>
      </w:r>
      <w:r w:rsidRPr="00F81F7B">
        <w:rPr>
          <w:rStyle w:val="StyleUnderline"/>
        </w:rPr>
        <w:t>Raids add to the immigration court backlog</w:t>
      </w:r>
      <w:r w:rsidRPr="00F81F7B">
        <w:rPr>
          <w:rFonts w:eastAsia="Times New Roman"/>
          <w:sz w:val="12"/>
        </w:rPr>
        <w:t xml:space="preserve">. </w:t>
      </w:r>
      <w:r w:rsidRPr="00F81F7B">
        <w:rPr>
          <w:rStyle w:val="StyleUnderline"/>
        </w:rPr>
        <w:t>According to Syracuse University, the number of cases pending in immigration courts is close to </w:t>
      </w:r>
      <w:hyperlink r:id="rId171" w:tgtFrame="_blank" w:history="1">
        <w:r w:rsidRPr="00F81F7B">
          <w:rPr>
            <w:rStyle w:val="StyleUnderline"/>
          </w:rPr>
          <w:t>1 million</w:t>
        </w:r>
      </w:hyperlink>
      <w:r w:rsidRPr="00F81F7B">
        <w:rPr>
          <w:rStyle w:val="StyleUnderline"/>
        </w:rPr>
        <w:t> and ballooning by the day. Under the Trump administration, this number has </w:t>
      </w:r>
      <w:hyperlink r:id="rId172" w:tgtFrame="_blank" w:history="1">
        <w:r w:rsidRPr="00F81F7B">
          <w:rPr>
            <w:rStyle w:val="StyleUnderline"/>
          </w:rPr>
          <w:t>nearly doubled</w:t>
        </w:r>
      </w:hyperlink>
      <w:r w:rsidRPr="00F81F7B">
        <w:rPr>
          <w:rStyle w:val="StyleUnderline"/>
        </w:rPr>
        <w:t> </w:t>
      </w:r>
      <w:r w:rsidRPr="00F81F7B">
        <w:rPr>
          <w:rFonts w:eastAsia="Times New Roman"/>
          <w:sz w:val="12"/>
        </w:rPr>
        <w:t>in just 2½ years, and the average wait for an immigration hearing is now </w:t>
      </w:r>
      <w:hyperlink r:id="rId173" w:tgtFrame="_blank" w:history="1">
        <w:r w:rsidRPr="00F81F7B">
          <w:rPr>
            <w:rFonts w:eastAsia="Times New Roman"/>
            <w:sz w:val="12"/>
          </w:rPr>
          <w:t>more than two years</w:t>
        </w:r>
      </w:hyperlink>
      <w:r w:rsidRPr="00F81F7B">
        <w:rPr>
          <w:rFonts w:eastAsia="Times New Roman"/>
          <w:sz w:val="12"/>
        </w:rPr>
        <w:t xml:space="preserve">. </w:t>
      </w:r>
      <w:r w:rsidRPr="00F81F7B">
        <w:rPr>
          <w:rStyle w:val="StyleUnderline"/>
        </w:rPr>
        <w:t>Detention centers holding people awaiting their time in immigration court have exceeded their capacity, which necessitates the use of </w:t>
      </w:r>
      <w:hyperlink r:id="rId174" w:tgtFrame="_blank" w:history="1">
        <w:r w:rsidRPr="00F81F7B">
          <w:rPr>
            <w:rFonts w:eastAsia="Times New Roman"/>
            <w:u w:val="single"/>
          </w:rPr>
          <w:t>private prisons</w:t>
        </w:r>
      </w:hyperlink>
      <w:r w:rsidRPr="00F81F7B">
        <w:rPr>
          <w:rStyle w:val="StyleUnderline"/>
        </w:rPr>
        <w:t>,</w:t>
      </w:r>
      <w:r w:rsidRPr="00F81F7B">
        <w:rPr>
          <w:rFonts w:eastAsia="Times New Roman"/>
          <w:sz w:val="12"/>
        </w:rPr>
        <w:t xml:space="preserve"> whose owners made </w:t>
      </w:r>
      <w:hyperlink r:id="rId175" w:tgtFrame="_blank" w:history="1">
        <w:r w:rsidRPr="00F81F7B">
          <w:rPr>
            <w:rFonts w:eastAsia="Times New Roman"/>
            <w:sz w:val="12"/>
          </w:rPr>
          <w:t>record</w:t>
        </w:r>
      </w:hyperlink>
      <w:r w:rsidRPr="00F81F7B">
        <w:rPr>
          <w:rFonts w:eastAsia="Times New Roman"/>
          <w:sz w:val="12"/>
        </w:rPr>
        <w:t> campaign donations in the past election cycle. Last year alone, taxpayers paid almost </w:t>
      </w:r>
      <w:hyperlink r:id="rId176" w:tgtFrame="_blank" w:history="1">
        <w:r w:rsidRPr="00F81F7B">
          <w:rPr>
            <w:rFonts w:eastAsia="Times New Roman"/>
            <w:sz w:val="12"/>
          </w:rPr>
          <w:t>$1 billion</w:t>
        </w:r>
      </w:hyperlink>
      <w:r w:rsidRPr="00F81F7B">
        <w:rPr>
          <w:rFonts w:eastAsia="Times New Roman"/>
          <w:sz w:val="12"/>
        </w:rPr>
        <w:t xml:space="preserve"> to the private prison complex for immigration detention. Meanwhile, private prisons have minimal oversight and harsh conditions that resemble slave labor. </w:t>
      </w:r>
      <w:r w:rsidRPr="00F81F7B">
        <w:rPr>
          <w:rStyle w:val="StyleUnderline"/>
        </w:rPr>
        <w:t>The result is</w:t>
      </w:r>
      <w:r w:rsidRPr="00F81F7B">
        <w:rPr>
          <w:rFonts w:eastAsia="Times New Roman"/>
          <w:sz w:val="12"/>
        </w:rPr>
        <w:t xml:space="preserve"> an increasing number of immigrants caught up in the detention system, </w:t>
      </w:r>
      <w:r w:rsidRPr="00F81F7B">
        <w:rPr>
          <w:rStyle w:val="StyleUnderline"/>
        </w:rPr>
        <w:t>a larger immigration court backlog</w:t>
      </w:r>
      <w:r w:rsidRPr="00F81F7B">
        <w:rPr>
          <w:rFonts w:eastAsia="Times New Roman"/>
          <w:sz w:val="12"/>
        </w:rPr>
        <w:t>, a financial incentive to keep immigrants in detention longer, and correspondingly higher cost to taxpayers. The truth is that no government has unlimited resources. When choosing how to spend public funds, we need to weigh costs and benefits. This administration has decided to spend countless time and money arresting nonviolent workers who take care of their families and their communities while spending little or nothing on combating domestic terrorism and white nationalism. </w:t>
      </w:r>
      <w:hyperlink r:id="rId177" w:tgtFrame="_blank" w:history="1">
        <w:r w:rsidRPr="00F81F7B">
          <w:rPr>
            <w:rFonts w:eastAsia="Times New Roman"/>
            <w:sz w:val="12"/>
          </w:rPr>
          <w:t>CNN reported</w:t>
        </w:r>
      </w:hyperlink>
      <w:r w:rsidRPr="00F81F7B">
        <w:rPr>
          <w:rFonts w:eastAsia="Times New Roman"/>
          <w:sz w:val="12"/>
        </w:rPr>
        <w:t> this week that the Department of Homeland Security sought to increase its focus on domestic terrorism but was rebuffed by the White House. Meanwhile, two gunmen killed </w:t>
      </w:r>
      <w:hyperlink r:id="rId178" w:tgtFrame="_blank" w:history="1">
        <w:r w:rsidRPr="00F81F7B">
          <w:rPr>
            <w:rFonts w:eastAsia="Times New Roman"/>
            <w:sz w:val="12"/>
          </w:rPr>
          <w:t>31 people</w:t>
        </w:r>
      </w:hyperlink>
      <w:r w:rsidRPr="00F81F7B">
        <w:rPr>
          <w:rFonts w:eastAsia="Times New Roman"/>
          <w:sz w:val="12"/>
        </w:rPr>
        <w:t> in Dayton and El Paso last weekend — yet another cost of this administration’s immigration policies. ICE officials are boasting that the workplace raids in Mississippi were the largest in </w:t>
      </w:r>
      <w:hyperlink r:id="rId179" w:tgtFrame="_blank" w:history="1">
        <w:r w:rsidRPr="00F81F7B">
          <w:rPr>
            <w:rFonts w:eastAsia="Times New Roman"/>
            <w:sz w:val="12"/>
          </w:rPr>
          <w:t>over a decade</w:t>
        </w:r>
      </w:hyperlink>
      <w:r w:rsidRPr="00F81F7B">
        <w:rPr>
          <w:rFonts w:eastAsia="Times New Roman"/>
          <w:sz w:val="12"/>
        </w:rPr>
        <w:t>. That is nothing to brag about. Beyond the countless families and lives torn apart in these operations and mass arrests, the time and financial resources necessary to execute them are wasteful and unnecessary. These raids are merely a show to fire up an anti-immigrant base — and a costly show at that.</w:t>
      </w:r>
    </w:p>
    <w:p w14:paraId="3539FEA2" w14:textId="093A6606" w:rsidR="006865DD" w:rsidRDefault="006865DD" w:rsidP="006865DD">
      <w:pPr>
        <w:rPr>
          <w:rFonts w:eastAsia="Times New Roman"/>
          <w:sz w:val="14"/>
        </w:rPr>
      </w:pPr>
    </w:p>
    <w:p w14:paraId="063D4994" w14:textId="77777777" w:rsidR="00EE657F" w:rsidRPr="00F81F7B" w:rsidRDefault="00EE657F" w:rsidP="00EE657F">
      <w:pPr>
        <w:pStyle w:val="Heading3"/>
      </w:pPr>
      <w:r>
        <w:t>AT Crime DA</w:t>
      </w:r>
    </w:p>
    <w:p w14:paraId="783C589A" w14:textId="2BE5F8AB" w:rsidR="00EE657F" w:rsidRPr="00F81F7B" w:rsidRDefault="00CC52F1" w:rsidP="00EE657F">
      <w:pPr>
        <w:pStyle w:val="Heading4"/>
      </w:pPr>
      <w:r>
        <w:t xml:space="preserve">Turn - </w:t>
      </w:r>
      <w:r w:rsidR="00EE657F" w:rsidRPr="00F81F7B">
        <w:t>Immigration’s entanglement in the criminal justice system undermine law enforcement – communities and domestic violence victims won’t trust the police.</w:t>
      </w:r>
    </w:p>
    <w:p w14:paraId="3E2001BC" w14:textId="77777777" w:rsidR="00EE657F" w:rsidRPr="00F81F7B" w:rsidRDefault="00EE657F" w:rsidP="00EE657F">
      <w:r w:rsidRPr="00F81F7B">
        <w:rPr>
          <w:rStyle w:val="Style13ptBold"/>
        </w:rPr>
        <w:t>Jack 19 – American Studies major at Macalester College</w:t>
      </w:r>
      <w:r w:rsidRPr="00F81F7B">
        <w:rPr>
          <w:sz w:val="16"/>
          <w:szCs w:val="16"/>
        </w:rPr>
        <w:t xml:space="preserve"> [Suzanna "ICE and the Unquestioned Human Cost of Efficiency: A Moral </w:t>
      </w:r>
      <w:proofErr w:type="spellStart"/>
      <w:r w:rsidRPr="00F81F7B">
        <w:rPr>
          <w:sz w:val="16"/>
          <w:szCs w:val="16"/>
        </w:rPr>
        <w:t>Reckoning,"Tapestries</w:t>
      </w:r>
      <w:proofErr w:type="spellEnd"/>
      <w:r w:rsidRPr="00F81F7B">
        <w:rPr>
          <w:sz w:val="16"/>
          <w:szCs w:val="16"/>
        </w:rPr>
        <w:t xml:space="preserve">: Interwoven voices of local and global identities: Vol. 8 : </w:t>
      </w:r>
      <w:proofErr w:type="spellStart"/>
      <w:r w:rsidRPr="00F81F7B">
        <w:rPr>
          <w:sz w:val="16"/>
          <w:szCs w:val="16"/>
        </w:rPr>
        <w:t>Iss</w:t>
      </w:r>
      <w:proofErr w:type="spellEnd"/>
      <w:r w:rsidRPr="00F81F7B">
        <w:rPr>
          <w:sz w:val="16"/>
          <w:szCs w:val="16"/>
        </w:rPr>
        <w:t>. 1 , Article 7. Available at: https://digitalcommons.macalester.edu/tapestries/vol8/iss1/7]</w:t>
      </w:r>
    </w:p>
    <w:p w14:paraId="6CEF5173" w14:textId="77777777" w:rsidR="00EE657F" w:rsidRPr="00F81F7B" w:rsidRDefault="00EE657F" w:rsidP="00EE657F">
      <w:pPr>
        <w:rPr>
          <w:rStyle w:val="StyleUnderline"/>
        </w:rPr>
      </w:pPr>
    </w:p>
    <w:p w14:paraId="3414A5E9" w14:textId="77777777" w:rsidR="00EE657F" w:rsidRPr="00F81F7B" w:rsidRDefault="00EE657F" w:rsidP="00EE657F">
      <w:pPr>
        <w:rPr>
          <w:rStyle w:val="StyleUnderline"/>
        </w:rPr>
      </w:pPr>
      <w:r w:rsidRPr="00F81F7B">
        <w:rPr>
          <w:rStyle w:val="StyleUnderline"/>
        </w:rPr>
        <w:t>Currently, ICE officers are allowed to identify as police officers, adding to the unethically efficient practices they undertake. ICE and police forces are in theory, distinctly different: They operate under different departments</w:t>
      </w:r>
      <w:r w:rsidRPr="00F81F7B">
        <w:rPr>
          <w:sz w:val="16"/>
        </w:rPr>
        <w:t xml:space="preserve">, the scope of their work is vastly varied, </w:t>
      </w:r>
      <w:r w:rsidRPr="00F81F7B">
        <w:rPr>
          <w:rStyle w:val="StyleUnderline"/>
        </w:rPr>
        <w:t>and to date there continues to be legal confusion surrounding if and how local police forces and ICE should interact and work together</w:t>
      </w:r>
      <w:r w:rsidRPr="00F81F7B">
        <w:rPr>
          <w:sz w:val="16"/>
        </w:rPr>
        <w:t xml:space="preserve">. However, one major difference is that police are responsible for mitigating crimes that occur within their local jurisdiction and ICE is not (Green 2016). </w:t>
      </w:r>
      <w:r w:rsidRPr="00F81F7B">
        <w:rPr>
          <w:rStyle w:val="StyleUnderline"/>
        </w:rPr>
        <w:t>Allowing ICE to identify as police officers has been flagged as a major potential problem for undocumented folks who may need to access police assistance</w:t>
      </w:r>
      <w:r w:rsidRPr="00F81F7B">
        <w:rPr>
          <w:sz w:val="16"/>
        </w:rPr>
        <w:t xml:space="preserve"> (for instance, as victims of domestic violence), </w:t>
      </w:r>
      <w:r w:rsidRPr="00F81F7B">
        <w:rPr>
          <w:rStyle w:val="StyleUnderline"/>
        </w:rPr>
        <w:t>but will now be frightened that if they do, ICE could arrest and detain them. Community activists have voiced that allowing ICE to identify as police officers could also prove dangerous for eroding community relationship building attempts by local police in communities with large undocumented populations</w:t>
      </w:r>
      <w:r w:rsidRPr="00F81F7B">
        <w:rPr>
          <w:sz w:val="16"/>
        </w:rPr>
        <w:t xml:space="preserve">, with a goal of attempting to increase trust between the two. However, it is important to firmly recognize that, even with the absence of ICE, local police forces have historically and are currently deeply complicit in the deportation regime themselves by utilizing measures of police brutality, unlawful detainments, and tactics of intimidation and coercion while policing. </w:t>
      </w:r>
      <w:r w:rsidRPr="00F81F7B">
        <w:rPr>
          <w:rStyle w:val="StyleUnderline"/>
        </w:rPr>
        <w:t>The current day allowing of ICE combining with local police forces is dangerous because these human rights abuses will probably increase and be carried out more covertly.</w:t>
      </w:r>
    </w:p>
    <w:p w14:paraId="172D9C4F" w14:textId="77777777" w:rsidR="00EE657F" w:rsidRPr="00F81F7B" w:rsidRDefault="00EE657F" w:rsidP="00EE657F">
      <w:pPr>
        <w:rPr>
          <w:rStyle w:val="StyleUnderline"/>
        </w:rPr>
      </w:pPr>
    </w:p>
    <w:p w14:paraId="4BD2532C" w14:textId="77777777" w:rsidR="00EE657F" w:rsidRPr="00F81F7B" w:rsidRDefault="00EE657F" w:rsidP="00EE657F">
      <w:pPr>
        <w:pStyle w:val="Heading4"/>
      </w:pPr>
      <w:r w:rsidRPr="00F81F7B">
        <w:t>No Internal link – ICE doesn’t prevent crime – no evidence supports the neg claim</w:t>
      </w:r>
    </w:p>
    <w:p w14:paraId="5ECD9BF8" w14:textId="77777777" w:rsidR="00EE657F" w:rsidRPr="00F81F7B" w:rsidRDefault="00EE657F" w:rsidP="00EE657F">
      <w:r w:rsidRPr="00F81F7B">
        <w:rPr>
          <w:rStyle w:val="Style13ptBold"/>
        </w:rPr>
        <w:t>Jack 19 – American Studies major at Macalester College</w:t>
      </w:r>
      <w:r w:rsidRPr="00F81F7B">
        <w:rPr>
          <w:sz w:val="16"/>
          <w:szCs w:val="16"/>
        </w:rPr>
        <w:t xml:space="preserve"> [Suzanna "ICE and the Unquestioned Human Cost of Efficiency: A Moral </w:t>
      </w:r>
      <w:proofErr w:type="spellStart"/>
      <w:r w:rsidRPr="00F81F7B">
        <w:rPr>
          <w:sz w:val="16"/>
          <w:szCs w:val="16"/>
        </w:rPr>
        <w:t>Reckoning,"Tapestries</w:t>
      </w:r>
      <w:proofErr w:type="spellEnd"/>
      <w:r w:rsidRPr="00F81F7B">
        <w:rPr>
          <w:sz w:val="16"/>
          <w:szCs w:val="16"/>
        </w:rPr>
        <w:t xml:space="preserve">: Interwoven voices of local and global identities: Vol. 8 : </w:t>
      </w:r>
      <w:proofErr w:type="spellStart"/>
      <w:r w:rsidRPr="00F81F7B">
        <w:rPr>
          <w:sz w:val="16"/>
          <w:szCs w:val="16"/>
        </w:rPr>
        <w:t>Iss</w:t>
      </w:r>
      <w:proofErr w:type="spellEnd"/>
      <w:r w:rsidRPr="00F81F7B">
        <w:rPr>
          <w:sz w:val="16"/>
          <w:szCs w:val="16"/>
        </w:rPr>
        <w:t>. 1 , Article 7. Available at: https://digitalcommons.macalester.edu/tapestries/vol8/iss1/7]</w:t>
      </w:r>
    </w:p>
    <w:p w14:paraId="10E562E5" w14:textId="77777777" w:rsidR="00EE657F" w:rsidRPr="00F81F7B" w:rsidRDefault="00EE657F" w:rsidP="00EE657F"/>
    <w:p w14:paraId="4B0FB0F3" w14:textId="77777777" w:rsidR="00EE657F" w:rsidRPr="00F81F7B" w:rsidRDefault="00EE657F" w:rsidP="00EE657F">
      <w:pPr>
        <w:rPr>
          <w:sz w:val="16"/>
        </w:rPr>
      </w:pPr>
      <w:r w:rsidRPr="00F81F7B">
        <w:rPr>
          <w:rStyle w:val="StyleUnderline"/>
        </w:rPr>
        <w:t>A common counterpoint to the importance of the existence of ICE is that the presence of undocumented people within them directly correlates to an increase in crime and illegal activities. However there has not been a single recognized study to date that corroborates the claim that crime corresponds with undocumented people. Current research has recently concluded that declared Sanctuary cities possess lower crime rates, and that native born citizens of the United States constantly commit more crimes</w:t>
      </w:r>
      <w:r w:rsidRPr="00F81F7B">
        <w:rPr>
          <w:sz w:val="16"/>
        </w:rPr>
        <w:t xml:space="preserve"> (Gonzalez 2017). Abolishing ICE is a matter of humanity, of recognizing that human worth is not contingent on citizenship and that the only purpose ICE serves is to </w:t>
      </w:r>
      <w:proofErr w:type="spellStart"/>
      <w:r w:rsidRPr="00F81F7B">
        <w:rPr>
          <w:sz w:val="16"/>
        </w:rPr>
        <w:t>benefity</w:t>
      </w:r>
      <w:proofErr w:type="spellEnd"/>
      <w:r w:rsidRPr="00F81F7B">
        <w:rPr>
          <w:sz w:val="16"/>
        </w:rPr>
        <w:t xml:space="preserve"> a violent, capital economic that prizes efficiency over all else.</w:t>
      </w:r>
    </w:p>
    <w:p w14:paraId="3404383D" w14:textId="77777777" w:rsidR="00EE657F" w:rsidRPr="00F81F7B" w:rsidRDefault="00EE657F" w:rsidP="00EE657F"/>
    <w:p w14:paraId="3518EB57" w14:textId="77777777" w:rsidR="00EE657F" w:rsidRPr="00F81F7B" w:rsidRDefault="00EE657F" w:rsidP="00EE657F">
      <w:pPr>
        <w:pStyle w:val="Heading4"/>
      </w:pPr>
      <w:r w:rsidRPr="00F81F7B">
        <w:t>ICE doesn’t stop crime – immigrants are less likely to be “violent criminals.”</w:t>
      </w:r>
    </w:p>
    <w:p w14:paraId="18093290" w14:textId="77777777" w:rsidR="00EE657F" w:rsidRPr="00F81F7B" w:rsidRDefault="00EE657F" w:rsidP="00EE657F">
      <w:r w:rsidRPr="00F81F7B">
        <w:rPr>
          <w:rStyle w:val="Style13ptBold"/>
        </w:rPr>
        <w:t>Hong 19 - professor of law at Boston College Law School</w:t>
      </w:r>
      <w:r w:rsidRPr="00F81F7B">
        <w:t xml:space="preserve"> </w:t>
      </w:r>
      <w:r w:rsidRPr="00F81F7B">
        <w:rPr>
          <w:sz w:val="16"/>
          <w:szCs w:val="16"/>
        </w:rPr>
        <w:t xml:space="preserve">[Kari E., 10 Reasons Why Congress Should Defund ICE's Deportation Force (March 11, 2019). 43 NYU Review of Law &amp; Social Change Harbinger 2019, Available at SSRN: </w:t>
      </w:r>
      <w:hyperlink r:id="rId180" w:history="1">
        <w:r w:rsidRPr="00F81F7B">
          <w:rPr>
            <w:rStyle w:val="Hyperlink"/>
            <w:sz w:val="16"/>
            <w:szCs w:val="16"/>
          </w:rPr>
          <w:t>https://ssrn.com/abstract=3350664</w:t>
        </w:r>
      </w:hyperlink>
      <w:r w:rsidRPr="00F81F7B">
        <w:rPr>
          <w:sz w:val="16"/>
          <w:szCs w:val="16"/>
        </w:rPr>
        <w:t>]</w:t>
      </w:r>
    </w:p>
    <w:p w14:paraId="33E57C81" w14:textId="77777777" w:rsidR="00EE657F" w:rsidRPr="00F81F7B" w:rsidRDefault="00EE657F" w:rsidP="00EE657F"/>
    <w:p w14:paraId="05E63191" w14:textId="77777777" w:rsidR="00EE657F" w:rsidRPr="00F81F7B" w:rsidRDefault="00EE657F" w:rsidP="00EE657F">
      <w:pPr>
        <w:rPr>
          <w:sz w:val="16"/>
        </w:rPr>
      </w:pPr>
      <w:r w:rsidRPr="00F81F7B">
        <w:rPr>
          <w:rStyle w:val="StyleUnderline"/>
        </w:rPr>
        <w:t xml:space="preserve">Calls to abolish ICE, the Immigration and Customs Enforcement agency tasked with deportations, are growing. </w:t>
      </w:r>
      <w:r w:rsidRPr="00F81F7B">
        <w:rPr>
          <w:sz w:val="16"/>
        </w:rPr>
        <w:t>ICE consists of two agencies – Homeland Security Investigations (HSI), which investigates transnational criminal matters, and Enforcement and Removal Operations (ERO), which deports non-citizens. The calls to abolish ICE focus on the latter, the ERO deportation force.</w:t>
      </w:r>
      <w:r w:rsidRPr="00F81F7B">
        <w:rPr>
          <w:rStyle w:val="StyleUnderline"/>
        </w:rPr>
        <w:t xml:space="preserve"> Defenders proffer that </w:t>
      </w:r>
      <w:r w:rsidRPr="00F81F7B">
        <w:rPr>
          <w:sz w:val="16"/>
        </w:rPr>
        <w:t>the idea is silly, that</w:t>
      </w:r>
      <w:r w:rsidRPr="00F81F7B">
        <w:rPr>
          <w:rStyle w:val="StyleUnderline"/>
        </w:rPr>
        <w:t xml:space="preserve"> abolition could harm public safety, </w:t>
      </w:r>
      <w:r w:rsidRPr="00F81F7B">
        <w:rPr>
          <w:sz w:val="16"/>
        </w:rPr>
        <w:t>or that advocates of abolition must first explain what, if anything, would replace the agency.</w:t>
      </w:r>
      <w:r w:rsidRPr="00F81F7B">
        <w:rPr>
          <w:rStyle w:val="StyleUnderline"/>
        </w:rPr>
        <w:t xml:space="preserve"> Those reasons are not persuasive. </w:t>
      </w:r>
      <w:r w:rsidRPr="00F81F7B">
        <w:rPr>
          <w:sz w:val="16"/>
        </w:rPr>
        <w:t>The first ignores that federal agencies are not eternal and have been created and eliminated as our country’s priorities change.</w:t>
      </w:r>
      <w:r w:rsidRPr="00F81F7B">
        <w:rPr>
          <w:rStyle w:val="StyleUnderline"/>
        </w:rPr>
        <w:t xml:space="preserve"> The second reason is refuted by numerous studies establishing that immigrants are less—not more—likely to be involved in criminal activity than citizens.</w:t>
      </w:r>
      <w:r w:rsidRPr="00F81F7B">
        <w:rPr>
          <w:sz w:val="16"/>
        </w:rPr>
        <w:t xml:space="preserve"> And of great import, the third reason has not stopped Congress from similarly defunding the federal enforcement of marijuana laws in states that have legalized medical marijuana.  This example shows that Congress does not need “an actual proposal for what should replace [enforcement], or even if it should be replaced at all” before defunding enforcement that is no longer a policy priority. </w:t>
      </w:r>
    </w:p>
    <w:p w14:paraId="33AD118B" w14:textId="77777777" w:rsidR="00EE657F" w:rsidRPr="00F81F7B" w:rsidRDefault="00EE657F" w:rsidP="00EE657F"/>
    <w:p w14:paraId="1186C875" w14:textId="77777777" w:rsidR="00EE657F" w:rsidRPr="00F81F7B" w:rsidRDefault="00EE657F" w:rsidP="00EE657F">
      <w:pPr>
        <w:pStyle w:val="Heading4"/>
      </w:pPr>
      <w:r w:rsidRPr="00F81F7B">
        <w:t>ICE doesn’t reduce crime – they do not focus on immigrants who are violent criminals.</w:t>
      </w:r>
    </w:p>
    <w:p w14:paraId="7AC4E480" w14:textId="77777777" w:rsidR="00EE657F" w:rsidRPr="00F81F7B" w:rsidRDefault="00EE657F" w:rsidP="00EE657F">
      <w:r w:rsidRPr="00F81F7B">
        <w:rPr>
          <w:rStyle w:val="Style13ptBold"/>
        </w:rPr>
        <w:t>Hong 19 - professor of law at Boston College Law School</w:t>
      </w:r>
      <w:r w:rsidRPr="00F81F7B">
        <w:t xml:space="preserve"> </w:t>
      </w:r>
      <w:r w:rsidRPr="00F81F7B">
        <w:rPr>
          <w:sz w:val="16"/>
          <w:szCs w:val="16"/>
        </w:rPr>
        <w:t xml:space="preserve">[Kari E., 10 Reasons Why Congress Should Defund ICE's Deportation Force (March 11, 2019). 43 NYU Review of Law &amp; Social Change Harbinger 2019, Available at SSRN: </w:t>
      </w:r>
      <w:hyperlink r:id="rId181" w:history="1">
        <w:r w:rsidRPr="00F81F7B">
          <w:rPr>
            <w:rStyle w:val="Hyperlink"/>
            <w:sz w:val="16"/>
            <w:szCs w:val="16"/>
          </w:rPr>
          <w:t>https://ssrn.com/abstract=3350664</w:t>
        </w:r>
      </w:hyperlink>
      <w:r w:rsidRPr="00F81F7B">
        <w:rPr>
          <w:sz w:val="16"/>
          <w:szCs w:val="16"/>
        </w:rPr>
        <w:t>]</w:t>
      </w:r>
    </w:p>
    <w:p w14:paraId="6E7F04F3" w14:textId="77777777" w:rsidR="00EE657F" w:rsidRPr="00F81F7B" w:rsidRDefault="00EE657F" w:rsidP="00EE657F">
      <w:pPr>
        <w:rPr>
          <w:rStyle w:val="Style13ptBold"/>
        </w:rPr>
      </w:pPr>
    </w:p>
    <w:p w14:paraId="19EDC143" w14:textId="77777777" w:rsidR="00EE657F" w:rsidRPr="00F81F7B" w:rsidRDefault="00EE657F" w:rsidP="00EE657F">
      <w:pPr>
        <w:rPr>
          <w:sz w:val="16"/>
        </w:rPr>
      </w:pPr>
      <w:r w:rsidRPr="00F81F7B">
        <w:rPr>
          <w:sz w:val="16"/>
        </w:rPr>
        <w:t>Here are 10 reasons why Congress should defund the unnecessary, detrimental, and escalating deportations that the ERO deportation force is undertaking</w:t>
      </w:r>
      <w:r w:rsidRPr="00F81F7B">
        <w:rPr>
          <w:rStyle w:val="StyleUnderline"/>
        </w:rPr>
        <w:t>. First, the ERO deportation force does not arrest “violent criminals,” and therefore is not contributing to America’s safety. A common concern is that if the ERO deportation force is defunded, “violent criminals” will run amok</w:t>
      </w:r>
      <w:r w:rsidRPr="00F81F7B">
        <w:rPr>
          <w:sz w:val="16"/>
        </w:rPr>
        <w:t xml:space="preserve">. For example, President Donald Trump claimed at a rally, “Democrats want to abolish ICE. They want to turn America into one giant sanctuary city for violent criminals.”10 Transnational criminal enterprises that traffic in drugs, guns, and human beings exist, and it is well within the police powers of the state—and federal government—to intervene and apprehend individuals engaged in those crimes. </w:t>
      </w:r>
      <w:r w:rsidRPr="00F81F7B">
        <w:rPr>
          <w:rStyle w:val="StyleUnderline"/>
        </w:rPr>
        <w:t>But HSI is the agency responsible for investigating and prosecuting criminal enterprises, not the ERO deportation force. By contrast, the ERO deportation force apprehends people without any criminal convictions, or people who have been convicted for a crime that was minor or committed years ago, or who have demonstrated rehabilitation</w:t>
      </w:r>
      <w:r w:rsidRPr="00F81F7B">
        <w:rPr>
          <w:sz w:val="16"/>
        </w:rPr>
        <w:t>. During the first two months of Trump’s administration, one third of non-citizens arrested by the ERO deportation force had no criminal conviction.11 But just as important, having a prior criminal conviction does not mean that a person is a present danger to society.</w:t>
      </w:r>
      <w:r w:rsidRPr="00F81F7B">
        <w:rPr>
          <w:rStyle w:val="StyleUnderline"/>
        </w:rPr>
        <w:t xml:space="preserve"> By ICE’s own statistics, 1% or fewer of those swept up in ERO deportation force arrests had prior convictions for the serious crimes of “[s]</w:t>
      </w:r>
      <w:proofErr w:type="spellStart"/>
      <w:r w:rsidRPr="00F81F7B">
        <w:rPr>
          <w:rStyle w:val="StyleUnderline"/>
        </w:rPr>
        <w:t>exual</w:t>
      </w:r>
      <w:proofErr w:type="spellEnd"/>
      <w:r w:rsidRPr="00F81F7B">
        <w:rPr>
          <w:rStyle w:val="StyleUnderline"/>
        </w:rPr>
        <w:t xml:space="preserve"> assault, kidnapping and homicide.”</w:t>
      </w:r>
      <w:r w:rsidRPr="00F81F7B">
        <w:rPr>
          <w:sz w:val="16"/>
        </w:rPr>
        <w:t xml:space="preserve"> Rather, the vast majority of those arrested and deported by the ERO were convicted of more minor offenses relating to “driving under the influence, drugs, other traffic offenses and immigration violations.” In the case of a present threat to public safety—for example, an active shooter or serial sexual predator—the local police department and, in some cases, the FBI would be responsible for responding to the situation, investigating the crime, and arresting the person suspected of committing the crime. The person arrested for the crime would then be held in custody or released on bail by the state or federal criminal court, depending on where the charges are filed. </w:t>
      </w:r>
      <w:r w:rsidRPr="00F81F7B">
        <w:rPr>
          <w:rStyle w:val="StyleUnderline"/>
        </w:rPr>
        <w:t>The ERO is not involved in any way in the investigation of the crime or the detention of those accused of crimes pending criminal prosecution. The people whom the ERO targets are not the “dangerous” criminals that proponents of ICE would have the public believe.</w:t>
      </w:r>
      <w:r w:rsidRPr="00F81F7B">
        <w:rPr>
          <w:sz w:val="16"/>
        </w:rPr>
        <w:t xml:space="preserve"> Examples of the so-called “dangerous” people swept up by the ERO deportation force include a doctor and green card holder who had two misdemeanors that were twenty-six years old, a business owner who volunteered to sift through the rubble of 9/11 who had an old drug offense, 15 and countless combat veterans who were convicted of drug crimes or offenses that criminal courts often did not punish with much or even any prison time. </w:t>
      </w:r>
      <w:r w:rsidRPr="00F81F7B">
        <w:rPr>
          <w:rStyle w:val="StyleUnderline"/>
        </w:rPr>
        <w:t>Supporters of ICE argue that we need the ERO deportation force to keep us safe. But the ERO deportation force does not go after people who commit serious crimes, nor does it target people who pose a present danger to our communities. Defunding the ERO will have no negative impact on our safety.</w:t>
      </w:r>
      <w:r w:rsidRPr="00F81F7B">
        <w:rPr>
          <w:sz w:val="16"/>
        </w:rPr>
        <w:t xml:space="preserve"> </w:t>
      </w:r>
    </w:p>
    <w:p w14:paraId="511BD8DE" w14:textId="77777777" w:rsidR="00EE657F" w:rsidRPr="00F81F7B" w:rsidRDefault="00EE657F" w:rsidP="00EE657F"/>
    <w:p w14:paraId="7B202065" w14:textId="341598F3" w:rsidR="006865DD" w:rsidRPr="000A7ED3" w:rsidRDefault="000A7ED3" w:rsidP="000A7ED3">
      <w:pPr>
        <w:pStyle w:val="Heading3"/>
      </w:pPr>
      <w:r w:rsidRPr="000A7ED3">
        <w:t>AT Gangs DA</w:t>
      </w:r>
    </w:p>
    <w:p w14:paraId="2EBBE54B" w14:textId="77777777" w:rsidR="000A7ED3" w:rsidRPr="00F81F7B" w:rsidRDefault="000A7ED3" w:rsidP="000A7ED3">
      <w:pPr>
        <w:pStyle w:val="Heading4"/>
      </w:pPr>
      <w:r w:rsidRPr="00F81F7B">
        <w:t>Turn – ICE Increase gangs like MS-13 by deporting member to nations that cannot handle them.</w:t>
      </w:r>
    </w:p>
    <w:p w14:paraId="79582D68" w14:textId="77777777" w:rsidR="000A7ED3" w:rsidRPr="00F81F7B" w:rsidRDefault="000A7ED3" w:rsidP="000A7ED3">
      <w:r w:rsidRPr="00F81F7B">
        <w:rPr>
          <w:rStyle w:val="Style13ptBold"/>
        </w:rPr>
        <w:t>Hong 19 - professor of law at Boston College Law School</w:t>
      </w:r>
      <w:r w:rsidRPr="00F81F7B">
        <w:t xml:space="preserve"> </w:t>
      </w:r>
      <w:r w:rsidRPr="00F81F7B">
        <w:rPr>
          <w:sz w:val="16"/>
          <w:szCs w:val="16"/>
        </w:rPr>
        <w:t xml:space="preserve">[Kari E., 10 Reasons Why Congress Should Defund ICE's Deportation Force (March 11, 2019). 43 NYU Review of Law &amp; Social Change Harbinger 2019, Available at SSRN: </w:t>
      </w:r>
      <w:hyperlink r:id="rId182" w:history="1">
        <w:r w:rsidRPr="00F81F7B">
          <w:rPr>
            <w:rStyle w:val="Hyperlink"/>
            <w:sz w:val="16"/>
            <w:szCs w:val="16"/>
          </w:rPr>
          <w:t>https://ssrn.com/abstract=3350664</w:t>
        </w:r>
      </w:hyperlink>
      <w:r w:rsidRPr="00F81F7B">
        <w:rPr>
          <w:sz w:val="16"/>
          <w:szCs w:val="16"/>
        </w:rPr>
        <w:t>]</w:t>
      </w:r>
    </w:p>
    <w:p w14:paraId="46D2F3B4" w14:textId="77777777" w:rsidR="000A7ED3" w:rsidRPr="00F81F7B" w:rsidRDefault="000A7ED3" w:rsidP="000A7ED3"/>
    <w:p w14:paraId="25DC2339" w14:textId="77777777" w:rsidR="000A7ED3" w:rsidRPr="00F81F7B" w:rsidRDefault="000A7ED3" w:rsidP="000A7ED3">
      <w:pPr>
        <w:rPr>
          <w:sz w:val="16"/>
        </w:rPr>
      </w:pPr>
      <w:r w:rsidRPr="00F81F7B">
        <w:rPr>
          <w:sz w:val="16"/>
        </w:rPr>
        <w:t xml:space="preserve">Second, </w:t>
      </w:r>
      <w:r w:rsidRPr="00F81F7B">
        <w:rPr>
          <w:rStyle w:val="StyleUnderline"/>
        </w:rPr>
        <w:t>the MS-13 gang is not an immigration problem, and it is not an actual nationwide threat. President Trump repeatedly contends that ICE, and the ERO deportation force, is needed to protect Americans from the MS-13 criminal gang. This is false</w:t>
      </w:r>
      <w:r w:rsidRPr="00F81F7B">
        <w:rPr>
          <w:sz w:val="16"/>
        </w:rPr>
        <w:t xml:space="preserve">. To understand the significance of the MS-13 gang—a transnational criminal gang operating primarily in Central America and Los Angeles18—it is important to understand the gang’s origins and contemporary functions. </w:t>
      </w:r>
      <w:r w:rsidRPr="00F81F7B">
        <w:rPr>
          <w:rStyle w:val="StyleUnderline"/>
        </w:rPr>
        <w:t>Ironically, unintended consequences from U.S. actions created the perfect storm for the MS-13 gang to become as powerful as it is. Stated another way, “MS-13 was a gang fueled by deportation, not immigration</w:t>
      </w:r>
      <w:r w:rsidRPr="00F81F7B">
        <w:rPr>
          <w:sz w:val="16"/>
        </w:rPr>
        <w:t xml:space="preserve">.”19 First, the Reagan administration’s foreign policy in the 1980s destabilized the Salvadoran government by supporting a right-wing military dictatorship to prevent the Marxist opposition from gaining power.  Second, in the 1990s, </w:t>
      </w:r>
      <w:r w:rsidRPr="00F81F7B">
        <w:rPr>
          <w:rStyle w:val="StyleUnderline"/>
        </w:rPr>
        <w:t>the Clinton administration’s fast-track deportation program targeted members of the MS-13 gang, deporting 31,000 members of the gang to Central America and 12,000 members to El Salvador alone. While the United States has a functioning criminal justice system that can arrest, prosecute, and incarcerate members of gangs who commit crimes, 22 El Salvador, Honduras, and Guatemala are plagued by corruption and lack the resources and ability to apprehend sophisticated criminal enterprises. According to WOLA, a research organization focusing on human rights in the Americas</w:t>
      </w:r>
      <w:r w:rsidRPr="00F81F7B">
        <w:rPr>
          <w:sz w:val="16"/>
        </w:rPr>
        <w:t>, “</w:t>
      </w:r>
      <w:r w:rsidRPr="00F81F7B">
        <w:rPr>
          <w:rStyle w:val="StyleUnderline"/>
        </w:rPr>
        <w:t>Gang members deported from Los Angeles took advantage of these conditions and leveraged their professional and unified structure to ramp up recruitment, consolidate small local youth gangs into more violent and more organized groups, and expand into the street gangs that control neighborhoods throughout Central America today.</w:t>
      </w:r>
      <w:r w:rsidRPr="00F81F7B">
        <w:rPr>
          <w:sz w:val="16"/>
        </w:rPr>
        <w:t xml:space="preserve">”23 One-sixth of the El Salvadoran population is believed to be involved in a criminal gang, resulting in El Salvador having the highest homicide rate in the world and with the MS-13 operating with impunity.24 </w:t>
      </w:r>
    </w:p>
    <w:p w14:paraId="09400B97" w14:textId="77777777" w:rsidR="000A7ED3" w:rsidRPr="00F81F7B" w:rsidRDefault="000A7ED3" w:rsidP="000A7ED3"/>
    <w:p w14:paraId="248B254D" w14:textId="77777777" w:rsidR="000A7ED3" w:rsidRPr="00F81F7B" w:rsidRDefault="000A7ED3" w:rsidP="000A7ED3">
      <w:pPr>
        <w:pStyle w:val="Heading4"/>
      </w:pPr>
      <w:r w:rsidRPr="00F81F7B">
        <w:t>No Impact – MS-13 is a Tiny gang in the US, and ICE deals with a Tiny percentage of them.</w:t>
      </w:r>
    </w:p>
    <w:p w14:paraId="0922B07A" w14:textId="77777777" w:rsidR="000A7ED3" w:rsidRPr="00F81F7B" w:rsidRDefault="000A7ED3" w:rsidP="000A7ED3">
      <w:r w:rsidRPr="00F81F7B">
        <w:rPr>
          <w:rStyle w:val="Style13ptBold"/>
        </w:rPr>
        <w:t>Hong 19 - professor of law at Boston College Law School</w:t>
      </w:r>
      <w:r w:rsidRPr="00F81F7B">
        <w:t xml:space="preserve"> </w:t>
      </w:r>
      <w:r w:rsidRPr="00F81F7B">
        <w:rPr>
          <w:sz w:val="16"/>
          <w:szCs w:val="16"/>
        </w:rPr>
        <w:t xml:space="preserve">[Kari E., 10 Reasons Why Congress Should Defund ICE's Deportation Force (March 11, 2019). 43 NYU Review of Law &amp; Social Change Harbinger 2019, Available at SSRN: </w:t>
      </w:r>
      <w:hyperlink r:id="rId183" w:history="1">
        <w:r w:rsidRPr="00F81F7B">
          <w:rPr>
            <w:rStyle w:val="Hyperlink"/>
            <w:sz w:val="16"/>
            <w:szCs w:val="16"/>
          </w:rPr>
          <w:t>https://ssrn.com/abstract=3350664</w:t>
        </w:r>
      </w:hyperlink>
      <w:r w:rsidRPr="00F81F7B">
        <w:rPr>
          <w:sz w:val="16"/>
          <w:szCs w:val="16"/>
        </w:rPr>
        <w:t>]</w:t>
      </w:r>
    </w:p>
    <w:p w14:paraId="12D8DFF6" w14:textId="77777777" w:rsidR="000A7ED3" w:rsidRPr="00F81F7B" w:rsidRDefault="000A7ED3" w:rsidP="000A7ED3"/>
    <w:p w14:paraId="25149737" w14:textId="77777777" w:rsidR="000A7ED3" w:rsidRPr="00F81F7B" w:rsidRDefault="000A7ED3" w:rsidP="000A7ED3">
      <w:pPr>
        <w:rPr>
          <w:sz w:val="16"/>
        </w:rPr>
      </w:pPr>
      <w:r w:rsidRPr="00F81F7B">
        <w:rPr>
          <w:rStyle w:val="StyleUnderline"/>
        </w:rPr>
        <w:t>As much as the MS-13 gang is a serious threat to those living in Central America,25 the gang is not a meaningful threat to those in the United States. In the United States, the MS-13 gang numbers 10,000 members, which is “less than 1 percent of the approximately 1.4 million gang members [in the United States]</w:t>
      </w:r>
      <w:r w:rsidRPr="00F81F7B">
        <w:rPr>
          <w:sz w:val="16"/>
        </w:rPr>
        <w:t xml:space="preserve"> according to F.B.I. estimates.”26 The gang is not a national scourge, but is concentrated in Los Angeles, Long Island, and outside Washington D.C.27 In addition, </w:t>
      </w:r>
      <w:r w:rsidRPr="00F81F7B">
        <w:rPr>
          <w:rStyle w:val="StyleUnderline"/>
        </w:rPr>
        <w:t>the vast majority of the MS-13 gang’s members in the United States are U.S. citizen</w:t>
      </w:r>
      <w:r w:rsidRPr="00F81F7B">
        <w:rPr>
          <w:sz w:val="16"/>
        </w:rPr>
        <w:t xml:space="preserve">s.28 </w:t>
      </w:r>
      <w:r w:rsidRPr="00F81F7B">
        <w:rPr>
          <w:rStyle w:val="StyleUnderline"/>
        </w:rPr>
        <w:t>About 70% of the gang members who ICE arrested in two major raids in 2016 and 2017 were in fact U.S. citizens.29 These raids, when undertaken by ICE, were wasted efforts because the ERO deportation force has no authority to lawfully arrest or detain U.S. citizens</w:t>
      </w:r>
      <w:r w:rsidRPr="00F81F7B">
        <w:rPr>
          <w:sz w:val="16"/>
        </w:rPr>
        <w:t xml:space="preserve">.30 Rather, it is local police forces and the FBI who are responsible for investigating and arresting citizens who are affiliated with gangs for their crimes.31 For fiscal year 2018, ICE’s total budget was 8.6 billion dollars.32 If ICE’s role were to apprehend MS-13 gang members, as President Trump repeatedly claims, tax payer dollars would be better spent elsewhere. </w:t>
      </w:r>
      <w:r w:rsidRPr="00F81F7B">
        <w:rPr>
          <w:rStyle w:val="StyleUnderline"/>
        </w:rPr>
        <w:t>From 2012 to 2017, ICE deported only 38 MS-13 gang members who had been arrested for murder</w:t>
      </w:r>
      <w:r w:rsidRPr="00F81F7B">
        <w:rPr>
          <w:sz w:val="16"/>
        </w:rPr>
        <w:t xml:space="preserve"> (compared to 169 citizen MS-13 members who were arrested for murder in that time).33 </w:t>
      </w:r>
      <w:r w:rsidRPr="00F81F7B">
        <w:rPr>
          <w:rStyle w:val="StyleUnderline"/>
        </w:rPr>
        <w:t>That means ICE deports on average fewer than eight non-citizens who are members of the MS-13 gang each year for committing murder. Keep in mind that the ERO deportation force is further limited to arresting and deporting MS-13 gang members—and all people for that matter—only for immigration violations.</w:t>
      </w:r>
      <w:r w:rsidRPr="00F81F7B">
        <w:rPr>
          <w:sz w:val="16"/>
        </w:rPr>
        <w:t xml:space="preserve"> Arrests for the underlying crimes of murder, drug dealing, assault, and conspiracy are made by HSI, the FBI, or the local police.34 </w:t>
      </w:r>
      <w:r w:rsidRPr="00F81F7B">
        <w:rPr>
          <w:rStyle w:val="StyleUnderline"/>
        </w:rPr>
        <w:t>But rather than simply being irrelevant to the apprehension of transactional criminal enterprises, the ERO deportation force often is thwarting the investigation and prosecution of gang members. In some cases, the ERO deportation force arrests and deports government informants who have provided law enforcement with information on members of MS-13.</w:t>
      </w:r>
      <w:r w:rsidRPr="00F81F7B">
        <w:rPr>
          <w:sz w:val="16"/>
        </w:rPr>
        <w:t xml:space="preserve"> In my work as a solo practitioner, I have represented two clients from Mexico and El Salvador asserting asylum claims based on their fear of gang retribution against them. Both have volunteered to be U.S. government informants. One client provided information that assisted in the arrest and conviction of over 200 members of the MS-13 gang, and the other provided information for the arrest and conviction of over 100 people involved in drug trafficking. The ERO deportation force had arrested both clients for immigration violations and attempted to deport them. Due to the intervention of the Ninth Circuit, one received legal status, and the other has a hearing scheduled for later this year. </w:t>
      </w:r>
      <w:r w:rsidRPr="00F81F7B">
        <w:rPr>
          <w:rStyle w:val="StyleUnderline"/>
        </w:rPr>
        <w:t>Lastly, Trump’s endless drumbeat of the dangers of MS-13 gangs to justify ICE’s existence undermines public safety by diverting our attention away from harms for which potential government solutions are neither pursued nor realized</w:t>
      </w:r>
      <w:r w:rsidRPr="00F81F7B">
        <w:rPr>
          <w:sz w:val="16"/>
        </w:rPr>
        <w:t xml:space="preserve">. As Professor Patricia Williams noted, </w:t>
      </w:r>
      <w:r w:rsidRPr="00F81F7B">
        <w:rPr>
          <w:rStyle w:val="StyleUnderline"/>
        </w:rPr>
        <w:t>racism does not simply entail erroneously misidentifying one group of people as dangerous, but it also renders true sources of likely harm invisible.</w:t>
      </w:r>
      <w:r w:rsidRPr="00F81F7B">
        <w:rPr>
          <w:sz w:val="16"/>
        </w:rPr>
        <w:t xml:space="preserve">35 To illustrate her point, Williams highlighted the irrationality of presuming Black teenagers on public streets to be violent threats when statistics bear out that most white people are likely to be victims of crimes perpetuated not just by other white people, but by white family members or close friends. “[T]he general white population seems, in the process of devaluating its image of black people, to have blinded itself to the horrors inflicted by white people.”36 Likewise, the outsized attention President Trump and the ERO deportation force place on the MS-13 gang in particular and immigrants in general elide the real dangers Americans face: gun violence kills 100 Americans each day, 37 a rate 25 times higher than other Western countries, which have stricter gun control laws. Domestic violence results in three American women being killed each day by former or current partners.39 Attention and policies spent on funding “solutions” to the false threats of dangerous immigrants is pursued at the cost of inattention and inaction on real sources of violent—and preventable—threats that Americans face. 40 </w:t>
      </w:r>
    </w:p>
    <w:p w14:paraId="21F9F153" w14:textId="77777777" w:rsidR="000A7ED3" w:rsidRPr="00F81F7B" w:rsidRDefault="000A7ED3" w:rsidP="000A7ED3"/>
    <w:p w14:paraId="319865C9" w14:textId="77777777" w:rsidR="000A7ED3" w:rsidRPr="00F81F7B" w:rsidRDefault="000A7ED3" w:rsidP="000A7ED3">
      <w:pPr>
        <w:pStyle w:val="Heading4"/>
      </w:pPr>
      <w:r w:rsidRPr="00F81F7B">
        <w:t>Plan won’t help gangs – negative claims are just Trump scapegoating</w:t>
      </w:r>
    </w:p>
    <w:p w14:paraId="3E858ECF" w14:textId="77777777" w:rsidR="000A7ED3" w:rsidRPr="00F81F7B" w:rsidRDefault="000A7ED3" w:rsidP="000A7ED3">
      <w:bookmarkStart w:id="79" w:name="_Hlk45534606"/>
      <w:r w:rsidRPr="00F81F7B">
        <w:rPr>
          <w:b/>
          <w:bCs/>
        </w:rPr>
        <w:t xml:space="preserve">Godfrey, 18 - Political Reporter for the Atlantic </w:t>
      </w:r>
      <w:r w:rsidRPr="00F81F7B">
        <w:rPr>
          <w:sz w:val="16"/>
          <w:szCs w:val="16"/>
        </w:rPr>
        <w:t xml:space="preserve">[Elaine6-07-18The Atlantic “What ‘Abolish ICE’ Actually Means” </w:t>
      </w:r>
      <w:hyperlink r:id="rId184" w:history="1">
        <w:r w:rsidRPr="00F81F7B">
          <w:rPr>
            <w:rStyle w:val="Hyperlink"/>
            <w:sz w:val="16"/>
            <w:szCs w:val="16"/>
          </w:rPr>
          <w:t>https://www.theatlantic.com/politics/archive/2018/07/what-abolish-ice-actually-means/564752/06-07-20IM</w:t>
        </w:r>
      </w:hyperlink>
      <w:r w:rsidRPr="00F81F7B">
        <w:rPr>
          <w:sz w:val="16"/>
          <w:szCs w:val="16"/>
        </w:rPr>
        <w:t>]</w:t>
      </w:r>
    </w:p>
    <w:bookmarkEnd w:id="79"/>
    <w:p w14:paraId="24C47D48" w14:textId="77777777" w:rsidR="000A7ED3" w:rsidRPr="00F81F7B" w:rsidRDefault="000A7ED3" w:rsidP="000A7ED3"/>
    <w:p w14:paraId="21070415" w14:textId="77777777" w:rsidR="000A7ED3" w:rsidRPr="00F81F7B" w:rsidRDefault="000A7ED3" w:rsidP="000A7ED3">
      <w:pPr>
        <w:rPr>
          <w:rStyle w:val="StyleUnderline"/>
        </w:rPr>
      </w:pPr>
      <w:r w:rsidRPr="00F81F7B">
        <w:rPr>
          <w:sz w:val="10"/>
        </w:rPr>
        <w:t xml:space="preserve">“Just when you thought the </w:t>
      </w:r>
      <w:r w:rsidRPr="00F81F7B">
        <w:rPr>
          <w:rStyle w:val="StyleUnderline"/>
        </w:rPr>
        <w:t>Democrats</w:t>
      </w:r>
      <w:r w:rsidRPr="00F81F7B">
        <w:rPr>
          <w:sz w:val="10"/>
        </w:rPr>
        <w:t xml:space="preserve"> couldn’t move farther to the left, leading members of the Democratic Party—including candidates for higher office—</w:t>
      </w:r>
      <w:r w:rsidRPr="00F81F7B">
        <w:rPr>
          <w:rStyle w:val="StyleUnderline"/>
        </w:rPr>
        <w:t>are actually openly advocating the abolition of ICE, an agency that protects the American people</w:t>
      </w:r>
      <w:r w:rsidRPr="00F81F7B">
        <w:rPr>
          <w:sz w:val="10"/>
        </w:rPr>
        <w:t xml:space="preserve"> and our communities every single day,” </w:t>
      </w:r>
      <w:r w:rsidRPr="00F81F7B">
        <w:rPr>
          <w:rStyle w:val="StyleUnderline"/>
        </w:rPr>
        <w:t>Vice President Mike Pence said</w:t>
      </w:r>
      <w:r w:rsidRPr="00F81F7B">
        <w:rPr>
          <w:sz w:val="10"/>
        </w:rPr>
        <w:t xml:space="preserve"> during a visit to the ICE headquarters in Washington, D.C., last week.” The official White House Twitter account came after Harris for “supporting the animals of MS-13” after she suggested reexamining ICE. And at a recent campaign rally in Great Falls, Montana, </w:t>
      </w:r>
      <w:r w:rsidRPr="00F81F7B">
        <w:rPr>
          <w:rStyle w:val="StyleUnderline"/>
        </w:rPr>
        <w:t>Trump told rally-goers that “a vote for the Democrats in November is a vote to let MS-13 run wild in our community</w:t>
      </w:r>
      <w:r w:rsidRPr="00F81F7B">
        <w:rPr>
          <w:sz w:val="10"/>
        </w:rPr>
        <w:t xml:space="preserve"> … We will not stand for these vile Democrat smears against our law enforcement.” </w:t>
      </w:r>
      <w:r w:rsidRPr="00F81F7B">
        <w:rPr>
          <w:rStyle w:val="StyleUnderline"/>
        </w:rPr>
        <w:t>The Democrats and activists I spoke with said</w:t>
      </w:r>
      <w:r w:rsidRPr="00F81F7B">
        <w:rPr>
          <w:sz w:val="10"/>
        </w:rPr>
        <w:t xml:space="preserve"> </w:t>
      </w:r>
      <w:r w:rsidRPr="00F81F7B">
        <w:rPr>
          <w:rStyle w:val="StyleUnderline"/>
        </w:rPr>
        <w:t xml:space="preserve">that’s clearly not their mission. “That’s one of the big lies,” </w:t>
      </w:r>
      <w:proofErr w:type="spellStart"/>
      <w:r w:rsidRPr="00F81F7B">
        <w:rPr>
          <w:rStyle w:val="StyleUnderline"/>
        </w:rPr>
        <w:t>Pocan</w:t>
      </w:r>
      <w:proofErr w:type="spellEnd"/>
      <w:r w:rsidRPr="00F81F7B">
        <w:rPr>
          <w:rStyle w:val="StyleUnderline"/>
        </w:rPr>
        <w:t xml:space="preserve"> told me, pointing out that for one, it’s CBP, not ICE, that patrols the border</w:t>
      </w:r>
      <w:r w:rsidRPr="00F81F7B">
        <w:rPr>
          <w:sz w:val="10"/>
        </w:rPr>
        <w:t xml:space="preserve">. </w:t>
      </w:r>
      <w:r w:rsidRPr="00F81F7B">
        <w:rPr>
          <w:rStyle w:val="StyleUnderline"/>
        </w:rPr>
        <w:t>“The president does all this because he’s desperate to drive up [approval] numbers to somehow prove a need for a wall.”</w:t>
      </w:r>
    </w:p>
    <w:p w14:paraId="253453B3" w14:textId="77777777" w:rsidR="000A7ED3" w:rsidRPr="00F81F7B" w:rsidRDefault="000A7ED3" w:rsidP="000A7ED3"/>
    <w:p w14:paraId="637BCB19" w14:textId="77777777" w:rsidR="000A7ED3" w:rsidRPr="00F81F7B" w:rsidRDefault="000A7ED3" w:rsidP="000A7ED3"/>
    <w:p w14:paraId="5BE05EB6" w14:textId="77777777" w:rsidR="000A7ED3" w:rsidRDefault="000A7ED3" w:rsidP="000A7ED3">
      <w:pPr>
        <w:pStyle w:val="Heading3"/>
      </w:pPr>
      <w:r>
        <w:t>AT Immigration DA</w:t>
      </w:r>
    </w:p>
    <w:p w14:paraId="5C49E77F" w14:textId="3DC8F250" w:rsidR="000A7ED3" w:rsidRPr="00F81F7B" w:rsidRDefault="000A7ED3" w:rsidP="000A7ED3">
      <w:pPr>
        <w:pStyle w:val="Heading4"/>
      </w:pPr>
      <w:r w:rsidRPr="00F81F7B">
        <w:t xml:space="preserve">ICE doesn’t </w:t>
      </w:r>
      <w:r w:rsidR="00CC52F1">
        <w:t>solve</w:t>
      </w:r>
      <w:r w:rsidRPr="00F81F7B">
        <w:t xml:space="preserve"> undocumented immigration – it wastes billions of dollars while immigration increases</w:t>
      </w:r>
    </w:p>
    <w:p w14:paraId="1A42D8D1" w14:textId="77777777" w:rsidR="000A7ED3" w:rsidRPr="00F81F7B" w:rsidRDefault="000A7ED3" w:rsidP="000A7ED3">
      <w:pPr>
        <w:rPr>
          <w:sz w:val="16"/>
          <w:szCs w:val="16"/>
        </w:rPr>
      </w:pPr>
      <w:r w:rsidRPr="00F81F7B">
        <w:rPr>
          <w:rStyle w:val="Style13ptBold"/>
          <w:rFonts w:cs="Times New Roman"/>
        </w:rPr>
        <w:t xml:space="preserve">Markowitz, 19 – Professor of Law at Benjamin N. Cardozo School of Law </w:t>
      </w:r>
      <w:r w:rsidRPr="00F81F7B">
        <w:rPr>
          <w:sz w:val="16"/>
          <w:szCs w:val="16"/>
        </w:rPr>
        <w:t xml:space="preserve">[Peter L. The Yale Law Journal 07-11-2019 “Abolish ICE… and Then What?” </w:t>
      </w:r>
      <w:hyperlink r:id="rId185" w:history="1">
        <w:r w:rsidRPr="00F81F7B">
          <w:rPr>
            <w:rStyle w:val="Hyperlink"/>
            <w:sz w:val="16"/>
            <w:szCs w:val="16"/>
          </w:rPr>
          <w:t>https://www.yalelawjournal.org/forum/abolish-ice-and-then-what</w:t>
        </w:r>
      </w:hyperlink>
      <w:r w:rsidRPr="00F81F7B">
        <w:rPr>
          <w:sz w:val="16"/>
          <w:szCs w:val="16"/>
        </w:rPr>
        <w:t>]</w:t>
      </w:r>
    </w:p>
    <w:p w14:paraId="11849010" w14:textId="77777777" w:rsidR="000A7ED3" w:rsidRPr="00F81F7B" w:rsidRDefault="000A7ED3" w:rsidP="000A7ED3">
      <w:pPr>
        <w:rPr>
          <w:sz w:val="16"/>
          <w:szCs w:val="16"/>
        </w:rPr>
      </w:pPr>
    </w:p>
    <w:p w14:paraId="259769E4" w14:textId="77777777" w:rsidR="000A7ED3" w:rsidRPr="00F81F7B" w:rsidRDefault="000A7ED3" w:rsidP="000A7ED3">
      <w:pPr>
        <w:rPr>
          <w:sz w:val="16"/>
        </w:rPr>
      </w:pPr>
      <w:r w:rsidRPr="00F81F7B">
        <w:rPr>
          <w:sz w:val="16"/>
        </w:rPr>
        <w:t>The one area where ICE has demonstrated startling success has been in garnering resources for itself. Its funding has risen from $3.3 billion in 2003, the year after its creation, to $7.5 billion in 2018—an increase of approximately 130%.</w:t>
      </w:r>
      <w:bookmarkStart w:id="80" w:name="_Ref12866901"/>
      <w:bookmarkStart w:id="81" w:name="_ftnref24"/>
      <w:bookmarkEnd w:id="80"/>
      <w:bookmarkEnd w:id="81"/>
      <w:r w:rsidRPr="00F81F7B">
        <w:rPr>
          <w:sz w:val="16"/>
        </w:rPr>
        <w:fldChar w:fldCharType="begin"/>
      </w:r>
      <w:r w:rsidRPr="00F81F7B">
        <w:rPr>
          <w:sz w:val="16"/>
        </w:rPr>
        <w:instrText xml:space="preserve"> HYPERLINK "https://www.yalelawjournal.org/forum/abolish-ice-and-then-what" \l "_ftnref24" </w:instrText>
      </w:r>
      <w:r w:rsidRPr="00F81F7B">
        <w:rPr>
          <w:sz w:val="16"/>
        </w:rPr>
        <w:fldChar w:fldCharType="separate"/>
      </w:r>
      <w:r w:rsidRPr="00F81F7B">
        <w:rPr>
          <w:rStyle w:val="Hyperlink"/>
          <w:sz w:val="16"/>
        </w:rPr>
        <w:t>24</w:t>
      </w:r>
      <w:r w:rsidRPr="00F81F7B">
        <w:rPr>
          <w:sz w:val="16"/>
        </w:rPr>
        <w:fldChar w:fldCharType="end"/>
      </w:r>
      <w:r w:rsidRPr="00F81F7B">
        <w:rPr>
          <w:sz w:val="16"/>
        </w:rPr>
        <w:t> </w:t>
      </w:r>
      <w:r w:rsidRPr="00F81F7B">
        <w:rPr>
          <w:u w:val="single"/>
        </w:rPr>
        <w:t>The United States now spends more on immigration enforcement than on all other federal criminal law enforcement combined.</w:t>
      </w:r>
      <w:bookmarkStart w:id="82" w:name="_ftnref25"/>
      <w:bookmarkEnd w:id="82"/>
      <w:r w:rsidRPr="00F81F7B">
        <w:rPr>
          <w:sz w:val="16"/>
        </w:rPr>
        <w:fldChar w:fldCharType="begin"/>
      </w:r>
      <w:r w:rsidRPr="00F81F7B">
        <w:rPr>
          <w:sz w:val="16"/>
        </w:rPr>
        <w:instrText xml:space="preserve"> HYPERLINK "https://www.yalelawjournal.org/forum/abolish-ice-and-then-what" \l "_ftnref25" </w:instrText>
      </w:r>
      <w:r w:rsidRPr="00F81F7B">
        <w:rPr>
          <w:sz w:val="16"/>
        </w:rPr>
        <w:fldChar w:fldCharType="separate"/>
      </w:r>
      <w:r w:rsidRPr="00F81F7B">
        <w:rPr>
          <w:rStyle w:val="Hyperlink"/>
          <w:sz w:val="16"/>
          <w:vertAlign w:val="superscript"/>
        </w:rPr>
        <w:t>25</w:t>
      </w:r>
      <w:r w:rsidRPr="00F81F7B">
        <w:rPr>
          <w:sz w:val="16"/>
        </w:rPr>
        <w:fldChar w:fldCharType="end"/>
      </w:r>
      <w:r w:rsidRPr="00F81F7B">
        <w:rPr>
          <w:sz w:val="16"/>
        </w:rPr>
        <w:t> And what has been gained from this enormous spending increase? Certainly, the number of deportations has skyrocketed.</w:t>
      </w:r>
      <w:bookmarkStart w:id="83" w:name="_Ref12866459"/>
      <w:bookmarkStart w:id="84" w:name="_ftnref26"/>
      <w:bookmarkEnd w:id="83"/>
      <w:bookmarkEnd w:id="84"/>
      <w:r w:rsidRPr="00F81F7B">
        <w:rPr>
          <w:sz w:val="16"/>
        </w:rPr>
        <w:fldChar w:fldCharType="begin"/>
      </w:r>
      <w:r w:rsidRPr="00F81F7B">
        <w:rPr>
          <w:sz w:val="16"/>
        </w:rPr>
        <w:instrText xml:space="preserve"> HYPERLINK "https://www.yalelawjournal.org/forum/abolish-ice-and-then-what" \l "_ftnref26" </w:instrText>
      </w:r>
      <w:r w:rsidRPr="00F81F7B">
        <w:rPr>
          <w:sz w:val="16"/>
        </w:rPr>
        <w:fldChar w:fldCharType="separate"/>
      </w:r>
      <w:r w:rsidRPr="00F81F7B">
        <w:rPr>
          <w:rStyle w:val="Hyperlink"/>
          <w:sz w:val="16"/>
          <w:vertAlign w:val="superscript"/>
        </w:rPr>
        <w:t>26</w:t>
      </w:r>
      <w:r w:rsidRPr="00F81F7B">
        <w:rPr>
          <w:sz w:val="16"/>
        </w:rPr>
        <w:fldChar w:fldCharType="end"/>
      </w:r>
      <w:r w:rsidRPr="00F81F7B">
        <w:rPr>
          <w:sz w:val="16"/>
        </w:rPr>
        <w:t> </w:t>
      </w:r>
      <w:r w:rsidRPr="00F81F7B">
        <w:rPr>
          <w:u w:val="single"/>
        </w:rPr>
        <w:t>But if the goal is to increase compliance with the law, the surge in funding has failed miserably. In 2000, just before the creation of ICE, the country’s undocumented population stood at 7 million.</w:t>
      </w:r>
      <w:bookmarkStart w:id="85" w:name="_ftnref27"/>
      <w:bookmarkEnd w:id="85"/>
      <w:r w:rsidRPr="00F81F7B">
        <w:rPr>
          <w:u w:val="single"/>
        </w:rPr>
        <w:fldChar w:fldCharType="begin"/>
      </w:r>
      <w:r w:rsidRPr="00F81F7B">
        <w:rPr>
          <w:u w:val="single"/>
        </w:rPr>
        <w:instrText xml:space="preserve"> HYPERLINK "https://www.yalelawjournal.org/forum/abolish-ice-and-then-what" \l "_ftnref27" </w:instrText>
      </w:r>
      <w:r w:rsidRPr="00F81F7B">
        <w:rPr>
          <w:u w:val="single"/>
        </w:rPr>
        <w:fldChar w:fldCharType="separate"/>
      </w:r>
      <w:r w:rsidRPr="00F81F7B">
        <w:rPr>
          <w:rStyle w:val="Hyperlink"/>
          <w:sz w:val="16"/>
          <w:vertAlign w:val="superscript"/>
        </w:rPr>
        <w:t>27</w:t>
      </w:r>
      <w:r w:rsidRPr="00F81F7B">
        <w:fldChar w:fldCharType="end"/>
      </w:r>
      <w:r w:rsidRPr="00F81F7B">
        <w:rPr>
          <w:u w:val="single"/>
        </w:rPr>
        <w:t> DHS’s most recent estimate of the undocumented population is 12 million.</w:t>
      </w:r>
      <w:bookmarkStart w:id="86" w:name="_ftnref28"/>
      <w:bookmarkEnd w:id="86"/>
      <w:r w:rsidRPr="00F81F7B">
        <w:rPr>
          <w:u w:val="single"/>
        </w:rPr>
        <w:fldChar w:fldCharType="begin"/>
      </w:r>
      <w:r w:rsidRPr="00F81F7B">
        <w:rPr>
          <w:u w:val="single"/>
        </w:rPr>
        <w:instrText xml:space="preserve"> HYPERLINK "https://www.yalelawjournal.org/forum/abolish-ice-and-then-what" \l "_ftnref28" </w:instrText>
      </w:r>
      <w:r w:rsidRPr="00F81F7B">
        <w:rPr>
          <w:u w:val="single"/>
        </w:rPr>
        <w:fldChar w:fldCharType="separate"/>
      </w:r>
      <w:r w:rsidRPr="00F81F7B">
        <w:rPr>
          <w:rStyle w:val="Hyperlink"/>
          <w:sz w:val="16"/>
          <w:vertAlign w:val="superscript"/>
        </w:rPr>
        <w:t>28</w:t>
      </w:r>
      <w:r w:rsidRPr="00F81F7B">
        <w:fldChar w:fldCharType="end"/>
      </w:r>
      <w:r w:rsidRPr="00F81F7B">
        <w:rPr>
          <w:u w:val="single"/>
        </w:rPr>
        <w:t> Thus, while ICE’s resources have more than doubled, the undocumented population has grown by over 70%.</w:t>
      </w:r>
      <w:r w:rsidRPr="00F81F7B">
        <w:rPr>
          <w:sz w:val="16"/>
        </w:rPr>
        <w:t xml:space="preserve"> Waste and mismanagement are part of the problem,</w:t>
      </w:r>
      <w:bookmarkStart w:id="87" w:name="_Ref12866842"/>
      <w:bookmarkStart w:id="88" w:name="_ftnref29"/>
      <w:bookmarkEnd w:id="87"/>
      <w:bookmarkEnd w:id="88"/>
      <w:r w:rsidRPr="00F81F7B">
        <w:rPr>
          <w:sz w:val="16"/>
        </w:rPr>
        <w:fldChar w:fldCharType="begin"/>
      </w:r>
      <w:r w:rsidRPr="00F81F7B">
        <w:rPr>
          <w:sz w:val="16"/>
        </w:rPr>
        <w:instrText xml:space="preserve"> HYPERLINK "https://www.yalelawjournal.org/forum/abolish-ice-and-then-what" \l "_ftnref29" </w:instrText>
      </w:r>
      <w:r w:rsidRPr="00F81F7B">
        <w:rPr>
          <w:sz w:val="16"/>
        </w:rPr>
        <w:fldChar w:fldCharType="separate"/>
      </w:r>
      <w:r w:rsidRPr="00F81F7B">
        <w:rPr>
          <w:rStyle w:val="Hyperlink"/>
          <w:sz w:val="16"/>
          <w:vertAlign w:val="superscript"/>
        </w:rPr>
        <w:t>29</w:t>
      </w:r>
      <w:r w:rsidRPr="00F81F7B">
        <w:rPr>
          <w:sz w:val="16"/>
        </w:rPr>
        <w:fldChar w:fldCharType="end"/>
      </w:r>
      <w:r w:rsidRPr="00F81F7B">
        <w:rPr>
          <w:sz w:val="16"/>
        </w:rPr>
        <w:t xml:space="preserve"> but at base, </w:t>
      </w:r>
      <w:r w:rsidRPr="00F81F7B">
        <w:rPr>
          <w:u w:val="single"/>
        </w:rPr>
        <w:t>these numbers demonstrate that ICE’s ever-increasing investment in detention and deportation has simply failed to increase compliance with U.S. immigration law.</w:t>
      </w:r>
    </w:p>
    <w:p w14:paraId="3CC60C85" w14:textId="77777777" w:rsidR="000A7ED3" w:rsidRPr="00F81F7B" w:rsidRDefault="000A7ED3" w:rsidP="000A7ED3"/>
    <w:p w14:paraId="36C49BAB" w14:textId="77777777" w:rsidR="000A7ED3" w:rsidRPr="00F81F7B" w:rsidRDefault="000A7ED3" w:rsidP="000A7ED3">
      <w:pPr>
        <w:pStyle w:val="Heading4"/>
      </w:pPr>
      <w:r w:rsidRPr="00F81F7B">
        <w:t>ICE deportation policies do Not improve immigration enforcement – no substantive data proves that they work.</w:t>
      </w:r>
    </w:p>
    <w:p w14:paraId="2F94C511" w14:textId="77777777" w:rsidR="000A7ED3" w:rsidRPr="00F81F7B" w:rsidRDefault="000A7ED3" w:rsidP="000A7ED3">
      <w:pPr>
        <w:rPr>
          <w:sz w:val="16"/>
          <w:szCs w:val="16"/>
        </w:rPr>
      </w:pPr>
      <w:r w:rsidRPr="00F81F7B">
        <w:rPr>
          <w:rStyle w:val="Style13ptBold"/>
          <w:rFonts w:cs="Times New Roman"/>
        </w:rPr>
        <w:t xml:space="preserve">Markowitz, 19 – Professor of Law at Benjamin N. Cardozo School of Law </w:t>
      </w:r>
      <w:r w:rsidRPr="00F81F7B">
        <w:rPr>
          <w:sz w:val="16"/>
          <w:szCs w:val="16"/>
        </w:rPr>
        <w:t xml:space="preserve">[Peter L. The Yale Law Journal 07-11-2019 “Abolish ICE… and Then What?” </w:t>
      </w:r>
      <w:hyperlink r:id="rId186" w:history="1">
        <w:r w:rsidRPr="00F81F7B">
          <w:rPr>
            <w:rStyle w:val="Hyperlink"/>
            <w:sz w:val="16"/>
            <w:szCs w:val="16"/>
          </w:rPr>
          <w:t>https://www.yalelawjournal.org/forum/abolish-ice-and-then-what</w:t>
        </w:r>
      </w:hyperlink>
      <w:r w:rsidRPr="00F81F7B">
        <w:rPr>
          <w:sz w:val="16"/>
          <w:szCs w:val="16"/>
        </w:rPr>
        <w:t>]</w:t>
      </w:r>
    </w:p>
    <w:p w14:paraId="7958DDC3" w14:textId="77777777" w:rsidR="000A7ED3" w:rsidRPr="00F81F7B" w:rsidRDefault="000A7ED3" w:rsidP="000A7ED3">
      <w:pPr>
        <w:rPr>
          <w:rFonts w:cs="Times New Roman"/>
          <w:sz w:val="22"/>
        </w:rPr>
      </w:pPr>
    </w:p>
    <w:p w14:paraId="614071B5" w14:textId="77777777" w:rsidR="000A7ED3" w:rsidRPr="00F81F7B" w:rsidRDefault="000A7ED3" w:rsidP="000A7ED3">
      <w:pPr>
        <w:rPr>
          <w:sz w:val="12"/>
        </w:rPr>
      </w:pPr>
      <w:r w:rsidRPr="00F81F7B">
        <w:rPr>
          <w:rFonts w:cs="Times New Roman"/>
          <w:sz w:val="12"/>
        </w:rPr>
        <w:t>A. Pillar One: Optimal Enforcement Scaling</w:t>
      </w:r>
      <w:bookmarkStart w:id="89" w:name="a-pillar-one-optimal-enforcement-scaling"/>
      <w:bookmarkEnd w:id="89"/>
      <w:r w:rsidRPr="00F81F7B">
        <w:rPr>
          <w:rFonts w:cs="Times New Roman"/>
          <w:sz w:val="12"/>
        </w:rPr>
        <w:t xml:space="preserve"> </w:t>
      </w:r>
      <w:r w:rsidRPr="00F81F7B">
        <w:rPr>
          <w:rFonts w:cs="Times New Roman"/>
          <w:sz w:val="22"/>
          <w:u w:val="single"/>
        </w:rPr>
        <w:t>DHS was founded with the mission of achieving a “100% removal rate.”</w:t>
      </w:r>
      <w:bookmarkStart w:id="90" w:name="_ftnref32"/>
      <w:bookmarkEnd w:id="90"/>
      <w:r w:rsidRPr="00F81F7B">
        <w:rPr>
          <w:rFonts w:cs="Times New Roman"/>
          <w:sz w:val="22"/>
          <w:u w:val="single"/>
        </w:rPr>
        <w:fldChar w:fldCharType="begin"/>
      </w:r>
      <w:r w:rsidRPr="00F81F7B">
        <w:rPr>
          <w:rFonts w:cs="Times New Roman"/>
          <w:sz w:val="22"/>
          <w:u w:val="single"/>
        </w:rPr>
        <w:instrText xml:space="preserve"> HYPERLINK "https://www.yalelawjournal.org/forum/abolish-ice-and-then-what" \l "_ftnref32" </w:instrText>
      </w:r>
      <w:r w:rsidRPr="00F81F7B">
        <w:rPr>
          <w:rFonts w:cs="Times New Roman"/>
          <w:sz w:val="22"/>
          <w:u w:val="single"/>
        </w:rPr>
        <w:fldChar w:fldCharType="separate"/>
      </w:r>
      <w:r w:rsidRPr="00F81F7B">
        <w:rPr>
          <w:rStyle w:val="Hyperlink"/>
          <w:rFonts w:cs="Times New Roman"/>
          <w:sz w:val="12"/>
          <w:vertAlign w:val="superscript"/>
        </w:rPr>
        <w:t>32</w:t>
      </w:r>
      <w:r w:rsidRPr="00F81F7B">
        <w:rPr>
          <w:rFonts w:cs="Times New Roman"/>
          <w:sz w:val="22"/>
        </w:rPr>
        <w:fldChar w:fldCharType="end"/>
      </w:r>
      <w:r w:rsidRPr="00F81F7B">
        <w:rPr>
          <w:rFonts w:cs="Times New Roman"/>
          <w:sz w:val="22"/>
          <w:u w:val="single"/>
        </w:rPr>
        <w:t xml:space="preserve"> Accordingly, ICE’s goal from the outset was, and remains, to deport every person potentially subject to deportation.</w:t>
      </w:r>
      <w:bookmarkStart w:id="91" w:name="_ftnref33"/>
      <w:bookmarkEnd w:id="91"/>
      <w:r w:rsidRPr="00F81F7B">
        <w:rPr>
          <w:rFonts w:cs="Times New Roman"/>
          <w:sz w:val="22"/>
          <w:u w:val="single"/>
        </w:rPr>
        <w:fldChar w:fldCharType="begin"/>
      </w:r>
      <w:r w:rsidRPr="00F81F7B">
        <w:rPr>
          <w:rFonts w:cs="Times New Roman"/>
          <w:sz w:val="22"/>
          <w:u w:val="single"/>
        </w:rPr>
        <w:instrText xml:space="preserve"> HYPERLINK "https://www.yalelawjournal.org/forum/abolish-ice-and-then-what" \l "_ftnref33" </w:instrText>
      </w:r>
      <w:r w:rsidRPr="00F81F7B">
        <w:rPr>
          <w:rFonts w:cs="Times New Roman"/>
          <w:sz w:val="22"/>
          <w:u w:val="single"/>
        </w:rPr>
        <w:fldChar w:fldCharType="separate"/>
      </w:r>
      <w:r w:rsidRPr="00F81F7B">
        <w:rPr>
          <w:rStyle w:val="Hyperlink"/>
          <w:rFonts w:cs="Times New Roman"/>
          <w:sz w:val="12"/>
          <w:vertAlign w:val="superscript"/>
        </w:rPr>
        <w:t>33</w:t>
      </w:r>
      <w:r w:rsidRPr="00F81F7B">
        <w:rPr>
          <w:rFonts w:cs="Times New Roman"/>
          <w:sz w:val="22"/>
        </w:rPr>
        <w:fldChar w:fldCharType="end"/>
      </w:r>
      <w:r w:rsidRPr="00F81F7B">
        <w:rPr>
          <w:rFonts w:cs="Times New Roman"/>
          <w:sz w:val="22"/>
          <w:u w:val="single"/>
        </w:rPr>
        <w:t xml:space="preserve"> This approach, which has driven the extraordinary increase in ICE’s funding, is both wildly impractical</w:t>
      </w:r>
      <w:bookmarkStart w:id="92" w:name="_ftnref34"/>
      <w:bookmarkEnd w:id="92"/>
      <w:r w:rsidRPr="00F81F7B">
        <w:rPr>
          <w:rFonts w:cs="Times New Roman"/>
          <w:sz w:val="22"/>
          <w:u w:val="single"/>
        </w:rPr>
        <w:fldChar w:fldCharType="begin"/>
      </w:r>
      <w:r w:rsidRPr="00F81F7B">
        <w:rPr>
          <w:rFonts w:cs="Times New Roman"/>
          <w:sz w:val="22"/>
          <w:u w:val="single"/>
        </w:rPr>
        <w:instrText xml:space="preserve"> HYPERLINK "https://www.yalelawjournal.org/forum/abolish-ice-and-then-what" \l "_ftnref34" </w:instrText>
      </w:r>
      <w:r w:rsidRPr="00F81F7B">
        <w:rPr>
          <w:rFonts w:cs="Times New Roman"/>
          <w:sz w:val="22"/>
          <w:u w:val="single"/>
        </w:rPr>
        <w:fldChar w:fldCharType="separate"/>
      </w:r>
      <w:r w:rsidRPr="00F81F7B">
        <w:rPr>
          <w:rStyle w:val="Hyperlink"/>
          <w:rFonts w:cs="Times New Roman"/>
          <w:sz w:val="12"/>
          <w:vertAlign w:val="superscript"/>
        </w:rPr>
        <w:t>34</w:t>
      </w:r>
      <w:r w:rsidRPr="00F81F7B">
        <w:rPr>
          <w:rFonts w:cs="Times New Roman"/>
          <w:sz w:val="22"/>
        </w:rPr>
        <w:fldChar w:fldCharType="end"/>
      </w:r>
      <w:r w:rsidRPr="00F81F7B">
        <w:rPr>
          <w:rFonts w:cs="Times New Roman"/>
          <w:sz w:val="22"/>
          <w:u w:val="single"/>
        </w:rPr>
        <w:t xml:space="preserve"> and dramatically out of step with historical norms</w:t>
      </w:r>
      <w:r w:rsidRPr="00F81F7B">
        <w:rPr>
          <w:rFonts w:cs="Times New Roman"/>
          <w:sz w:val="12"/>
        </w:rPr>
        <w:t xml:space="preserve">. </w:t>
      </w:r>
      <w:r w:rsidRPr="00F81F7B">
        <w:rPr>
          <w:sz w:val="12"/>
        </w:rPr>
        <w:t>During the twentieth century, when the United States also had significant levels of noncompliance with immigration laws, the nation deported under 25,000 people per year on average.</w:t>
      </w:r>
      <w:bookmarkStart w:id="93" w:name="_ftnref35"/>
      <w:bookmarkEnd w:id="93"/>
      <w:r w:rsidRPr="00F81F7B">
        <w:rPr>
          <w:sz w:val="12"/>
        </w:rPr>
        <w:fldChar w:fldCharType="begin"/>
      </w:r>
      <w:r w:rsidRPr="00F81F7B">
        <w:rPr>
          <w:sz w:val="12"/>
        </w:rPr>
        <w:instrText xml:space="preserve"> HYPERLINK "https://www.yalelawjournal.org/forum/abolish-ice-and-then-what" \l "_ftnref35" </w:instrText>
      </w:r>
      <w:r w:rsidRPr="00F81F7B">
        <w:rPr>
          <w:sz w:val="12"/>
        </w:rPr>
        <w:fldChar w:fldCharType="separate"/>
      </w:r>
      <w:r w:rsidRPr="00F81F7B">
        <w:rPr>
          <w:rStyle w:val="Hyperlink"/>
          <w:sz w:val="12"/>
        </w:rPr>
        <w:t>35</w:t>
      </w:r>
      <w:r w:rsidRPr="00F81F7B">
        <w:rPr>
          <w:sz w:val="12"/>
        </w:rPr>
        <w:fldChar w:fldCharType="end"/>
      </w:r>
      <w:r w:rsidRPr="00F81F7B">
        <w:rPr>
          <w:rFonts w:cs="Times New Roman"/>
          <w:sz w:val="12"/>
        </w:rPr>
        <w:t xml:space="preserve"> </w:t>
      </w:r>
      <w:r w:rsidRPr="00F81F7B">
        <w:rPr>
          <w:rFonts w:cs="Times New Roman"/>
          <w:sz w:val="22"/>
          <w:u w:val="single"/>
        </w:rPr>
        <w:t>Thus far in the twenty-first century, the United States has deported over 300,000 people per year on average—a startling 1,200% increase</w:t>
      </w:r>
      <w:r w:rsidRPr="00F81F7B">
        <w:rPr>
          <w:rFonts w:cs="Times New Roman"/>
          <w:sz w:val="12"/>
        </w:rPr>
        <w:t>.</w:t>
      </w:r>
      <w:bookmarkStart w:id="94" w:name="_ftnref36"/>
      <w:bookmarkEnd w:id="94"/>
      <w:r w:rsidRPr="00F81F7B">
        <w:rPr>
          <w:rFonts w:cs="Times New Roman"/>
          <w:sz w:val="12"/>
        </w:rPr>
        <w:fldChar w:fldCharType="begin"/>
      </w:r>
      <w:r w:rsidRPr="00F81F7B">
        <w:rPr>
          <w:rFonts w:cs="Times New Roman"/>
          <w:sz w:val="12"/>
        </w:rPr>
        <w:instrText xml:space="preserve"> HYPERLINK "https://www.yalelawjournal.org/forum/abolish-ice-and-then-what" \l "_ftnref36" </w:instrText>
      </w:r>
      <w:r w:rsidRPr="00F81F7B">
        <w:rPr>
          <w:rFonts w:cs="Times New Roman"/>
          <w:sz w:val="12"/>
        </w:rPr>
        <w:fldChar w:fldCharType="separate"/>
      </w:r>
      <w:r w:rsidRPr="00F81F7B">
        <w:rPr>
          <w:rStyle w:val="Hyperlink"/>
          <w:rFonts w:cs="Times New Roman"/>
          <w:sz w:val="12"/>
          <w:vertAlign w:val="superscript"/>
        </w:rPr>
        <w:t>36</w:t>
      </w:r>
      <w:r w:rsidRPr="00F81F7B">
        <w:rPr>
          <w:rFonts w:cs="Times New Roman"/>
          <w:sz w:val="12"/>
        </w:rPr>
        <w:fldChar w:fldCharType="end"/>
      </w:r>
      <w:r w:rsidRPr="00F81F7B">
        <w:rPr>
          <w:rFonts w:cs="Times New Roman"/>
          <w:sz w:val="12"/>
        </w:rPr>
        <w:t xml:space="preserve"> </w:t>
      </w:r>
      <w:r w:rsidRPr="00F81F7B">
        <w:rPr>
          <w:rFonts w:cs="Times New Roman"/>
          <w:sz w:val="22"/>
          <w:u w:val="single"/>
        </w:rPr>
        <w:t>Accordingly, the first inquiry is to determine whether the current extraordinary levels of punitive enforcement are justified.</w:t>
      </w:r>
      <w:r w:rsidRPr="00F81F7B">
        <w:rPr>
          <w:rFonts w:cs="Times New Roman"/>
          <w:sz w:val="12"/>
        </w:rPr>
        <w:t xml:space="preserve"> </w:t>
      </w:r>
      <w:r w:rsidRPr="00F81F7B">
        <w:rPr>
          <w:rFonts w:cs="Times New Roman"/>
          <w:sz w:val="22"/>
          <w:u w:val="single"/>
        </w:rPr>
        <w:t xml:space="preserve">Any well-conceived enforcement scheme must identify its optimal scale by balancing the societal costs of punitive enforcement against the marginal compliance such enforcement can achieve and the societal benefits associated with that additional compliance. </w:t>
      </w:r>
      <w:r w:rsidRPr="00F81F7B">
        <w:rPr>
          <w:rFonts w:cs="Times New Roman"/>
          <w:sz w:val="12"/>
        </w:rPr>
        <w:t xml:space="preserve">For example, extremely high levels of enforcement are justified by the Nuclear Regulatory Commission because even low levels of noncompliance risk grave societal harm. In other areas, such as the regulation of marijuana, sex work, or quality-of-life crimes, there is a growing consensus that the cost and collateral harms of high levels of enforcement, the low deterrent value of heavy-handed enforcement, and the relatively minor societal injuries associated with noncompliance, militate in favor of low enforcement levels. In the administrative arena, the approach of the Internal Revenue Service (IRS) stands out as an example of an intentional low-level punitive enforcement strategy. </w:t>
      </w:r>
      <w:r w:rsidRPr="00F81F7B">
        <w:rPr>
          <w:sz w:val="12"/>
        </w:rPr>
        <w:t>Initially, the IRS was required to audit all tax returns.</w:t>
      </w:r>
      <w:bookmarkStart w:id="95" w:name="_ftnref37"/>
      <w:bookmarkEnd w:id="95"/>
      <w:r w:rsidRPr="00F81F7B">
        <w:rPr>
          <w:sz w:val="12"/>
        </w:rPr>
        <w:fldChar w:fldCharType="begin"/>
      </w:r>
      <w:r w:rsidRPr="00F81F7B">
        <w:rPr>
          <w:sz w:val="12"/>
        </w:rPr>
        <w:instrText xml:space="preserve"> HYPERLINK "https://www.yalelawjournal.org/forum/abolish-ice-and-then-what" \l "_ftnref37" </w:instrText>
      </w:r>
      <w:r w:rsidRPr="00F81F7B">
        <w:rPr>
          <w:sz w:val="12"/>
        </w:rPr>
        <w:fldChar w:fldCharType="separate"/>
      </w:r>
      <w:r w:rsidRPr="00F81F7B">
        <w:rPr>
          <w:rStyle w:val="Hyperlink"/>
          <w:sz w:val="12"/>
        </w:rPr>
        <w:t>37</w:t>
      </w:r>
      <w:r w:rsidRPr="00F81F7B">
        <w:rPr>
          <w:sz w:val="12"/>
        </w:rPr>
        <w:fldChar w:fldCharType="end"/>
      </w:r>
      <w:r w:rsidRPr="00F81F7B">
        <w:rPr>
          <w:sz w:val="12"/>
        </w:rPr>
        <w:t xml:space="preserve"> Over time, this enforcement approach came to be seen as overzealous.</w:t>
      </w:r>
      <w:bookmarkStart w:id="96" w:name="_Ref12866480"/>
      <w:bookmarkStart w:id="97" w:name="_ftnref38"/>
      <w:bookmarkEnd w:id="96"/>
      <w:bookmarkEnd w:id="97"/>
      <w:r w:rsidRPr="00F81F7B">
        <w:rPr>
          <w:sz w:val="12"/>
        </w:rPr>
        <w:fldChar w:fldCharType="begin"/>
      </w:r>
      <w:r w:rsidRPr="00F81F7B">
        <w:rPr>
          <w:sz w:val="12"/>
        </w:rPr>
        <w:instrText xml:space="preserve"> HYPERLINK "https://www.yalelawjournal.org/forum/abolish-ice-and-then-what" \l "_ftnref38" </w:instrText>
      </w:r>
      <w:r w:rsidRPr="00F81F7B">
        <w:rPr>
          <w:sz w:val="12"/>
        </w:rPr>
        <w:fldChar w:fldCharType="separate"/>
      </w:r>
      <w:r w:rsidRPr="00F81F7B">
        <w:rPr>
          <w:rStyle w:val="Hyperlink"/>
          <w:sz w:val="12"/>
        </w:rPr>
        <w:t>38</w:t>
      </w:r>
      <w:r w:rsidRPr="00F81F7B">
        <w:rPr>
          <w:sz w:val="12"/>
        </w:rPr>
        <w:fldChar w:fldCharType="end"/>
      </w:r>
      <w:r w:rsidRPr="00F81F7B">
        <w:rPr>
          <w:sz w:val="12"/>
        </w:rPr>
        <w:t xml:space="preserve"> In response, Congress implemented reforms that caused punitive enforcement activity to decline significantly.</w:t>
      </w:r>
      <w:bookmarkStart w:id="98" w:name="_ftnref39"/>
      <w:bookmarkEnd w:id="98"/>
      <w:r w:rsidRPr="00F81F7B">
        <w:rPr>
          <w:sz w:val="12"/>
        </w:rPr>
        <w:fldChar w:fldCharType="begin"/>
      </w:r>
      <w:r w:rsidRPr="00F81F7B">
        <w:rPr>
          <w:sz w:val="12"/>
        </w:rPr>
        <w:instrText xml:space="preserve"> HYPERLINK "https://www.yalelawjournal.org/forum/abolish-ice-and-then-what" \l "_ftnref39" </w:instrText>
      </w:r>
      <w:r w:rsidRPr="00F81F7B">
        <w:rPr>
          <w:sz w:val="12"/>
        </w:rPr>
        <w:fldChar w:fldCharType="separate"/>
      </w:r>
      <w:r w:rsidRPr="00F81F7B">
        <w:rPr>
          <w:rStyle w:val="Hyperlink"/>
          <w:sz w:val="12"/>
        </w:rPr>
        <w:t>39</w:t>
      </w:r>
      <w:r w:rsidRPr="00F81F7B">
        <w:rPr>
          <w:sz w:val="12"/>
        </w:rPr>
        <w:fldChar w:fldCharType="end"/>
      </w:r>
      <w:r w:rsidRPr="00F81F7B">
        <w:rPr>
          <w:sz w:val="12"/>
        </w:rPr>
        <w:t xml:space="preserve"> The IRS now employs a notably low level of punitive enforcement, annually auditing under one percent of returns and prosecuting only a couple hundred people for failure to file.</w:t>
      </w:r>
      <w:bookmarkStart w:id="99" w:name="_ftnref40"/>
      <w:bookmarkEnd w:id="99"/>
      <w:r w:rsidRPr="00F81F7B">
        <w:rPr>
          <w:sz w:val="12"/>
        </w:rPr>
        <w:fldChar w:fldCharType="begin"/>
      </w:r>
      <w:r w:rsidRPr="00F81F7B">
        <w:rPr>
          <w:sz w:val="12"/>
        </w:rPr>
        <w:instrText xml:space="preserve"> HYPERLINK "https://www.yalelawjournal.org/forum/abolish-ice-and-then-what" \l "_ftnref40" </w:instrText>
      </w:r>
      <w:r w:rsidRPr="00F81F7B">
        <w:rPr>
          <w:sz w:val="12"/>
        </w:rPr>
        <w:fldChar w:fldCharType="separate"/>
      </w:r>
      <w:r w:rsidRPr="00F81F7B">
        <w:rPr>
          <w:rStyle w:val="Hyperlink"/>
          <w:sz w:val="12"/>
        </w:rPr>
        <w:t>40</w:t>
      </w:r>
      <w:r w:rsidRPr="00F81F7B">
        <w:rPr>
          <w:sz w:val="12"/>
        </w:rPr>
        <w:fldChar w:fldCharType="end"/>
      </w:r>
      <w:r w:rsidRPr="00F81F7B">
        <w:rPr>
          <w:sz w:val="12"/>
        </w:rPr>
        <w:t xml:space="preserve"> This shift away from punitive enforcement and toward compliance assistance has not undermined the IRS’s enforcement of tax laws. Indeed, the United States now enjoys one of the world’s highest tax-compliance rates.</w:t>
      </w:r>
      <w:bookmarkStart w:id="100" w:name="_ftnref41"/>
      <w:bookmarkEnd w:id="100"/>
      <w:r w:rsidRPr="00F81F7B">
        <w:rPr>
          <w:sz w:val="12"/>
        </w:rPr>
        <w:fldChar w:fldCharType="begin"/>
      </w:r>
      <w:r w:rsidRPr="00F81F7B">
        <w:rPr>
          <w:sz w:val="12"/>
        </w:rPr>
        <w:instrText xml:space="preserve"> HYPERLINK "https://www.yalelawjournal.org/forum/abolish-ice-and-then-what" \l "_ftnref41" </w:instrText>
      </w:r>
      <w:r w:rsidRPr="00F81F7B">
        <w:rPr>
          <w:sz w:val="12"/>
        </w:rPr>
        <w:fldChar w:fldCharType="separate"/>
      </w:r>
      <w:r w:rsidRPr="00F81F7B">
        <w:rPr>
          <w:rStyle w:val="Hyperlink"/>
          <w:sz w:val="12"/>
        </w:rPr>
        <w:t>41</w:t>
      </w:r>
      <w:r w:rsidRPr="00F81F7B">
        <w:rPr>
          <w:sz w:val="12"/>
        </w:rPr>
        <w:fldChar w:fldCharType="end"/>
      </w:r>
      <w:r w:rsidRPr="00F81F7B">
        <w:rPr>
          <w:sz w:val="12"/>
        </w:rPr>
        <w:t xml:space="preserve"> In the immigration arena, the societal costs of the current high levels of punitive enforcement are profound. The destruction of family units, deaths, mistreatment, and the traumatization of entire communities are well documented. Further, the fiscal costs are extraordinary.</w:t>
      </w:r>
      <w:bookmarkStart w:id="101" w:name="_ftnref42"/>
      <w:bookmarkEnd w:id="101"/>
      <w:r w:rsidRPr="00F81F7B">
        <w:rPr>
          <w:sz w:val="12"/>
        </w:rPr>
        <w:fldChar w:fldCharType="begin"/>
      </w:r>
      <w:r w:rsidRPr="00F81F7B">
        <w:rPr>
          <w:sz w:val="12"/>
        </w:rPr>
        <w:instrText xml:space="preserve"> HYPERLINK "https://www.yalelawjournal.org/forum/abolish-ice-and-then-what" \l "_ftnref42" </w:instrText>
      </w:r>
      <w:r w:rsidRPr="00F81F7B">
        <w:rPr>
          <w:sz w:val="12"/>
        </w:rPr>
        <w:fldChar w:fldCharType="separate"/>
      </w:r>
      <w:r w:rsidRPr="00F81F7B">
        <w:rPr>
          <w:rStyle w:val="Hyperlink"/>
          <w:sz w:val="12"/>
        </w:rPr>
        <w:t>42</w:t>
      </w:r>
      <w:r w:rsidRPr="00F81F7B">
        <w:rPr>
          <w:sz w:val="12"/>
        </w:rPr>
        <w:fldChar w:fldCharType="end"/>
      </w:r>
      <w:r w:rsidRPr="00F81F7B">
        <w:rPr>
          <w:sz w:val="12"/>
        </w:rPr>
        <w:t xml:space="preserve"> On the other side of the equation, the harms associated with noncompliance are hotly contested. Immigration </w:t>
      </w:r>
      <w:proofErr w:type="spellStart"/>
      <w:r w:rsidRPr="00F81F7B">
        <w:rPr>
          <w:sz w:val="12"/>
        </w:rPr>
        <w:t>restrictionists</w:t>
      </w:r>
      <w:proofErr w:type="spellEnd"/>
      <w:r w:rsidRPr="00F81F7B">
        <w:rPr>
          <w:sz w:val="12"/>
        </w:rPr>
        <w:t xml:space="preserve"> point principally to three categories of alleged harm: criminality of undocumented immigrants, the cost of providing public benefits and services to undocumented immigrants, and the harms that may flow from labor competition with undocumented workers.</w:t>
      </w:r>
      <w:bookmarkStart w:id="102" w:name="_ftnref43"/>
      <w:bookmarkEnd w:id="102"/>
      <w:r w:rsidRPr="00F81F7B">
        <w:rPr>
          <w:sz w:val="12"/>
        </w:rPr>
        <w:fldChar w:fldCharType="begin"/>
      </w:r>
      <w:r w:rsidRPr="00F81F7B">
        <w:rPr>
          <w:sz w:val="12"/>
        </w:rPr>
        <w:instrText xml:space="preserve"> HYPERLINK "https://www.yalelawjournal.org/forum/abolish-ice-and-then-what" \l "_ftnref43" </w:instrText>
      </w:r>
      <w:r w:rsidRPr="00F81F7B">
        <w:rPr>
          <w:sz w:val="12"/>
        </w:rPr>
        <w:fldChar w:fldCharType="separate"/>
      </w:r>
      <w:r w:rsidRPr="00F81F7B">
        <w:rPr>
          <w:rStyle w:val="Hyperlink"/>
          <w:sz w:val="12"/>
        </w:rPr>
        <w:t>43</w:t>
      </w:r>
      <w:r w:rsidRPr="00F81F7B">
        <w:rPr>
          <w:sz w:val="12"/>
        </w:rPr>
        <w:fldChar w:fldCharType="end"/>
      </w:r>
      <w:r w:rsidRPr="00F81F7B">
        <w:rPr>
          <w:sz w:val="12"/>
        </w:rPr>
        <w:t xml:space="preserve"> However, the social-science data establish that these alleged harms are either nonexistent or minor. Study after study has concluded that undocumented immigrants pose no heightened risk of criminality.</w:t>
      </w:r>
      <w:bookmarkStart w:id="103" w:name="_ftnref44"/>
      <w:bookmarkEnd w:id="103"/>
      <w:r w:rsidRPr="00F81F7B">
        <w:rPr>
          <w:sz w:val="12"/>
        </w:rPr>
        <w:fldChar w:fldCharType="begin"/>
      </w:r>
      <w:r w:rsidRPr="00F81F7B">
        <w:rPr>
          <w:sz w:val="12"/>
        </w:rPr>
        <w:instrText xml:space="preserve"> HYPERLINK "https://www.yalelawjournal.org/forum/abolish-ice-and-then-what" \l "_ftnref44" </w:instrText>
      </w:r>
      <w:r w:rsidRPr="00F81F7B">
        <w:rPr>
          <w:sz w:val="12"/>
        </w:rPr>
        <w:fldChar w:fldCharType="separate"/>
      </w:r>
      <w:r w:rsidRPr="00F81F7B">
        <w:rPr>
          <w:rStyle w:val="Hyperlink"/>
          <w:sz w:val="12"/>
        </w:rPr>
        <w:t>44</w:t>
      </w:r>
      <w:r w:rsidRPr="00F81F7B">
        <w:rPr>
          <w:sz w:val="12"/>
        </w:rPr>
        <w:fldChar w:fldCharType="end"/>
      </w:r>
      <w:r w:rsidRPr="00F81F7B">
        <w:rPr>
          <w:sz w:val="12"/>
        </w:rPr>
        <w:t xml:space="preserve"> Undocumented immigrants are also ineligible for virtually all federal benefits programs.</w:t>
      </w:r>
      <w:bookmarkStart w:id="104" w:name="_ftnref45"/>
      <w:bookmarkEnd w:id="104"/>
      <w:r w:rsidRPr="00F81F7B">
        <w:rPr>
          <w:sz w:val="12"/>
        </w:rPr>
        <w:fldChar w:fldCharType="begin"/>
      </w:r>
      <w:r w:rsidRPr="00F81F7B">
        <w:rPr>
          <w:sz w:val="12"/>
        </w:rPr>
        <w:instrText xml:space="preserve"> HYPERLINK "https://www.yalelawjournal.org/forum/abolish-ice-and-then-what" \l "_ftnref45" </w:instrText>
      </w:r>
      <w:r w:rsidRPr="00F81F7B">
        <w:rPr>
          <w:sz w:val="12"/>
        </w:rPr>
        <w:fldChar w:fldCharType="separate"/>
      </w:r>
      <w:r w:rsidRPr="00F81F7B">
        <w:rPr>
          <w:rStyle w:val="Hyperlink"/>
          <w:sz w:val="12"/>
        </w:rPr>
        <w:t>45</w:t>
      </w:r>
      <w:r w:rsidRPr="00F81F7B">
        <w:rPr>
          <w:sz w:val="12"/>
        </w:rPr>
        <w:fldChar w:fldCharType="end"/>
      </w:r>
      <w:r w:rsidRPr="00F81F7B">
        <w:rPr>
          <w:sz w:val="12"/>
        </w:rPr>
        <w:t xml:space="preserve"> Indeed, many undocumented workers pay taxes and pay into Social Security and other benefits systems—notwithstanding their ineligibility to receive such benefits—leading some to argue that they are a net benefit to the public coffer.</w:t>
      </w:r>
      <w:bookmarkStart w:id="105" w:name="_ftnref46"/>
      <w:bookmarkEnd w:id="105"/>
      <w:r w:rsidRPr="00F81F7B">
        <w:rPr>
          <w:sz w:val="12"/>
        </w:rPr>
        <w:fldChar w:fldCharType="begin"/>
      </w:r>
      <w:r w:rsidRPr="00F81F7B">
        <w:rPr>
          <w:sz w:val="12"/>
        </w:rPr>
        <w:instrText xml:space="preserve"> HYPERLINK "https://www.yalelawjournal.org/forum/abolish-ice-and-then-what" \l "_ftnref46" </w:instrText>
      </w:r>
      <w:r w:rsidRPr="00F81F7B">
        <w:rPr>
          <w:sz w:val="12"/>
        </w:rPr>
        <w:fldChar w:fldCharType="separate"/>
      </w:r>
      <w:r w:rsidRPr="00F81F7B">
        <w:rPr>
          <w:rStyle w:val="Hyperlink"/>
          <w:sz w:val="12"/>
        </w:rPr>
        <w:t>46</w:t>
      </w:r>
      <w:r w:rsidRPr="00F81F7B">
        <w:rPr>
          <w:sz w:val="12"/>
        </w:rPr>
        <w:fldChar w:fldCharType="end"/>
      </w:r>
      <w:r w:rsidRPr="00F81F7B">
        <w:rPr>
          <w:sz w:val="12"/>
        </w:rPr>
        <w:t xml:space="preserve"> Evidence on whether undocumented workers create increased labor competition in low-wage fields is more contested,</w:t>
      </w:r>
      <w:bookmarkStart w:id="106" w:name="_ftnref47"/>
      <w:bookmarkEnd w:id="106"/>
      <w:r w:rsidRPr="00F81F7B">
        <w:rPr>
          <w:sz w:val="12"/>
        </w:rPr>
        <w:fldChar w:fldCharType="begin"/>
      </w:r>
      <w:r w:rsidRPr="00F81F7B">
        <w:rPr>
          <w:sz w:val="12"/>
        </w:rPr>
        <w:instrText xml:space="preserve"> HYPERLINK "https://www.yalelawjournal.org/forum/abolish-ice-and-then-what" \l "_ftnref47" </w:instrText>
      </w:r>
      <w:r w:rsidRPr="00F81F7B">
        <w:rPr>
          <w:sz w:val="12"/>
        </w:rPr>
        <w:fldChar w:fldCharType="separate"/>
      </w:r>
      <w:r w:rsidRPr="00F81F7B">
        <w:rPr>
          <w:rStyle w:val="Hyperlink"/>
          <w:sz w:val="12"/>
        </w:rPr>
        <w:t>47</w:t>
      </w:r>
      <w:r w:rsidRPr="00F81F7B">
        <w:rPr>
          <w:sz w:val="12"/>
        </w:rPr>
        <w:fldChar w:fldCharType="end"/>
      </w:r>
      <w:r w:rsidRPr="00F81F7B">
        <w:rPr>
          <w:sz w:val="12"/>
        </w:rPr>
        <w:t xml:space="preserve"> but the overwhelming weight of the evidence demonstrates that undocumented workers are a critical net benefit to the U.S. economy.</w:t>
      </w:r>
      <w:bookmarkStart w:id="107" w:name="_ftnref48"/>
      <w:bookmarkEnd w:id="107"/>
      <w:r w:rsidRPr="00F81F7B">
        <w:rPr>
          <w:sz w:val="12"/>
        </w:rPr>
        <w:fldChar w:fldCharType="begin"/>
      </w:r>
      <w:r w:rsidRPr="00F81F7B">
        <w:rPr>
          <w:sz w:val="12"/>
        </w:rPr>
        <w:instrText xml:space="preserve"> HYPERLINK "https://www.yalelawjournal.org/forum/abolish-ice-and-then-what" \l "_ftnref48" </w:instrText>
      </w:r>
      <w:r w:rsidRPr="00F81F7B">
        <w:rPr>
          <w:sz w:val="12"/>
        </w:rPr>
        <w:fldChar w:fldCharType="separate"/>
      </w:r>
      <w:r w:rsidRPr="00F81F7B">
        <w:rPr>
          <w:rStyle w:val="Hyperlink"/>
          <w:sz w:val="12"/>
        </w:rPr>
        <w:t>48</w:t>
      </w:r>
      <w:r w:rsidRPr="00F81F7B">
        <w:rPr>
          <w:sz w:val="12"/>
        </w:rPr>
        <w:fldChar w:fldCharType="end"/>
      </w:r>
      <w:r w:rsidRPr="00F81F7B">
        <w:rPr>
          <w:sz w:val="12"/>
        </w:rPr>
        <w:t xml:space="preserve"> Indeed, much of the literature demonstrates that the greatest harms of immigration noncompliance are suffered by the undocumented population itself.</w:t>
      </w:r>
      <w:bookmarkStart w:id="108" w:name="_ftnref49"/>
      <w:bookmarkEnd w:id="108"/>
      <w:r w:rsidRPr="00F81F7B">
        <w:rPr>
          <w:sz w:val="12"/>
        </w:rPr>
        <w:fldChar w:fldCharType="begin"/>
      </w:r>
      <w:r w:rsidRPr="00F81F7B">
        <w:rPr>
          <w:sz w:val="12"/>
        </w:rPr>
        <w:instrText xml:space="preserve"> HYPERLINK "https://www.yalelawjournal.org/forum/abolish-ice-and-then-what" \l "_ftnref49" </w:instrText>
      </w:r>
      <w:r w:rsidRPr="00F81F7B">
        <w:rPr>
          <w:sz w:val="12"/>
        </w:rPr>
        <w:fldChar w:fldCharType="separate"/>
      </w:r>
      <w:r w:rsidRPr="00F81F7B">
        <w:rPr>
          <w:rStyle w:val="Hyperlink"/>
          <w:sz w:val="12"/>
        </w:rPr>
        <w:t>49</w:t>
      </w:r>
      <w:r w:rsidRPr="00F81F7B">
        <w:rPr>
          <w:sz w:val="12"/>
        </w:rPr>
        <w:fldChar w:fldCharType="end"/>
      </w:r>
      <w:r w:rsidRPr="00F81F7B">
        <w:rPr>
          <w:sz w:val="12"/>
        </w:rPr>
        <w:t xml:space="preserve"> Moreover, </w:t>
      </w:r>
      <w:r w:rsidRPr="00F81F7B">
        <w:rPr>
          <w:u w:val="single"/>
        </w:rPr>
        <w:t>even if we were to assume some significant level of harm from noncompliance, high levels of enforcement are only justified if they actually reduce noncompliance. The weight of the evidence, however, suggests that ICE’s heavy-handed tactics are of limited value in reducing noncompliance</w:t>
      </w:r>
      <w:r w:rsidRPr="00F81F7B">
        <w:rPr>
          <w:sz w:val="12"/>
        </w:rPr>
        <w:t>.</w:t>
      </w:r>
      <w:bookmarkStart w:id="109" w:name="_ftnref50"/>
      <w:bookmarkEnd w:id="109"/>
      <w:r w:rsidRPr="00F81F7B">
        <w:rPr>
          <w:sz w:val="12"/>
        </w:rPr>
        <w:fldChar w:fldCharType="begin"/>
      </w:r>
      <w:r w:rsidRPr="00F81F7B">
        <w:rPr>
          <w:sz w:val="12"/>
        </w:rPr>
        <w:instrText xml:space="preserve"> HYPERLINK "https://www.yalelawjournal.org/forum/abolish-ice-and-then-what" \l "_ftnref50" </w:instrText>
      </w:r>
      <w:r w:rsidRPr="00F81F7B">
        <w:rPr>
          <w:sz w:val="12"/>
        </w:rPr>
        <w:fldChar w:fldCharType="separate"/>
      </w:r>
      <w:r w:rsidRPr="00F81F7B">
        <w:rPr>
          <w:rStyle w:val="Hyperlink"/>
          <w:rFonts w:cs="Times New Roman"/>
          <w:sz w:val="12"/>
          <w:vertAlign w:val="superscript"/>
        </w:rPr>
        <w:t>50</w:t>
      </w:r>
      <w:r w:rsidRPr="00F81F7B">
        <w:rPr>
          <w:sz w:val="12"/>
        </w:rPr>
        <w:fldChar w:fldCharType="end"/>
      </w:r>
    </w:p>
    <w:p w14:paraId="00570DF1" w14:textId="77777777" w:rsidR="000A7ED3" w:rsidRPr="00F81F7B" w:rsidRDefault="000A7ED3" w:rsidP="000A7ED3">
      <w:pPr>
        <w:rPr>
          <w:rFonts w:cs="Times New Roman"/>
          <w:sz w:val="22"/>
        </w:rPr>
      </w:pPr>
    </w:p>
    <w:p w14:paraId="1B56F998" w14:textId="77777777" w:rsidR="000A7ED3" w:rsidRPr="00F81F7B" w:rsidRDefault="000A7ED3" w:rsidP="000A7ED3">
      <w:pPr>
        <w:pStyle w:val="Heading4"/>
      </w:pPr>
      <w:r w:rsidRPr="00F81F7B">
        <w:t>Indiscriminate deportations are immoral – they violate human rights and distract immigration enforcement from more important priorities</w:t>
      </w:r>
    </w:p>
    <w:p w14:paraId="72B1FEFA" w14:textId="77777777" w:rsidR="000A7ED3" w:rsidRPr="00F81F7B" w:rsidRDefault="000A7ED3" w:rsidP="000A7ED3">
      <w:r w:rsidRPr="00F81F7B">
        <w:rPr>
          <w:b/>
          <w:bCs/>
        </w:rPr>
        <w:t xml:space="preserve">Godfrey, 18 - Political Reporter for the Atlantic </w:t>
      </w:r>
      <w:r w:rsidRPr="00F81F7B">
        <w:rPr>
          <w:sz w:val="16"/>
          <w:szCs w:val="16"/>
        </w:rPr>
        <w:t xml:space="preserve">[Elaine6-07-18The Atlantic “What ‘Abolish ICE’ Actually Means” </w:t>
      </w:r>
      <w:hyperlink r:id="rId187" w:history="1">
        <w:r w:rsidRPr="00F81F7B">
          <w:rPr>
            <w:rStyle w:val="Hyperlink"/>
            <w:sz w:val="16"/>
            <w:szCs w:val="16"/>
          </w:rPr>
          <w:t>https://www.theatlantic.com/politics/archive/2018/07/what-abolish-ice-actually-means/564752/06-07-20IM</w:t>
        </w:r>
      </w:hyperlink>
      <w:r w:rsidRPr="00F81F7B">
        <w:rPr>
          <w:sz w:val="16"/>
          <w:szCs w:val="16"/>
        </w:rPr>
        <w:t>]</w:t>
      </w:r>
    </w:p>
    <w:p w14:paraId="318FB6F4" w14:textId="77777777" w:rsidR="000A7ED3" w:rsidRPr="00F81F7B" w:rsidRDefault="000A7ED3" w:rsidP="000A7ED3"/>
    <w:p w14:paraId="716A8B79" w14:textId="77777777" w:rsidR="000A7ED3" w:rsidRPr="00F81F7B" w:rsidRDefault="000A7ED3" w:rsidP="000A7ED3">
      <w:pPr>
        <w:rPr>
          <w:sz w:val="10"/>
        </w:rPr>
      </w:pPr>
      <w:r w:rsidRPr="00F81F7B">
        <w:rPr>
          <w:rStyle w:val="StyleUnderline"/>
        </w:rPr>
        <w:t>The advocates and lawmakers calling to abolish ICE have framed the issue as a moral one: The agency’s widespread use of deportations for undocumented immigrants without criminal records is inhumane, and detracts from its more important function of investigating drug smuggling and human-rights abuses. “They’re not doing the job they were hired to do,” said Randy Bryce, the Democratic candidate</w:t>
      </w:r>
      <w:r w:rsidRPr="00F81F7B">
        <w:rPr>
          <w:sz w:val="10"/>
        </w:rPr>
        <w:t xml:space="preserve"> running for Speaker of the House Paul Ryan’s seat </w:t>
      </w:r>
      <w:r w:rsidRPr="00F81F7B">
        <w:rPr>
          <w:rStyle w:val="StyleUnderline"/>
        </w:rPr>
        <w:t>in Wisconsin</w:t>
      </w:r>
      <w:r w:rsidRPr="00F81F7B">
        <w:rPr>
          <w:sz w:val="10"/>
        </w:rPr>
        <w:t xml:space="preserve">’s 1st district, in an interview with </w:t>
      </w:r>
      <w:r w:rsidRPr="00F81F7B">
        <w:rPr>
          <w:i/>
          <w:iCs/>
          <w:sz w:val="10"/>
        </w:rPr>
        <w:t>The Atlantic</w:t>
      </w:r>
      <w:r w:rsidRPr="00F81F7B">
        <w:rPr>
          <w:sz w:val="10"/>
        </w:rPr>
        <w:t xml:space="preserve">. “It’s more along the lines of a personal deportation force for Donald Trump right now.” A spokesman for the Michigan gubernatorial candidate Abdul El-Sayed, told me that, as governor, El-Sayed would support ICE being “defunded and dismantled,” and would not allow state resources to be used in federal immigration enforcement. Sean McElwee, a co-founder of Data for Progress and abolishice.org, has been a leader in the charge to eliminate ICE for several years. Abolish ICE “is fundamentally an anti-deportation movement,” he told me, and after the agency is gone, “the central aim has to be ensuring that mass deportation is not housed somewhere else in the government.” The question, then, is whether calling to abolish ICE means ending all or most internal immigration enforcement—or simply restructuring or replacing the agency itself. This is the area where Democratic lawmakers’ positions are less clear, and where conservatives see a political opportunity. Some politicians have stopped short of demanding the complete elimination of the agency. Senator Bernie Sanders, who had been </w:t>
      </w:r>
      <w:hyperlink r:id="rId188" w:history="1">
        <w:r w:rsidRPr="00F81F7B">
          <w:rPr>
            <w:rStyle w:val="Hyperlink"/>
            <w:sz w:val="10"/>
          </w:rPr>
          <w:t>reluctant</w:t>
        </w:r>
      </w:hyperlink>
      <w:r w:rsidRPr="00F81F7B">
        <w:rPr>
          <w:sz w:val="10"/>
        </w:rPr>
        <w:t xml:space="preserve"> to comment on the growing movement, released a vague statement on the issue on July 3: “Now, it is time to do what Americans overwhelmingly want: abolish the cruel, dysfunctional immigration system we have today and pass comprehensive immigration reform,” the statement said. “That will mean restructuring the agencies that enforce our immigration laws, including ICE.” Senator Kamala Harris of California, in a recent </w:t>
      </w:r>
      <w:hyperlink r:id="rId189" w:history="1">
        <w:r w:rsidRPr="00F81F7B">
          <w:rPr>
            <w:rStyle w:val="Hyperlink"/>
            <w:sz w:val="10"/>
          </w:rPr>
          <w:t>interview</w:t>
        </w:r>
      </w:hyperlink>
      <w:r w:rsidRPr="00F81F7B">
        <w:rPr>
          <w:sz w:val="10"/>
        </w:rPr>
        <w:t xml:space="preserve"> on MSNBC, said it would be necessary to “reexamine” the agency and perhaps consider “starting from scratch.” A spokesman for Harris told me that the senator hopes ICE funds can be directed more appropriately, and agents can be retrained “against targeting vulnerable populations such as victims of sexual assault or domestic violence, crime witnesses, pregnant women, and children.” Others, though, have suggested that </w:t>
      </w:r>
      <w:r w:rsidRPr="00F81F7B">
        <w:rPr>
          <w:rStyle w:val="StyleUnderline"/>
        </w:rPr>
        <w:t>ICE, as an agency, should be totally scrapped, which would require identifying and transferring its more urgent functions—such as combating human-rights abuses and rooting out criminals—to another agency</w:t>
      </w:r>
      <w:r w:rsidRPr="00F81F7B">
        <w:rPr>
          <w:sz w:val="10"/>
        </w:rPr>
        <w:t xml:space="preserve">. </w:t>
      </w:r>
      <w:r w:rsidRPr="00F81F7B">
        <w:rPr>
          <w:rStyle w:val="StyleUnderline"/>
        </w:rPr>
        <w:t>Democratic Representative Pramila Jayapal of Washington</w:t>
      </w:r>
      <w:r w:rsidRPr="00F81F7B">
        <w:rPr>
          <w:sz w:val="10"/>
        </w:rPr>
        <w:t xml:space="preserve">, one of the most outspoken lawmakers on the issue, </w:t>
      </w:r>
      <w:r w:rsidRPr="00F81F7B">
        <w:rPr>
          <w:rStyle w:val="StyleUnderline"/>
        </w:rPr>
        <w:t>said</w:t>
      </w:r>
      <w:r w:rsidRPr="00F81F7B">
        <w:rPr>
          <w:sz w:val="10"/>
        </w:rPr>
        <w:t xml:space="preserve"> in an email that she wants “to eliminate the agency as it stands and restructure its functions, starting from scratch.” Jayapal, along with Representative Mark </w:t>
      </w:r>
      <w:proofErr w:type="spellStart"/>
      <w:r w:rsidRPr="00F81F7B">
        <w:rPr>
          <w:sz w:val="10"/>
        </w:rPr>
        <w:t>Pocan</w:t>
      </w:r>
      <w:proofErr w:type="spellEnd"/>
      <w:r w:rsidRPr="00F81F7B">
        <w:rPr>
          <w:sz w:val="10"/>
        </w:rPr>
        <w:t xml:space="preserve"> of Wisconsin, will soon be introducing legislation to dismantle the agency. “</w:t>
      </w:r>
      <w:r w:rsidRPr="00F81F7B">
        <w:rPr>
          <w:rStyle w:val="StyleUnderline"/>
        </w:rPr>
        <w:t>There will still be enforcement of immigration laws, but it must be without cruelty and abuse,” she said</w:t>
      </w:r>
      <w:r w:rsidRPr="00F81F7B">
        <w:rPr>
          <w:sz w:val="10"/>
        </w:rPr>
        <w:t xml:space="preserve">. </w:t>
      </w:r>
      <w:proofErr w:type="spellStart"/>
      <w:r w:rsidRPr="00F81F7B">
        <w:rPr>
          <w:sz w:val="10"/>
        </w:rPr>
        <w:t>Pocan</w:t>
      </w:r>
      <w:proofErr w:type="spellEnd"/>
      <w:r w:rsidRPr="00F81F7B">
        <w:rPr>
          <w:sz w:val="10"/>
        </w:rPr>
        <w:t xml:space="preserve"> told me the legislation would dissolve ICE within 12 months, and create a commission to recommend a new immigration enforcement system to Congress. When asked whether broader changes to internal immigration enforcement were necessary—if authorities should stop pursuing undocumented immigrants altogether—most of the lawmakers I spoke with brought the conversation back to what they viewed as ICE’s current flaws. “</w:t>
      </w:r>
      <w:r w:rsidRPr="00F81F7B">
        <w:rPr>
          <w:rStyle w:val="StyleUnderline"/>
        </w:rPr>
        <w:t xml:space="preserve">It’s the indiscriminate, random use of deportations” that has to stop, said </w:t>
      </w:r>
      <w:proofErr w:type="spellStart"/>
      <w:r w:rsidRPr="00F81F7B">
        <w:rPr>
          <w:rStyle w:val="StyleUnderline"/>
        </w:rPr>
        <w:t>Pocan</w:t>
      </w:r>
      <w:proofErr w:type="spellEnd"/>
      <w:r w:rsidRPr="00F81F7B">
        <w:rPr>
          <w:rStyle w:val="StyleUnderline"/>
        </w:rPr>
        <w:t xml:space="preserve">. “We know there are millions of people here who are technically not here legally, and yet many have been here for a very long time. I don’t think many people think that’s an effective use of ICE.” </w:t>
      </w:r>
      <w:r w:rsidRPr="00F81F7B">
        <w:rPr>
          <w:sz w:val="10"/>
        </w:rPr>
        <w:t xml:space="preserve">Most American adults, according to </w:t>
      </w:r>
      <w:hyperlink r:id="rId190" w:history="1">
        <w:r w:rsidRPr="00F81F7B">
          <w:rPr>
            <w:rStyle w:val="Hyperlink"/>
            <w:sz w:val="10"/>
          </w:rPr>
          <w:t>polling</w:t>
        </w:r>
      </w:hyperlink>
      <w:r w:rsidRPr="00F81F7B">
        <w:rPr>
          <w:sz w:val="10"/>
        </w:rPr>
        <w:t xml:space="preserve"> from Gallup, generally oppose deporting all undocumented immigrants, regardless of criminal background, living in the United States. But a recent </w:t>
      </w:r>
      <w:r w:rsidRPr="00F81F7B">
        <w:rPr>
          <w:i/>
          <w:iCs/>
          <w:sz w:val="10"/>
        </w:rPr>
        <w:t>HuffPost</w:t>
      </w:r>
      <w:r w:rsidRPr="00F81F7B">
        <w:rPr>
          <w:sz w:val="10"/>
        </w:rPr>
        <w:t xml:space="preserve">/YouGov </w:t>
      </w:r>
      <w:hyperlink r:id="rId191" w:history="1">
        <w:r w:rsidRPr="00F81F7B">
          <w:rPr>
            <w:rStyle w:val="Hyperlink"/>
            <w:sz w:val="10"/>
          </w:rPr>
          <w:t>poll</w:t>
        </w:r>
      </w:hyperlink>
      <w:r w:rsidRPr="00F81F7B">
        <w:rPr>
          <w:sz w:val="10"/>
        </w:rPr>
        <w:t xml:space="preserve"> found that public opinion on eliminating ICE altogether is mixed. Roughly 21 percent of respondents said they support abolishing ICE, while 44 percent said they oppose it and 35 percent were undecided.</w:t>
      </w:r>
    </w:p>
    <w:p w14:paraId="1F75A32F" w14:textId="77777777" w:rsidR="000A7ED3" w:rsidRPr="00F81F7B" w:rsidRDefault="000A7ED3" w:rsidP="000A7ED3"/>
    <w:p w14:paraId="162C3C7B" w14:textId="77777777" w:rsidR="00EE657F" w:rsidRPr="00F81F7B" w:rsidRDefault="00EE657F" w:rsidP="00EE657F">
      <w:pPr>
        <w:pStyle w:val="Heading4"/>
      </w:pPr>
      <w:r w:rsidRPr="00F81F7B">
        <w:t>Abolishing ICE would not eliminate borders – it would allow us to replace a bad immigration system with a good one</w:t>
      </w:r>
    </w:p>
    <w:p w14:paraId="3A1900AB" w14:textId="77777777" w:rsidR="00EE657F" w:rsidRPr="00F81F7B" w:rsidRDefault="00EE657F" w:rsidP="00EE657F">
      <w:pPr>
        <w:rPr>
          <w:sz w:val="16"/>
          <w:szCs w:val="16"/>
        </w:rPr>
      </w:pPr>
      <w:proofErr w:type="spellStart"/>
      <w:r w:rsidRPr="00F81F7B">
        <w:rPr>
          <w:rStyle w:val="Style13ptBold"/>
        </w:rPr>
        <w:t>Brodey</w:t>
      </w:r>
      <w:proofErr w:type="spellEnd"/>
      <w:r w:rsidRPr="00F81F7B">
        <w:rPr>
          <w:rStyle w:val="Style13ptBold"/>
        </w:rPr>
        <w:t>, 2018 – Washington correspondent for the Minnesota Post</w:t>
      </w:r>
      <w:r w:rsidRPr="00F81F7B">
        <w:t xml:space="preserve"> </w:t>
      </w:r>
      <w:r w:rsidRPr="00F81F7B">
        <w:rPr>
          <w:sz w:val="16"/>
          <w:szCs w:val="16"/>
        </w:rPr>
        <w:t xml:space="preserve">[Sam 07/03/2018 How ‘Abolish ICE’ became the left’s new rallying cry </w:t>
      </w:r>
      <w:hyperlink r:id="rId192" w:history="1">
        <w:r w:rsidRPr="00F81F7B">
          <w:rPr>
            <w:rStyle w:val="Hyperlink"/>
            <w:sz w:val="16"/>
            <w:szCs w:val="16"/>
          </w:rPr>
          <w:t>https://www.minnpost.com/politics-policy/2018/07/how-abolish-ice-became-left-s-new-rallying-cry/</w:t>
        </w:r>
      </w:hyperlink>
      <w:r w:rsidRPr="00F81F7B">
        <w:rPr>
          <w:sz w:val="16"/>
          <w:szCs w:val="16"/>
        </w:rPr>
        <w:t>]</w:t>
      </w:r>
    </w:p>
    <w:p w14:paraId="6C3B6C9F" w14:textId="77777777" w:rsidR="00EE657F" w:rsidRPr="00F81F7B" w:rsidRDefault="00EE657F" w:rsidP="00EE657F"/>
    <w:p w14:paraId="3EC2FB0F" w14:textId="77777777" w:rsidR="00EE657F" w:rsidRPr="00F81F7B" w:rsidRDefault="00EE657F" w:rsidP="00EE657F">
      <w:pPr>
        <w:rPr>
          <w:rStyle w:val="StyleUnderline"/>
        </w:rPr>
      </w:pPr>
      <w:r w:rsidRPr="00F81F7B">
        <w:rPr>
          <w:sz w:val="12"/>
        </w:rPr>
        <w:t xml:space="preserve">Though a growing cohort of Democrats may want to abolish ICE, that doesn’t mean they’re on the same page about something equally important: what, if anything, would replace it. Supportive politicians like </w:t>
      </w:r>
      <w:r w:rsidRPr="00F81F7B">
        <w:rPr>
          <w:rStyle w:val="StyleUnderline"/>
        </w:rPr>
        <w:t>Gillibrand argue that</w:t>
      </w:r>
      <w:r w:rsidRPr="00F81F7B">
        <w:rPr>
          <w:sz w:val="12"/>
        </w:rPr>
        <w:t xml:space="preserve"> </w:t>
      </w:r>
      <w:r w:rsidRPr="00F81F7B">
        <w:rPr>
          <w:rStyle w:val="StyleUnderline"/>
        </w:rPr>
        <w:t>federal immigration enforcement needs to be restructured, not eliminated: “You should get rid of it, start over, reimagine it and build something that actually works,” she said</w:t>
      </w:r>
      <w:r w:rsidRPr="00F81F7B">
        <w:rPr>
          <w:sz w:val="12"/>
        </w:rPr>
        <w:t xml:space="preserve">. Two Democratic members of the U.S. House, Rep. Mark </w:t>
      </w:r>
      <w:proofErr w:type="spellStart"/>
      <w:r w:rsidRPr="00F81F7B">
        <w:rPr>
          <w:sz w:val="12"/>
        </w:rPr>
        <w:t>Pocan</w:t>
      </w:r>
      <w:proofErr w:type="spellEnd"/>
      <w:r w:rsidRPr="00F81F7B">
        <w:rPr>
          <w:sz w:val="12"/>
        </w:rPr>
        <w:t xml:space="preserve"> of Wisconsin and Rep. Pramila Jayapal of Washington, have introduced </w:t>
      </w:r>
      <w:r w:rsidRPr="00F81F7B">
        <w:rPr>
          <w:rStyle w:val="StyleUnderline"/>
        </w:rPr>
        <w:t>legislation to abolish ICE</w:t>
      </w:r>
      <w:r w:rsidRPr="00F81F7B">
        <w:rPr>
          <w:sz w:val="12"/>
        </w:rPr>
        <w:t xml:space="preserve"> and create a special commission that would “implement a humane immigration enforcement system that upholds the dignity of all individuals, </w:t>
      </w:r>
      <w:r w:rsidRPr="00F81F7B">
        <w:rPr>
          <w:rStyle w:val="StyleUnderline"/>
        </w:rPr>
        <w:t xml:space="preserve">while transferring necessary functions to other agencies.” “I think what many people want to do is return to an integrated agency that combines service with enforcement,” UCLA’s </w:t>
      </w:r>
      <w:proofErr w:type="spellStart"/>
      <w:r w:rsidRPr="00F81F7B">
        <w:rPr>
          <w:rStyle w:val="StyleUnderline"/>
        </w:rPr>
        <w:t>Motomura</w:t>
      </w:r>
      <w:proofErr w:type="spellEnd"/>
      <w:r w:rsidRPr="00F81F7B">
        <w:rPr>
          <w:rStyle w:val="StyleUnderline"/>
        </w:rPr>
        <w:t xml:space="preserve"> says. “To understand that slogan or that rallying cry as a call to abolish borders, or to abolish enforcement, misstates what it’s about. I think it’s a rallying cry against a certain attitude toward enforcement, a rallying cry against a certain attitude toward immigrants.”</w:t>
      </w:r>
    </w:p>
    <w:p w14:paraId="431CD597" w14:textId="77777777" w:rsidR="00EE657F" w:rsidRPr="000A7ED3" w:rsidRDefault="00EE657F" w:rsidP="00EE657F">
      <w:pPr>
        <w:pStyle w:val="Heading3"/>
      </w:pPr>
      <w:r w:rsidRPr="000A7ED3">
        <w:t>AT HSI DA</w:t>
      </w:r>
    </w:p>
    <w:p w14:paraId="443AD686" w14:textId="77777777" w:rsidR="00EE657F" w:rsidRPr="00F81F7B" w:rsidRDefault="00EE657F" w:rsidP="00EE657F">
      <w:pPr>
        <w:pStyle w:val="Heading4"/>
      </w:pPr>
      <w:r w:rsidRPr="00F81F7B">
        <w:t>Abolishing ICE won’t hurt HSI – they will be moved to another agency</w:t>
      </w:r>
    </w:p>
    <w:p w14:paraId="2044B643" w14:textId="77777777" w:rsidR="00EE657F" w:rsidRPr="00F81F7B" w:rsidRDefault="00EE657F" w:rsidP="00EE657F">
      <w:r w:rsidRPr="00F81F7B">
        <w:rPr>
          <w:rStyle w:val="Style13ptBold"/>
        </w:rPr>
        <w:t>Ford 18- staff writer at The New Republic</w:t>
      </w:r>
      <w:r w:rsidRPr="00F81F7B">
        <w:rPr>
          <w:rStyle w:val="Style13ptBold"/>
          <w:sz w:val="16"/>
          <w:szCs w:val="16"/>
        </w:rPr>
        <w:t>.</w:t>
      </w:r>
      <w:r w:rsidRPr="00F81F7B">
        <w:rPr>
          <w:sz w:val="16"/>
          <w:szCs w:val="16"/>
        </w:rPr>
        <w:t xml:space="preserve">(Matt July 18,2018,The New Republic, “OK, Abolish ICE. What then?” </w:t>
      </w:r>
      <w:hyperlink r:id="rId193">
        <w:r w:rsidRPr="00F81F7B">
          <w:rPr>
            <w:rStyle w:val="Hyperlink"/>
            <w:sz w:val="16"/>
            <w:szCs w:val="16"/>
          </w:rPr>
          <w:t>https://newrepublic.com/article/149945/ok-abolish-ice-then</w:t>
        </w:r>
      </w:hyperlink>
      <w:r w:rsidRPr="00F81F7B">
        <w:rPr>
          <w:sz w:val="16"/>
          <w:szCs w:val="16"/>
        </w:rPr>
        <w:t xml:space="preserve"> ,July 9,2020 AS)</w:t>
      </w:r>
    </w:p>
    <w:p w14:paraId="0710EB2E" w14:textId="77777777" w:rsidR="00EE657F" w:rsidRPr="00F81F7B" w:rsidRDefault="00EE657F" w:rsidP="00EE657F">
      <w:pPr>
        <w:rPr>
          <w:rStyle w:val="StyleUnderline"/>
        </w:rPr>
      </w:pPr>
    </w:p>
    <w:p w14:paraId="2F1AF816" w14:textId="77777777" w:rsidR="00EE657F" w:rsidRPr="00F81F7B" w:rsidRDefault="00EE657F" w:rsidP="00EE657F">
      <w:pPr>
        <w:rPr>
          <w:rStyle w:val="StyleUnderline"/>
        </w:rPr>
      </w:pPr>
      <w:r w:rsidRPr="00F81F7B">
        <w:rPr>
          <w:sz w:val="12"/>
        </w:rPr>
        <w:t>ICE’s ultimate fate would hinge on how much lawmakers want to change. If ERO were shuttered,</w:t>
      </w:r>
      <w:r w:rsidRPr="00F81F7B">
        <w:rPr>
          <w:rStyle w:val="StyleUnderline"/>
        </w:rPr>
        <w:t xml:space="preserve"> Congress could simply leave Homeland Security Investigations and the rest of ICE’s structure intact under a more suitable name. Lawmakers could also make HSI a distinct investigative agency within the Department of Homeland Security. Congress could also move the office to the Justice Department, either as a standalone agency or to be absorbed by the FBI, or to the Treasury Department, where the U.S. Customs Service once exercised similar functions.</w:t>
      </w:r>
    </w:p>
    <w:p w14:paraId="38AC3C8F" w14:textId="77777777" w:rsidR="00EE657F" w:rsidRPr="00F81F7B" w:rsidRDefault="00EE657F" w:rsidP="00EE657F">
      <w:pPr>
        <w:rPr>
          <w:rStyle w:val="StyleUnderline"/>
        </w:rPr>
      </w:pPr>
    </w:p>
    <w:p w14:paraId="76F551F8" w14:textId="77777777" w:rsidR="00EE657F" w:rsidRPr="00F81F7B" w:rsidRDefault="00EE657F" w:rsidP="00EE657F">
      <w:pPr>
        <w:pStyle w:val="Heading4"/>
      </w:pPr>
      <w:r w:rsidRPr="00F81F7B">
        <w:t>Turn – ICE is killing HSI – the bad reputation from ERO is undermining HSI effectiveness</w:t>
      </w:r>
    </w:p>
    <w:p w14:paraId="3C568550" w14:textId="77777777" w:rsidR="00EE657F" w:rsidRPr="00F81F7B" w:rsidRDefault="00EE657F" w:rsidP="00EE657F">
      <w:r w:rsidRPr="00F81F7B">
        <w:rPr>
          <w:rStyle w:val="Style13ptBold"/>
        </w:rPr>
        <w:t>Ford 18- staff writer at The New Republic</w:t>
      </w:r>
      <w:r w:rsidRPr="00F81F7B">
        <w:rPr>
          <w:rStyle w:val="Style13ptBold"/>
          <w:sz w:val="16"/>
          <w:szCs w:val="16"/>
        </w:rPr>
        <w:t>.</w:t>
      </w:r>
      <w:r w:rsidRPr="00F81F7B">
        <w:rPr>
          <w:sz w:val="16"/>
          <w:szCs w:val="16"/>
        </w:rPr>
        <w:t xml:space="preserve">(Matt July 18,2018,The New Republic, “OK, Abolish ICE. What then?” </w:t>
      </w:r>
      <w:hyperlink r:id="rId194">
        <w:r w:rsidRPr="00F81F7B">
          <w:rPr>
            <w:rStyle w:val="Hyperlink"/>
            <w:sz w:val="16"/>
            <w:szCs w:val="16"/>
          </w:rPr>
          <w:t>https://newrepublic.com/article/149945/ok-abolish-ice-then</w:t>
        </w:r>
      </w:hyperlink>
      <w:r w:rsidRPr="00F81F7B">
        <w:rPr>
          <w:sz w:val="16"/>
          <w:szCs w:val="16"/>
        </w:rPr>
        <w:t xml:space="preserve"> ,July 9,2020 AS)</w:t>
      </w:r>
    </w:p>
    <w:p w14:paraId="5E452F65" w14:textId="77777777" w:rsidR="00EE657F" w:rsidRPr="00F81F7B" w:rsidRDefault="00EE657F" w:rsidP="00EE657F">
      <w:pPr>
        <w:rPr>
          <w:lang w:val="en"/>
        </w:rPr>
      </w:pPr>
    </w:p>
    <w:p w14:paraId="1F380DA9" w14:textId="77777777" w:rsidR="00EE657F" w:rsidRPr="00F81F7B" w:rsidRDefault="00EE657F" w:rsidP="00EE657F">
      <w:pPr>
        <w:rPr>
          <w:sz w:val="10"/>
          <w:lang w:val="en"/>
        </w:rPr>
      </w:pPr>
      <w:bookmarkStart w:id="110" w:name="_pv9ihbwkla3e" w:colFirst="0" w:colLast="0"/>
      <w:bookmarkEnd w:id="110"/>
      <w:r w:rsidRPr="00F81F7B">
        <w:rPr>
          <w:rStyle w:val="StyleUnderline"/>
        </w:rPr>
        <w:t>Trump’s push to maximize immigration enforcement and deportations has resurfaced some tensions between the agency’s two largest offices</w:t>
      </w:r>
      <w:r w:rsidRPr="00F81F7B">
        <w:rPr>
          <w:sz w:val="10"/>
          <w:lang w:val="en"/>
        </w:rPr>
        <w:t xml:space="preserve">. In a letter to Secretary of Homeland Security </w:t>
      </w:r>
      <w:proofErr w:type="spellStart"/>
      <w:r w:rsidRPr="00F81F7B">
        <w:rPr>
          <w:sz w:val="10"/>
          <w:lang w:val="en"/>
        </w:rPr>
        <w:t>Kirstjen</w:t>
      </w:r>
      <w:proofErr w:type="spellEnd"/>
      <w:r w:rsidRPr="00F81F7B">
        <w:rPr>
          <w:sz w:val="10"/>
          <w:lang w:val="en"/>
        </w:rPr>
        <w:t xml:space="preserve"> Nielsen last month, </w:t>
      </w:r>
      <w:r w:rsidRPr="00F81F7B">
        <w:rPr>
          <w:rStyle w:val="StyleUnderline"/>
        </w:rPr>
        <w:t xml:space="preserve">a group of Homeland Security Investigations special agents </w:t>
      </w:r>
      <w:hyperlink r:id="rId195">
        <w:r w:rsidRPr="00F81F7B">
          <w:rPr>
            <w:rStyle w:val="StyleUnderline"/>
          </w:rPr>
          <w:t>asked for their office to be separated</w:t>
        </w:r>
      </w:hyperlink>
      <w:r w:rsidRPr="00F81F7B">
        <w:rPr>
          <w:rStyle w:val="StyleUnderline"/>
        </w:rPr>
        <w:t xml:space="preserve"> from Enforcement and Removal Operations, citing cultural differences in the mission and the workforce between the two principal offices. The agents also made clear, albeit politely, that ERO’s operations were undermining their ability to perform their own functions: </w:t>
      </w:r>
      <w:bookmarkStart w:id="111" w:name="_tmi4himdt8k" w:colFirst="0" w:colLast="0"/>
      <w:bookmarkEnd w:id="111"/>
      <w:r w:rsidRPr="00F81F7B">
        <w:rPr>
          <w:rStyle w:val="StyleUnderline"/>
        </w:rPr>
        <w:t>Furthermore, the perception of HSI’s investigative independence is unnecessarily impacted by the political nature of ERO’s civil immigration enforcement. Many jurisdictions continue to refuse to work with HSI because of a perceived linkage to the politics of civil immigration</w:t>
      </w:r>
      <w:r w:rsidRPr="00F81F7B">
        <w:rPr>
          <w:sz w:val="10"/>
          <w:lang w:val="en"/>
        </w:rPr>
        <w:t xml:space="preserve">. Other jurisdictions agree to partner with HSI as long as the “ICE” name is excluded from any public facing information. </w:t>
      </w:r>
      <w:r w:rsidRPr="00F81F7B">
        <w:rPr>
          <w:rStyle w:val="StyleUnderline"/>
        </w:rPr>
        <w:t xml:space="preserve">HSI is constantly expending resources to explain the organizational differences </w:t>
      </w:r>
      <w:r w:rsidRPr="00F81F7B">
        <w:rPr>
          <w:sz w:val="10"/>
          <w:lang w:val="en"/>
        </w:rPr>
        <w:t>to state and local partners, as well as to Congressional staff, and even within our own department—DHS.</w:t>
      </w:r>
    </w:p>
    <w:p w14:paraId="4470C950" w14:textId="77777777" w:rsidR="00EE657F" w:rsidRPr="00F81F7B" w:rsidRDefault="00EE657F" w:rsidP="00EE657F">
      <w:pPr>
        <w:rPr>
          <w:lang w:val="en"/>
        </w:rPr>
      </w:pPr>
    </w:p>
    <w:p w14:paraId="190BF431" w14:textId="77777777" w:rsidR="00EE657F" w:rsidRPr="00F81F7B" w:rsidRDefault="00EE657F" w:rsidP="00EE657F">
      <w:pPr>
        <w:pStyle w:val="Heading4"/>
      </w:pPr>
      <w:r w:rsidRPr="00F81F7B">
        <w:t>Turn – ICE is killing HSI – the focus on deportations will drain resources, deny witnesses, and sour relations for HSI</w:t>
      </w:r>
    </w:p>
    <w:p w14:paraId="7AA3AC80" w14:textId="77777777" w:rsidR="00EE657F" w:rsidRPr="00F81F7B" w:rsidRDefault="00EE657F" w:rsidP="00EE657F">
      <w:r w:rsidRPr="00F81F7B">
        <w:rPr>
          <w:rStyle w:val="Style13ptBold"/>
        </w:rPr>
        <w:t>Hong 19 - professor of law at Boston College Law School</w:t>
      </w:r>
      <w:r w:rsidRPr="00F81F7B">
        <w:t xml:space="preserve"> </w:t>
      </w:r>
      <w:r w:rsidRPr="00F81F7B">
        <w:rPr>
          <w:sz w:val="16"/>
          <w:szCs w:val="16"/>
        </w:rPr>
        <w:t xml:space="preserve">[Kari E., 10 Reasons Why Congress Should Defund ICE's Deportation Force (March 11, 2019). 43 NYU Review of Law &amp; Social Change Harbinger 2019, Available at SSRN: </w:t>
      </w:r>
      <w:hyperlink r:id="rId196" w:history="1">
        <w:r w:rsidRPr="00F81F7B">
          <w:rPr>
            <w:rStyle w:val="Hyperlink"/>
            <w:sz w:val="16"/>
            <w:szCs w:val="16"/>
          </w:rPr>
          <w:t>https://ssrn.com/abstract=3350664</w:t>
        </w:r>
      </w:hyperlink>
      <w:r w:rsidRPr="00F81F7B">
        <w:rPr>
          <w:sz w:val="16"/>
          <w:szCs w:val="16"/>
        </w:rPr>
        <w:t>]</w:t>
      </w:r>
    </w:p>
    <w:p w14:paraId="741DAD3F" w14:textId="77777777" w:rsidR="00EE657F" w:rsidRPr="00F81F7B" w:rsidRDefault="00EE657F" w:rsidP="00EE657F"/>
    <w:p w14:paraId="318C48BE" w14:textId="77777777" w:rsidR="00EE657F" w:rsidRPr="00F81F7B" w:rsidRDefault="00EE657F" w:rsidP="00EE657F">
      <w:pPr>
        <w:rPr>
          <w:sz w:val="16"/>
        </w:rPr>
      </w:pPr>
      <w:r w:rsidRPr="00F81F7B">
        <w:rPr>
          <w:rStyle w:val="StyleUnderline"/>
        </w:rPr>
        <w:t>Third, the ERO’s deportations are actively interfering with prosecuting criminal enterprises. The ERO deportation efforts are not only a waste of resources, but they are also interfering with prosecution of criminal enterprises.</w:t>
      </w:r>
      <w:r w:rsidRPr="00F81F7B">
        <w:rPr>
          <w:sz w:val="16"/>
        </w:rPr>
        <w:t xml:space="preserve"> </w:t>
      </w:r>
      <w:r w:rsidRPr="00F81F7B">
        <w:rPr>
          <w:rStyle w:val="StyleUnderline"/>
        </w:rPr>
        <w:t>In June 2018, nineteen HSI agents asked for HSI to be completely separated from the ERO deportation force because, among other reasons, an association with the ERO causes local police not to cooperate with HSI</w:t>
      </w:r>
      <w:r w:rsidRPr="00F81F7B">
        <w:rPr>
          <w:sz w:val="16"/>
        </w:rPr>
        <w:t>.</w:t>
      </w:r>
      <w:r w:rsidRPr="00F81F7B">
        <w:rPr>
          <w:rStyle w:val="StyleUnderline"/>
        </w:rPr>
        <w:t xml:space="preserve"> The ERO deportation force has further soured relationships with local police departments by asking local jails to hold and turn over U.S. citizens for deportation, without regard to evidence of citizenship. The lies are costly to tax payers, as the ERO deportation force does not indemnify local police departments that are found liable for monetary damages from individuals whom the police wrongfully arrested or detained based on ICE’s assurances</w:t>
      </w:r>
      <w:r w:rsidRPr="00F81F7B">
        <w:rPr>
          <w:sz w:val="16"/>
        </w:rPr>
        <w:t xml:space="preserve">.  Moreover, </w:t>
      </w:r>
      <w:r w:rsidRPr="00F81F7B">
        <w:rPr>
          <w:rStyle w:val="StyleUnderline"/>
        </w:rPr>
        <w:t>the ERO deportation force is raiding HSI’s funding that is used to investigate and apprehend those involved in actual ongoing crimes</w:t>
      </w:r>
      <w:r w:rsidRPr="00F81F7B">
        <w:rPr>
          <w:sz w:val="16"/>
        </w:rPr>
        <w:t xml:space="preserve">. </w:t>
      </w:r>
      <w:r w:rsidRPr="00F81F7B">
        <w:rPr>
          <w:rStyle w:val="StyleUnderline"/>
        </w:rPr>
        <w:t>Whereas the ERO deportation force is targeting people who were convicted of crimes decades ago, HSI arrests those who it suspects pose an existing threat to the public. The ERO deportation force is taking away resources from the HSI. According to the HSI, “the ebbs and flows of ERO detention priorities have directly impacted HSI operations and infrastructure, including the reprogramming of HSI funds to ERO</w:t>
      </w:r>
      <w:r w:rsidRPr="00F81F7B">
        <w:rPr>
          <w:sz w:val="16"/>
        </w:rPr>
        <w:t xml:space="preserve"> (specifically $5M in FY11, $10M in FY13, and $34.5M in FY16).”Restated, </w:t>
      </w:r>
      <w:r w:rsidRPr="00F81F7B">
        <w:rPr>
          <w:rStyle w:val="StyleUnderline"/>
        </w:rPr>
        <w:t>ERO is taking away funding from the agency that focuses on active transnational criminal matters—including human trafficking—to instead target, arrest, and deport people without criminal records and who are not a threat to public safety</w:t>
      </w:r>
      <w:r w:rsidRPr="00F81F7B">
        <w:rPr>
          <w:sz w:val="16"/>
        </w:rPr>
        <w:t xml:space="preserve">. </w:t>
      </w:r>
      <w:r w:rsidRPr="00F81F7B">
        <w:rPr>
          <w:rStyle w:val="StyleUnderline"/>
        </w:rPr>
        <w:t>The ERO deportation force is also lurking at state courthouses,45 arresting witnesses to crimes and victims of human trafficking. As unbelievable as it sounds, the ERO deportation force is deporting crime victims, including those who have agreed to cooperate with prosecutors and who are willing to serve as witnesses at trial</w:t>
      </w:r>
      <w:r w:rsidRPr="00F81F7B">
        <w:rPr>
          <w:sz w:val="16"/>
        </w:rPr>
        <w:t xml:space="preserve">. </w:t>
      </w:r>
      <w:r w:rsidRPr="00F81F7B">
        <w:rPr>
          <w:rStyle w:val="StyleUnderline"/>
        </w:rPr>
        <w:t>Under Trump, ICE arrests at courthouses, which include victims and witnesses to crimes, has risen 1,700%.</w:t>
      </w:r>
      <w:r w:rsidRPr="00F81F7B">
        <w:rPr>
          <w:sz w:val="16"/>
        </w:rPr>
        <w:t xml:space="preserve">47 The Chief Justice of the California Supreme Court repeatedly has asked ICE to stop this policy, an extraordinary request that the ERO deportation force ignores.48 In June 2018, former Attorney General Sessions attempted to unilaterally change asylum law so that those who assist U.S. law enforcement in apprehending and arresting members of gangs will no longer be able to ask for asylum.49 Although a district court has blocked this policy change, it reveals that this administration is so blinded by its anti-immigration agenda that it is pursuing goals that undermine legitimate law enforcement efforts. </w:t>
      </w:r>
      <w:r w:rsidRPr="00F81F7B">
        <w:rPr>
          <w:rStyle w:val="StyleUnderline"/>
        </w:rPr>
        <w:t>The ERO deportation force is taking the funding that HSI would otherwise use to combat gang violence and is tainting the entire ICE agency with a reputation for overzealousness, dishonesty, and racism, thus interfering with ICE’s ability to cooperate with police. The ERO deportation force has been deporting crime victims and witnesses, as well as those who risked their lives helping the United States apprehend criminal gangs, thus preventing state prosecutors from convicting those charged with crimes. Not only is the ERO deportation force unnecessary to keep us safe, but there are reasons to believe that our communities would actually be safer if it were defunded</w:t>
      </w:r>
      <w:r w:rsidRPr="00F81F7B">
        <w:rPr>
          <w:sz w:val="16"/>
        </w:rPr>
        <w:t>.</w:t>
      </w:r>
    </w:p>
    <w:p w14:paraId="6DCF686D" w14:textId="77777777" w:rsidR="00EE657F" w:rsidRPr="00F81F7B" w:rsidRDefault="00EE657F" w:rsidP="00EE657F"/>
    <w:p w14:paraId="520FBF9E" w14:textId="77777777" w:rsidR="00EE657F" w:rsidRPr="00F81F7B" w:rsidRDefault="00EE657F" w:rsidP="00EE657F">
      <w:pPr>
        <w:pStyle w:val="Heading3"/>
      </w:pPr>
      <w:bookmarkStart w:id="112" w:name="_Hlk46345283"/>
      <w:r>
        <w:t>AT BLM DA</w:t>
      </w:r>
    </w:p>
    <w:p w14:paraId="4136E9A3" w14:textId="77777777" w:rsidR="00EE657F" w:rsidRPr="00F81F7B" w:rsidRDefault="00EE657F" w:rsidP="00EE657F">
      <w:pPr>
        <w:pStyle w:val="Heading4"/>
      </w:pPr>
      <w:r w:rsidRPr="00F81F7B">
        <w:t>Turn – Abolish ICE helps BLM activists – the two movements help each other</w:t>
      </w:r>
    </w:p>
    <w:p w14:paraId="72ADF8DD" w14:textId="77777777" w:rsidR="00EE657F" w:rsidRPr="00F81F7B" w:rsidRDefault="00EE657F" w:rsidP="00EE657F">
      <w:proofErr w:type="spellStart"/>
      <w:r w:rsidRPr="00F81F7B">
        <w:rPr>
          <w:rStyle w:val="Style13ptBold"/>
        </w:rPr>
        <w:t>Narea</w:t>
      </w:r>
      <w:proofErr w:type="spellEnd"/>
      <w:r w:rsidRPr="00F81F7B">
        <w:rPr>
          <w:rStyle w:val="Style13ptBold"/>
        </w:rPr>
        <w:t>, 2020 – immigration reporter for Vox</w:t>
      </w:r>
      <w:r w:rsidRPr="00F81F7B">
        <w:t xml:space="preserve"> </w:t>
      </w:r>
      <w:r w:rsidRPr="00F81F7B">
        <w:rPr>
          <w:sz w:val="16"/>
          <w:szCs w:val="16"/>
        </w:rPr>
        <w:t xml:space="preserve">[Nicole “How “abolish ICE” helped bring abolitionist ideas into the mainstream” Jul 9, 2020, </w:t>
      </w:r>
      <w:hyperlink r:id="rId197" w:history="1">
        <w:r w:rsidRPr="00F81F7B">
          <w:rPr>
            <w:rStyle w:val="Hyperlink"/>
            <w:sz w:val="16"/>
            <w:szCs w:val="16"/>
          </w:rPr>
          <w:t>https://www.vox.com/policy-and-politics/2020/7/9/21307137/abolish-ice-police-immigrant-black-lives-matter</w:t>
        </w:r>
      </w:hyperlink>
      <w:r w:rsidRPr="00F81F7B">
        <w:rPr>
          <w:sz w:val="16"/>
          <w:szCs w:val="16"/>
        </w:rPr>
        <w:t>]</w:t>
      </w:r>
    </w:p>
    <w:p w14:paraId="173130A5" w14:textId="77777777" w:rsidR="00EE657F" w:rsidRPr="00F81F7B" w:rsidRDefault="00EE657F" w:rsidP="00EE657F"/>
    <w:p w14:paraId="5523F53E" w14:textId="77777777" w:rsidR="00EE657F" w:rsidRPr="00F81F7B" w:rsidRDefault="00EE657F" w:rsidP="00EE657F">
      <w:pPr>
        <w:rPr>
          <w:rStyle w:val="StyleUnderline"/>
        </w:rPr>
      </w:pPr>
      <w:r w:rsidRPr="00F81F7B">
        <w:rPr>
          <w:rStyle w:val="StyleUnderline"/>
        </w:rPr>
        <w:t>“Immigrant rights activists have been very clear about engaging local elected officials for many years on policing reforms,” García Hernández said</w:t>
      </w:r>
      <w:r w:rsidRPr="00F81F7B">
        <w:rPr>
          <w:sz w:val="12"/>
        </w:rPr>
        <w:t xml:space="preserve">. “[Being stopped] in the street because of a traffic violation or because of some suspicion of criminal activity becomes the key moment that then sets the tone for whether or not this individual ends up in ICE’s hands and potentially getting deported.” </w:t>
      </w:r>
      <w:r w:rsidRPr="00F81F7B">
        <w:rPr>
          <w:rStyle w:val="StyleUnderline"/>
        </w:rPr>
        <w:t>The movements to abolish the police and abolish ICE often work in tandem. Some activists work on both causes, and others see their work as ideologically sympathetic. ICE and the police are “built on the same foundation of racism and white supremacy,” said Silky Shah, executive director of Detention Watch Network</w:t>
      </w:r>
      <w:r w:rsidRPr="00F81F7B">
        <w:rPr>
          <w:sz w:val="12"/>
        </w:rPr>
        <w:t xml:space="preserve">, which was one of the first organizations to call for abolishing immigration detention. </w:t>
      </w:r>
      <w:r w:rsidRPr="00F81F7B">
        <w:rPr>
          <w:rStyle w:val="StyleUnderline"/>
        </w:rPr>
        <w:t>“For police, it was to patrol and ‘catch’ enslaved people and protect white property and corporations. For ICE as an agency, it was an isolationist and Islamophobic response to the September 11th attacks,” she said. “The call to abolish ICE is a call to shift away from a system that targets, abuses, and exiles immigrants to one that values migration and human life.”</w:t>
      </w:r>
    </w:p>
    <w:p w14:paraId="5F843A6A" w14:textId="77777777" w:rsidR="00EE657F" w:rsidRDefault="00EE657F" w:rsidP="00EE657F">
      <w:pPr>
        <w:rPr>
          <w:rStyle w:val="StyleUnderline"/>
        </w:rPr>
      </w:pPr>
    </w:p>
    <w:bookmarkEnd w:id="112"/>
    <w:p w14:paraId="476BCEB0" w14:textId="2AAE9778" w:rsidR="000A7ED3" w:rsidRPr="00F81F7B" w:rsidRDefault="000A7ED3" w:rsidP="000A7ED3">
      <w:pPr>
        <w:pStyle w:val="Heading3"/>
      </w:pPr>
      <w:r>
        <w:t>AT Reform CP</w:t>
      </w:r>
    </w:p>
    <w:p w14:paraId="25BADAC0" w14:textId="77777777" w:rsidR="00CC52F1" w:rsidRPr="00F81F7B" w:rsidRDefault="00CC52F1" w:rsidP="00CC52F1">
      <w:pPr>
        <w:pStyle w:val="Heading4"/>
      </w:pPr>
      <w:r w:rsidRPr="00F81F7B">
        <w:t>ICE cannot be reformed – they have resisted or lied to avoid all oversight – only abolition solves</w:t>
      </w:r>
    </w:p>
    <w:p w14:paraId="0C66ADC7" w14:textId="77777777" w:rsidR="00CC52F1" w:rsidRPr="00F81F7B" w:rsidRDefault="00CC52F1" w:rsidP="00CC52F1">
      <w:r w:rsidRPr="00F81F7B">
        <w:rPr>
          <w:rStyle w:val="Style13ptBold"/>
        </w:rPr>
        <w:t>Hong 19 - professor of law at Boston College Law School</w:t>
      </w:r>
      <w:r w:rsidRPr="00F81F7B">
        <w:t xml:space="preserve"> </w:t>
      </w:r>
      <w:r w:rsidRPr="00F81F7B">
        <w:rPr>
          <w:sz w:val="16"/>
          <w:szCs w:val="16"/>
        </w:rPr>
        <w:t xml:space="preserve">[Kari E., 10 Reasons Why Congress Should Defund ICE's Deportation Force (March 11, 2019). 43 NYU Review of Law &amp; Social Change Harbinger 2019, Available at SSRN: </w:t>
      </w:r>
      <w:hyperlink r:id="rId198" w:history="1">
        <w:r w:rsidRPr="00F81F7B">
          <w:rPr>
            <w:rStyle w:val="Hyperlink"/>
            <w:sz w:val="16"/>
            <w:szCs w:val="16"/>
          </w:rPr>
          <w:t>https://ssrn.com/abstract=3350664</w:t>
        </w:r>
      </w:hyperlink>
      <w:r w:rsidRPr="00F81F7B">
        <w:rPr>
          <w:sz w:val="16"/>
          <w:szCs w:val="16"/>
        </w:rPr>
        <w:t>]</w:t>
      </w:r>
    </w:p>
    <w:p w14:paraId="5A255D58" w14:textId="77777777" w:rsidR="00CC52F1" w:rsidRPr="00F81F7B" w:rsidRDefault="00CC52F1" w:rsidP="00CC52F1"/>
    <w:p w14:paraId="667ADFB2" w14:textId="77777777" w:rsidR="00CC52F1" w:rsidRPr="00F81F7B" w:rsidRDefault="00CC52F1" w:rsidP="00CC52F1">
      <w:pPr>
        <w:rPr>
          <w:rStyle w:val="StyleUnderline"/>
        </w:rPr>
      </w:pPr>
      <w:r w:rsidRPr="00F81F7B">
        <w:rPr>
          <w:rStyle w:val="StyleUnderline"/>
        </w:rPr>
        <w:t>Sixth, the ERO deportation force has a toxic culture that resists reform, and thus must be brought to an end. Since its inception in 2002, ICE has been repeatedly caught making mistakes, lying to the public, acting outside its legal authority, acting overzealously, causing preventable deaths, targeting law-abiding community members, and making decisions tainted by racism.</w:t>
      </w:r>
      <w:r w:rsidRPr="00F81F7B">
        <w:rPr>
          <w:sz w:val="12"/>
        </w:rPr>
        <w:t xml:space="preserve"> </w:t>
      </w:r>
      <w:r w:rsidRPr="00F81F7B">
        <w:rPr>
          <w:rStyle w:val="StyleUnderline"/>
        </w:rPr>
        <w:t>The Obama administration was unable to rein in and reform the internal culture of ICE that aggressively—and at times unlawfully— abused discretion, norms, and immigrants themselves. As a result, it stands to reason that the problems with ICE and the ERO deportation force will not end when the Trump Administration is over. Regardless of who has held the presidency, ICE officials have publicly engaged in political activity advocating more aggressive enforcement actions against non-citizens.</w:t>
      </w:r>
      <w:r w:rsidRPr="00F81F7B">
        <w:rPr>
          <w:sz w:val="12"/>
        </w:rPr>
        <w:t xml:space="preserve"> </w:t>
      </w:r>
      <w:r w:rsidRPr="00F81F7B">
        <w:rPr>
          <w:rStyle w:val="StyleUnderline"/>
        </w:rPr>
        <w:t>In 2012, ICE officers sued President Obama</w:t>
      </w:r>
      <w:r w:rsidRPr="00F81F7B">
        <w:rPr>
          <w:sz w:val="12"/>
        </w:rPr>
        <w:t xml:space="preserve">, asserting in part that the DACA program and the Obama administration’s policy to exercise discretion in deportation were illegal (neither claim was vindicated).72 In the 2016 presidential election, the union representing ICE officers endorsed Donald Trump. Going one step further, some ICE agents created a website to communicate directly to the American people. The content chosen included nativist propaganda from Breitbart.com and articles critical of President Trump’s failure to end all “illegal immigration.”75 It would be unimaginable for a group of career officers at the State Department to tell the American people who they should vote for and against while selectively highlighting and omitting facts to further an internal political agenda; yet, this is exactly what ICE agents did in support of Donald Trump. In addition, </w:t>
      </w:r>
      <w:r w:rsidRPr="00F81F7B">
        <w:rPr>
          <w:rStyle w:val="StyleUnderline"/>
        </w:rPr>
        <w:t>ICE has lied to the public and even federal judges about its true mandate and actual accomplishments. In March 2018, an ICE spokesperson resigned after refusing to follow his superiors’ instructions to falsely report that the agency had arrested 800 “dangerous people” when it had done no such thing</w:t>
      </w:r>
      <w:r w:rsidRPr="00F81F7B">
        <w:rPr>
          <w:sz w:val="12"/>
        </w:rPr>
        <w:t xml:space="preserve">.76 ICE responded by sending agents to interrupt his television interview, an act the former official described as an “intimidation technique.”77 Additionally, in November 2018, a federal judge released 120 Iraqi nationals and indicated that he would sanction ICE attorneys who gave the court “demonstrably false” information about the conditions they would face if deported.78 </w:t>
      </w:r>
      <w:r w:rsidRPr="00F81F7B">
        <w:rPr>
          <w:rStyle w:val="StyleUnderline"/>
        </w:rPr>
        <w:t>The intimidation tactics and lies speak to an agency infected with a culture that eschews good governance</w:t>
      </w:r>
      <w:r w:rsidRPr="00F81F7B">
        <w:rPr>
          <w:sz w:val="12"/>
        </w:rPr>
        <w:t>. The military, by contrast, subjects its officers and members to court-martials if they obey an unlawful order</w:t>
      </w:r>
      <w:r w:rsidRPr="00F81F7B">
        <w:rPr>
          <w:rStyle w:val="StyleUnderline"/>
        </w:rPr>
        <w:t>. The military has a code of honor and discipline to incentivize courage and integrity. ICE seems to revel in the contrary. Congress cannot reform what is rotten, but Congress can end the rot by defunding it.</w:t>
      </w:r>
    </w:p>
    <w:p w14:paraId="12E48AA1" w14:textId="77777777" w:rsidR="00CC52F1" w:rsidRPr="00F81F7B" w:rsidRDefault="00CC52F1" w:rsidP="00CC52F1">
      <w:pPr>
        <w:rPr>
          <w:rStyle w:val="StyleUnderline"/>
        </w:rPr>
      </w:pPr>
    </w:p>
    <w:p w14:paraId="4EA84C30" w14:textId="77777777" w:rsidR="006865DD" w:rsidRPr="00F81F7B" w:rsidRDefault="006865DD" w:rsidP="006865DD">
      <w:pPr>
        <w:pStyle w:val="Heading4"/>
      </w:pPr>
      <w:r w:rsidRPr="00F81F7B">
        <w:t>Reforming ICE is irrelevant – it has No positive aspects to preserve</w:t>
      </w:r>
    </w:p>
    <w:p w14:paraId="297FB896" w14:textId="77777777" w:rsidR="006865DD" w:rsidRPr="00F81F7B" w:rsidRDefault="006865DD" w:rsidP="006865DD">
      <w:pPr>
        <w:rPr>
          <w:sz w:val="16"/>
          <w:szCs w:val="16"/>
        </w:rPr>
      </w:pPr>
      <w:proofErr w:type="spellStart"/>
      <w:r w:rsidRPr="00F81F7B">
        <w:rPr>
          <w:rStyle w:val="Style13ptBold"/>
        </w:rPr>
        <w:t>Loffman</w:t>
      </w:r>
      <w:proofErr w:type="spellEnd"/>
      <w:r w:rsidRPr="00F81F7B">
        <w:rPr>
          <w:rStyle w:val="Style13ptBold"/>
        </w:rPr>
        <w:t xml:space="preserve"> 2018 – PBS politics producer</w:t>
      </w:r>
      <w:r w:rsidRPr="00F81F7B">
        <w:rPr>
          <w:sz w:val="16"/>
          <w:szCs w:val="16"/>
        </w:rPr>
        <w:t xml:space="preserve"> [Matt, 07-6-18, PBS, “What’s driving the movement to Abolish ICE?”, </w:t>
      </w:r>
      <w:hyperlink r:id="rId199" w:history="1">
        <w:r w:rsidRPr="00F81F7B">
          <w:rPr>
            <w:sz w:val="16"/>
            <w:szCs w:val="16"/>
          </w:rPr>
          <w:t>https://www.pbs.org/newshour/politics/whats-driving-the-movement-to-abolish-ice</w:t>
        </w:r>
      </w:hyperlink>
      <w:r w:rsidRPr="00F81F7B">
        <w:rPr>
          <w:sz w:val="16"/>
          <w:szCs w:val="16"/>
        </w:rPr>
        <w:t>, ACC 07-13-20, AR]</w:t>
      </w:r>
    </w:p>
    <w:p w14:paraId="23D92298" w14:textId="77777777" w:rsidR="006865DD" w:rsidRPr="00F81F7B" w:rsidRDefault="006865DD" w:rsidP="006865DD">
      <w:pPr>
        <w:rPr>
          <w:rFonts w:cs="Calibri"/>
          <w:sz w:val="14"/>
        </w:rPr>
      </w:pPr>
    </w:p>
    <w:p w14:paraId="5C10DB5D" w14:textId="77777777" w:rsidR="006865DD" w:rsidRPr="00F81F7B" w:rsidRDefault="006865DD" w:rsidP="006865DD">
      <w:pPr>
        <w:rPr>
          <w:rFonts w:cs="Calibri"/>
          <w:sz w:val="12"/>
        </w:rPr>
      </w:pPr>
      <w:r w:rsidRPr="00F81F7B">
        <w:rPr>
          <w:rFonts w:cs="Calibri"/>
          <w:sz w:val="12"/>
        </w:rPr>
        <w:t xml:space="preserve">Gottlieb has experienced shifting ICE priorities regarding legal permanent residents firsthand. Her husband, Ravi </w:t>
      </w:r>
      <w:proofErr w:type="spellStart"/>
      <w:r w:rsidRPr="00F81F7B">
        <w:rPr>
          <w:rFonts w:cs="Calibri"/>
          <w:sz w:val="12"/>
        </w:rPr>
        <w:t>Ragbir</w:t>
      </w:r>
      <w:proofErr w:type="spellEnd"/>
      <w:r w:rsidRPr="00F81F7B">
        <w:rPr>
          <w:rFonts w:cs="Calibri"/>
          <w:sz w:val="12"/>
        </w:rPr>
        <w:t xml:space="preserve">, has lived legally in the United States legally for more than two decades. “I can’t name a single thing that ICE has done to protect public safety in our community. Not a single thing.” – Amy Gottlieb, immigration lawyer and activist Following a wire fraud conviction in 2006, </w:t>
      </w:r>
      <w:proofErr w:type="spellStart"/>
      <w:r w:rsidRPr="00F81F7B">
        <w:rPr>
          <w:rFonts w:cs="Calibri"/>
          <w:sz w:val="12"/>
        </w:rPr>
        <w:t>Ragbir</w:t>
      </w:r>
      <w:proofErr w:type="spellEnd"/>
      <w:r w:rsidRPr="00F81F7B">
        <w:rPr>
          <w:rFonts w:cs="Calibri"/>
          <w:sz w:val="12"/>
        </w:rPr>
        <w:t xml:space="preserve"> served two and a half years in ICE detention facilities. In the years since, he continued to appear at regular check-in meetings with immigration agents. Despite his criminal conviction and the 1996 law that could have been used to deport him to Trinidad and Tobago, </w:t>
      </w:r>
      <w:proofErr w:type="spellStart"/>
      <w:r w:rsidRPr="00F81F7B">
        <w:rPr>
          <w:rFonts w:cs="Calibri"/>
          <w:sz w:val="12"/>
        </w:rPr>
        <w:t>Ragbir</w:t>
      </w:r>
      <w:proofErr w:type="spellEnd"/>
      <w:r w:rsidRPr="00F81F7B">
        <w:rPr>
          <w:rFonts w:cs="Calibri"/>
          <w:sz w:val="12"/>
        </w:rPr>
        <w:t xml:space="preserve"> never faced a serious deportation threat because of the Obama administration policy of prosecutorial discretion. That all changed during his most recent appointment in January. “They arrested him in front of my eyes. They handcuffed him and they flew him that very day to Miami trying to deport him,” Gottlieb said. “To me that was an incident of state-sponsored violence. I will not ever forget that moment.” </w:t>
      </w:r>
      <w:proofErr w:type="spellStart"/>
      <w:r w:rsidRPr="00F81F7B">
        <w:rPr>
          <w:rFonts w:cs="Calibri"/>
          <w:sz w:val="12"/>
        </w:rPr>
        <w:t>Ragbir</w:t>
      </w:r>
      <w:proofErr w:type="spellEnd"/>
      <w:r w:rsidRPr="00F81F7B">
        <w:rPr>
          <w:rFonts w:cs="Calibri"/>
          <w:sz w:val="12"/>
        </w:rPr>
        <w:t xml:space="preserve"> was held in custody for 11 days before a court ordered his release. Gottlieb says in the nearly six months since </w:t>
      </w:r>
      <w:proofErr w:type="spellStart"/>
      <w:r w:rsidRPr="00F81F7B">
        <w:rPr>
          <w:rFonts w:cs="Calibri"/>
          <w:sz w:val="12"/>
        </w:rPr>
        <w:t>Ragbir’s</w:t>
      </w:r>
      <w:proofErr w:type="spellEnd"/>
      <w:r w:rsidRPr="00F81F7B">
        <w:rPr>
          <w:rFonts w:cs="Calibri"/>
          <w:sz w:val="12"/>
        </w:rPr>
        <w:t xml:space="preserve"> detention she and her husband live “one day at a time.” It’s experiences like </w:t>
      </w:r>
      <w:proofErr w:type="spellStart"/>
      <w:r w:rsidRPr="00F81F7B">
        <w:rPr>
          <w:rFonts w:cs="Calibri"/>
          <w:sz w:val="12"/>
        </w:rPr>
        <w:t>Ragbir’s</w:t>
      </w:r>
      <w:proofErr w:type="spellEnd"/>
      <w:r w:rsidRPr="00F81F7B">
        <w:rPr>
          <w:rFonts w:cs="Calibri"/>
          <w:sz w:val="12"/>
        </w:rPr>
        <w:t xml:space="preserve"> and increased </w:t>
      </w:r>
      <w:r w:rsidRPr="00F81F7B">
        <w:rPr>
          <w:rStyle w:val="StyleUnderline"/>
        </w:rPr>
        <w:t>ICE enforcement in recent months</w:t>
      </w:r>
      <w:r w:rsidRPr="00F81F7B">
        <w:rPr>
          <w:rFonts w:cs="Calibri"/>
          <w:sz w:val="12"/>
        </w:rPr>
        <w:t xml:space="preserve"> that Kang says </w:t>
      </w:r>
      <w:r w:rsidRPr="00F81F7B">
        <w:rPr>
          <w:rStyle w:val="StyleUnderline"/>
        </w:rPr>
        <w:t>has “created the kind of opposition you’re seeing to ICE right now.”</w:t>
      </w:r>
      <w:r w:rsidRPr="00F81F7B">
        <w:rPr>
          <w:rFonts w:cs="Calibri"/>
          <w:sz w:val="12"/>
        </w:rPr>
        <w:t xml:space="preserve"> Gottlieb and </w:t>
      </w:r>
      <w:proofErr w:type="spellStart"/>
      <w:r w:rsidRPr="00F81F7B">
        <w:rPr>
          <w:rFonts w:cs="Calibri"/>
          <w:sz w:val="12"/>
        </w:rPr>
        <w:t>Ragbir</w:t>
      </w:r>
      <w:proofErr w:type="spellEnd"/>
      <w:r w:rsidRPr="00F81F7B">
        <w:rPr>
          <w:rFonts w:cs="Calibri"/>
          <w:sz w:val="12"/>
        </w:rPr>
        <w:t xml:space="preserve"> are two of the </w:t>
      </w:r>
      <w:r w:rsidRPr="00F81F7B">
        <w:rPr>
          <w:rStyle w:val="StyleUnderline"/>
        </w:rPr>
        <w:t>many activists</w:t>
      </w:r>
      <w:r w:rsidRPr="00F81F7B">
        <w:rPr>
          <w:rFonts w:cs="Calibri"/>
          <w:sz w:val="12"/>
        </w:rPr>
        <w:t xml:space="preserve"> who </w:t>
      </w:r>
      <w:r w:rsidRPr="00F81F7B">
        <w:rPr>
          <w:rStyle w:val="StyleUnderline"/>
        </w:rPr>
        <w:t>are calling on the government to abolish ICE. “I can’t name a single thing that ICE has done to protect public safety in our community. Not a single thing,” Gottlieb said</w:t>
      </w:r>
      <w:r w:rsidRPr="00F81F7B">
        <w:rPr>
          <w:rFonts w:cs="Calibri"/>
          <w:sz w:val="12"/>
        </w:rPr>
        <w:t>. “</w:t>
      </w:r>
      <w:r w:rsidRPr="00F81F7B">
        <w:rPr>
          <w:rStyle w:val="StyleUnderline"/>
        </w:rPr>
        <w:t>You can’t fix an agency that is so broken and has so much power.</w:t>
      </w:r>
      <w:r w:rsidRPr="00F81F7B">
        <w:rPr>
          <w:rFonts w:cs="Calibri"/>
          <w:sz w:val="12"/>
        </w:rPr>
        <w:t xml:space="preserve">” </w:t>
      </w:r>
    </w:p>
    <w:p w14:paraId="0DBC56D4" w14:textId="77777777" w:rsidR="006865DD" w:rsidRPr="00F81F7B" w:rsidRDefault="006865DD" w:rsidP="006865DD">
      <w:pPr>
        <w:rPr>
          <w:rFonts w:cs="Calibri"/>
          <w:sz w:val="14"/>
        </w:rPr>
      </w:pPr>
    </w:p>
    <w:p w14:paraId="0D5BC6E7" w14:textId="77777777" w:rsidR="006865DD" w:rsidRPr="00F81F7B" w:rsidRDefault="006865DD" w:rsidP="006865DD">
      <w:pPr>
        <w:rPr>
          <w:rFonts w:cs="Calibri"/>
          <w:sz w:val="14"/>
        </w:rPr>
      </w:pPr>
    </w:p>
    <w:p w14:paraId="6776D4BC" w14:textId="77777777" w:rsidR="00EE657F" w:rsidRPr="00F81F7B" w:rsidRDefault="00EE657F" w:rsidP="00EE657F">
      <w:pPr>
        <w:pStyle w:val="Heading3"/>
      </w:pPr>
      <w:r>
        <w:t>AT Capitalism K</w:t>
      </w:r>
    </w:p>
    <w:p w14:paraId="54CC0DBB" w14:textId="77777777" w:rsidR="00EE657F" w:rsidRPr="00F81F7B" w:rsidRDefault="00EE657F" w:rsidP="00EE657F">
      <w:pPr>
        <w:pStyle w:val="Heading4"/>
      </w:pPr>
      <w:r w:rsidRPr="00F81F7B">
        <w:t>ICE entrenches the expansion of neoliberal state control – it privatizes immigration and reduces immigrants to units of Efficiency, reinforcing the capitalist abuse of human rights.</w:t>
      </w:r>
    </w:p>
    <w:p w14:paraId="3337AC2E" w14:textId="77777777" w:rsidR="00EE657F" w:rsidRPr="00F81F7B" w:rsidRDefault="00EE657F" w:rsidP="00EE657F">
      <w:r w:rsidRPr="00F81F7B">
        <w:rPr>
          <w:rStyle w:val="Style13ptBold"/>
        </w:rPr>
        <w:t>Jack 19 – American Studies major at Macalester College</w:t>
      </w:r>
      <w:r w:rsidRPr="00F81F7B">
        <w:rPr>
          <w:sz w:val="16"/>
          <w:szCs w:val="16"/>
        </w:rPr>
        <w:t xml:space="preserve"> [Suzanna "ICE and the Unquestioned Human Cost of Efficiency: A Moral </w:t>
      </w:r>
      <w:proofErr w:type="spellStart"/>
      <w:r w:rsidRPr="00F81F7B">
        <w:rPr>
          <w:sz w:val="16"/>
          <w:szCs w:val="16"/>
        </w:rPr>
        <w:t>Reckoning,"Tapestries</w:t>
      </w:r>
      <w:proofErr w:type="spellEnd"/>
      <w:r w:rsidRPr="00F81F7B">
        <w:rPr>
          <w:sz w:val="16"/>
          <w:szCs w:val="16"/>
        </w:rPr>
        <w:t xml:space="preserve">: Interwoven voices of local and global identities: Vol. 8 : </w:t>
      </w:r>
      <w:proofErr w:type="spellStart"/>
      <w:r w:rsidRPr="00F81F7B">
        <w:rPr>
          <w:sz w:val="16"/>
          <w:szCs w:val="16"/>
        </w:rPr>
        <w:t>Iss</w:t>
      </w:r>
      <w:proofErr w:type="spellEnd"/>
      <w:r w:rsidRPr="00F81F7B">
        <w:rPr>
          <w:sz w:val="16"/>
          <w:szCs w:val="16"/>
        </w:rPr>
        <w:t>. 1 , Article 7. Available at: https://digitalcommons.macalester.edu/tapestries/vol8/iss1/7]</w:t>
      </w:r>
    </w:p>
    <w:p w14:paraId="79D5341A" w14:textId="77777777" w:rsidR="00EE657F" w:rsidRPr="00F81F7B" w:rsidRDefault="00EE657F" w:rsidP="00EE657F"/>
    <w:p w14:paraId="033CD005" w14:textId="77777777" w:rsidR="00EE657F" w:rsidRPr="00F81F7B" w:rsidRDefault="00EE657F" w:rsidP="00EE657F">
      <w:pPr>
        <w:rPr>
          <w:rStyle w:val="StyleUnderline"/>
        </w:rPr>
      </w:pPr>
      <w:r w:rsidRPr="00F81F7B">
        <w:rPr>
          <w:sz w:val="12"/>
        </w:rPr>
        <w:t xml:space="preserve">In July of 2017, headlines emerged that the United States Immigration and Customs Enforcement (also known as ICE) was housing detained immigrants and undocumented people at a local San Diego hotel, right next to paying civilians. </w:t>
      </w:r>
      <w:r w:rsidRPr="00F81F7B">
        <w:rPr>
          <w:rStyle w:val="StyleUnderline"/>
        </w:rPr>
        <w:t>There was confusion surrounding why these immigrants were being housed in a standard hotel instead of a detainment center and ICE responded by saying that “unconventional” means of detainment were standard for holding short term immigrants who were awaiting trial</w:t>
      </w:r>
      <w:r w:rsidRPr="00F81F7B">
        <w:rPr>
          <w:sz w:val="12"/>
        </w:rPr>
        <w:t xml:space="preserve"> (Romero 2017). </w:t>
      </w:r>
      <w:r w:rsidRPr="00F81F7B">
        <w:rPr>
          <w:rStyle w:val="StyleUnderline"/>
        </w:rPr>
        <w:t>However, this poses the question; how, as a nation, were we not outraged by ICE systematically embedding their practices into the built and lived landscape of the United States? The answer, I believe, is efficiency and state control.</w:t>
      </w:r>
      <w:r w:rsidRPr="00F81F7B">
        <w:rPr>
          <w:sz w:val="12"/>
        </w:rPr>
        <w:t xml:space="preserve"> Through looking at ICE through a lens of the principles of economic efficiency, </w:t>
      </w:r>
      <w:r w:rsidRPr="00F81F7B">
        <w:rPr>
          <w:rStyle w:val="StyleUnderline"/>
        </w:rPr>
        <w:t xml:space="preserve">ICE’s actions can be categorized as a function of increasing productivity by any means necessary, even when these practices violate human rights. What is productive about violating human rights? State control possessing unprecedented and unchecked power over the people in their country. </w:t>
      </w:r>
      <w:r w:rsidRPr="00F81F7B">
        <w:rPr>
          <w:sz w:val="12"/>
        </w:rPr>
        <w:t xml:space="preserve">In this paper, I will be arguing that </w:t>
      </w:r>
      <w:r w:rsidRPr="00F81F7B">
        <w:rPr>
          <w:rStyle w:val="StyleUnderline"/>
        </w:rPr>
        <w:t>ICE practices are based on a model that values efficiency and maximizing state control. Through their practices of centralizing police forces, detaining undocumented folks outside of detention centers, and stripping due process away from non-citizens, the concept of efficiency in the deportation regime becomes a means to support state control.</w:t>
      </w:r>
      <w:r w:rsidRPr="00F81F7B">
        <w:rPr>
          <w:sz w:val="12"/>
        </w:rPr>
        <w:t xml:space="preserve"> Positionality I am writing this paper to theorize </w:t>
      </w:r>
      <w:r w:rsidRPr="00F81F7B">
        <w:rPr>
          <w:rStyle w:val="StyleUnderline"/>
        </w:rPr>
        <w:t>why current practices in immigration exist, and as a call to abolish ICE and dismantle the “efficient” capitalist process that has resulted in mass human rights violations in the name of maximizing state control.</w:t>
      </w:r>
      <w:r w:rsidRPr="00F81F7B">
        <w:rPr>
          <w:sz w:val="12"/>
        </w:rPr>
        <w:t xml:space="preserve"> I cannot reasonably do this without recognizing my positionality in relation to this topic, and the ways in which I benefit every single day in a country that prioritizes my safety and wellbeing over many others. I am a white, upper-middle class citizen of the United States who has always had access to easily travel both within and outside the borders of our nation. My body is not criminalized or targeted by the state and my existence is one that is not only conceptualized as “the norm” in the United States, but celebrated because of oppressive institutions that prioritize whiteness and financial stability. These privileges allow me to write this paper and do this research without fear of retaliation from my educational institution or the state. I hope to use my voice to draw focus to and elevate others who do not have these comforts and safety but who are tirelessly engaging in work to make our country a safer and more just place for all. Efficiency is of the essence of the good citizen in today’s world. The word efficiency evokes a variety of connotations, but we see it in everyday life, in movements both big and small. Here at Macalester College in particular, efficiency is a communal value that is felt from the earliest days of applying to college (“If you apply ED you’ll be done with the process by December!”) to navigating the most efficient route to finish requirements and majors while at school. It could be argued that the reason why Macalester College is a successful institution is because it is an efficient one. The students here are efficient in our constant juggling of commitments, learning how to prioritize and move forward to achieve the maximum outcome allowed post graduating, whether this means gaining meaningful employment or becoming a “friend of Macalester” and donating. Whether this is seen in academics, internships, or extracurricular activities, the Macalester student is an efficient machine. Through this positive association with efficiency as a concept, we often forget where the actual meaning of the word comes from, and the simple definition of efficiency as a concept. This section will work to define efficiency through an economic lens and from a state control perspective. This first definition will conceptualize efficiency from an economic lens. Economic efficiency is about productivity through putting in fewer inputs and getting out more outputs. Basically, the concept is to maximize an outcome by utilizing as little energy or resources as possible (High Rock Education 2018). </w:t>
      </w:r>
      <w:r w:rsidRPr="00F81F7B">
        <w:rPr>
          <w:rStyle w:val="StyleUnderline"/>
        </w:rPr>
        <w:t xml:space="preserve">This focus on minimizing resources can lead to human rights violations and environmental degradation in the name of achieving profit and state control. When the state is controlling forces </w:t>
      </w:r>
      <w:r w:rsidRPr="00F81F7B">
        <w:rPr>
          <w:sz w:val="12"/>
        </w:rPr>
        <w:t>such as the police force, healthcare, and legal processes,</w:t>
      </w:r>
      <w:r w:rsidRPr="00F81F7B">
        <w:rPr>
          <w:rStyle w:val="StyleUnderline"/>
        </w:rPr>
        <w:t xml:space="preserve"> they can utilize them in an “efficient” way. An “efficient” controlling ensure a maximum outcome that benefits the state and aligns with a capitalist mentality that perpetuates a free market profit maximization.</w:t>
      </w:r>
      <w:r w:rsidRPr="00F81F7B">
        <w:rPr>
          <w:sz w:val="12"/>
        </w:rPr>
        <w:t xml:space="preserve"> To contextualize the concept of efficiency more broadly, I will be using the work of Bill McKibben, an environmentalist. He has studied the detrimental impact of global warming on communities around the world, with particular regards to how the large market mentality of efficiency has had a huge impact on climate change. His work also focuses on the economic reasoning behind global warming and how the current framework of consistently productive markets continue to be the largest driving force in the continuation of global warming. In his book “Deep Economy” he advocates for smaller, more locally sustainable markets as a means to remedy and help reverse the impact global warming has had on both the earth and humans’ daily life. Because this paper will be connecting the concept of efficiency to the current-day deportation regime, McKibben’s scholarship is important for understanding why efficiency issued as a means for excusing violence and also why our nation is so attached to its meaning. In doing so, we will examine how the concept of morality is tied to efficiency, especially in regards to growth. McKibben’s moral growth argument is as follows: “the quality of democracy and character of American society is contingent on a society that has a vigorously growing economy” (McKibben 2008). Economic growth in this case is coded as a social and personal value, one that defines the “character” of an American society. What is interesting about this argument is how growth is not viewed as a negative; in fact it is very much the opposite. As a result, the “moral growth” argument allows for mass production and consumption of goods without analyzing the impact. Endless growth allows Americans to not look at fundamental flaws rooted in structures</w:t>
      </w:r>
      <w:r w:rsidRPr="00F81F7B">
        <w:rPr>
          <w:rStyle w:val="StyleUnderline"/>
        </w:rPr>
        <w:t xml:space="preserve">. For example, until 2017, there was congressional directive that required ICE to hold at least 34,000 people in detention centers per day </w:t>
      </w:r>
      <w:r w:rsidRPr="00F81F7B">
        <w:rPr>
          <w:sz w:val="12"/>
        </w:rPr>
        <w:t xml:space="preserve">(Gottschalk 2016). The “bed mandate” practice is also common in United States prisons, requiring that prisons ensure that a certain number of beds are occupied each day. </w:t>
      </w:r>
      <w:r w:rsidRPr="00F81F7B">
        <w:rPr>
          <w:rStyle w:val="StyleUnderline"/>
        </w:rPr>
        <w:t xml:space="preserve">These lockup quotas ensure that prisons are regularly and reliably turning a profit (Kirkham 2013). </w:t>
      </w:r>
      <w:r w:rsidRPr="00F81F7B">
        <w:rPr>
          <w:sz w:val="12"/>
        </w:rPr>
        <w:t>The practice of United State prisons prioritizing growth leads to human rights implications, and profit interest over human lives. Another tenant of McKibben’s argument is how our current day economy is “fast, cheap, and easy” (</w:t>
      </w:r>
      <w:proofErr w:type="spellStart"/>
      <w:r w:rsidRPr="00F81F7B">
        <w:rPr>
          <w:sz w:val="12"/>
        </w:rPr>
        <w:t>Mckibben</w:t>
      </w:r>
      <w:proofErr w:type="spellEnd"/>
      <w:r w:rsidRPr="00F81F7B">
        <w:rPr>
          <w:sz w:val="12"/>
        </w:rPr>
        <w:t xml:space="preserve"> 2008). Because the United States economy is based on rapid growth without consequence, often sacrifices are made on a human level to compensate. McKibben asks why our nation never questions the impact of how a fast, cheap, and easy economy impacts the ways that people experience lived institutions. We can use mass incarceration as an example of this, especially in regard to prison labor. Prisoners often work for wages totaling less than one dollar an hour in manufacturing jobs that produce a variety of products for corporations (Evans2001). Author Linda Evans writes, “For private business, prison labor is like a pot of gold. No strikes. No union organizing. No unemployment insurance or workers’ compensation to pay” (Evans2001). While prison labor is efficient and cheap, there are two major implications. Oftentimes local economies bear the brunt of corporations choosing to employ prisoners because of how little the corporations would have to pay them. In addition, incarcerated folks are forced to work for </w:t>
      </w:r>
      <w:proofErr w:type="spellStart"/>
      <w:r w:rsidRPr="00F81F7B">
        <w:rPr>
          <w:sz w:val="12"/>
        </w:rPr>
        <w:t>negligable</w:t>
      </w:r>
      <w:proofErr w:type="spellEnd"/>
      <w:r w:rsidRPr="00F81F7B">
        <w:rPr>
          <w:sz w:val="12"/>
        </w:rPr>
        <w:t xml:space="preserve"> wages in a system where they have no autonomy or safety. This choice to utilize prison labor is absolutely efficient for the companies that employed the prisoners, but as the definition states, one side always loses in order for efficiency to work. </w:t>
      </w:r>
      <w:r w:rsidRPr="00F81F7B">
        <w:rPr>
          <w:rStyle w:val="StyleUnderline"/>
        </w:rPr>
        <w:t>The human and moral cost of efficiency is overshadowed by the collectively held value of growth at all costs. Growth and its negative effects can be related back to ICE by examining the privatization of the deportation process, a relatively recent phenomenon.</w:t>
      </w:r>
    </w:p>
    <w:p w14:paraId="4F050BFC" w14:textId="77777777" w:rsidR="00EE657F" w:rsidRPr="00F81F7B" w:rsidRDefault="00EE657F" w:rsidP="00EE657F">
      <w:pPr>
        <w:rPr>
          <w:rStyle w:val="StyleUnderline"/>
        </w:rPr>
      </w:pPr>
    </w:p>
    <w:p w14:paraId="0FA996EC" w14:textId="77777777" w:rsidR="00EE657F" w:rsidRPr="00F81F7B" w:rsidRDefault="00EE657F" w:rsidP="00EE657F">
      <w:pPr>
        <w:pStyle w:val="Heading4"/>
      </w:pPr>
      <w:r w:rsidRPr="00F81F7B">
        <w:t>Capitalist profit motives drive immigration detention – private companies make money by efficiently abusing immigrants</w:t>
      </w:r>
    </w:p>
    <w:p w14:paraId="780F9414" w14:textId="77777777" w:rsidR="00EE657F" w:rsidRPr="00F81F7B" w:rsidRDefault="00EE657F" w:rsidP="00EE657F">
      <w:r w:rsidRPr="00F81F7B">
        <w:rPr>
          <w:rStyle w:val="Style13ptBold"/>
        </w:rPr>
        <w:t>Jack 19 – American Studies major at Macalester College</w:t>
      </w:r>
      <w:r w:rsidRPr="00F81F7B">
        <w:rPr>
          <w:sz w:val="16"/>
          <w:szCs w:val="16"/>
        </w:rPr>
        <w:t xml:space="preserve"> [Suzanna "ICE and the Unquestioned Human Cost of Efficiency: A Moral </w:t>
      </w:r>
      <w:proofErr w:type="spellStart"/>
      <w:r w:rsidRPr="00F81F7B">
        <w:rPr>
          <w:sz w:val="16"/>
          <w:szCs w:val="16"/>
        </w:rPr>
        <w:t>Reckoning,"Tapestries</w:t>
      </w:r>
      <w:proofErr w:type="spellEnd"/>
      <w:r w:rsidRPr="00F81F7B">
        <w:rPr>
          <w:sz w:val="16"/>
          <w:szCs w:val="16"/>
        </w:rPr>
        <w:t xml:space="preserve">: Interwoven voices of local and global identities: Vol. 8 : </w:t>
      </w:r>
      <w:proofErr w:type="spellStart"/>
      <w:r w:rsidRPr="00F81F7B">
        <w:rPr>
          <w:sz w:val="16"/>
          <w:szCs w:val="16"/>
        </w:rPr>
        <w:t>Iss</w:t>
      </w:r>
      <w:proofErr w:type="spellEnd"/>
      <w:r w:rsidRPr="00F81F7B">
        <w:rPr>
          <w:sz w:val="16"/>
          <w:szCs w:val="16"/>
        </w:rPr>
        <w:t>. 1 , Article 7. Available at: https://digitalcommons.macalester.edu/tapestries/vol8/iss1/7]</w:t>
      </w:r>
    </w:p>
    <w:p w14:paraId="08B0B3E3" w14:textId="77777777" w:rsidR="00EE657F" w:rsidRPr="00F81F7B" w:rsidRDefault="00EE657F" w:rsidP="00EE657F">
      <w:pPr>
        <w:rPr>
          <w:rStyle w:val="StyleUnderline"/>
        </w:rPr>
      </w:pPr>
    </w:p>
    <w:p w14:paraId="7DF1BF3D" w14:textId="77777777" w:rsidR="00EE657F" w:rsidRPr="00F81F7B" w:rsidRDefault="00EE657F" w:rsidP="00EE657F">
      <w:pPr>
        <w:rPr>
          <w:sz w:val="16"/>
        </w:rPr>
      </w:pPr>
      <w:r w:rsidRPr="00F81F7B">
        <w:rPr>
          <w:sz w:val="16"/>
        </w:rPr>
        <w:t xml:space="preserve">Overview of the Privatization of the Deportation Process </w:t>
      </w:r>
      <w:r w:rsidRPr="00F81F7B">
        <w:rPr>
          <w:rStyle w:val="StyleUnderline"/>
        </w:rPr>
        <w:t>The deportation process has become increasingly privatized in the past 15 years. Privatization began in earnest in 2003 under the Bush administration, when private American corporations were encouraged by the United States to move their infrastructure to help strengthen border protection</w:t>
      </w:r>
      <w:r w:rsidRPr="00F81F7B">
        <w:rPr>
          <w:sz w:val="16"/>
        </w:rPr>
        <w:t xml:space="preserve">. As Andrea Silva writes in her paper “Neoliberalism confronts Latinos: Paradigmatic shifts in immigration practices”, “(these </w:t>
      </w:r>
      <w:r w:rsidRPr="00F81F7B">
        <w:rPr>
          <w:rStyle w:val="StyleUnderline"/>
        </w:rPr>
        <w:t>corporations) now operate, build and maintain our immigrant enforcement system</w:t>
      </w:r>
      <w:r w:rsidRPr="00F81F7B">
        <w:rPr>
          <w:sz w:val="16"/>
        </w:rPr>
        <w:t xml:space="preserve"> (Silva 2016). Some of these corporations included </w:t>
      </w:r>
      <w:proofErr w:type="spellStart"/>
      <w:r w:rsidRPr="00F81F7B">
        <w:rPr>
          <w:sz w:val="16"/>
        </w:rPr>
        <w:t>Geocorp</w:t>
      </w:r>
      <w:proofErr w:type="spellEnd"/>
      <w:r w:rsidRPr="00F81F7B">
        <w:rPr>
          <w:sz w:val="16"/>
        </w:rPr>
        <w:t>, ICA, and KBR. Between 2008 and 2013, $106 billion was spent on border surveillance by contracted companies and workers</w:t>
      </w:r>
      <w:r w:rsidRPr="00F81F7B">
        <w:rPr>
          <w:rStyle w:val="StyleUnderline"/>
        </w:rPr>
        <w:t>. The state works in capitalist interest by creating a market for their services, and the deportation industry is an enormous business. For deportation centers, it cost $200/day to house immigrants, and in comparison, for regular prisons it is $54/day. It is in capitalist interests to house and detain immigrants,</w:t>
      </w:r>
      <w:r w:rsidRPr="00F81F7B">
        <w:rPr>
          <w:sz w:val="16"/>
        </w:rPr>
        <w:t xml:space="preserve"> </w:t>
      </w:r>
      <w:r w:rsidRPr="00F81F7B">
        <w:rPr>
          <w:rStyle w:val="StyleUnderline"/>
        </w:rPr>
        <w:t>and with the removal of troops from overseas, the border is replacing those areas and being turned into an increasingly militarized zone. This is no coincidence, as the border is now considered a low intensity conflict by homeland security.</w:t>
      </w:r>
      <w:r w:rsidRPr="00F81F7B">
        <w:rPr>
          <w:sz w:val="16"/>
        </w:rPr>
        <w:t xml:space="preserve"> Sanctuary cities, and especially the detaining process complicates what is called the neoliberal pole of efficiency by disrupting the communication between ICE officers vs local police forces and courthouses. Silva later writes, “</w:t>
      </w:r>
      <w:r w:rsidRPr="00F81F7B">
        <w:rPr>
          <w:rStyle w:val="StyleUnderline"/>
        </w:rPr>
        <w:t xml:space="preserve">The neoliberal principle of efficiency has only increased the obscurity of immigration practices and the vulnerability of undocumented immigrants at the hands of the federal government”. (Silva 2016). As the privatization of the deportation process expanded, so did an </w:t>
      </w:r>
      <w:proofErr w:type="spellStart"/>
      <w:r w:rsidRPr="00F81F7B">
        <w:rPr>
          <w:rStyle w:val="StyleUnderline"/>
        </w:rPr>
        <w:t>interent</w:t>
      </w:r>
      <w:proofErr w:type="spellEnd"/>
      <w:r w:rsidRPr="00F81F7B">
        <w:rPr>
          <w:rStyle w:val="StyleUnderline"/>
        </w:rPr>
        <w:t xml:space="preserve"> in “efficient” models</w:t>
      </w:r>
      <w:r w:rsidRPr="00F81F7B">
        <w:rPr>
          <w:sz w:val="16"/>
        </w:rPr>
        <w:t>. One efficient model that has been enacted has been the centralization of ICE and police forces in the United States.</w:t>
      </w:r>
    </w:p>
    <w:sectPr w:rsidR="00EE657F" w:rsidRPr="00F81F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180"/>
  <w:displayBackgroundShape/>
  <w:proofState w:spelling="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43246920"/>
    <w:docVar w:name="VerbatimVersion" w:val="5.1"/>
  </w:docVars>
  <w:rsids>
    <w:rsidRoot w:val="006865DD"/>
    <w:rsid w:val="00001649"/>
    <w:rsid w:val="000139A3"/>
    <w:rsid w:val="000A7ED3"/>
    <w:rsid w:val="000B5D39"/>
    <w:rsid w:val="000D2E76"/>
    <w:rsid w:val="00100833"/>
    <w:rsid w:val="00104529"/>
    <w:rsid w:val="00105942"/>
    <w:rsid w:val="00107396"/>
    <w:rsid w:val="00144A4C"/>
    <w:rsid w:val="0017543D"/>
    <w:rsid w:val="00176AB0"/>
    <w:rsid w:val="00177B7D"/>
    <w:rsid w:val="0018322D"/>
    <w:rsid w:val="001B5776"/>
    <w:rsid w:val="001E527A"/>
    <w:rsid w:val="001F78CE"/>
    <w:rsid w:val="00251FC7"/>
    <w:rsid w:val="00253B92"/>
    <w:rsid w:val="002545BD"/>
    <w:rsid w:val="002855A7"/>
    <w:rsid w:val="002B146A"/>
    <w:rsid w:val="002B5E17"/>
    <w:rsid w:val="002E22D2"/>
    <w:rsid w:val="00315690"/>
    <w:rsid w:val="00316B75"/>
    <w:rsid w:val="00325646"/>
    <w:rsid w:val="003460F2"/>
    <w:rsid w:val="0038158C"/>
    <w:rsid w:val="003902BA"/>
    <w:rsid w:val="003A09E2"/>
    <w:rsid w:val="003B1AD2"/>
    <w:rsid w:val="003D4F33"/>
    <w:rsid w:val="003D7DED"/>
    <w:rsid w:val="00407037"/>
    <w:rsid w:val="00425B95"/>
    <w:rsid w:val="004605D6"/>
    <w:rsid w:val="004C60E8"/>
    <w:rsid w:val="004E3579"/>
    <w:rsid w:val="004E728B"/>
    <w:rsid w:val="004F39E0"/>
    <w:rsid w:val="00537BD5"/>
    <w:rsid w:val="0057268A"/>
    <w:rsid w:val="005D2912"/>
    <w:rsid w:val="006065BD"/>
    <w:rsid w:val="00645FA9"/>
    <w:rsid w:val="00647866"/>
    <w:rsid w:val="00665003"/>
    <w:rsid w:val="006865DD"/>
    <w:rsid w:val="006A2AD0"/>
    <w:rsid w:val="006C2375"/>
    <w:rsid w:val="006D4ECC"/>
    <w:rsid w:val="00722258"/>
    <w:rsid w:val="007243E5"/>
    <w:rsid w:val="00766EA0"/>
    <w:rsid w:val="00774881"/>
    <w:rsid w:val="007A2226"/>
    <w:rsid w:val="007F3576"/>
    <w:rsid w:val="007F5B66"/>
    <w:rsid w:val="00823A1C"/>
    <w:rsid w:val="00845B9D"/>
    <w:rsid w:val="00860984"/>
    <w:rsid w:val="008761C9"/>
    <w:rsid w:val="008B3ECB"/>
    <w:rsid w:val="008B4E85"/>
    <w:rsid w:val="008C1B2E"/>
    <w:rsid w:val="0091627E"/>
    <w:rsid w:val="0097032B"/>
    <w:rsid w:val="009D2EAD"/>
    <w:rsid w:val="009D54B2"/>
    <w:rsid w:val="009E1922"/>
    <w:rsid w:val="009F7ED2"/>
    <w:rsid w:val="00A6167B"/>
    <w:rsid w:val="00A93661"/>
    <w:rsid w:val="00A95652"/>
    <w:rsid w:val="00AC0AB8"/>
    <w:rsid w:val="00B33C6D"/>
    <w:rsid w:val="00B4508F"/>
    <w:rsid w:val="00B55073"/>
    <w:rsid w:val="00B55AD5"/>
    <w:rsid w:val="00B73CA7"/>
    <w:rsid w:val="00B8057C"/>
    <w:rsid w:val="00BC2277"/>
    <w:rsid w:val="00BD6238"/>
    <w:rsid w:val="00BF593B"/>
    <w:rsid w:val="00BF773A"/>
    <w:rsid w:val="00BF7E81"/>
    <w:rsid w:val="00C13773"/>
    <w:rsid w:val="00C17CC8"/>
    <w:rsid w:val="00C83417"/>
    <w:rsid w:val="00C9604F"/>
    <w:rsid w:val="00CA19AA"/>
    <w:rsid w:val="00CC5298"/>
    <w:rsid w:val="00CC52F1"/>
    <w:rsid w:val="00CD736E"/>
    <w:rsid w:val="00CD798D"/>
    <w:rsid w:val="00CE161E"/>
    <w:rsid w:val="00CF59A8"/>
    <w:rsid w:val="00CF7140"/>
    <w:rsid w:val="00D325A9"/>
    <w:rsid w:val="00D36A8A"/>
    <w:rsid w:val="00D61409"/>
    <w:rsid w:val="00D6691E"/>
    <w:rsid w:val="00D71170"/>
    <w:rsid w:val="00D846D6"/>
    <w:rsid w:val="00DA1C92"/>
    <w:rsid w:val="00DA25D4"/>
    <w:rsid w:val="00DA6538"/>
    <w:rsid w:val="00DC684E"/>
    <w:rsid w:val="00E15E75"/>
    <w:rsid w:val="00E5262C"/>
    <w:rsid w:val="00EC7DC4"/>
    <w:rsid w:val="00ED30CF"/>
    <w:rsid w:val="00EE657F"/>
    <w:rsid w:val="00F176EF"/>
    <w:rsid w:val="00F45E10"/>
    <w:rsid w:val="00F6364A"/>
    <w:rsid w:val="00F81F7B"/>
    <w:rsid w:val="00F9113A"/>
    <w:rsid w:val="00FB3B79"/>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D0334B"/>
  <w15:chartTrackingRefBased/>
  <w15:docId w15:val="{CA47D80E-B08C-4BED-A0BE-DFF9BFC075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0B5D39"/>
    <w:pPr>
      <w:spacing w:after="0" w:line="240" w:lineRule="auto"/>
    </w:pPr>
    <w:rPr>
      <w:rFonts w:ascii="Georgia" w:hAnsi="Georgia"/>
      <w:sz w:val="20"/>
    </w:rPr>
  </w:style>
  <w:style w:type="paragraph" w:styleId="Heading1">
    <w:name w:val="heading 1"/>
    <w:aliases w:val="Pocket"/>
    <w:basedOn w:val="Normal"/>
    <w:next w:val="Normal"/>
    <w:link w:val="Heading1Char"/>
    <w:qFormat/>
    <w:rsid w:val="000B5D39"/>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0B5D39"/>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0B5D39"/>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0B5D39"/>
    <w:pPr>
      <w:keepNext/>
      <w:keepLines/>
      <w:spacing w:before="200"/>
      <w:outlineLvl w:val="3"/>
    </w:pPr>
    <w:rPr>
      <w:rFonts w:eastAsiaTheme="majorEastAsia" w:cstheme="majorBidi"/>
      <w:b/>
      <w:iCs/>
      <w:sz w:val="22"/>
    </w:rPr>
  </w:style>
  <w:style w:type="character" w:default="1" w:styleId="DefaultParagraphFont">
    <w:name w:val="Default Paragraph Font"/>
    <w:uiPriority w:val="1"/>
    <w:semiHidden/>
    <w:unhideWhenUsed/>
    <w:rsid w:val="000B5D3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B5D39"/>
  </w:style>
  <w:style w:type="character" w:customStyle="1" w:styleId="Heading1Char">
    <w:name w:val="Heading 1 Char"/>
    <w:aliases w:val="Pocket Char"/>
    <w:basedOn w:val="DefaultParagraphFont"/>
    <w:link w:val="Heading1"/>
    <w:rsid w:val="000B5D39"/>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0B5D39"/>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0B5D39"/>
    <w:rPr>
      <w:rFonts w:ascii="Georgia" w:eastAsiaTheme="majorEastAsia" w:hAnsi="Georgia" w:cstheme="majorBidi"/>
      <w:b/>
      <w:sz w:val="32"/>
      <w:szCs w:val="24"/>
      <w:u w:val="single"/>
    </w:rPr>
  </w:style>
  <w:style w:type="character" w:customStyle="1" w:styleId="Heading4Char">
    <w:name w:val="Heading 4 Char"/>
    <w:aliases w:val="Tag Char"/>
    <w:basedOn w:val="DefaultParagraphFont"/>
    <w:link w:val="Heading4"/>
    <w:uiPriority w:val="3"/>
    <w:rsid w:val="000B5D39"/>
    <w:rPr>
      <w:rFonts w:ascii="Georgia" w:eastAsiaTheme="majorEastAsia" w:hAnsi="Georgia" w:cstheme="majorBidi"/>
      <w:b/>
      <w:iCs/>
    </w:rPr>
  </w:style>
  <w:style w:type="character" w:styleId="Emphasis">
    <w:name w:val="Emphasis"/>
    <w:aliases w:val="Evidence,Minimized,minimized,Highlighted,tag2,Size 10,emphasis in card,CD Card,ED - Tag,Underlined,emphasis,Bold Underline,Emphasis!!,small,Qualifications,normal card text,Shrunk,qualifications in card,qualifications,Style1,Box,bold underline,B"/>
    <w:basedOn w:val="DefaultParagraphFont"/>
    <w:link w:val="textbold"/>
    <w:uiPriority w:val="7"/>
    <w:qFormat/>
    <w:rsid w:val="000B5D39"/>
    <w:rPr>
      <w:rFonts w:ascii="Georgia" w:hAnsi="Georgia"/>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0B5D39"/>
    <w:rPr>
      <w:b/>
      <w:bCs/>
      <w:sz w:val="22"/>
      <w:u w:val="none"/>
    </w:rPr>
  </w:style>
  <w:style w:type="character" w:customStyle="1" w:styleId="StyleUnderline">
    <w:name w:val="Style Underline"/>
    <w:aliases w:val="Underline,Style Bold Underline,Cards + Font: 12 pt Char,c,Underline Char,apple-style-span + 6 pt,Bold,Kern at 16 pt,Intense Emphasis11,Intense Emphasis111,Intense Emphasis1111,Style,Intense Emphasis1,Intense Emphasis2,HHeading 3 + 12 pt"/>
    <w:basedOn w:val="DefaultParagraphFont"/>
    <w:link w:val="CardsFont12pt"/>
    <w:uiPriority w:val="6"/>
    <w:qFormat/>
    <w:rsid w:val="000B5D39"/>
    <w:rPr>
      <w:b w:val="0"/>
      <w:sz w:val="22"/>
      <w:u w:val="single"/>
    </w:rPr>
  </w:style>
  <w:style w:type="character" w:styleId="Hyperlink">
    <w:name w:val="Hyperlink"/>
    <w:basedOn w:val="DefaultParagraphFont"/>
    <w:uiPriority w:val="99"/>
    <w:unhideWhenUsed/>
    <w:rsid w:val="000B5D39"/>
    <w:rPr>
      <w:color w:val="auto"/>
      <w:u w:val="none"/>
    </w:rPr>
  </w:style>
  <w:style w:type="character" w:styleId="FollowedHyperlink">
    <w:name w:val="FollowedHyperlink"/>
    <w:basedOn w:val="DefaultParagraphFont"/>
    <w:uiPriority w:val="99"/>
    <w:semiHidden/>
    <w:unhideWhenUsed/>
    <w:rsid w:val="000B5D39"/>
    <w:rPr>
      <w:color w:val="auto"/>
      <w:u w:val="none"/>
    </w:rPr>
  </w:style>
  <w:style w:type="character" w:customStyle="1" w:styleId="smallcaps">
    <w:name w:val="smallcaps"/>
    <w:basedOn w:val="DefaultParagraphFont"/>
    <w:rsid w:val="006865DD"/>
  </w:style>
  <w:style w:type="character" w:customStyle="1" w:styleId="first-letter">
    <w:name w:val="first-letter"/>
    <w:basedOn w:val="DefaultParagraphFont"/>
    <w:rsid w:val="006865DD"/>
  </w:style>
  <w:style w:type="paragraph" w:styleId="NormalWeb">
    <w:name w:val="Normal (Web)"/>
    <w:basedOn w:val="Normal"/>
    <w:uiPriority w:val="99"/>
    <w:unhideWhenUsed/>
    <w:rsid w:val="006865DD"/>
    <w:pPr>
      <w:spacing w:before="100" w:beforeAutospacing="1" w:after="100" w:afterAutospacing="1"/>
    </w:pPr>
    <w:rPr>
      <w:rFonts w:ascii="Times New Roman" w:eastAsia="Times New Roman" w:hAnsi="Times New Roman" w:cs="Times New Roman"/>
      <w:sz w:val="24"/>
      <w:szCs w:val="24"/>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uiPriority w:val="6"/>
    <w:qFormat/>
    <w:rsid w:val="00253B92"/>
    <w:pPr>
      <w:spacing w:after="0" w:line="240" w:lineRule="auto"/>
    </w:pPr>
    <w:rPr>
      <w:u w:val="single"/>
    </w:rPr>
  </w:style>
  <w:style w:type="paragraph" w:customStyle="1" w:styleId="textbold">
    <w:name w:val="text bold"/>
    <w:basedOn w:val="Normal"/>
    <w:link w:val="Emphasis"/>
    <w:uiPriority w:val="7"/>
    <w:qFormat/>
    <w:rsid w:val="00253B92"/>
    <w:pPr>
      <w:ind w:left="720"/>
      <w:jc w:val="both"/>
    </w:pPr>
    <w:rPr>
      <w:b/>
      <w:iCs/>
      <w:sz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pbs.org/newshour/politics/whats-driving-the-movement-to-abolish-ice" TargetMode="External"/><Relationship Id="rId21" Type="http://schemas.openxmlformats.org/officeDocument/2006/relationships/hyperlink" Target="https://documentedny.com/2018/10/09/undocumented-entrepreneurs-how-they-started-businesses-without-papers/" TargetMode="External"/><Relationship Id="rId42" Type="http://schemas.openxmlformats.org/officeDocument/2006/relationships/hyperlink" Target="https://thehill.com/blogs/pundits-blog/immigration/330933-dont-conflate-the-two-immigration-custody-is-not-the-criminal" TargetMode="External"/><Relationship Id="rId63" Type="http://schemas.openxmlformats.org/officeDocument/2006/relationships/hyperlink" Target="https://ssrn.com/abstract=1436096Introduction" TargetMode="External"/><Relationship Id="rId84" Type="http://schemas.openxmlformats.org/officeDocument/2006/relationships/hyperlink" Target="https://www.wiley.com/en-us/A+Companion+to+Forensic+Anthropology-p-9781118959794" TargetMode="External"/><Relationship Id="rId138" Type="http://schemas.openxmlformats.org/officeDocument/2006/relationships/hyperlink" Target="https://newrepublic.com/article/149945/ok-abolish-ice-then" TargetMode="External"/><Relationship Id="rId159" Type="http://schemas.openxmlformats.org/officeDocument/2006/relationships/hyperlink" Target="https://ssrn.com/abstract=3350664" TargetMode="External"/><Relationship Id="rId170" Type="http://schemas.openxmlformats.org/officeDocument/2006/relationships/hyperlink" Target="https://www.politico.com/agenda/story/2019/08/09/immigration-customs-enforcement-raids-000941/" TargetMode="External"/><Relationship Id="rId191" Type="http://schemas.openxmlformats.org/officeDocument/2006/relationships/hyperlink" Target="https://www.huffingtonpost.com/entry/abolishing-ice-not-popular-yet_us_5b3a3916e4b08c3a8f6c803d" TargetMode="External"/><Relationship Id="rId196" Type="http://schemas.openxmlformats.org/officeDocument/2006/relationships/hyperlink" Target="https://ssrn.com/abstract=3350664" TargetMode="External"/><Relationship Id="rId200" Type="http://schemas.openxmlformats.org/officeDocument/2006/relationships/fontTable" Target="fontTable.xml"/><Relationship Id="rId16" Type="http://schemas.openxmlformats.org/officeDocument/2006/relationships/hyperlink" Target="https://www.washingtonpost.com/news/post-politics/wp/2015/06/16/full-text-donald-trump-announces-a-presidential-bid/?utm_term=.62c6160e46a2" TargetMode="External"/><Relationship Id="rId107" Type="http://schemas.openxmlformats.org/officeDocument/2006/relationships/hyperlink" Target="https://fpif.org/what-abolish-ice-really-means/" TargetMode="External"/><Relationship Id="rId11" Type="http://schemas.openxmlformats.org/officeDocument/2006/relationships/hyperlink" Target="https://www.huffingtonpost.co.uk/entry/nashville-human-barricade-ice-immigrant-neighbors_n_5d36640fe4b004b6adb4d490" TargetMode="External"/><Relationship Id="rId32" Type="http://schemas.openxmlformats.org/officeDocument/2006/relationships/hyperlink" Target="https://www.thenation.com/article/archive/its-time-to-abolish-ice/" TargetMode="External"/><Relationship Id="rId37" Type="http://schemas.openxmlformats.org/officeDocument/2006/relationships/hyperlink" Target="https://www.theatlantic.com/politics/archive/2018/07/what-abolish-ice-actually-means/564752/" TargetMode="External"/><Relationship Id="rId53" Type="http://schemas.openxmlformats.org/officeDocument/2006/relationships/hyperlink" Target="https://www.thenation.com/article/its-time-to-abolish-ice/" TargetMode="External"/><Relationship Id="rId58" Type="http://schemas.openxmlformats.org/officeDocument/2006/relationships/hyperlink" Target="https://www.whitehouse.gov/presidential-actions/executive-order-enhancing-public-safety-interior-united-states/" TargetMode="External"/><Relationship Id="rId74" Type="http://schemas.openxmlformats.org/officeDocument/2006/relationships/hyperlink" Target="https://www.gpo.gov/fdsys/pkg/PLAW-107publ296/html/PLAW-107publ296.htm" TargetMode="External"/><Relationship Id="rId79" Type="http://schemas.openxmlformats.org/officeDocument/2006/relationships/hyperlink" Target="https://www.crcpress.com/Forensic-Anthropology-An-Introduction/Langley-Tersigni-Tarrant/p/book/9781439898253" TargetMode="External"/><Relationship Id="rId102" Type="http://schemas.openxmlformats.org/officeDocument/2006/relationships/hyperlink" Target="https://ssrn.com/abstract=1436096Introduction" TargetMode="External"/><Relationship Id="rId123" Type="http://schemas.openxmlformats.org/officeDocument/2006/relationships/hyperlink" Target="https://www.thenation.com/article/its-time-to-abolish-ice/" TargetMode="External"/><Relationship Id="rId128" Type="http://schemas.openxmlformats.org/officeDocument/2006/relationships/hyperlink" Target="https://www.youtube.com/watch?v=Ctxq7a3-uIA" TargetMode="External"/><Relationship Id="rId144" Type="http://schemas.openxmlformats.org/officeDocument/2006/relationships/hyperlink" Target="https://www.vox.com/policy-and-politics/2020/7/9/21307137/abolish-ice-police-immigrant-black-lives-matter" TargetMode="External"/><Relationship Id="rId149" Type="http://schemas.openxmlformats.org/officeDocument/2006/relationships/hyperlink" Target="https://www.politico.com/agenda/story/2019/08/09/immigration-customs-enforcement-raids-000941/" TargetMode="External"/><Relationship Id="rId5" Type="http://schemas.openxmlformats.org/officeDocument/2006/relationships/webSettings" Target="webSettings.xml"/><Relationship Id="rId90" Type="http://schemas.openxmlformats.org/officeDocument/2006/relationships/hyperlink" Target="https://www.thenation.com/article/archive/its-time-to-abolish-ice/" TargetMode="External"/><Relationship Id="rId95" Type="http://schemas.openxmlformats.org/officeDocument/2006/relationships/hyperlink" Target="https://theoutline.com/post/2214/obama-s-support-for-daca-could-backfire?zd=1&amp;zi=g7ueqaj7" TargetMode="External"/><Relationship Id="rId160" Type="http://schemas.openxmlformats.org/officeDocument/2006/relationships/hyperlink" Target="https://www.yalelawjournal.org/forum/abolish-ice-and-then-what" TargetMode="External"/><Relationship Id="rId165" Type="http://schemas.openxmlformats.org/officeDocument/2006/relationships/hyperlink" Target="https://www.yalelawjournal.org/forum/abolish-ice-and-then-what" TargetMode="External"/><Relationship Id="rId181" Type="http://schemas.openxmlformats.org/officeDocument/2006/relationships/hyperlink" Target="https://ssrn.com/abstract=3350664" TargetMode="External"/><Relationship Id="rId186" Type="http://schemas.openxmlformats.org/officeDocument/2006/relationships/hyperlink" Target="https://www.yalelawjournal.org/forum/abolish-ice-and-then-what" TargetMode="External"/><Relationship Id="rId22" Type="http://schemas.openxmlformats.org/officeDocument/2006/relationships/hyperlink" Target="https://www.kcur.org/post/hundreds-write-letters-stop-30-year-lawrence-resident-being-deported" TargetMode="External"/><Relationship Id="rId27" Type="http://schemas.openxmlformats.org/officeDocument/2006/relationships/hyperlink" Target="https://immigrationforum.org/article/american-attitudes-on-immigration-steady-but-showing-more-partisan-divides/" TargetMode="External"/><Relationship Id="rId43" Type="http://schemas.openxmlformats.org/officeDocument/2006/relationships/hyperlink" Target="https://www.pbs.org/newshour/politics/whats-driving-the-movement-to-abolish-ice" TargetMode="External"/><Relationship Id="rId48" Type="http://schemas.openxmlformats.org/officeDocument/2006/relationships/hyperlink" Target="https://www.thenation.com/article/archive/its-time-to-abolish-ice/" TargetMode="External"/><Relationship Id="rId64" Type="http://schemas.openxmlformats.org/officeDocument/2006/relationships/hyperlink" Target="https://ssrn.com/abstract=1436096Introduction" TargetMode="External"/><Relationship Id="rId69" Type="http://schemas.openxmlformats.org/officeDocument/2006/relationships/hyperlink" Target="https://www.nytimes.com/2018/07/03/us/ice-raid-iowa-churches.html" TargetMode="External"/><Relationship Id="rId113" Type="http://schemas.openxmlformats.org/officeDocument/2006/relationships/hyperlink" Target="https://www.theatlantic.com/politics/archive/2018/07/what-abolish-ice-actually-means/564752/06-07-20IM" TargetMode="External"/><Relationship Id="rId118" Type="http://schemas.openxmlformats.org/officeDocument/2006/relationships/hyperlink" Target="https://newrepublic.com/article/149945/ok-abolish-ice-then" TargetMode="External"/><Relationship Id="rId134" Type="http://schemas.openxmlformats.org/officeDocument/2006/relationships/hyperlink" Target="https://www.cnn.com/videos/politics/2018/06/24/sotu-sanders-ice.cnn/video/playlists/atv-road-to-the-white-house-automated/" TargetMode="External"/><Relationship Id="rId139" Type="http://schemas.openxmlformats.org/officeDocument/2006/relationships/hyperlink" Target="https://ssrn.com/abstract=3350664" TargetMode="External"/><Relationship Id="rId80" Type="http://schemas.openxmlformats.org/officeDocument/2006/relationships/hyperlink" Target="https://www.elsevier.com/books/research-methods-in-human-skeletal-biology/digangi/978-0-12-385189-5" TargetMode="External"/><Relationship Id="rId85" Type="http://schemas.openxmlformats.org/officeDocument/2006/relationships/hyperlink" Target="https://www.state.gov/j/tip/laws/113178.htm" TargetMode="External"/><Relationship Id="rId150" Type="http://schemas.openxmlformats.org/officeDocument/2006/relationships/hyperlink" Target="https://www.latimes.com/world-nation/story/2019-08-07/mississippi-immigration-raids-ice-680-arrests" TargetMode="External"/><Relationship Id="rId155" Type="http://schemas.openxmlformats.org/officeDocument/2006/relationships/hyperlink" Target="https://www.nytimes.com/2019/08/07/us/ice-raids-mississippi.html" TargetMode="External"/><Relationship Id="rId171" Type="http://schemas.openxmlformats.org/officeDocument/2006/relationships/hyperlink" Target="https://trac.syr.edu/phptools/immigration/court_backlog/" TargetMode="External"/><Relationship Id="rId176" Type="http://schemas.openxmlformats.org/officeDocument/2006/relationships/hyperlink" Target="https://www.thedailybeast.com/dollar800-million-in-taxpayer-money-went-to-private-prisons-where-migrants-work-for-pennies" TargetMode="External"/><Relationship Id="rId192" Type="http://schemas.openxmlformats.org/officeDocument/2006/relationships/hyperlink" Target="https://www.minnpost.com/politics-policy/2018/07/how-abolish-ice-became-left-s-new-rallying-cry/" TargetMode="External"/><Relationship Id="rId197" Type="http://schemas.openxmlformats.org/officeDocument/2006/relationships/hyperlink" Target="https://www.vox.com/policy-and-politics/2020/7/9/21307137/abolish-ice-police-immigrant-black-lives-matter" TargetMode="External"/><Relationship Id="rId201" Type="http://schemas.openxmlformats.org/officeDocument/2006/relationships/theme" Target="theme/theme1.xml"/><Relationship Id="rId12" Type="http://schemas.openxmlformats.org/officeDocument/2006/relationships/hyperlink" Target="https://www.washingtonpost.com/immigration/trump-administration-to-expand-its-power-to-deport-undocumented-immigrants/2019/07/22/76d09bc4-ac8e-11e9-bc5c-e73b603e7f38_story.html?utm_term=.302a568211df" TargetMode="External"/><Relationship Id="rId17" Type="http://schemas.openxmlformats.org/officeDocument/2006/relationships/hyperlink" Target="https://www.themarshallproject.org/2018/03/30/the-myth-of-the-criminal-immigrant" TargetMode="External"/><Relationship Id="rId33" Type="http://schemas.openxmlformats.org/officeDocument/2006/relationships/hyperlink" Target="https://www.pbs.org/newshour/politics/whats-driving-the-movement-to-abolish-ice" TargetMode="External"/><Relationship Id="rId38" Type="http://schemas.openxmlformats.org/officeDocument/2006/relationships/hyperlink" Target="https://www.cnn.com/videos/politics/2018/06/24/sotu-sanders-ice.cnn/video/playlists/atv-road-to-the-white-house-automated/" TargetMode="External"/><Relationship Id="rId59" Type="http://schemas.openxmlformats.org/officeDocument/2006/relationships/hyperlink" Target="https://www.washingtonpost.com/world/national-security/trump-takes-shackles-off-ice-which-is-slapping-them-on-immigrants-who-thought-they-were-safe/2018/02/11/4bd5c164-083a-11e8-b48c-b07fea957bd5_story.html?utm_term=.593bb1297888" TargetMode="External"/><Relationship Id="rId103" Type="http://schemas.openxmlformats.org/officeDocument/2006/relationships/hyperlink" Target="https://ssrn.com/abstract=1436096Introduction" TargetMode="External"/><Relationship Id="rId108" Type="http://schemas.openxmlformats.org/officeDocument/2006/relationships/hyperlink" Target="https://www.yalelawjournal.org/forum/abolish-ice-and-then-what" TargetMode="External"/><Relationship Id="rId124" Type="http://schemas.openxmlformats.org/officeDocument/2006/relationships/hyperlink" Target="https://www.thenation.com/article/its-time-to-abolish-ice/" TargetMode="External"/><Relationship Id="rId129" Type="http://schemas.openxmlformats.org/officeDocument/2006/relationships/hyperlink" Target="https://news.gallup.com/poll/1660/immigration.aspx" TargetMode="External"/><Relationship Id="rId54" Type="http://schemas.openxmlformats.org/officeDocument/2006/relationships/hyperlink" Target="https://www.thenation.com/article/its-time-to-abolish-ice/" TargetMode="External"/><Relationship Id="rId70" Type="http://schemas.openxmlformats.org/officeDocument/2006/relationships/hyperlink" Target="https://apnews.com/2349feae4c134107ae927d9d7e797759" TargetMode="External"/><Relationship Id="rId75" Type="http://schemas.openxmlformats.org/officeDocument/2006/relationships/hyperlink" Target="https://www.acf.hhs.gov/orr" TargetMode="External"/><Relationship Id="rId91" Type="http://schemas.openxmlformats.org/officeDocument/2006/relationships/hyperlink" Target="https://www.migrationpolicy.org/article/post-911-policies-dramatically-alter-us-immigration-landscape" TargetMode="External"/><Relationship Id="rId96" Type="http://schemas.openxmlformats.org/officeDocument/2006/relationships/hyperlink" Target="https://www.amren.com/features/2015/08/is-trump-our-last-chance/" TargetMode="External"/><Relationship Id="rId140" Type="http://schemas.openxmlformats.org/officeDocument/2006/relationships/hyperlink" Target="https://www.yalelawjournal.org/forum/abolish-ice-and-then-what" TargetMode="External"/><Relationship Id="rId145" Type="http://schemas.openxmlformats.org/officeDocument/2006/relationships/hyperlink" Target="https://ssrn.com/abstract=3311574" TargetMode="External"/><Relationship Id="rId161" Type="http://schemas.openxmlformats.org/officeDocument/2006/relationships/hyperlink" Target="https://www.yalelawjournal.org/forum/abolish-ice-and-then-what" TargetMode="External"/><Relationship Id="rId166" Type="http://schemas.openxmlformats.org/officeDocument/2006/relationships/hyperlink" Target="https://www.yalelawjournal.org/forum/abolish-ice-and-then-what" TargetMode="External"/><Relationship Id="rId182" Type="http://schemas.openxmlformats.org/officeDocument/2006/relationships/hyperlink" Target="https://ssrn.com/abstract=3350664" TargetMode="External"/><Relationship Id="rId187" Type="http://schemas.openxmlformats.org/officeDocument/2006/relationships/hyperlink" Target="https://www.theatlantic.com/politics/archive/2018/07/what-abolish-ice-actually-means/564752/06-07-20IM" TargetMode="External"/><Relationship Id="rId1" Type="http://schemas.openxmlformats.org/officeDocument/2006/relationships/customXml" Target="../customXml/item1.xml"/><Relationship Id="rId6" Type="http://schemas.openxmlformats.org/officeDocument/2006/relationships/hyperlink" Target="https://www.minnpost.com/politics-policy/2018/07/how-abolish-ice-became-left-s-new-rallying-cry/" TargetMode="External"/><Relationship Id="rId23" Type="http://schemas.openxmlformats.org/officeDocument/2006/relationships/hyperlink" Target="https://www.southbendtribune.com/news/local/wife-of-granger-restaurant-owner-facing-deportation-says-she-regrets/article_65151376-10b7-11e7-ba7c-6783f924ac92.html" TargetMode="External"/><Relationship Id="rId28" Type="http://schemas.openxmlformats.org/officeDocument/2006/relationships/hyperlink" Target="https://www.teenvogue.com/story/ice-raids-what-are-your-rights-know-you-rights" TargetMode="External"/><Relationship Id="rId49" Type="http://schemas.openxmlformats.org/officeDocument/2006/relationships/hyperlink" Target="https://www.thenation.com/article/archive/its-time-to-abolish-ice/" TargetMode="External"/><Relationship Id="rId114" Type="http://schemas.openxmlformats.org/officeDocument/2006/relationships/hyperlink" Target="https://www.cnn.com/2018/06/28/politics/gillibrand-ice-cnntv/index.html" TargetMode="External"/><Relationship Id="rId119" Type="http://schemas.openxmlformats.org/officeDocument/2006/relationships/hyperlink" Target="https://www.vox.com/policy-and-politics/2018/3/19/17116980/ice-abolish-immigration-arrest-deport" TargetMode="External"/><Relationship Id="rId44" Type="http://schemas.openxmlformats.org/officeDocument/2006/relationships/hyperlink" Target="https://ssrn.com/abstract=3350664" TargetMode="External"/><Relationship Id="rId60" Type="http://schemas.openxmlformats.org/officeDocument/2006/relationships/hyperlink" Target="https://www.hrw.org/news/2019/07/12/ice-raids-us-immigrant-families-risk-serious-abuses-0" TargetMode="External"/><Relationship Id="rId65" Type="http://schemas.openxmlformats.org/officeDocument/2006/relationships/hyperlink" Target="https://www.theatlantic.com/politics/archive/2018/07/what-abolish-ice-actually-means/564752/06-07-20IM" TargetMode="External"/><Relationship Id="rId81" Type="http://schemas.openxmlformats.org/officeDocument/2006/relationships/hyperlink" Target="https://www.atlas.dentistry.qmul.ac.uk/" TargetMode="External"/><Relationship Id="rId86" Type="http://schemas.openxmlformats.org/officeDocument/2006/relationships/hyperlink" Target="https://www.documentcloud.org/documents/4450510-DHS-OIG-Report-on-ICE.html" TargetMode="External"/><Relationship Id="rId130" Type="http://schemas.openxmlformats.org/officeDocument/2006/relationships/hyperlink" Target="https://www.huffingtonpost.com/entry/abolishing-ice-not-popular-yet_us_5b3a3916e4b08c3a8f6c803d" TargetMode="External"/><Relationship Id="rId135" Type="http://schemas.openxmlformats.org/officeDocument/2006/relationships/hyperlink" Target="https://www.youtube.com/watch?v=Ctxq7a3-uIA" TargetMode="External"/><Relationship Id="rId151" Type="http://schemas.openxmlformats.org/officeDocument/2006/relationships/hyperlink" Target="https://www.cbsnews.com/video/11-year-old-girl-tearfully-pleads-for-dads-release-after-massive-ice-raid/" TargetMode="External"/><Relationship Id="rId156" Type="http://schemas.openxmlformats.org/officeDocument/2006/relationships/hyperlink" Target="https://www.dhs.gov/sites/default/files/publications/ICE%20FY18%20Budget.pdf" TargetMode="External"/><Relationship Id="rId177" Type="http://schemas.openxmlformats.org/officeDocument/2006/relationships/hyperlink" Target="https://www.cnn.com/2019/08/07/politics/white-house-domestic-terrorism/index.html" TargetMode="External"/><Relationship Id="rId198" Type="http://schemas.openxmlformats.org/officeDocument/2006/relationships/hyperlink" Target="https://ssrn.com/abstract=3350664" TargetMode="External"/><Relationship Id="rId172" Type="http://schemas.openxmlformats.org/officeDocument/2006/relationships/hyperlink" Target="https://www.politico.com/magazine/story/2019/07/16/trump-ice-raids-immigration-courts-arent-ready-227359" TargetMode="External"/><Relationship Id="rId193" Type="http://schemas.openxmlformats.org/officeDocument/2006/relationships/hyperlink" Target="https://newrepublic.com/article/149945/ok-abolish-ice-then" TargetMode="External"/><Relationship Id="rId13" Type="http://schemas.openxmlformats.org/officeDocument/2006/relationships/hyperlink" Target="https://theweek.com/5things/854293/trump-administration-moves-expand-expedited-removal-immigrants" TargetMode="External"/><Relationship Id="rId18" Type="http://schemas.openxmlformats.org/officeDocument/2006/relationships/hyperlink" Target="https://www.nytimes.com/2019/06/20/us/politics/minnesota-refugees-trump.html" TargetMode="External"/><Relationship Id="rId39" Type="http://schemas.openxmlformats.org/officeDocument/2006/relationships/hyperlink" Target="https://www.youtube.com/watch?v=Ctxq7a3-uIA" TargetMode="External"/><Relationship Id="rId109" Type="http://schemas.openxmlformats.org/officeDocument/2006/relationships/hyperlink" Target="https://ssrn.com/abstract=3350664" TargetMode="External"/><Relationship Id="rId34" Type="http://schemas.openxmlformats.org/officeDocument/2006/relationships/hyperlink" Target="https://ssrn.com/abstract=3350664" TargetMode="External"/><Relationship Id="rId50" Type="http://schemas.openxmlformats.org/officeDocument/2006/relationships/hyperlink" Target="https://ssrn.com/abstract=3311574" TargetMode="External"/><Relationship Id="rId55" Type="http://schemas.openxmlformats.org/officeDocument/2006/relationships/hyperlink" Target="https://www.thenation.com/article/its-time-to-abolish-ice/" TargetMode="External"/><Relationship Id="rId76" Type="http://schemas.openxmlformats.org/officeDocument/2006/relationships/hyperlink" Target="https://www.revealnews.org/blog/heres-how-ice-sent-children-seeking-asylum-to-adult-detention-centers/" TargetMode="External"/><Relationship Id="rId97" Type="http://schemas.openxmlformats.org/officeDocument/2006/relationships/hyperlink" Target="https://www.huffingtonpost.com/entry/ice-arrests-undocumented_us_594027c0e4b0e84514eebfbe" TargetMode="External"/><Relationship Id="rId104" Type="http://schemas.openxmlformats.org/officeDocument/2006/relationships/hyperlink" Target="https://www.thenation.com/article/archive/its-time-to-abolish-ice/" TargetMode="External"/><Relationship Id="rId120" Type="http://schemas.openxmlformats.org/officeDocument/2006/relationships/hyperlink" Target="https://ssrn.com/abstract=3311574" TargetMode="External"/><Relationship Id="rId125" Type="http://schemas.openxmlformats.org/officeDocument/2006/relationships/hyperlink" Target="https://www.thenation.com/article/its-time-to-abolish-ice/" TargetMode="External"/><Relationship Id="rId141" Type="http://schemas.openxmlformats.org/officeDocument/2006/relationships/hyperlink" Target="https://www.yalelawjournal.org/forum/abolish-ice-and-then-what" TargetMode="External"/><Relationship Id="rId146" Type="http://schemas.openxmlformats.org/officeDocument/2006/relationships/hyperlink" Target="https://www.vox.com/policy-and-politics/2020/7/9/21307137/abolish-ice-police-immigrant-black-lives-matter" TargetMode="External"/><Relationship Id="rId167" Type="http://schemas.openxmlformats.org/officeDocument/2006/relationships/hyperlink" Target="https://www.yalelawjournal.org/forum/abolish-ice-and-then-what" TargetMode="External"/><Relationship Id="rId188" Type="http://schemas.openxmlformats.org/officeDocument/2006/relationships/hyperlink" Target="https://www.cnn.com/videos/politics/2018/06/24/sotu-sanders-ice.cnn/video/playlists/atv-road-to-the-white-house-automated/" TargetMode="External"/><Relationship Id="rId7" Type="http://schemas.openxmlformats.org/officeDocument/2006/relationships/hyperlink" Target="https://www.vox.com/policy-and-politics/2020/7/9/21307137/abolish-ice-police-immigrant-black-lives-matter" TargetMode="External"/><Relationship Id="rId71" Type="http://schemas.openxmlformats.org/officeDocument/2006/relationships/hyperlink" Target="https://www.cbp.gov/newsroom/zero-tolerance-immigration-prosecutions-family-fact-sheet" TargetMode="External"/><Relationship Id="rId92" Type="http://schemas.openxmlformats.org/officeDocument/2006/relationships/hyperlink" Target="https://www.vox.com/2016/4/28/11515132/iirira-clinton-immigration" TargetMode="External"/><Relationship Id="rId162" Type="http://schemas.openxmlformats.org/officeDocument/2006/relationships/hyperlink" Target="https://www.yalelawjournal.org/forum/abolish-ice-and-then-what" TargetMode="External"/><Relationship Id="rId183" Type="http://schemas.openxmlformats.org/officeDocument/2006/relationships/hyperlink" Target="https://ssrn.com/abstract=3350664" TargetMode="External"/><Relationship Id="rId2" Type="http://schemas.openxmlformats.org/officeDocument/2006/relationships/numbering" Target="numbering.xml"/><Relationship Id="rId29" Type="http://schemas.openxmlformats.org/officeDocument/2006/relationships/hyperlink" Target="https://www.aclu.org/know-your-rights/immigrants-rights/" TargetMode="External"/><Relationship Id="rId24" Type="http://schemas.openxmlformats.org/officeDocument/2006/relationships/hyperlink" Target="https://www.pewtrusts.org/en/research-and-analysis/blogs/stateline/2018/06/11/this-town-has-a-plan-to-protect-kids-from-ice" TargetMode="External"/><Relationship Id="rId40" Type="http://schemas.openxmlformats.org/officeDocument/2006/relationships/hyperlink" Target="https://news.gallup.com/poll/1660/immigration.aspx" TargetMode="External"/><Relationship Id="rId45" Type="http://schemas.openxmlformats.org/officeDocument/2006/relationships/hyperlink" Target="https://www.vox.com/policy-and-politics/2020/7/9/21307137/abolish-ice-police-immigrant-black-lives-matter" TargetMode="External"/><Relationship Id="rId66" Type="http://schemas.openxmlformats.org/officeDocument/2006/relationships/hyperlink" Target="https://www.washingtonpost.com/news/post-nation/wp/2018/06/20/ice-arrests-nearly-150-meat-plant-workers-in-latest-immigration-raid-in-ohio/" TargetMode="External"/><Relationship Id="rId87" Type="http://schemas.openxmlformats.org/officeDocument/2006/relationships/hyperlink" Target="https://www.aclu.org/sites/default/files/assets/flores_settlement_final_plus_extension_of_settlement011797.pdf" TargetMode="External"/><Relationship Id="rId110" Type="http://schemas.openxmlformats.org/officeDocument/2006/relationships/hyperlink" Target="https://newrepublic.com/article/149945/ok-abolish-ice-then" TargetMode="External"/><Relationship Id="rId115" Type="http://schemas.openxmlformats.org/officeDocument/2006/relationships/hyperlink" Target="https://www.theatlantic.com/politics/archive/2018/07/what-abolish-ice-actually-means/564752/" TargetMode="External"/><Relationship Id="rId131" Type="http://schemas.openxmlformats.org/officeDocument/2006/relationships/hyperlink" Target="https://www.vox.com/policy-and-politics/2020/7/9/21307137/abolish-ice-police-immigrant-black-lives-matter" TargetMode="External"/><Relationship Id="rId136" Type="http://schemas.openxmlformats.org/officeDocument/2006/relationships/hyperlink" Target="https://newrepublic.com/article/149945/ok-abolish-ice-then" TargetMode="External"/><Relationship Id="rId157" Type="http://schemas.openxmlformats.org/officeDocument/2006/relationships/hyperlink" Target="https://immigrationforum.org/article/math-immigration-detention-2018-update-costs-continue-mulitply/" TargetMode="External"/><Relationship Id="rId178" Type="http://schemas.openxmlformats.org/officeDocument/2006/relationships/hyperlink" Target="https://www.wsj.com/articles/mass-shootings-in-el-paso-dayton-leave-29-dead-11564962534" TargetMode="External"/><Relationship Id="rId61" Type="http://schemas.openxmlformats.org/officeDocument/2006/relationships/hyperlink" Target="https://fpif.org/what-abolish-ice-really-means/" TargetMode="External"/><Relationship Id="rId82" Type="http://schemas.openxmlformats.org/officeDocument/2006/relationships/hyperlink" Target="http://admin.cambridge.org/academic/subjects/life-sciences/biological-anthropology-and-primatology/paleodemography-age-distributions-skeletal-samples" TargetMode="External"/><Relationship Id="rId152" Type="http://schemas.openxmlformats.org/officeDocument/2006/relationships/hyperlink" Target="https://www.whitehouse.gov/briefings-statements/abolishing-ice-erase-americas-borders-open-floodgates-crime-drugs-terrorism/" TargetMode="External"/><Relationship Id="rId173" Type="http://schemas.openxmlformats.org/officeDocument/2006/relationships/hyperlink" Target="https://trac.syr.edu/phptools/immigration/court_backlog/apprep_backlog_avgdays.php" TargetMode="External"/><Relationship Id="rId194" Type="http://schemas.openxmlformats.org/officeDocument/2006/relationships/hyperlink" Target="https://newrepublic.com/article/149945/ok-abolish-ice-then" TargetMode="External"/><Relationship Id="rId199" Type="http://schemas.openxmlformats.org/officeDocument/2006/relationships/hyperlink" Target="https://www.pbs.org/newshour/politics/whats-driving-the-movement-to-abolish-ice" TargetMode="External"/><Relationship Id="rId19" Type="http://schemas.openxmlformats.org/officeDocument/2006/relationships/hyperlink" Target="https://www.christianitytoday.com/ct/2011/february/vg-doeverythinglegal.html" TargetMode="External"/><Relationship Id="rId14" Type="http://schemas.openxmlformats.org/officeDocument/2006/relationships/hyperlink" Target="https://www.urban.org/sites/default/files/publication/46811/411566-Paying-the-Price-The-Impact-of-Immigration-Raids-on-America-s-Children.PDF" TargetMode="External"/><Relationship Id="rId30" Type="http://schemas.openxmlformats.org/officeDocument/2006/relationships/hyperlink" Target="https://www.immigrantdefenseproject.org/ice-home-and-community-arrests/" TargetMode="External"/><Relationship Id="rId35" Type="http://schemas.openxmlformats.org/officeDocument/2006/relationships/hyperlink" Target="https://www.yalelawjournal.org/forum/abolish-ice-and-then-what" TargetMode="External"/><Relationship Id="rId56" Type="http://schemas.openxmlformats.org/officeDocument/2006/relationships/hyperlink" Target="https://www.theatlantic.com/politics/archive/2018/07/what-abolish-ice-actually-means/564752/06-07-20IM" TargetMode="External"/><Relationship Id="rId77" Type="http://schemas.openxmlformats.org/officeDocument/2006/relationships/hyperlink" Target="https://www.nwirp.org/wp-content/uploads/2016/05/050516-Pechman-Order.pdf" TargetMode="External"/><Relationship Id="rId100" Type="http://schemas.openxmlformats.org/officeDocument/2006/relationships/hyperlink" Target="https://ssrn.com/abstract=3350664" TargetMode="External"/><Relationship Id="rId105" Type="http://schemas.openxmlformats.org/officeDocument/2006/relationships/hyperlink" Target="https://twitter.com/SeanMcElwee/status/960926104440668160" TargetMode="External"/><Relationship Id="rId126" Type="http://schemas.openxmlformats.org/officeDocument/2006/relationships/hyperlink" Target="https://www.theatlantic.com/politics/archive/2018/07/what-abolish-ice-actually-means/564752/" TargetMode="External"/><Relationship Id="rId147" Type="http://schemas.openxmlformats.org/officeDocument/2006/relationships/hyperlink" Target="https://www.vox.com/policy-and-politics/2020/7/9/21307137/abolish-ice-police-immigrant-black-lives-matter" TargetMode="External"/><Relationship Id="rId168" Type="http://schemas.openxmlformats.org/officeDocument/2006/relationships/hyperlink" Target="https://www.yalelawjournal.org/forum/abolish-ice-and-then-what" TargetMode="External"/><Relationship Id="rId8" Type="http://schemas.openxmlformats.org/officeDocument/2006/relationships/hyperlink" Target="https://thehill.com/blogs/pundits-blog/immigration/330933-dont-conflate-the-two-immigration-custody-is-not-the-criminal" TargetMode="External"/><Relationship Id="rId51" Type="http://schemas.openxmlformats.org/officeDocument/2006/relationships/hyperlink" Target="https://newrepublic.com/article/149945/ok-abolish-ice-then" TargetMode="External"/><Relationship Id="rId72" Type="http://schemas.openxmlformats.org/officeDocument/2006/relationships/hyperlink" Target="https://www.minnpost.com/politics-policy/2018/07/how-abolish-ice-became-left-s-new-rallying-cry/" TargetMode="External"/><Relationship Id="rId93" Type="http://schemas.openxmlformats.org/officeDocument/2006/relationships/hyperlink" Target="https://www.thenation.com/article/pandering-to-racists-wont-get-democrats-anywhere/" TargetMode="External"/><Relationship Id="rId98" Type="http://schemas.openxmlformats.org/officeDocument/2006/relationships/hyperlink" Target="https://theintercept.com/2018/02/09/ravi-ragbir-ice-immigration-deportation/" TargetMode="External"/><Relationship Id="rId121" Type="http://schemas.openxmlformats.org/officeDocument/2006/relationships/hyperlink" Target="https://newrepublic.com/article/149945/ok-abolish-ice-then" TargetMode="External"/><Relationship Id="rId142" Type="http://schemas.openxmlformats.org/officeDocument/2006/relationships/hyperlink" Target="https://ssrn.com/abstract=3350664" TargetMode="External"/><Relationship Id="rId163" Type="http://schemas.openxmlformats.org/officeDocument/2006/relationships/hyperlink" Target="https://www.yalelawjournal.org/forum/abolish-ice-and-then-what" TargetMode="External"/><Relationship Id="rId184" Type="http://schemas.openxmlformats.org/officeDocument/2006/relationships/hyperlink" Target="https://www.theatlantic.com/politics/archive/2018/07/what-abolish-ice-actually-means/564752/06-07-20IM" TargetMode="External"/><Relationship Id="rId189" Type="http://schemas.openxmlformats.org/officeDocument/2006/relationships/hyperlink" Target="https://www.youtube.com/watch?v=Ctxq7a3-uIA" TargetMode="External"/><Relationship Id="rId3" Type="http://schemas.openxmlformats.org/officeDocument/2006/relationships/styles" Target="styles.xml"/><Relationship Id="rId25" Type="http://schemas.openxmlformats.org/officeDocument/2006/relationships/hyperlink" Target="https://twitter.com/BillyCorben/status/1153475007164690434" TargetMode="External"/><Relationship Id="rId46" Type="http://schemas.openxmlformats.org/officeDocument/2006/relationships/hyperlink" Target="https://newrepublic.com/article/149945/ok-abolish-ice-then" TargetMode="External"/><Relationship Id="rId67" Type="http://schemas.openxmlformats.org/officeDocument/2006/relationships/hyperlink" Target="https://www.washingtonpost.com/news/national/wp/2018/06/30/feature/are-you-alone-now-after-raid-immigrant-families-are-separated-in-the-american-heartland/" TargetMode="External"/><Relationship Id="rId116" Type="http://schemas.openxmlformats.org/officeDocument/2006/relationships/hyperlink" Target="https://www.cnn.com/2018/06/28/politics/gillibrand-ice-cnntv/index.html" TargetMode="External"/><Relationship Id="rId137" Type="http://schemas.openxmlformats.org/officeDocument/2006/relationships/hyperlink" Target="https://www.thenation.com/article/archive/its-time-to-abolish-ice/" TargetMode="External"/><Relationship Id="rId158" Type="http://schemas.openxmlformats.org/officeDocument/2006/relationships/hyperlink" Target="https://ssrn.com/abstract=3350664" TargetMode="External"/><Relationship Id="rId20" Type="http://schemas.openxmlformats.org/officeDocument/2006/relationships/hyperlink" Target="https://www.washingtonpost.com/education/2019/04/26/report-nearly-undocumented-immigrants-graduate-us-high-schools-each-year/" TargetMode="External"/><Relationship Id="rId41" Type="http://schemas.openxmlformats.org/officeDocument/2006/relationships/hyperlink" Target="https://www.huffingtonpost.com/entry/abolishing-ice-not-popular-yet_us_5b3a3916e4b08c3a8f6c803d" TargetMode="External"/><Relationship Id="rId62" Type="http://schemas.openxmlformats.org/officeDocument/2006/relationships/hyperlink" Target="https://ssrn.com/abstract=3350664" TargetMode="External"/><Relationship Id="rId83" Type="http://schemas.openxmlformats.org/officeDocument/2006/relationships/hyperlink" Target="https://global.oup.com/academic/product/biological-anthropology-and-aging-9780195068290?lang=en&amp;cc=be" TargetMode="External"/><Relationship Id="rId88" Type="http://schemas.openxmlformats.org/officeDocument/2006/relationships/hyperlink" Target="https://www.nytimes.com/2018/04/26/us/politics/migrant-children-missing.html" TargetMode="External"/><Relationship Id="rId111" Type="http://schemas.openxmlformats.org/officeDocument/2006/relationships/hyperlink" Target="https://www.texasobserver.org/its-time-to-decriminalize-immigration/" TargetMode="External"/><Relationship Id="rId132" Type="http://schemas.openxmlformats.org/officeDocument/2006/relationships/hyperlink" Target="https://www.yalelawjournal.org/forum/abolish-ice-and-then-what" TargetMode="External"/><Relationship Id="rId153" Type="http://schemas.openxmlformats.org/officeDocument/2006/relationships/hyperlink" Target="https://www.pbs.org/newshour/economy/making-sense/4-myths-about-how-immigrants-affect-the-u-s-economy" TargetMode="External"/><Relationship Id="rId174" Type="http://schemas.openxmlformats.org/officeDocument/2006/relationships/hyperlink" Target="https://www.nytimes.com/2018/10/01/us/prisons-immigration-detention.html" TargetMode="External"/><Relationship Id="rId179" Type="http://schemas.openxmlformats.org/officeDocument/2006/relationships/hyperlink" Target="https://www.apnews.com/bbcef8ddae4e4303983c91880559cf23" TargetMode="External"/><Relationship Id="rId195" Type="http://schemas.openxmlformats.org/officeDocument/2006/relationships/hyperlink" Target="https://www.documentcloud.org/documents/4562896-FILE-3286.html" TargetMode="External"/><Relationship Id="rId190" Type="http://schemas.openxmlformats.org/officeDocument/2006/relationships/hyperlink" Target="https://news.gallup.com/poll/1660/immigration.aspx" TargetMode="External"/><Relationship Id="rId15" Type="http://schemas.openxmlformats.org/officeDocument/2006/relationships/hyperlink" Target="https://www.citylab.com/equity/2018/06/immigration-customs-enforcement-ice-raids-community-impact/563039/" TargetMode="External"/><Relationship Id="rId36" Type="http://schemas.openxmlformats.org/officeDocument/2006/relationships/hyperlink" Target="https://www.yalelawjournal.org/forum/abolish-ice-and-then-what" TargetMode="External"/><Relationship Id="rId57" Type="http://schemas.openxmlformats.org/officeDocument/2006/relationships/hyperlink" Target="https://abcnews.go.com/Politics/obamas-deportation-policy-numbers/story?id=41715661" TargetMode="External"/><Relationship Id="rId106" Type="http://schemas.openxmlformats.org/officeDocument/2006/relationships/hyperlink" Target="https://www.nytimes.com/2017/05/09/nyregion/new-york-independent-democratic-conference-republicans.html" TargetMode="External"/><Relationship Id="rId127" Type="http://schemas.openxmlformats.org/officeDocument/2006/relationships/hyperlink" Target="https://www.cnn.com/videos/politics/2018/06/24/sotu-sanders-ice.cnn/video/playlists/atv-road-to-the-white-house-automated/" TargetMode="External"/><Relationship Id="rId10" Type="http://schemas.openxmlformats.org/officeDocument/2006/relationships/hyperlink" Target="https://www.wxyz.com/news/national/ice-attempted-to-bring-a-tennessee-man-into-custody-his-neighbors-formed-a-human-chain" TargetMode="External"/><Relationship Id="rId31" Type="http://schemas.openxmlformats.org/officeDocument/2006/relationships/hyperlink" Target="https://www.nashvillescene.com/news/pith-in-the-wind/article/21079153/neighbors-stop-ice-from-arresting-a-man-at-his-hermitage-home" TargetMode="External"/><Relationship Id="rId52" Type="http://schemas.openxmlformats.org/officeDocument/2006/relationships/hyperlink" Target="https://www.washingtonpost.com/local/immigration/deportations-from-the-interior-of-the-united-states-are-rising-under-trump/2017/10/07/44a14224-a912-11e7-b3aa-c0e2e1d41e38_story.html?utm_term=.b807ecb59fd3" TargetMode="External"/><Relationship Id="rId73" Type="http://schemas.openxmlformats.org/officeDocument/2006/relationships/hyperlink" Target="https://www.sapiens.org/technology/ice-xray-science-human-rights/" TargetMode="External"/><Relationship Id="rId78" Type="http://schemas.openxmlformats.org/officeDocument/2006/relationships/hyperlink" Target="https://www.documentcloud.org/documents/4451390-H-S-order.html" TargetMode="External"/><Relationship Id="rId94" Type="http://schemas.openxmlformats.org/officeDocument/2006/relationships/hyperlink" Target="https://www.thenation.com/article/white-heat/" TargetMode="External"/><Relationship Id="rId99" Type="http://schemas.openxmlformats.org/officeDocument/2006/relationships/hyperlink" Target="http://www.newsweek.com/ice-deportations-seattle-times-baltazar-gutierrez-girlfriend-730093" TargetMode="External"/><Relationship Id="rId101" Type="http://schemas.openxmlformats.org/officeDocument/2006/relationships/hyperlink" Target="https://www.thenation.com/article/archive/its-time-to-abolish-ice/" TargetMode="External"/><Relationship Id="rId122" Type="http://schemas.openxmlformats.org/officeDocument/2006/relationships/hyperlink" Target="https://www.washingtonpost.com/local/immigration/deportations-from-the-interior-of-the-united-states-are-rising-under-trump/2017/10/07/44a14224-a912-11e7-b3aa-c0e2e1d41e38_story.html?utm_term=.b807ecb59fd3" TargetMode="External"/><Relationship Id="rId143" Type="http://schemas.openxmlformats.org/officeDocument/2006/relationships/hyperlink" Target="https://www.yalelawjournal.org/forum/abolish-ice-and-then-what" TargetMode="External"/><Relationship Id="rId148" Type="http://schemas.openxmlformats.org/officeDocument/2006/relationships/hyperlink" Target="https://www.vox.com/policy-and-politics/2020/7/9/21307137/abolish-ice-police-immigrant-black-lives-matter" TargetMode="External"/><Relationship Id="rId164" Type="http://schemas.openxmlformats.org/officeDocument/2006/relationships/hyperlink" Target="https://www.yalelawjournal.org/forum/abolish-ice-and-then-what" TargetMode="External"/><Relationship Id="rId169" Type="http://schemas.openxmlformats.org/officeDocument/2006/relationships/hyperlink" Target="https://www.yalelawjournal.org/forum/abolish-ice-and-then-what" TargetMode="External"/><Relationship Id="rId185" Type="http://schemas.openxmlformats.org/officeDocument/2006/relationships/hyperlink" Target="https://www.yalelawjournal.org/forum/abolish-ice-and-then-what" TargetMode="External"/><Relationship Id="rId4" Type="http://schemas.openxmlformats.org/officeDocument/2006/relationships/settings" Target="settings.xml"/><Relationship Id="rId9" Type="http://schemas.openxmlformats.org/officeDocument/2006/relationships/hyperlink" Target="https://theweek.com/articles/854331/immigration-raids-are-traumatizing-american-communities" TargetMode="External"/><Relationship Id="rId180" Type="http://schemas.openxmlformats.org/officeDocument/2006/relationships/hyperlink" Target="https://ssrn.com/abstract=3350664" TargetMode="External"/><Relationship Id="rId26" Type="http://schemas.openxmlformats.org/officeDocument/2006/relationships/hyperlink" Target="https://www.businessinsider.com/how-to-green-card-visa-legal-immigration-us-news-trump-2017-4" TargetMode="External"/><Relationship Id="rId47" Type="http://schemas.openxmlformats.org/officeDocument/2006/relationships/hyperlink" Target="https://www.texasobserver.org/its-time-to-decriminalize-immigration/" TargetMode="External"/><Relationship Id="rId68" Type="http://schemas.openxmlformats.org/officeDocument/2006/relationships/hyperlink" Target="http://abc7.com/ice-agents-arrest-mom-in-front-of-children-in-san-diego/3196448/" TargetMode="External"/><Relationship Id="rId89" Type="http://schemas.openxmlformats.org/officeDocument/2006/relationships/image" Target="media/image1.gif"/><Relationship Id="rId112" Type="http://schemas.openxmlformats.org/officeDocument/2006/relationships/hyperlink" Target="https://www.yalelawjournal.org/forum/abolish-ice-and-then-what" TargetMode="External"/><Relationship Id="rId133" Type="http://schemas.openxmlformats.org/officeDocument/2006/relationships/hyperlink" Target="https://www.theatlantic.com/politics/archive/2018/07/what-abolish-ice-actually-means/564752/06-07-20IM" TargetMode="External"/><Relationship Id="rId154" Type="http://schemas.openxmlformats.org/officeDocument/2006/relationships/hyperlink" Target="https://thehill.com/latino/456566-immigration-agents-arrest-680-mississippi-food-processing-facilities" TargetMode="External"/><Relationship Id="rId175" Type="http://schemas.openxmlformats.org/officeDocument/2006/relationships/hyperlink" Target="https://www.motherjones.com/politics/2018/11/private-prison-companies-poured-record-cash-into-the-2018-election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im\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C25831-E09B-47E3-9DB8-AF61FF7040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213</TotalTime>
  <Pages>1</Pages>
  <Words>49036</Words>
  <Characters>279507</Characters>
  <Application>Microsoft Office Word</Application>
  <DocSecurity>0</DocSecurity>
  <Lines>2329</Lines>
  <Paragraphs>655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327888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dc:creator>
  <cp:keywords>5.1.1</cp:keywords>
  <dc:description/>
  <cp:lastModifiedBy>Tim Alderete</cp:lastModifiedBy>
  <cp:revision>7</cp:revision>
  <dcterms:created xsi:type="dcterms:W3CDTF">2020-07-21T15:19:00Z</dcterms:created>
  <dcterms:modified xsi:type="dcterms:W3CDTF">2020-07-26T17:58:00Z</dcterms:modified>
</cp:coreProperties>
</file>