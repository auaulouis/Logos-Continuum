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0E82C3C" w14:textId="6FA5858E" w:rsidR="00A95652" w:rsidRDefault="0031247B" w:rsidP="0031247B">
      <w:pPr>
        <w:pStyle w:val="Heading1"/>
      </w:pPr>
      <w:proofErr w:type="spellStart"/>
      <w:r>
        <w:t>Updates_BMM</w:t>
      </w:r>
      <w:proofErr w:type="spellEnd"/>
    </w:p>
    <w:p w14:paraId="3C01824F" w14:textId="559309B0" w:rsidR="0031247B" w:rsidRDefault="0031247B" w:rsidP="0031247B">
      <w:pPr>
        <w:pStyle w:val="Heading2"/>
      </w:pPr>
      <w:r>
        <w:t>DA_2020</w:t>
      </w:r>
    </w:p>
    <w:p w14:paraId="7FBEF19F" w14:textId="6F91F8EF" w:rsidR="00D93803" w:rsidRPr="00D93803" w:rsidRDefault="00D93803" w:rsidP="00D93803">
      <w:pPr>
        <w:pStyle w:val="Heading3"/>
      </w:pPr>
      <w:r w:rsidRPr="00D93803">
        <w:t>2AC---U---Kanye</w:t>
      </w:r>
    </w:p>
    <w:p w14:paraId="5B486575" w14:textId="764CD354" w:rsidR="00D93803" w:rsidRDefault="00D93803" w:rsidP="00D93803">
      <w:pPr>
        <w:pStyle w:val="Heading4"/>
      </w:pPr>
      <w:r>
        <w:t xml:space="preserve">Kanye’s announcement flips uniqueness---he splits </w:t>
      </w:r>
      <w:proofErr w:type="spellStart"/>
      <w:r>
        <w:t>dems</w:t>
      </w:r>
      <w:proofErr w:type="spellEnd"/>
    </w:p>
    <w:p w14:paraId="7C542B48" w14:textId="71D5E313" w:rsidR="00D93803" w:rsidRPr="00D93803" w:rsidRDefault="00D93803" w:rsidP="00D93803">
      <w:r>
        <w:t xml:space="preserve">Rahim </w:t>
      </w:r>
      <w:r w:rsidRPr="00D93803">
        <w:rPr>
          <w:rStyle w:val="Style13ptBold"/>
        </w:rPr>
        <w:t>Darwish</w:t>
      </w:r>
      <w:r>
        <w:t xml:space="preserve">, </w:t>
      </w:r>
      <w:r w:rsidRPr="00D93803">
        <w:rPr>
          <w:rStyle w:val="Style13ptBold"/>
        </w:rPr>
        <w:t>7-5</w:t>
      </w:r>
      <w:r>
        <w:t xml:space="preserve">-20, (A trending news writer, focusing on human rights, censorship, </w:t>
      </w:r>
      <w:proofErr w:type="gramStart"/>
      <w:r>
        <w:t>freedoms</w:t>
      </w:r>
      <w:proofErr w:type="gramEnd"/>
      <w:r>
        <w:t xml:space="preserve"> and culture wars in the Middle East. She enjoys exploring interesting conversations on the internet and loves turning them into great stories. She also contributes to writing business and technology-related pieces, “Here's How Kanye West's Presidential Bid Could Be a Tactic to Help Trump Win”, </w:t>
      </w:r>
      <w:proofErr w:type="spellStart"/>
      <w:r>
        <w:t>Albawaba</w:t>
      </w:r>
      <w:proofErr w:type="spellEnd"/>
      <w:r>
        <w:t>, https://www.albawaba.com/node/heres-how-kanye-wests-presidential-bid-could-be-tactic-held-trump-win-1366454)</w:t>
      </w:r>
    </w:p>
    <w:p w14:paraId="496FE0EC" w14:textId="6D09C9A3" w:rsidR="00D93803" w:rsidRPr="00D93803" w:rsidRDefault="00D93803" w:rsidP="00D93803">
      <w:pPr>
        <w:rPr>
          <w:sz w:val="14"/>
        </w:rPr>
      </w:pPr>
      <w:r w:rsidRPr="00D93803">
        <w:rPr>
          <w:rStyle w:val="StyleUnderline"/>
        </w:rPr>
        <w:t>Only hours after the American rapper and reality TV personality Kanye West announced his intention to join the 2020 presidential race</w:t>
      </w:r>
      <w:r w:rsidRPr="00D93803">
        <w:rPr>
          <w:sz w:val="14"/>
        </w:rPr>
        <w:t xml:space="preserve">, online </w:t>
      </w:r>
      <w:r w:rsidRPr="00D93803">
        <w:rPr>
          <w:rStyle w:val="StyleUnderline"/>
        </w:rPr>
        <w:t xml:space="preserve">people started speculating the actual purpose </w:t>
      </w:r>
      <w:r w:rsidRPr="00D93803">
        <w:rPr>
          <w:sz w:val="14"/>
        </w:rPr>
        <w:t xml:space="preserve">of his announcement and whether or not it's an actual aspiration to lead the US or a political tactic </w:t>
      </w:r>
      <w:r w:rsidRPr="00D93803">
        <w:rPr>
          <w:rStyle w:val="StyleUnderline"/>
        </w:rPr>
        <w:t xml:space="preserve">to </w:t>
      </w:r>
      <w:r w:rsidRPr="00D93803">
        <w:rPr>
          <w:rStyle w:val="Emphasis"/>
        </w:rPr>
        <w:t>help Donald Trump</w:t>
      </w:r>
      <w:r w:rsidRPr="00D93803">
        <w:rPr>
          <w:rStyle w:val="StyleUnderline"/>
        </w:rPr>
        <w:t xml:space="preserve"> score a second term despite declining popularity</w:t>
      </w:r>
      <w:r w:rsidRPr="00D93803">
        <w:rPr>
          <w:sz w:val="14"/>
        </w:rPr>
        <w:t xml:space="preserve">. Reacting to the sudden announcement that was immediately backed by US businessman Elon Musk, social media users pointed at previous West statements in which he supported the US president Donald Trump. </w:t>
      </w:r>
      <w:r w:rsidRPr="00D93803">
        <w:rPr>
          <w:rStyle w:val="StyleUnderline"/>
        </w:rPr>
        <w:t xml:space="preserve">This urged them to wonder whether he's actually bidding on becoming the 46th US president or if it's a move to </w:t>
      </w:r>
      <w:r w:rsidRPr="00D93803">
        <w:rPr>
          <w:rStyle w:val="Emphasis"/>
        </w:rPr>
        <w:t>split the black vote</w:t>
      </w:r>
      <w:r w:rsidRPr="00D93803">
        <w:rPr>
          <w:rStyle w:val="StyleUnderline"/>
        </w:rPr>
        <w:t xml:space="preserve"> most likely to go for the Democratic nominee Joe Biden, in an attempt to help Trump win the race.</w:t>
      </w:r>
      <w:r>
        <w:rPr>
          <w:rStyle w:val="StyleUnderline"/>
        </w:rPr>
        <w:t xml:space="preserve"> </w:t>
      </w:r>
      <w:r w:rsidRPr="00D93803">
        <w:rPr>
          <w:rStyle w:val="StyleUnderline"/>
        </w:rPr>
        <w:t xml:space="preserve">Kanye West's campaign is expected to address black and young voters not so convinced with the democrat nominee, especially the </w:t>
      </w:r>
      <w:r w:rsidRPr="00D93803">
        <w:rPr>
          <w:rStyle w:val="Emphasis"/>
        </w:rPr>
        <w:t>growing "progressive vote" in the country</w:t>
      </w:r>
      <w:r w:rsidRPr="00D93803">
        <w:rPr>
          <w:rStyle w:val="StyleUnderline"/>
        </w:rPr>
        <w:t>.</w:t>
      </w:r>
      <w:r>
        <w:rPr>
          <w:rStyle w:val="StyleUnderline"/>
        </w:rPr>
        <w:t xml:space="preserve"> </w:t>
      </w:r>
      <w:r w:rsidRPr="00D93803">
        <w:rPr>
          <w:sz w:val="14"/>
        </w:rPr>
        <w:t>The announcement made on the evening of the US's independent day took social media users by surprise, as many of them expressed their shock over the rapper's interest in becoming the commander in chief. Some users went on to say that his announcement is only meant to help him sell more copies of his next album, especially as "it's too late for his bid as ballots have been finalized in many US states." US presidential elections will take place on the 3rd of November with the current president Donald Trump representing the GOP against the democrat's candidate Joe Biden.</w:t>
      </w:r>
    </w:p>
    <w:p w14:paraId="028C70A9" w14:textId="77777777" w:rsidR="00D93803" w:rsidRDefault="00D93803" w:rsidP="00D93803"/>
    <w:p w14:paraId="69735130" w14:textId="60CAAC74" w:rsidR="00D93803" w:rsidRDefault="00D93803" w:rsidP="00D93803"/>
    <w:p w14:paraId="5A46CCA9" w14:textId="77777777" w:rsidR="00D93803" w:rsidRPr="00D93803" w:rsidRDefault="00D93803" w:rsidP="00D93803"/>
    <w:p w14:paraId="2DA38E41" w14:textId="581A945F" w:rsidR="00EB5E63" w:rsidRDefault="00EB5E63" w:rsidP="00EB5E63">
      <w:pPr>
        <w:pStyle w:val="Heading3"/>
      </w:pPr>
      <w:r>
        <w:t>2NC---U---AT: Kanye</w:t>
      </w:r>
    </w:p>
    <w:p w14:paraId="0EBAD569" w14:textId="5E1B5851" w:rsidR="00EB5E63" w:rsidRDefault="00EB5E63" w:rsidP="00EB5E63">
      <w:pPr>
        <w:pStyle w:val="Heading4"/>
      </w:pPr>
      <w:r>
        <w:t xml:space="preserve">Kanye is neg uniqueness, </w:t>
      </w:r>
      <w:r w:rsidR="00D93803">
        <w:t>his campaign splits republicans, not democrats</w:t>
      </w:r>
    </w:p>
    <w:p w14:paraId="5A17F45D" w14:textId="2DCF9F5E" w:rsidR="00D93803" w:rsidRPr="00D93803" w:rsidRDefault="00D93803" w:rsidP="00D93803">
      <w:r>
        <w:t xml:space="preserve">Andrew </w:t>
      </w:r>
      <w:proofErr w:type="spellStart"/>
      <w:r w:rsidRPr="00D93803">
        <w:rPr>
          <w:rStyle w:val="Style13ptBold"/>
        </w:rPr>
        <w:t>Solender</w:t>
      </w:r>
      <w:proofErr w:type="spellEnd"/>
      <w:r>
        <w:t xml:space="preserve">, </w:t>
      </w:r>
      <w:r w:rsidRPr="00D93803">
        <w:rPr>
          <w:rStyle w:val="Style13ptBold"/>
        </w:rPr>
        <w:t>7-5</w:t>
      </w:r>
      <w:r>
        <w:t xml:space="preserve">-20, (Forbes Staff member covering politics and the 2020 election, “Here’s Why </w:t>
      </w:r>
      <w:proofErr w:type="gramStart"/>
      <w:r>
        <w:t>A</w:t>
      </w:r>
      <w:proofErr w:type="gramEnd"/>
      <w:r>
        <w:t xml:space="preserve"> Kanye West Run Might Be More Likely To Hurt Trump”, Forbes, https://www.forbes.com/sites/andrewsolender/2020/07/05/heres-why-a-kanye-west-run-might-be-more-likely-to-hurt-trump/#39463ad65375)</w:t>
      </w:r>
    </w:p>
    <w:p w14:paraId="16A95432" w14:textId="112196BE" w:rsidR="00EB5E63" w:rsidRDefault="00EB5E63" w:rsidP="00EB5E63">
      <w:pPr>
        <w:rPr>
          <w:rStyle w:val="StyleUnderline"/>
        </w:rPr>
      </w:pPr>
      <w:r w:rsidRPr="00D93803">
        <w:rPr>
          <w:sz w:val="12"/>
        </w:rPr>
        <w:t xml:space="preserve">Rapper Kanye </w:t>
      </w:r>
      <w:r w:rsidRPr="00EB5E63">
        <w:rPr>
          <w:rStyle w:val="StyleUnderline"/>
        </w:rPr>
        <w:t>West</w:t>
      </w:r>
      <w:r w:rsidRPr="00D93803">
        <w:rPr>
          <w:sz w:val="12"/>
        </w:rPr>
        <w:t xml:space="preserve"> on Saturday </w:t>
      </w:r>
      <w:r w:rsidRPr="00EB5E63">
        <w:rPr>
          <w:rStyle w:val="StyleUnderline"/>
        </w:rPr>
        <w:t>announced via Twitter that he would seek the presidency</w:t>
      </w:r>
      <w:r w:rsidRPr="00D93803">
        <w:rPr>
          <w:sz w:val="12"/>
        </w:rPr>
        <w:t xml:space="preserve">, not in 2024 as he initially said he would, but </w:t>
      </w:r>
      <w:r w:rsidRPr="00EB5E63">
        <w:rPr>
          <w:rStyle w:val="StyleUnderline"/>
        </w:rPr>
        <w:t>in 2020,</w:t>
      </w:r>
      <w:r w:rsidRPr="00D93803">
        <w:rPr>
          <w:sz w:val="12"/>
        </w:rPr>
        <w:t xml:space="preserve"> </w:t>
      </w:r>
      <w:r w:rsidRPr="00EB5E63">
        <w:rPr>
          <w:rStyle w:val="StyleUnderline"/>
        </w:rPr>
        <w:t xml:space="preserve">leading some to suggest that West would </w:t>
      </w:r>
      <w:r w:rsidRPr="00EB5E63">
        <w:rPr>
          <w:rStyle w:val="Emphasis"/>
        </w:rPr>
        <w:t>siphon off votes from</w:t>
      </w:r>
      <w:r w:rsidRPr="00EB5E63">
        <w:rPr>
          <w:rStyle w:val="StyleUnderline"/>
        </w:rPr>
        <w:t xml:space="preserve"> presumptive Democratic nominee Joe </w:t>
      </w:r>
      <w:r w:rsidRPr="00EB5E63">
        <w:rPr>
          <w:rStyle w:val="Emphasis"/>
        </w:rPr>
        <w:t>Biden</w:t>
      </w:r>
      <w:r w:rsidRPr="00D93803">
        <w:rPr>
          <w:sz w:val="12"/>
        </w:rPr>
        <w:t xml:space="preserve">, </w:t>
      </w:r>
      <w:r w:rsidRPr="00EB5E63">
        <w:rPr>
          <w:rStyle w:val="Emphasis"/>
        </w:rPr>
        <w:t>but the available data suggests that’s not the effect a West run would have</w:t>
      </w:r>
      <w:r w:rsidRPr="00D93803">
        <w:rPr>
          <w:sz w:val="12"/>
        </w:rPr>
        <w:t>.</w:t>
      </w:r>
      <w:r w:rsidR="00D93803" w:rsidRPr="00D93803">
        <w:rPr>
          <w:sz w:val="12"/>
        </w:rPr>
        <w:t xml:space="preserve"> </w:t>
      </w:r>
      <w:r w:rsidRPr="00D93803">
        <w:rPr>
          <w:sz w:val="12"/>
        </w:rPr>
        <w:t>West, who once asserted on live television that Republican President George W. Bush “doesn’t care about black people,” shocked the country by declaring just two weeks after the 2016 election that he “would’ve voted for Trump.”</w:t>
      </w:r>
      <w:r w:rsidR="00D93803" w:rsidRPr="00D93803">
        <w:rPr>
          <w:sz w:val="12"/>
        </w:rPr>
        <w:t xml:space="preserve"> </w:t>
      </w:r>
      <w:r w:rsidRPr="00D93803">
        <w:rPr>
          <w:sz w:val="12"/>
        </w:rPr>
        <w:t>West later doubled down in April, 2018, praising pro-Trump pundit Candace Owens and defending Trump, tweeting out a photo of a “Make America Great Again” hat, putting out a pro-Trump song, and visiting the White House and saying of Trump, “I love this guy.”</w:t>
      </w:r>
      <w:r w:rsidR="00D93803" w:rsidRPr="00D93803">
        <w:rPr>
          <w:sz w:val="12"/>
        </w:rPr>
        <w:t xml:space="preserve"> </w:t>
      </w:r>
      <w:r w:rsidRPr="00D93803">
        <w:rPr>
          <w:sz w:val="12"/>
        </w:rPr>
        <w:t>West also stoked significant controversy for proposing the abolition of the 13th amendment to the constitution, which outlaws slavery–though he later backtracked, saying he should have said “amend” instead of abolish, and that he was referring to the amendment’s loophole for incarceration.</w:t>
      </w:r>
      <w:r w:rsidR="00D93803" w:rsidRPr="00D93803">
        <w:rPr>
          <w:sz w:val="12"/>
        </w:rPr>
        <w:t xml:space="preserve"> </w:t>
      </w:r>
      <w:r w:rsidRPr="00D93803">
        <w:rPr>
          <w:sz w:val="12"/>
        </w:rPr>
        <w:t>A YouGov/Huffington Post poll of 1,000 US adults in September, 2015 showed that 25% of black Americans said they would consider voting for him compared to just 3% of white Americans, while he had a 39% favorability among blacks, 9% among whites, 17% among Democrats and 11% among Republicans.</w:t>
      </w:r>
      <w:r w:rsidR="00D93803" w:rsidRPr="00D93803">
        <w:rPr>
          <w:sz w:val="12"/>
        </w:rPr>
        <w:t xml:space="preserve"> </w:t>
      </w:r>
      <w:r w:rsidRPr="00D93803">
        <w:rPr>
          <w:sz w:val="12"/>
        </w:rPr>
        <w:t>But a YouGov/Huffington Post poll of 1,000 US adults taken shortly after West began openly praising Trump in April, 2018, showed a complete flip in public opinion; just 9% of black Americans and 13% of Democrats said they had a favorable opinion of him, compared to 20% of whites and 34% of Republicans.</w:t>
      </w:r>
      <w:r w:rsidR="00D93803" w:rsidRPr="00D93803">
        <w:rPr>
          <w:sz w:val="12"/>
        </w:rPr>
        <w:t xml:space="preserve"> </w:t>
      </w:r>
      <w:r w:rsidRPr="00EB5E63">
        <w:rPr>
          <w:rStyle w:val="StyleUnderline"/>
        </w:rPr>
        <w:t xml:space="preserve">A CNN poll of 1,015 US adults in early May, 2018, seemed to confirm that data; 72% of respondents said they’d heard at least a “little bit” about West’s comments on politics, and while Democrats had a largely unfavorable view of him, 12% favorable to 67% unfavorable, </w:t>
      </w:r>
      <w:r w:rsidRPr="00EB5E63">
        <w:rPr>
          <w:rStyle w:val="Emphasis"/>
        </w:rPr>
        <w:t>Republicans were evenly split,</w:t>
      </w:r>
      <w:r w:rsidRPr="00EB5E63">
        <w:rPr>
          <w:rStyle w:val="StyleUnderline"/>
        </w:rPr>
        <w:t xml:space="preserve"> </w:t>
      </w:r>
      <w:r w:rsidRPr="00EB5E63">
        <w:rPr>
          <w:rStyle w:val="Emphasis"/>
        </w:rPr>
        <w:t>35% to 35%.</w:t>
      </w:r>
      <w:r w:rsidR="00D93803">
        <w:rPr>
          <w:rStyle w:val="StyleUnderline"/>
        </w:rPr>
        <w:t xml:space="preserve"> </w:t>
      </w:r>
      <w:r w:rsidRPr="00D93803">
        <w:rPr>
          <w:sz w:val="12"/>
        </w:rPr>
        <w:t>CHIEF CRITIC</w:t>
      </w:r>
      <w:r w:rsidR="00D93803" w:rsidRPr="00D93803">
        <w:rPr>
          <w:sz w:val="12"/>
        </w:rPr>
        <w:t xml:space="preserve"> </w:t>
      </w:r>
      <w:r w:rsidRPr="00D93803">
        <w:rPr>
          <w:rStyle w:val="StyleUnderline"/>
        </w:rPr>
        <w:t xml:space="preserve">Political analyst Rachel </w:t>
      </w:r>
      <w:proofErr w:type="spellStart"/>
      <w:r w:rsidRPr="00D93803">
        <w:rPr>
          <w:rStyle w:val="StyleUnderline"/>
        </w:rPr>
        <w:t>Bitecofer</w:t>
      </w:r>
      <w:proofErr w:type="spellEnd"/>
      <w:r w:rsidRPr="00D93803">
        <w:rPr>
          <w:rStyle w:val="StyleUnderline"/>
        </w:rPr>
        <w:t xml:space="preserve"> claimed</w:t>
      </w:r>
      <w:r w:rsidRPr="00D93803">
        <w:rPr>
          <w:sz w:val="12"/>
        </w:rPr>
        <w:t xml:space="preserve"> on Twitter that the Trump campaign “worked </w:t>
      </w:r>
      <w:r w:rsidRPr="00D93803">
        <w:rPr>
          <w:rStyle w:val="StyleUnderline"/>
        </w:rPr>
        <w:t>Kanye</w:t>
      </w:r>
      <w:r w:rsidRPr="00D93803">
        <w:rPr>
          <w:sz w:val="12"/>
        </w:rPr>
        <w:t xml:space="preserve"> West via Elon Musk” to “</w:t>
      </w:r>
      <w:r w:rsidRPr="00D93803">
        <w:rPr>
          <w:rStyle w:val="StyleUnderline"/>
        </w:rPr>
        <w:t>siphon off 10,000s of votes via write-in.</w:t>
      </w:r>
      <w:r w:rsidRPr="00D93803">
        <w:rPr>
          <w:sz w:val="12"/>
        </w:rPr>
        <w:t xml:space="preserve">” These votes, she said, would come from “young black men, who in polling are a softer demo for Biden/Dems.” Even if that held true, </w:t>
      </w:r>
      <w:r w:rsidRPr="00D93803">
        <w:rPr>
          <w:rStyle w:val="StyleUnderline"/>
        </w:rPr>
        <w:t xml:space="preserve">polling suggests that not </w:t>
      </w:r>
      <w:proofErr w:type="gramStart"/>
      <w:r w:rsidRPr="00D93803">
        <w:rPr>
          <w:rStyle w:val="StyleUnderline"/>
        </w:rPr>
        <w:t>all of</w:t>
      </w:r>
      <w:proofErr w:type="gramEnd"/>
      <w:r w:rsidRPr="00D93803">
        <w:rPr>
          <w:rStyle w:val="StyleUnderline"/>
        </w:rPr>
        <w:t xml:space="preserve"> those votes are Biden’s to lose.</w:t>
      </w:r>
      <w:r w:rsidRPr="00D93803">
        <w:rPr>
          <w:sz w:val="12"/>
        </w:rPr>
        <w:t xml:space="preserve"> Wall Street Journal/NBC News polling found that while Biden garners the support of 70% of black men under 50, Trump gets 17%–not a lot, but not unsubstantial. </w:t>
      </w:r>
      <w:r w:rsidRPr="00D93803">
        <w:rPr>
          <w:rStyle w:val="StyleUnderline"/>
        </w:rPr>
        <w:t xml:space="preserve">Given West’s </w:t>
      </w:r>
      <w:r w:rsidRPr="00D93803">
        <w:rPr>
          <w:rStyle w:val="Emphasis"/>
        </w:rPr>
        <w:t>low favorability</w:t>
      </w:r>
      <w:r w:rsidRPr="00D93803">
        <w:rPr>
          <w:rStyle w:val="StyleUnderline"/>
        </w:rPr>
        <w:t xml:space="preserve"> among Democrats, however, it seems likely he could take more from Trump’s share than Biden’s.</w:t>
      </w:r>
    </w:p>
    <w:p w14:paraId="2F52089B" w14:textId="5A774B46" w:rsidR="0031247B" w:rsidRDefault="0031247B" w:rsidP="0031247B">
      <w:pPr>
        <w:pStyle w:val="Heading2"/>
      </w:pPr>
      <w:proofErr w:type="spellStart"/>
      <w:r>
        <w:t>NEG_Climate</w:t>
      </w:r>
      <w:proofErr w:type="spellEnd"/>
    </w:p>
    <w:p w14:paraId="2D8FAEC6" w14:textId="25F4E7C4" w:rsidR="0031247B" w:rsidRDefault="0031247B" w:rsidP="0031247B">
      <w:pPr>
        <w:pStyle w:val="Heading3"/>
      </w:pPr>
      <w:r>
        <w:t>2NC---AT: A/O---</w:t>
      </w:r>
      <w:proofErr w:type="spellStart"/>
      <w:r>
        <w:t>Defo</w:t>
      </w:r>
      <w:proofErr w:type="spellEnd"/>
    </w:p>
    <w:p w14:paraId="2DBEC493" w14:textId="77777777" w:rsidR="0031247B" w:rsidRDefault="0031247B" w:rsidP="0031247B">
      <w:pPr>
        <w:pStyle w:val="Heading4"/>
        <w:spacing w:before="0"/>
      </w:pPr>
      <w:bookmarkStart w:id="0" w:name="BlockBM945"/>
      <w:r>
        <w:t xml:space="preserve">Even </w:t>
      </w:r>
      <w:r>
        <w:rPr>
          <w:u w:val="single"/>
        </w:rPr>
        <w:t>completely unchecked</w:t>
      </w:r>
      <w:r>
        <w:t xml:space="preserve"> deforestation takes 200 years and </w:t>
      </w:r>
      <w:proofErr w:type="gramStart"/>
      <w:r>
        <w:t>won’t</w:t>
      </w:r>
      <w:proofErr w:type="gramEnd"/>
      <w:r>
        <w:t xml:space="preserve"> cause extinction </w:t>
      </w:r>
    </w:p>
    <w:p w14:paraId="0A87F89F" w14:textId="77777777" w:rsidR="0031247B" w:rsidRDefault="0031247B" w:rsidP="0031247B">
      <w:r>
        <w:t xml:space="preserve">Hannah </w:t>
      </w:r>
      <w:proofErr w:type="spellStart"/>
      <w:r w:rsidRPr="009C5B55">
        <w:rPr>
          <w:rStyle w:val="Style13ptBold"/>
        </w:rPr>
        <w:t>Voak</w:t>
      </w:r>
      <w:proofErr w:type="spellEnd"/>
      <w:r w:rsidRPr="009C5B55">
        <w:rPr>
          <w:rStyle w:val="Style13ptBold"/>
        </w:rPr>
        <w:t xml:space="preserve"> 16</w:t>
      </w:r>
      <w:r>
        <w:t xml:space="preserve">, Assistant Ecologist, Nurture Ecology Ltd., 4/22/16, “A world without trees,” </w:t>
      </w:r>
      <w:hyperlink r:id="rId6" w:history="1">
        <w:r w:rsidRPr="00447FB6">
          <w:rPr>
            <w:rStyle w:val="Hyperlink"/>
          </w:rPr>
          <w:t>http://www.scienceinschool.org/content/world-without-trees</w:t>
        </w:r>
      </w:hyperlink>
    </w:p>
    <w:p w14:paraId="1D59AE9A" w14:textId="77777777" w:rsidR="0031247B" w:rsidRPr="009C5B55" w:rsidRDefault="0031247B" w:rsidP="0031247B">
      <w:pPr>
        <w:rPr>
          <w:sz w:val="16"/>
        </w:rPr>
      </w:pPr>
      <w:r w:rsidRPr="00F52A7A">
        <w:rPr>
          <w:rStyle w:val="StyleUnderline"/>
          <w:highlight w:val="cyan"/>
        </w:rPr>
        <w:t>There are</w:t>
      </w:r>
      <w:r w:rsidRPr="009C5B55">
        <w:rPr>
          <w:sz w:val="16"/>
        </w:rPr>
        <w:t xml:space="preserve"> approximately </w:t>
      </w:r>
      <w:r w:rsidRPr="00F52A7A">
        <w:rPr>
          <w:rStyle w:val="Emphasis"/>
          <w:highlight w:val="cyan"/>
        </w:rPr>
        <w:t>3</w:t>
      </w:r>
      <w:r w:rsidRPr="009C5B55">
        <w:rPr>
          <w:sz w:val="16"/>
        </w:rPr>
        <w:t xml:space="preserve">.04 </w:t>
      </w:r>
      <w:r w:rsidRPr="00F52A7A">
        <w:rPr>
          <w:rStyle w:val="Emphasis"/>
          <w:highlight w:val="cyan"/>
        </w:rPr>
        <w:t>trillion trees</w:t>
      </w:r>
      <w:r w:rsidRPr="009C5B55">
        <w:rPr>
          <w:sz w:val="16"/>
        </w:rPr>
        <w:t xml:space="preserve"> on planet Earth (Crowther et al, 2015), </w:t>
      </w:r>
      <w:r w:rsidRPr="009C5B55">
        <w:rPr>
          <w:rStyle w:val="StyleUnderline"/>
        </w:rPr>
        <w:t>covering 31% of the world’s land surface</w:t>
      </w:r>
      <w:r w:rsidRPr="009C5B55">
        <w:rPr>
          <w:sz w:val="16"/>
        </w:rPr>
        <w:t xml:space="preserve">w1. Today, for Earth day, </w:t>
      </w:r>
      <w:proofErr w:type="gramStart"/>
      <w:r w:rsidRPr="009C5B55">
        <w:rPr>
          <w:sz w:val="16"/>
        </w:rPr>
        <w:t>we’re</w:t>
      </w:r>
      <w:proofErr w:type="gramEnd"/>
      <w:r w:rsidRPr="009C5B55">
        <w:rPr>
          <w:sz w:val="16"/>
        </w:rPr>
        <w:t xml:space="preserve"> taking a look at trees. </w:t>
      </w:r>
    </w:p>
    <w:p w14:paraId="148BFE53" w14:textId="77777777" w:rsidR="0031247B" w:rsidRPr="009C5B55" w:rsidRDefault="0031247B" w:rsidP="0031247B">
      <w:pPr>
        <w:rPr>
          <w:sz w:val="16"/>
        </w:rPr>
      </w:pPr>
      <w:r w:rsidRPr="009C5B55">
        <w:rPr>
          <w:sz w:val="16"/>
        </w:rPr>
        <w:t xml:space="preserve">Around </w:t>
      </w:r>
      <w:r w:rsidRPr="00F52A7A">
        <w:rPr>
          <w:rStyle w:val="StyleUnderline"/>
          <w:highlight w:val="cyan"/>
        </w:rPr>
        <w:t>15 billion</w:t>
      </w:r>
      <w:r w:rsidRPr="009C5B55">
        <w:rPr>
          <w:rStyle w:val="StyleUnderline"/>
        </w:rPr>
        <w:t xml:space="preserve"> trees </w:t>
      </w:r>
      <w:r w:rsidRPr="00F52A7A">
        <w:rPr>
          <w:rStyle w:val="StyleUnderline"/>
          <w:highlight w:val="cyan"/>
        </w:rPr>
        <w:t>are cut down each year</w:t>
      </w:r>
      <w:r w:rsidRPr="009C5B55">
        <w:rPr>
          <w:sz w:val="16"/>
        </w:rPr>
        <w:t xml:space="preserve">. So, hypothetically speaking, </w:t>
      </w:r>
      <w:r w:rsidRPr="00F52A7A">
        <w:rPr>
          <w:rStyle w:val="StyleUnderline"/>
          <w:highlight w:val="cyan"/>
        </w:rPr>
        <w:t>it would take</w:t>
      </w:r>
      <w:r w:rsidRPr="009C5B55">
        <w:rPr>
          <w:sz w:val="16"/>
        </w:rPr>
        <w:t xml:space="preserve"> just </w:t>
      </w:r>
      <w:r w:rsidRPr="00F52A7A">
        <w:rPr>
          <w:rStyle w:val="Emphasis"/>
          <w:highlight w:val="cyan"/>
        </w:rPr>
        <w:t>over 200 years</w:t>
      </w:r>
      <w:r w:rsidRPr="00F52A7A">
        <w:rPr>
          <w:rStyle w:val="StyleUnderline"/>
          <w:highlight w:val="cyan"/>
        </w:rPr>
        <w:t xml:space="preserve"> for</w:t>
      </w:r>
      <w:r w:rsidRPr="009C5B55">
        <w:rPr>
          <w:rStyle w:val="StyleUnderline"/>
        </w:rPr>
        <w:t xml:space="preserve"> the world’s </w:t>
      </w:r>
      <w:r w:rsidRPr="00F52A7A">
        <w:rPr>
          <w:rStyle w:val="StyleUnderline"/>
          <w:highlight w:val="cyan"/>
        </w:rPr>
        <w:t>forests to</w:t>
      </w:r>
      <w:r w:rsidRPr="009C5B55">
        <w:rPr>
          <w:rStyle w:val="StyleUnderline"/>
        </w:rPr>
        <w:t xml:space="preserve"> completely </w:t>
      </w:r>
      <w:r w:rsidRPr="00F52A7A">
        <w:rPr>
          <w:rStyle w:val="StyleUnderline"/>
          <w:highlight w:val="cyan"/>
        </w:rPr>
        <w:t>disappear</w:t>
      </w:r>
      <w:r w:rsidRPr="009C5B55">
        <w:rPr>
          <w:sz w:val="16"/>
        </w:rPr>
        <w:t xml:space="preserve">. While </w:t>
      </w:r>
      <w:r w:rsidRPr="00F52A7A">
        <w:rPr>
          <w:rStyle w:val="Emphasis"/>
          <w:highlight w:val="cyan"/>
        </w:rPr>
        <w:t>this scenario is unlikely</w:t>
      </w:r>
      <w:r w:rsidRPr="009C5B55">
        <w:rPr>
          <w:rStyle w:val="StyleUnderline"/>
        </w:rPr>
        <w:t xml:space="preserve">, </w:t>
      </w:r>
      <w:r w:rsidRPr="00F52A7A">
        <w:rPr>
          <w:rStyle w:val="StyleUnderline"/>
          <w:highlight w:val="cyan"/>
        </w:rPr>
        <w:t>what would be</w:t>
      </w:r>
      <w:r w:rsidRPr="009C5B55">
        <w:rPr>
          <w:rStyle w:val="StyleUnderline"/>
        </w:rPr>
        <w:t xml:space="preserve"> the </w:t>
      </w:r>
      <w:r w:rsidRPr="00F52A7A">
        <w:rPr>
          <w:rStyle w:val="StyleUnderline"/>
          <w:highlight w:val="cyan"/>
        </w:rPr>
        <w:t>consequences of a tree-free planet?</w:t>
      </w:r>
      <w:r w:rsidRPr="009C5B55">
        <w:rPr>
          <w:sz w:val="16"/>
        </w:rPr>
        <w:t xml:space="preserve"> </w:t>
      </w:r>
      <w:proofErr w:type="gramStart"/>
      <w:r w:rsidRPr="009C5B55">
        <w:rPr>
          <w:sz w:val="16"/>
        </w:rPr>
        <w:t>Let’s</w:t>
      </w:r>
      <w:proofErr w:type="gramEnd"/>
      <w:r w:rsidRPr="009C5B55">
        <w:rPr>
          <w:sz w:val="16"/>
        </w:rPr>
        <w:t xml:space="preserve"> start with perhaps the most obvious difference – oxygen concentration.</w:t>
      </w:r>
    </w:p>
    <w:p w14:paraId="59A8685A" w14:textId="77777777" w:rsidR="0031247B" w:rsidRPr="009C5B55" w:rsidRDefault="0031247B" w:rsidP="0031247B">
      <w:pPr>
        <w:rPr>
          <w:sz w:val="16"/>
        </w:rPr>
      </w:pPr>
      <w:r w:rsidRPr="009C5B55">
        <w:rPr>
          <w:sz w:val="16"/>
        </w:rPr>
        <w:t>A lack of oxygen?</w:t>
      </w:r>
    </w:p>
    <w:p w14:paraId="2CB8395C" w14:textId="77777777" w:rsidR="0031247B" w:rsidRPr="009C5B55" w:rsidRDefault="0031247B" w:rsidP="0031247B">
      <w:pPr>
        <w:rPr>
          <w:sz w:val="16"/>
        </w:rPr>
      </w:pPr>
      <w:r w:rsidRPr="009C5B55">
        <w:rPr>
          <w:sz w:val="16"/>
        </w:rPr>
        <w:t xml:space="preserve">Oxygen makes up roughly 21% of the Earth’s atmosphere, but you probably know that already. What you might be surprised to find out, however, is that only half of this oxygen is produced through photosynthesis in trees and other plants on land. The other half is produced in oceans, by microscopic marine organisms called phytoplankton. </w:t>
      </w:r>
      <w:r w:rsidRPr="00F52A7A">
        <w:rPr>
          <w:rStyle w:val="StyleUnderline"/>
          <w:highlight w:val="cyan"/>
        </w:rPr>
        <w:t>The environment would not be devoid of oxygen</w:t>
      </w:r>
      <w:r w:rsidRPr="009C5B55">
        <w:rPr>
          <w:rStyle w:val="StyleUnderline"/>
        </w:rPr>
        <w:t xml:space="preserve"> if all trees were lost but the oxygen level would be lower</w:t>
      </w:r>
      <w:r w:rsidRPr="009C5B55">
        <w:rPr>
          <w:sz w:val="16"/>
        </w:rPr>
        <w:t xml:space="preserve">. Would it be sufficient for humans to survive? In one year, a mature leafy tree produces as much oxygen as ten people breathe. </w:t>
      </w:r>
      <w:r w:rsidRPr="009C5B55">
        <w:rPr>
          <w:rStyle w:val="StyleUnderline"/>
        </w:rPr>
        <w:t xml:space="preserve">If phytoplankton provides us with half our required oxygen, at current population levels </w:t>
      </w:r>
      <w:r w:rsidRPr="00F52A7A">
        <w:rPr>
          <w:rStyle w:val="StyleUnderline"/>
          <w:highlight w:val="cyan"/>
        </w:rPr>
        <w:t>we could survive</w:t>
      </w:r>
      <w:r w:rsidRPr="009C5B55">
        <w:rPr>
          <w:rStyle w:val="StyleUnderline"/>
        </w:rPr>
        <w:t xml:space="preserve"> on Earth </w:t>
      </w:r>
      <w:r w:rsidRPr="00F52A7A">
        <w:rPr>
          <w:rStyle w:val="StyleUnderline"/>
          <w:highlight w:val="cyan"/>
        </w:rPr>
        <w:t>for</w:t>
      </w:r>
      <w:r w:rsidRPr="009C5B55">
        <w:rPr>
          <w:sz w:val="16"/>
        </w:rPr>
        <w:t xml:space="preserve"> at least </w:t>
      </w:r>
      <w:r w:rsidRPr="00F52A7A">
        <w:rPr>
          <w:rStyle w:val="Emphasis"/>
          <w:highlight w:val="cyan"/>
        </w:rPr>
        <w:t>4000 years</w:t>
      </w:r>
      <w:r w:rsidRPr="00F52A7A">
        <w:rPr>
          <w:rStyle w:val="StyleUnderline"/>
          <w:highlight w:val="cyan"/>
        </w:rPr>
        <w:t xml:space="preserve"> before</w:t>
      </w:r>
      <w:r w:rsidRPr="009C5B55">
        <w:rPr>
          <w:rStyle w:val="StyleUnderline"/>
        </w:rPr>
        <w:t xml:space="preserve"> the </w:t>
      </w:r>
      <w:r w:rsidRPr="00F52A7A">
        <w:rPr>
          <w:rStyle w:val="StyleUnderline"/>
          <w:highlight w:val="cyan"/>
        </w:rPr>
        <w:t>oxygen</w:t>
      </w:r>
      <w:r w:rsidRPr="009C5B55">
        <w:rPr>
          <w:rStyle w:val="StyleUnderline"/>
        </w:rPr>
        <w:t xml:space="preserve"> store </w:t>
      </w:r>
      <w:r w:rsidRPr="00F52A7A">
        <w:rPr>
          <w:rStyle w:val="StyleUnderline"/>
          <w:highlight w:val="cyan"/>
        </w:rPr>
        <w:t>ran empty</w:t>
      </w:r>
      <w:r w:rsidRPr="009C5B55">
        <w:rPr>
          <w:sz w:val="16"/>
        </w:rPr>
        <w:t xml:space="preserve">. However, </w:t>
      </w:r>
      <w:proofErr w:type="gramStart"/>
      <w:r w:rsidRPr="00F52A7A">
        <w:rPr>
          <w:rStyle w:val="StyleUnderline"/>
          <w:highlight w:val="cyan"/>
        </w:rPr>
        <w:t>that’s</w:t>
      </w:r>
      <w:proofErr w:type="gramEnd"/>
      <w:r w:rsidRPr="00F52A7A">
        <w:rPr>
          <w:rStyle w:val="StyleUnderline"/>
          <w:highlight w:val="cyan"/>
        </w:rPr>
        <w:t xml:space="preserve"> not considering</w:t>
      </w:r>
      <w:r w:rsidRPr="009C5B55">
        <w:rPr>
          <w:sz w:val="16"/>
        </w:rPr>
        <w:t xml:space="preserve"> a number of other factors: increasing population size, for example, would reduce the amount of oxygen available, whilst </w:t>
      </w:r>
      <w:r w:rsidRPr="00F52A7A">
        <w:rPr>
          <w:rStyle w:val="StyleUnderline"/>
          <w:highlight w:val="cyan"/>
        </w:rPr>
        <w:t>phytoplankton blooms due to</w:t>
      </w:r>
      <w:r w:rsidRPr="009C5B55">
        <w:rPr>
          <w:rStyle w:val="StyleUnderline"/>
        </w:rPr>
        <w:t xml:space="preserve"> an </w:t>
      </w:r>
      <w:r w:rsidRPr="00F52A7A">
        <w:rPr>
          <w:rStyle w:val="StyleUnderline"/>
          <w:highlight w:val="cyan"/>
        </w:rPr>
        <w:t xml:space="preserve">abundance of carbon dioxide could </w:t>
      </w:r>
      <w:r w:rsidRPr="00F52A7A">
        <w:rPr>
          <w:rStyle w:val="Emphasis"/>
          <w:highlight w:val="cyan"/>
        </w:rPr>
        <w:t>increase oxygen</w:t>
      </w:r>
      <w:r w:rsidRPr="009C5B55">
        <w:rPr>
          <w:rStyle w:val="Emphasis"/>
        </w:rPr>
        <w:t xml:space="preserve"> levels</w:t>
      </w:r>
      <w:r w:rsidRPr="009C5B55">
        <w:rPr>
          <w:sz w:val="16"/>
        </w:rPr>
        <w:t xml:space="preserve">.  </w:t>
      </w:r>
    </w:p>
    <w:p w14:paraId="327D5125" w14:textId="77777777" w:rsidR="0031247B" w:rsidRPr="009C5B55" w:rsidRDefault="0031247B" w:rsidP="0031247B">
      <w:pPr>
        <w:rPr>
          <w:sz w:val="16"/>
        </w:rPr>
      </w:pPr>
      <w:r w:rsidRPr="009C5B55">
        <w:rPr>
          <w:sz w:val="16"/>
        </w:rPr>
        <w:t>Suffocating smog</w:t>
      </w:r>
    </w:p>
    <w:p w14:paraId="0C9EC04D" w14:textId="77777777" w:rsidR="0031247B" w:rsidRPr="009C5B55" w:rsidRDefault="0031247B" w:rsidP="0031247B">
      <w:pPr>
        <w:rPr>
          <w:sz w:val="16"/>
        </w:rPr>
      </w:pPr>
      <w:r w:rsidRPr="009C5B55">
        <w:rPr>
          <w:sz w:val="16"/>
        </w:rPr>
        <w:t xml:space="preserve">Whilst there may be enough oxygen for humans to survive on Earth, at least to begin with, the air we breathe could still be responsible for our demise. Like giant filters, trees help to cut down on pollution levels. Leaves intercept airborne particles and ozone, carbon monoxide, sulfur dioxide and other greenhouse gases are absorbed through the </w:t>
      </w:r>
      <w:proofErr w:type="gramStart"/>
      <w:r w:rsidRPr="009C5B55">
        <w:rPr>
          <w:sz w:val="16"/>
        </w:rPr>
        <w:t>leaves</w:t>
      </w:r>
      <w:proofErr w:type="gramEnd"/>
      <w:r w:rsidRPr="009C5B55">
        <w:rPr>
          <w:sz w:val="16"/>
        </w:rPr>
        <w:t xml:space="preserve"> stomata. In 2012, outdoor air pollution was estimated to cause 3.7 million premature deaths worldwidew2. Imagine the impact removing these environmental sieves would have on humankind. </w:t>
      </w:r>
      <w:r w:rsidRPr="00220E3C">
        <w:rPr>
          <w:rStyle w:val="StyleUnderline"/>
        </w:rPr>
        <w:t>Air-pollution masks would become a necessity</w:t>
      </w:r>
      <w:r w:rsidRPr="009C5B55">
        <w:rPr>
          <w:sz w:val="16"/>
        </w:rPr>
        <w:t xml:space="preserve"> and bottled ‘clean air’ could come at a premium. </w:t>
      </w:r>
    </w:p>
    <w:p w14:paraId="414404DE" w14:textId="77777777" w:rsidR="0031247B" w:rsidRPr="009C5B55" w:rsidRDefault="0031247B" w:rsidP="0031247B">
      <w:pPr>
        <w:rPr>
          <w:sz w:val="16"/>
        </w:rPr>
      </w:pPr>
      <w:r w:rsidRPr="009C5B55">
        <w:rPr>
          <w:sz w:val="16"/>
        </w:rPr>
        <w:t>Full of hot air?</w:t>
      </w:r>
    </w:p>
    <w:p w14:paraId="697B89A5" w14:textId="77777777" w:rsidR="0031247B" w:rsidRPr="00220E3C" w:rsidRDefault="0031247B" w:rsidP="0031247B">
      <w:pPr>
        <w:rPr>
          <w:sz w:val="16"/>
        </w:rPr>
      </w:pPr>
      <w:r w:rsidRPr="009C5B55">
        <w:rPr>
          <w:sz w:val="16"/>
        </w:rPr>
        <w:t xml:space="preserve">Armed with pollution masks, </w:t>
      </w:r>
      <w:r w:rsidRPr="00220E3C">
        <w:rPr>
          <w:rStyle w:val="StyleUnderline"/>
        </w:rPr>
        <w:t>would the climate and temperature still be suitable for us?</w:t>
      </w:r>
      <w:r w:rsidRPr="00220E3C">
        <w:rPr>
          <w:sz w:val="16"/>
        </w:rPr>
        <w:t xml:space="preserve"> One important consideration is carbon dioxide. In one year, an acre of mature trees soaks up the same amount of carbon dioxide that we produce by driving the average car 26 000 miles. Since human activities like this increase the normal level of carbon dioxide in the atmosphere, cutting down trees would tip the balance even further, not to mention the enormous amount of stored carbon that would be released from doing so.</w:t>
      </w:r>
    </w:p>
    <w:p w14:paraId="435C6658" w14:textId="77777777" w:rsidR="0031247B" w:rsidRPr="00220E3C" w:rsidRDefault="0031247B" w:rsidP="0031247B">
      <w:pPr>
        <w:rPr>
          <w:sz w:val="16"/>
        </w:rPr>
      </w:pPr>
      <w:r w:rsidRPr="00220E3C">
        <w:rPr>
          <w:sz w:val="16"/>
        </w:rPr>
        <w:t xml:space="preserve">Deforestation is already responsible for up to 15% of global greenhouse gas emissions and you might think that an overwhelming increase in carbon dioxide would result in a much warmer planet. However, </w:t>
      </w:r>
      <w:r w:rsidRPr="00220E3C">
        <w:rPr>
          <w:rStyle w:val="StyleUnderline"/>
        </w:rPr>
        <w:t>the relationship between trees and global temperature is much more complicated</w:t>
      </w:r>
      <w:r w:rsidRPr="00220E3C">
        <w:rPr>
          <w:sz w:val="16"/>
        </w:rPr>
        <w:t xml:space="preserve">. </w:t>
      </w:r>
    </w:p>
    <w:p w14:paraId="3F6C0313" w14:textId="03E2C81E" w:rsidR="0031247B" w:rsidRPr="0031247B" w:rsidRDefault="0031247B" w:rsidP="0031247B">
      <w:pPr>
        <w:rPr>
          <w:sz w:val="16"/>
        </w:rPr>
      </w:pPr>
      <w:r w:rsidRPr="00220E3C">
        <w:rPr>
          <w:rStyle w:val="StyleUnderline"/>
        </w:rPr>
        <w:t>Energy and water fluxes between trees and the atmosphere</w:t>
      </w:r>
      <w:r w:rsidRPr="00220E3C">
        <w:rPr>
          <w:sz w:val="16"/>
        </w:rPr>
        <w:t xml:space="preserve"> also </w:t>
      </w:r>
      <w:r w:rsidRPr="00220E3C">
        <w:rPr>
          <w:rStyle w:val="StyleUnderline"/>
        </w:rPr>
        <w:t>play a role</w:t>
      </w:r>
      <w:r w:rsidRPr="00220E3C">
        <w:rPr>
          <w:sz w:val="16"/>
        </w:rPr>
        <w:t xml:space="preserve"> and a tree’s </w:t>
      </w:r>
      <w:proofErr w:type="spellStart"/>
      <w:r w:rsidRPr="00220E3C">
        <w:rPr>
          <w:sz w:val="16"/>
        </w:rPr>
        <w:t>colour</w:t>
      </w:r>
      <w:proofErr w:type="spellEnd"/>
      <w:r w:rsidRPr="00220E3C">
        <w:rPr>
          <w:sz w:val="16"/>
        </w:rPr>
        <w:t xml:space="preserve">, for example, can affect the amount of the Sun’s energy that is absorbed or reflected. Studies have shown that </w:t>
      </w:r>
      <w:r w:rsidRPr="00220E3C">
        <w:rPr>
          <w:rStyle w:val="StyleUnderline"/>
        </w:rPr>
        <w:t xml:space="preserve">Europe’s trees have </w:t>
      </w:r>
      <w:proofErr w:type="gramStart"/>
      <w:r w:rsidRPr="00220E3C">
        <w:rPr>
          <w:rStyle w:val="StyleUnderline"/>
        </w:rPr>
        <w:t>actually caused</w:t>
      </w:r>
      <w:proofErr w:type="gramEnd"/>
      <w:r w:rsidRPr="00220E3C">
        <w:rPr>
          <w:rStyle w:val="StyleUnderline"/>
        </w:rPr>
        <w:t xml:space="preserve"> a </w:t>
      </w:r>
      <w:r w:rsidRPr="00220E3C">
        <w:rPr>
          <w:rStyle w:val="Emphasis"/>
        </w:rPr>
        <w:t>slight increase in regional temperatures</w:t>
      </w:r>
      <w:r w:rsidRPr="00220E3C">
        <w:rPr>
          <w:sz w:val="16"/>
        </w:rPr>
        <w:t xml:space="preserve"> s</w:t>
      </w:r>
      <w:r w:rsidRPr="009C5B55">
        <w:rPr>
          <w:sz w:val="16"/>
        </w:rPr>
        <w:t>ince 1750w3, while transpiration from plants in tropical forests cools the surface temperature. Therefore, whether the temperature becomes too hot to handle could depend on many factors, although a recent study concluded that reducing forest size increases average air surface temperatures in all climate zones (</w:t>
      </w:r>
      <w:proofErr w:type="spellStart"/>
      <w:r w:rsidRPr="009C5B55">
        <w:rPr>
          <w:sz w:val="16"/>
        </w:rPr>
        <w:t>Alkama</w:t>
      </w:r>
      <w:proofErr w:type="spellEnd"/>
      <w:r w:rsidRPr="009C5B55">
        <w:rPr>
          <w:sz w:val="16"/>
        </w:rPr>
        <w:t xml:space="preserve"> &amp; </w:t>
      </w:r>
      <w:proofErr w:type="spellStart"/>
      <w:r w:rsidRPr="009C5B55">
        <w:rPr>
          <w:sz w:val="16"/>
        </w:rPr>
        <w:t>Cescatti</w:t>
      </w:r>
      <w:proofErr w:type="spellEnd"/>
      <w:r w:rsidRPr="009C5B55">
        <w:rPr>
          <w:sz w:val="16"/>
        </w:rPr>
        <w:t>, 2016).</w:t>
      </w:r>
      <w:bookmarkEnd w:id="0"/>
    </w:p>
    <w:p w14:paraId="1789E01F" w14:textId="706F65FB" w:rsidR="0031247B" w:rsidRDefault="0031247B" w:rsidP="0031247B">
      <w:pPr>
        <w:pStyle w:val="Heading3"/>
      </w:pPr>
      <w:r>
        <w:t>2NC---AT: A/O---Overfishing</w:t>
      </w:r>
    </w:p>
    <w:p w14:paraId="6495BEAE" w14:textId="77777777" w:rsidR="0031247B" w:rsidRDefault="0031247B" w:rsidP="0031247B">
      <w:pPr>
        <w:pStyle w:val="Heading4"/>
      </w:pPr>
      <w:r>
        <w:t xml:space="preserve">Food insecurity leads to </w:t>
      </w:r>
      <w:r>
        <w:rPr>
          <w:u w:val="single"/>
        </w:rPr>
        <w:t>protests</w:t>
      </w:r>
      <w:r>
        <w:t xml:space="preserve"> that </w:t>
      </w:r>
      <w:r>
        <w:rPr>
          <w:u w:val="single"/>
        </w:rPr>
        <w:t>decrease</w:t>
      </w:r>
      <w:r>
        <w:t xml:space="preserve"> the risk of interstate war</w:t>
      </w:r>
    </w:p>
    <w:p w14:paraId="5FC10EB2" w14:textId="77777777" w:rsidR="0031247B" w:rsidRPr="00E10619" w:rsidRDefault="0031247B" w:rsidP="0031247B">
      <w:pPr>
        <w:rPr>
          <w:rStyle w:val="Style13ptBold"/>
          <w:b w:val="0"/>
          <w:bCs w:val="0"/>
        </w:rPr>
      </w:pPr>
      <w:r>
        <w:rPr>
          <w:rStyle w:val="Style13ptBold"/>
        </w:rPr>
        <w:t>Barrett ’13</w:t>
      </w:r>
      <w:r>
        <w:t xml:space="preserve"> (Christopher B. Barrett – Deputy Dean and Dean of Academic Affairs of the College of Business, Stephen B. and Janice G. Ashley Professor of Applied Economics and Management, and an International Professor of Agriculture, all at the Charles H. Dyson School of Applied Economics and Management, as well as a Professor in the Department of Economics and a Fellow of the David R. Atkinson Center for a Sustainable Future, all at Cornell University, “Food Security and Sociopolitical Stability,” 26 September 2013, Google Books)</w:t>
      </w:r>
    </w:p>
    <w:p w14:paraId="0C5DBBAD" w14:textId="77777777" w:rsidR="0031247B" w:rsidRPr="004C5DDE" w:rsidRDefault="0031247B" w:rsidP="0031247B">
      <w:pPr>
        <w:rPr>
          <w:sz w:val="16"/>
        </w:rPr>
      </w:pPr>
      <w:r w:rsidRPr="004C5DDE">
        <w:rPr>
          <w:sz w:val="16"/>
        </w:rPr>
        <w:t xml:space="preserve">The simplest definition of sociopolitical stability is the absence of coordinated human activities that cause widespread disruption of daily life for local populations. Note that this excludes violent personal crimes, such as murder, and natural disasters. But this definition encompasses a continuum of activities that we can array according to the magnitude of their human consequences, from nonviolent riots or large-scale political protests and work stoppages at one end, through violent versions of such organized actions, to guerilla movements and terrorism by state and non-state actors, to outright civil war, and finally to interstate war at the other. Boulding (1978) defined peace as the absence of war and emphasized that </w:t>
      </w:r>
      <w:r w:rsidRPr="00CF1A7B">
        <w:rPr>
          <w:rStyle w:val="StyleUnderline"/>
          <w:highlight w:val="cyan"/>
        </w:rPr>
        <w:t>peace</w:t>
      </w:r>
      <w:r w:rsidRPr="004C5DDE">
        <w:rPr>
          <w:sz w:val="16"/>
        </w:rPr>
        <w:t xml:space="preserve"> </w:t>
      </w:r>
      <w:r w:rsidRPr="00CF1A7B">
        <w:rPr>
          <w:rStyle w:val="StyleUnderline"/>
          <w:highlight w:val="cyan"/>
        </w:rPr>
        <w:t>does not require</w:t>
      </w:r>
      <w:r w:rsidRPr="004C5DDE">
        <w:rPr>
          <w:rStyle w:val="StyleUnderline"/>
        </w:rPr>
        <w:t xml:space="preserve"> the</w:t>
      </w:r>
      <w:r w:rsidRPr="004C5DDE">
        <w:rPr>
          <w:sz w:val="16"/>
        </w:rPr>
        <w:t xml:space="preserve"> </w:t>
      </w:r>
      <w:r w:rsidRPr="00CF1A7B">
        <w:rPr>
          <w:rStyle w:val="StyleUnderline"/>
          <w:highlight w:val="cyan"/>
        </w:rPr>
        <w:t>resolution of all conflicts</w:t>
      </w:r>
      <w:r w:rsidRPr="004C5DDE">
        <w:rPr>
          <w:sz w:val="16"/>
        </w:rPr>
        <w:t xml:space="preserve"> </w:t>
      </w:r>
      <w:r w:rsidRPr="004C5DDE">
        <w:rPr>
          <w:rStyle w:val="StyleUnderline"/>
        </w:rPr>
        <w:t xml:space="preserve">within or among nations, </w:t>
      </w:r>
      <w:r w:rsidRPr="00CF1A7B">
        <w:rPr>
          <w:rStyle w:val="StyleUnderline"/>
          <w:highlight w:val="cyan"/>
        </w:rPr>
        <w:t>merely that</w:t>
      </w:r>
      <w:r w:rsidRPr="004C5DDE">
        <w:rPr>
          <w:sz w:val="16"/>
        </w:rPr>
        <w:t xml:space="preserve"> </w:t>
      </w:r>
      <w:r w:rsidRPr="00CF1A7B">
        <w:rPr>
          <w:rStyle w:val="Emphasis"/>
          <w:highlight w:val="cyan"/>
        </w:rPr>
        <w:t>such conflict remain nonviolent</w:t>
      </w:r>
      <w:r w:rsidRPr="004C5DDE">
        <w:rPr>
          <w:sz w:val="16"/>
        </w:rPr>
        <w:t xml:space="preserve">. As used here and in the rest of this volume, stability is an even more Utopian state than mere peace. For example, many of the </w:t>
      </w:r>
      <w:r w:rsidRPr="00CF1A7B">
        <w:rPr>
          <w:rStyle w:val="Emphasis"/>
          <w:highlight w:val="cyan"/>
        </w:rPr>
        <w:t>food riots</w:t>
      </w:r>
      <w:r w:rsidRPr="004C5DDE">
        <w:rPr>
          <w:sz w:val="16"/>
        </w:rPr>
        <w:t xml:space="preserve"> </w:t>
      </w:r>
      <w:r w:rsidRPr="004C5DDE">
        <w:rPr>
          <w:rStyle w:val="StyleUnderline"/>
        </w:rPr>
        <w:t>of the past several years</w:t>
      </w:r>
      <w:r w:rsidRPr="004C5DDE">
        <w:rPr>
          <w:sz w:val="16"/>
        </w:rPr>
        <w:t xml:space="preserve"> </w:t>
      </w:r>
      <w:r w:rsidRPr="00CF1A7B">
        <w:rPr>
          <w:rStyle w:val="StyleUnderline"/>
          <w:highlight w:val="cyan"/>
        </w:rPr>
        <w:t>proved</w:t>
      </w:r>
      <w:r w:rsidRPr="004C5DDE">
        <w:rPr>
          <w:sz w:val="16"/>
        </w:rPr>
        <w:t xml:space="preserve"> </w:t>
      </w:r>
      <w:r w:rsidRPr="00CF1A7B">
        <w:rPr>
          <w:rStyle w:val="Emphasis"/>
          <w:highlight w:val="cyan"/>
        </w:rPr>
        <w:t>extremely disruptive</w:t>
      </w:r>
      <w:r w:rsidRPr="004C5DDE">
        <w:rPr>
          <w:sz w:val="16"/>
        </w:rPr>
        <w:t xml:space="preserve"> </w:t>
      </w:r>
      <w:r w:rsidRPr="004C5DDE">
        <w:rPr>
          <w:rStyle w:val="StyleUnderline"/>
        </w:rPr>
        <w:t>to the populations affected</w:t>
      </w:r>
      <w:r w:rsidRPr="004C5DDE">
        <w:rPr>
          <w:sz w:val="16"/>
        </w:rPr>
        <w:t>—</w:t>
      </w:r>
      <w:r w:rsidRPr="004C5DDE">
        <w:rPr>
          <w:rStyle w:val="StyleUnderline"/>
        </w:rPr>
        <w:t>and threatening to governments</w:t>
      </w:r>
      <w:r w:rsidRPr="004C5DDE">
        <w:rPr>
          <w:sz w:val="16"/>
        </w:rPr>
        <w:t>—</w:t>
      </w:r>
      <w:r w:rsidRPr="00CF1A7B">
        <w:rPr>
          <w:rStyle w:val="Emphasis"/>
          <w:highlight w:val="cyan"/>
        </w:rPr>
        <w:t>but did not turn violent</w:t>
      </w:r>
      <w:r w:rsidRPr="004C5DDE">
        <w:rPr>
          <w:sz w:val="16"/>
        </w:rPr>
        <w:t xml:space="preserve">, </w:t>
      </w:r>
      <w:r w:rsidRPr="004C5DDE">
        <w:rPr>
          <w:rStyle w:val="StyleUnderline"/>
        </w:rPr>
        <w:t>at least in the sense of causing deaths</w:t>
      </w:r>
      <w:r w:rsidRPr="004C5DDE">
        <w:rPr>
          <w:sz w:val="16"/>
        </w:rPr>
        <w:t>. We consider such events moments of instability, even though peace prevailed.</w:t>
      </w:r>
    </w:p>
    <w:p w14:paraId="02F59CBD" w14:textId="77777777" w:rsidR="0031247B" w:rsidRPr="004C5DDE" w:rsidRDefault="0031247B" w:rsidP="0031247B">
      <w:pPr>
        <w:rPr>
          <w:sz w:val="16"/>
        </w:rPr>
      </w:pPr>
      <w:r w:rsidRPr="004C5DDE">
        <w:rPr>
          <w:sz w:val="16"/>
        </w:rPr>
        <w:t>This sort of hierarchical ordering is instructive, as it underscores two fundamental points made directly or indirectly by multiple contributors to this volume. First</w:t>
      </w:r>
      <w:r w:rsidRPr="00EE1082">
        <w:rPr>
          <w:sz w:val="16"/>
          <w:szCs w:val="16"/>
        </w:rPr>
        <w:t xml:space="preserve">, </w:t>
      </w:r>
      <w:r w:rsidRPr="00CF1A7B">
        <w:rPr>
          <w:rStyle w:val="Emphasis"/>
          <w:highlight w:val="cyan"/>
        </w:rPr>
        <w:t>not all instability is bad</w:t>
      </w:r>
      <w:r w:rsidRPr="004C5DDE">
        <w:rPr>
          <w:sz w:val="16"/>
        </w:rPr>
        <w:t xml:space="preserve">. </w:t>
      </w:r>
      <w:r w:rsidRPr="004C5DDE">
        <w:rPr>
          <w:rStyle w:val="StyleUnderline"/>
        </w:rPr>
        <w:t>When</w:t>
      </w:r>
      <w:r w:rsidRPr="004C5DDE">
        <w:rPr>
          <w:sz w:val="16"/>
        </w:rPr>
        <w:t xml:space="preserve"> </w:t>
      </w:r>
      <w:r w:rsidRPr="004C5DDE">
        <w:rPr>
          <w:rStyle w:val="StyleUnderline"/>
        </w:rPr>
        <w:t>peaceful</w:t>
      </w:r>
      <w:r w:rsidRPr="004C5DDE">
        <w:rPr>
          <w:sz w:val="16"/>
        </w:rPr>
        <w:t xml:space="preserve">, structured, political, legal, </w:t>
      </w:r>
      <w:r w:rsidRPr="004C5DDE">
        <w:rPr>
          <w:rStyle w:val="StyleUnderline"/>
        </w:rPr>
        <w:t>and</w:t>
      </w:r>
      <w:r w:rsidRPr="004C5DDE">
        <w:rPr>
          <w:sz w:val="16"/>
        </w:rPr>
        <w:t xml:space="preserve"> </w:t>
      </w:r>
      <w:r w:rsidRPr="004C5DDE">
        <w:rPr>
          <w:rStyle w:val="StyleUnderline"/>
        </w:rPr>
        <w:t xml:space="preserve">economic </w:t>
      </w:r>
      <w:r w:rsidRPr="00EE1082">
        <w:rPr>
          <w:rStyle w:val="StyleUnderline"/>
        </w:rPr>
        <w:t>conflict</w:t>
      </w:r>
      <w:r w:rsidRPr="004C5DDE">
        <w:rPr>
          <w:sz w:val="16"/>
        </w:rPr>
        <w:t xml:space="preserve"> </w:t>
      </w:r>
      <w:r w:rsidRPr="004C5DDE">
        <w:rPr>
          <w:rStyle w:val="StyleUnderline"/>
        </w:rPr>
        <w:t>occurs where the probability of large-scale conflict is negligible</w:t>
      </w:r>
      <w:r w:rsidRPr="004C5DDE">
        <w:rPr>
          <w:sz w:val="16"/>
        </w:rPr>
        <w:t xml:space="preserve">, </w:t>
      </w:r>
      <w:r w:rsidRPr="004C5DDE">
        <w:rPr>
          <w:rStyle w:val="StyleUnderline"/>
        </w:rPr>
        <w:t>mobilization against state policy is</w:t>
      </w:r>
      <w:r w:rsidRPr="004C5DDE">
        <w:rPr>
          <w:sz w:val="16"/>
        </w:rPr>
        <w:t xml:space="preserve"> </w:t>
      </w:r>
      <w:r w:rsidRPr="004C5DDE">
        <w:rPr>
          <w:rStyle w:val="Emphasis"/>
        </w:rPr>
        <w:t>not automatically negative</w:t>
      </w:r>
      <w:r w:rsidRPr="004C5DDE">
        <w:rPr>
          <w:sz w:val="16"/>
        </w:rPr>
        <w:t xml:space="preserve">. </w:t>
      </w:r>
      <w:r w:rsidRPr="004C5DDE">
        <w:rPr>
          <w:rStyle w:val="StyleUnderline"/>
        </w:rPr>
        <w:t>Indeed</w:t>
      </w:r>
      <w:r w:rsidRPr="004C5DDE">
        <w:rPr>
          <w:sz w:val="16"/>
        </w:rPr>
        <w:t xml:space="preserve">, </w:t>
      </w:r>
      <w:r w:rsidRPr="00CF1A7B">
        <w:rPr>
          <w:rStyle w:val="Emphasis"/>
          <w:highlight w:val="cyan"/>
        </w:rPr>
        <w:t>nonviolent social protest</w:t>
      </w:r>
      <w:r w:rsidRPr="004C5DDE">
        <w:rPr>
          <w:rStyle w:val="Emphasis"/>
        </w:rPr>
        <w:t xml:space="preserve"> movements</w:t>
      </w:r>
      <w:r w:rsidRPr="004C5DDE">
        <w:rPr>
          <w:sz w:val="16"/>
        </w:rPr>
        <w:t xml:space="preserve"> </w:t>
      </w:r>
      <w:r w:rsidRPr="00CF1A7B">
        <w:rPr>
          <w:rStyle w:val="StyleUnderline"/>
          <w:highlight w:val="cyan"/>
        </w:rPr>
        <w:t>can be</w:t>
      </w:r>
      <w:r w:rsidRPr="004C5DDE">
        <w:rPr>
          <w:sz w:val="16"/>
        </w:rPr>
        <w:t xml:space="preserve"> </w:t>
      </w:r>
      <w:r w:rsidRPr="00CF1A7B">
        <w:rPr>
          <w:rStyle w:val="Emphasis"/>
          <w:highlight w:val="cyan"/>
        </w:rPr>
        <w:t>important forces for</w:t>
      </w:r>
      <w:r w:rsidRPr="004C5DDE">
        <w:rPr>
          <w:rStyle w:val="Emphasis"/>
        </w:rPr>
        <w:t xml:space="preserve"> productive </w:t>
      </w:r>
      <w:r w:rsidRPr="00CF1A7B">
        <w:rPr>
          <w:rStyle w:val="Emphasis"/>
          <w:highlight w:val="cyan"/>
        </w:rPr>
        <w:t>change</w:t>
      </w:r>
      <w:r w:rsidRPr="004C5DDE">
        <w:rPr>
          <w:sz w:val="16"/>
        </w:rPr>
        <w:t xml:space="preserve">. </w:t>
      </w:r>
      <w:r w:rsidRPr="004C5DDE">
        <w:rPr>
          <w:rStyle w:val="StyleUnderline"/>
        </w:rPr>
        <w:t xml:space="preserve">Social movements often </w:t>
      </w:r>
      <w:r w:rsidRPr="00CF1A7B">
        <w:rPr>
          <w:rStyle w:val="StyleUnderline"/>
          <w:highlight w:val="cyan"/>
        </w:rPr>
        <w:t>push states to</w:t>
      </w:r>
      <w:r w:rsidRPr="004C5DDE">
        <w:rPr>
          <w:sz w:val="16"/>
        </w:rPr>
        <w:t xml:space="preserve"> </w:t>
      </w:r>
      <w:r w:rsidRPr="00CF1A7B">
        <w:rPr>
          <w:rStyle w:val="Emphasis"/>
          <w:highlight w:val="cyan"/>
        </w:rPr>
        <w:t>adopt policies</w:t>
      </w:r>
      <w:r w:rsidRPr="004C5DDE">
        <w:rPr>
          <w:sz w:val="16"/>
        </w:rPr>
        <w:t xml:space="preserve"> </w:t>
      </w:r>
      <w:r w:rsidRPr="00CF1A7B">
        <w:rPr>
          <w:rStyle w:val="StyleUnderline"/>
          <w:highlight w:val="cyan"/>
        </w:rPr>
        <w:t>that</w:t>
      </w:r>
      <w:r w:rsidRPr="004C5DDE">
        <w:rPr>
          <w:rStyle w:val="StyleUnderline"/>
        </w:rPr>
        <w:t xml:space="preserve"> ultimately </w:t>
      </w:r>
      <w:r w:rsidRPr="00CF1A7B">
        <w:rPr>
          <w:rStyle w:val="Emphasis"/>
          <w:highlight w:val="cyan"/>
        </w:rPr>
        <w:t>enhance</w:t>
      </w:r>
      <w:r w:rsidRPr="004C5DDE">
        <w:rPr>
          <w:rStyle w:val="Emphasis"/>
        </w:rPr>
        <w:t xml:space="preserve"> </w:t>
      </w:r>
      <w:r w:rsidRPr="00CF1A7B">
        <w:rPr>
          <w:rStyle w:val="Emphasis"/>
          <w:highlight w:val="cyan"/>
        </w:rPr>
        <w:t>both food security and sociopolitical stability</w:t>
      </w:r>
      <w:r w:rsidRPr="004C5DDE">
        <w:rPr>
          <w:sz w:val="16"/>
        </w:rPr>
        <w:t xml:space="preserve"> </w:t>
      </w:r>
      <w:r w:rsidRPr="00CF1A7B">
        <w:rPr>
          <w:rStyle w:val="StyleUnderline"/>
          <w:highlight w:val="cyan"/>
        </w:rPr>
        <w:t>by offering</w:t>
      </w:r>
      <w:r w:rsidRPr="004C5DDE">
        <w:rPr>
          <w:rStyle w:val="StyleUnderline"/>
        </w:rPr>
        <w:t xml:space="preserve"> some </w:t>
      </w:r>
      <w:r w:rsidRPr="00CF1A7B">
        <w:rPr>
          <w:rStyle w:val="Emphasis"/>
          <w:highlight w:val="cyan"/>
        </w:rPr>
        <w:t>redress for longstanding structural grievances</w:t>
      </w:r>
      <w:r w:rsidRPr="004C5DDE">
        <w:rPr>
          <w:sz w:val="16"/>
        </w:rPr>
        <w:t xml:space="preserve"> </w:t>
      </w:r>
      <w:r w:rsidRPr="00CF1A7B">
        <w:rPr>
          <w:rStyle w:val="StyleUnderline"/>
          <w:highlight w:val="cyan"/>
        </w:rPr>
        <w:t>that might</w:t>
      </w:r>
      <w:r w:rsidRPr="004C5DDE">
        <w:rPr>
          <w:rStyle w:val="StyleUnderline"/>
        </w:rPr>
        <w:t xml:space="preserve"> otherwise </w:t>
      </w:r>
      <w:r w:rsidRPr="00CF1A7B">
        <w:rPr>
          <w:rStyle w:val="StyleUnderline"/>
          <w:highlight w:val="cyan"/>
        </w:rPr>
        <w:t>lead to</w:t>
      </w:r>
      <w:r w:rsidRPr="004C5DDE">
        <w:rPr>
          <w:sz w:val="16"/>
        </w:rPr>
        <w:t xml:space="preserve"> violence, even </w:t>
      </w:r>
      <w:r w:rsidRPr="00CF1A7B">
        <w:rPr>
          <w:rStyle w:val="StyleUnderline"/>
          <w:highlight w:val="cyan"/>
        </w:rPr>
        <w:t>war</w:t>
      </w:r>
      <w:r w:rsidRPr="004C5DDE">
        <w:rPr>
          <w:sz w:val="16"/>
        </w:rPr>
        <w:t xml:space="preserve">. </w:t>
      </w:r>
    </w:p>
    <w:p w14:paraId="238ABDAD" w14:textId="77777777" w:rsidR="0031247B" w:rsidRDefault="0031247B" w:rsidP="0031247B">
      <w:pPr>
        <w:rPr>
          <w:rStyle w:val="StyleUnderline"/>
        </w:rPr>
      </w:pPr>
      <w:r w:rsidRPr="004C5DDE">
        <w:rPr>
          <w:sz w:val="16"/>
        </w:rPr>
        <w:t xml:space="preserve">This leads directly to the second fundamental point: the greatest dangers come not from lower-level instability associated with protests, riots, and work stoppages, but rather from violence at scale, especially in the form of organized civil or interstate war. </w:t>
      </w:r>
      <w:r w:rsidRPr="004C5DDE">
        <w:rPr>
          <w:rStyle w:val="StyleUnderline"/>
        </w:rPr>
        <w:t>Preserving peace is far more important</w:t>
      </w:r>
      <w:r w:rsidRPr="004C5DDE">
        <w:rPr>
          <w:sz w:val="16"/>
        </w:rPr>
        <w:t xml:space="preserve">, in human, economic, and geostrategic terms, </w:t>
      </w:r>
      <w:r w:rsidRPr="004C5DDE">
        <w:rPr>
          <w:rStyle w:val="StyleUnderline"/>
        </w:rPr>
        <w:t>than is maintaining stability</w:t>
      </w:r>
      <w:r w:rsidRPr="004C5DDE">
        <w:rPr>
          <w:sz w:val="16"/>
        </w:rPr>
        <w:t xml:space="preserve">. </w:t>
      </w:r>
      <w:r w:rsidRPr="004C5DDE">
        <w:rPr>
          <w:rStyle w:val="StyleUnderline"/>
        </w:rPr>
        <w:t>Indeed</w:t>
      </w:r>
      <w:r w:rsidRPr="004C5DDE">
        <w:rPr>
          <w:sz w:val="16"/>
        </w:rPr>
        <w:t xml:space="preserve">, </w:t>
      </w:r>
      <w:r w:rsidRPr="004C5DDE">
        <w:rPr>
          <w:rStyle w:val="StyleUnderline"/>
        </w:rPr>
        <w:t xml:space="preserve">a certain level of </w:t>
      </w:r>
      <w:r w:rsidRPr="00CF1A7B">
        <w:rPr>
          <w:rStyle w:val="StyleUnderline"/>
          <w:highlight w:val="cyan"/>
        </w:rPr>
        <w:t>nonviolent instability</w:t>
      </w:r>
      <w:r w:rsidRPr="004C5DDE">
        <w:rPr>
          <w:sz w:val="16"/>
        </w:rPr>
        <w:t xml:space="preserve"> </w:t>
      </w:r>
      <w:r w:rsidRPr="00CF1A7B">
        <w:rPr>
          <w:rStyle w:val="Emphasis"/>
          <w:highlight w:val="cyan"/>
        </w:rPr>
        <w:t>can help to secure a stable peace</w:t>
      </w:r>
      <w:r w:rsidRPr="004C5DDE">
        <w:rPr>
          <w:sz w:val="16"/>
        </w:rPr>
        <w:t xml:space="preserve"> </w:t>
      </w:r>
      <w:r w:rsidRPr="004C5DDE">
        <w:rPr>
          <w:rStyle w:val="StyleUnderline"/>
        </w:rPr>
        <w:t>if it compels the state to take actions that</w:t>
      </w:r>
      <w:r w:rsidRPr="004C5DDE">
        <w:rPr>
          <w:sz w:val="16"/>
        </w:rPr>
        <w:t xml:space="preserve"> </w:t>
      </w:r>
      <w:r w:rsidRPr="004C5DDE">
        <w:rPr>
          <w:rStyle w:val="Emphasis"/>
        </w:rPr>
        <w:t>preempt the intensification</w:t>
      </w:r>
      <w:r w:rsidRPr="004C5DDE">
        <w:rPr>
          <w:sz w:val="16"/>
        </w:rPr>
        <w:t xml:space="preserve"> </w:t>
      </w:r>
      <w:r w:rsidRPr="004C5DDE">
        <w:rPr>
          <w:rStyle w:val="StyleUnderline"/>
        </w:rPr>
        <w:t>and spread of deeper structural grievances</w:t>
      </w:r>
      <w:r w:rsidRPr="004C5DDE">
        <w:rPr>
          <w:sz w:val="16"/>
        </w:rPr>
        <w:t xml:space="preserve">—actions it would not choose without pressure. Riots are dangerous to local populations primarily insofar as they enable an opposition to build larger, more durable coalitions for violent political struggle against a regime. </w:t>
      </w:r>
      <w:r w:rsidRPr="00CF1A7B">
        <w:rPr>
          <w:rStyle w:val="StyleUnderline"/>
          <w:highlight w:val="cyan"/>
        </w:rPr>
        <w:t>State</w:t>
      </w:r>
      <w:r w:rsidRPr="004C5DDE">
        <w:rPr>
          <w:rStyle w:val="StyleUnderline"/>
        </w:rPr>
        <w:t xml:space="preserve"> and private </w:t>
      </w:r>
      <w:r w:rsidRPr="00CF1A7B">
        <w:rPr>
          <w:rStyle w:val="StyleUnderline"/>
          <w:highlight w:val="cyan"/>
        </w:rPr>
        <w:t>actions</w:t>
      </w:r>
      <w:r w:rsidRPr="00CF1A7B">
        <w:rPr>
          <w:sz w:val="16"/>
          <w:highlight w:val="cyan"/>
        </w:rPr>
        <w:t xml:space="preserve"> </w:t>
      </w:r>
      <w:r w:rsidRPr="00CF1A7B">
        <w:rPr>
          <w:rStyle w:val="StyleUnderline"/>
          <w:highlight w:val="cyan"/>
        </w:rPr>
        <w:t>can</w:t>
      </w:r>
      <w:r w:rsidRPr="004C5DDE">
        <w:rPr>
          <w:sz w:val="16"/>
        </w:rPr>
        <w:t xml:space="preserve"> </w:t>
      </w:r>
      <w:r w:rsidRPr="00CF1A7B">
        <w:rPr>
          <w:rStyle w:val="Emphasis"/>
          <w:highlight w:val="cyan"/>
        </w:rPr>
        <w:t>defuse</w:t>
      </w:r>
      <w:r w:rsidRPr="004C5DDE">
        <w:rPr>
          <w:rStyle w:val="Emphasis"/>
        </w:rPr>
        <w:t xml:space="preserve"> more threatening and dangerous </w:t>
      </w:r>
      <w:r w:rsidRPr="00CF1A7B">
        <w:rPr>
          <w:rStyle w:val="Emphasis"/>
          <w:highlight w:val="cyan"/>
        </w:rPr>
        <w:t>guerilla movements</w:t>
      </w:r>
      <w:r w:rsidRPr="004C5DDE">
        <w:rPr>
          <w:sz w:val="16"/>
        </w:rPr>
        <w:t xml:space="preserve">, </w:t>
      </w:r>
      <w:r w:rsidRPr="00CF1A7B">
        <w:rPr>
          <w:rStyle w:val="Emphasis"/>
          <w:highlight w:val="cyan"/>
        </w:rPr>
        <w:t>terrorism</w:t>
      </w:r>
      <w:r w:rsidRPr="004C5DDE">
        <w:rPr>
          <w:sz w:val="16"/>
        </w:rPr>
        <w:t xml:space="preserve">, </w:t>
      </w:r>
      <w:r w:rsidRPr="00CF1A7B">
        <w:rPr>
          <w:rStyle w:val="StyleUnderline"/>
          <w:highlight w:val="cyan"/>
        </w:rPr>
        <w:t>and</w:t>
      </w:r>
      <w:r w:rsidRPr="004C5DDE">
        <w:rPr>
          <w:sz w:val="16"/>
        </w:rPr>
        <w:t xml:space="preserve"> </w:t>
      </w:r>
      <w:r w:rsidRPr="004C5DDE">
        <w:rPr>
          <w:rStyle w:val="StyleUnderline"/>
        </w:rPr>
        <w:t>civil or</w:t>
      </w:r>
      <w:r w:rsidRPr="004C5DDE">
        <w:rPr>
          <w:sz w:val="16"/>
        </w:rPr>
        <w:t xml:space="preserve"> </w:t>
      </w:r>
      <w:r w:rsidRPr="00CF1A7B">
        <w:rPr>
          <w:rStyle w:val="Emphasis"/>
          <w:highlight w:val="cyan"/>
        </w:rPr>
        <w:t>interstate war</w:t>
      </w:r>
      <w:r w:rsidRPr="004C5DDE">
        <w:rPr>
          <w:sz w:val="16"/>
        </w:rPr>
        <w:t xml:space="preserve">. </w:t>
      </w:r>
      <w:r w:rsidRPr="00CF1A7B">
        <w:rPr>
          <w:rStyle w:val="StyleUnderline"/>
          <w:highlight w:val="cyan"/>
        </w:rPr>
        <w:t>Underappreciation</w:t>
      </w:r>
      <w:r w:rsidRPr="004C5DDE">
        <w:rPr>
          <w:rStyle w:val="StyleUnderline"/>
        </w:rPr>
        <w:t xml:space="preserve"> </w:t>
      </w:r>
      <w:r w:rsidRPr="00CF1A7B">
        <w:rPr>
          <w:rStyle w:val="StyleUnderline"/>
          <w:highlight w:val="cyan"/>
        </w:rPr>
        <w:t>of the</w:t>
      </w:r>
      <w:r w:rsidRPr="004C5DDE">
        <w:rPr>
          <w:rStyle w:val="StyleUnderline"/>
        </w:rPr>
        <w:t xml:space="preserve"> central </w:t>
      </w:r>
      <w:r w:rsidRPr="00CF1A7B">
        <w:rPr>
          <w:rStyle w:val="StyleUnderline"/>
          <w:highlight w:val="cyan"/>
        </w:rPr>
        <w:t>place of preventive</w:t>
      </w:r>
      <w:r w:rsidRPr="004C5DDE">
        <w:rPr>
          <w:rStyle w:val="StyleUnderline"/>
        </w:rPr>
        <w:t xml:space="preserve"> and responsive </w:t>
      </w:r>
      <w:r w:rsidRPr="00CF1A7B">
        <w:rPr>
          <w:rStyle w:val="StyleUnderline"/>
          <w:highlight w:val="cyan"/>
        </w:rPr>
        <w:t>action</w:t>
      </w:r>
      <w:r w:rsidRPr="004C5DDE">
        <w:rPr>
          <w:rStyle w:val="StyleUnderline"/>
        </w:rPr>
        <w:t xml:space="preserve"> </w:t>
      </w:r>
      <w:r w:rsidRPr="00CF1A7B">
        <w:rPr>
          <w:rStyle w:val="StyleUnderline"/>
          <w:highlight w:val="cyan"/>
        </w:rPr>
        <w:t>in</w:t>
      </w:r>
      <w:r w:rsidRPr="004C5DDE">
        <w:rPr>
          <w:sz w:val="16"/>
        </w:rPr>
        <w:t xml:space="preserve"> </w:t>
      </w:r>
      <w:r w:rsidRPr="004C5DDE">
        <w:rPr>
          <w:rStyle w:val="StyleUnderline"/>
        </w:rPr>
        <w:t>mediating the relationship between</w:t>
      </w:r>
      <w:r w:rsidRPr="004C5DDE">
        <w:rPr>
          <w:sz w:val="16"/>
        </w:rPr>
        <w:t xml:space="preserve"> </w:t>
      </w:r>
      <w:r w:rsidRPr="00CF1A7B">
        <w:rPr>
          <w:rStyle w:val="Emphasis"/>
          <w:highlight w:val="cyan"/>
        </w:rPr>
        <w:t>food security and sociopolitical stability</w:t>
      </w:r>
      <w:r w:rsidRPr="004C5DDE">
        <w:rPr>
          <w:sz w:val="16"/>
        </w:rPr>
        <w:t xml:space="preserve"> </w:t>
      </w:r>
      <w:r w:rsidRPr="00CF1A7B">
        <w:rPr>
          <w:rStyle w:val="StyleUnderline"/>
          <w:highlight w:val="cyan"/>
        </w:rPr>
        <w:t>is</w:t>
      </w:r>
      <w:r w:rsidRPr="004C5DDE">
        <w:rPr>
          <w:rStyle w:val="StyleUnderline"/>
        </w:rPr>
        <w:t xml:space="preserve"> perhaps </w:t>
      </w:r>
      <w:r w:rsidRPr="00CF1A7B">
        <w:rPr>
          <w:rStyle w:val="Emphasis"/>
          <w:highlight w:val="cyan"/>
        </w:rPr>
        <w:t>the greatest deficiency of recent debates</w:t>
      </w:r>
      <w:r w:rsidRPr="004C5DDE">
        <w:rPr>
          <w:sz w:val="16"/>
        </w:rPr>
        <w:t xml:space="preserve">, </w:t>
      </w:r>
      <w:r w:rsidRPr="004C5DDE">
        <w:rPr>
          <w:rStyle w:val="StyleUnderline"/>
        </w:rPr>
        <w:t>which tend to treat the sociopolitical risks of food insecurity as driven largely by exogenous forcing variables such as climate or global market prices.</w:t>
      </w:r>
    </w:p>
    <w:p w14:paraId="7CA83AFA" w14:textId="77777777" w:rsidR="0031247B" w:rsidRPr="0031247B" w:rsidRDefault="0031247B" w:rsidP="0031247B"/>
    <w:sectPr w:rsidR="0031247B" w:rsidRPr="003124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8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304107832"/>
    <w:docVar w:name="VerbatimVersion" w:val="5.1"/>
  </w:docVars>
  <w:rsids>
    <w:rsidRoot w:val="0031247B"/>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247B"/>
    <w:rsid w:val="00315690"/>
    <w:rsid w:val="00316B75"/>
    <w:rsid w:val="00325646"/>
    <w:rsid w:val="003460F2"/>
    <w:rsid w:val="0038158C"/>
    <w:rsid w:val="003902BA"/>
    <w:rsid w:val="003A09E2"/>
    <w:rsid w:val="003C4F2A"/>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B33C6D"/>
    <w:rsid w:val="00B4508F"/>
    <w:rsid w:val="00B55AD5"/>
    <w:rsid w:val="00B8057C"/>
    <w:rsid w:val="00B83357"/>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93803"/>
    <w:rsid w:val="00DA1C92"/>
    <w:rsid w:val="00DA25D4"/>
    <w:rsid w:val="00DA6538"/>
    <w:rsid w:val="00DE7ADD"/>
    <w:rsid w:val="00E15E75"/>
    <w:rsid w:val="00E5262C"/>
    <w:rsid w:val="00EB5E63"/>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F00C9"/>
  <w15:chartTrackingRefBased/>
  <w15:docId w15:val="{9F9E3E2C-E95F-40F7-A640-A7004FCF7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31247B"/>
    <w:rPr>
      <w:rFonts w:ascii="Times New Roman" w:hAnsi="Times New Roman" w:cs="Times New Roman"/>
    </w:rPr>
  </w:style>
  <w:style w:type="paragraph" w:styleId="Heading1">
    <w:name w:val="heading 1"/>
    <w:aliases w:val="Pocket"/>
    <w:basedOn w:val="Normal"/>
    <w:next w:val="Normal"/>
    <w:link w:val="Heading1Char"/>
    <w:qFormat/>
    <w:rsid w:val="0031247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1247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31247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2,Heading 2 Char2 Char,Heading 2 Char1 Char Char,Heading 2 Char Char Char Char,TAG, Ch,Big card,body,small text,Normal Tag,Ch,small space,no read,No Spacing211,No Spacing12,No Spacing2111,T,ta,t,Ta,CD - Cite,No Spacing4,No Spacing5"/>
    <w:basedOn w:val="Normal"/>
    <w:next w:val="Normal"/>
    <w:link w:val="Heading4Char"/>
    <w:uiPriority w:val="3"/>
    <w:unhideWhenUsed/>
    <w:qFormat/>
    <w:rsid w:val="0031247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1247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1247B"/>
  </w:style>
  <w:style w:type="character" w:customStyle="1" w:styleId="Heading1Char">
    <w:name w:val="Heading 1 Char"/>
    <w:aliases w:val="Pocket Char"/>
    <w:basedOn w:val="DefaultParagraphFont"/>
    <w:link w:val="Heading1"/>
    <w:rsid w:val="0031247B"/>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31247B"/>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31247B"/>
    <w:rPr>
      <w:rFonts w:ascii="Times New Roman" w:eastAsiaTheme="majorEastAsia" w:hAnsi="Times New Roman" w:cstheme="majorBidi"/>
      <w:b/>
      <w:sz w:val="32"/>
      <w:szCs w:val="24"/>
      <w:u w:val="single"/>
    </w:rPr>
  </w:style>
  <w:style w:type="character" w:customStyle="1" w:styleId="Heading4Char">
    <w:name w:val="Heading 4 Char"/>
    <w:aliases w:val="Tag Char,heading 2 Char,Heading 2 Char2 Char Char,Heading 2 Char1 Char Char Char,Heading 2 Char Char Char Char Char,TAG Char, Ch Char,Big card Char,body Char,small text Char,Normal Tag Char,Ch Char,small space Char,no read Char,T Char"/>
    <w:basedOn w:val="DefaultParagraphFont"/>
    <w:link w:val="Heading4"/>
    <w:uiPriority w:val="3"/>
    <w:rsid w:val="0031247B"/>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Debate,Box,/"/>
    <w:basedOn w:val="DefaultParagraphFont"/>
    <w:link w:val="textbold"/>
    <w:uiPriority w:val="7"/>
    <w:qFormat/>
    <w:rsid w:val="0031247B"/>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Style Style Bold + 11 pt,Style Style Bold + 13 pt,tagld + 12 pt,tag + 12 pt,Not...,Not.,Not"/>
    <w:basedOn w:val="DefaultParagraphFont"/>
    <w:uiPriority w:val="5"/>
    <w:qFormat/>
    <w:rsid w:val="0031247B"/>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cite,Bo,B,Italic"/>
    <w:basedOn w:val="DefaultParagraphFont"/>
    <w:uiPriority w:val="6"/>
    <w:qFormat/>
    <w:rsid w:val="0031247B"/>
    <w:rPr>
      <w:b w:val="0"/>
      <w:sz w:val="22"/>
      <w:u w:val="single"/>
    </w:rPr>
  </w:style>
  <w:style w:type="character" w:styleId="Hyperlink">
    <w:name w:val="Hyperlink"/>
    <w:aliases w:val="heading 1 (block title),Read,Important,Card Text,Internet Link,Analytic Text,Internet link,Underline Char Char Char Char1,Heading 3 Char Char Char Char Char Char Char Char Char Char1,Char Char1,Block Char1,No Underline Char1,Tags v 2 Char1"/>
    <w:basedOn w:val="DefaultParagraphFont"/>
    <w:link w:val="Card"/>
    <w:uiPriority w:val="99"/>
    <w:unhideWhenUsed/>
    <w:rsid w:val="0031247B"/>
    <w:rPr>
      <w:color w:val="auto"/>
      <w:u w:val="none"/>
    </w:rPr>
  </w:style>
  <w:style w:type="character" w:styleId="FollowedHyperlink">
    <w:name w:val="FollowedHyperlink"/>
    <w:basedOn w:val="DefaultParagraphFont"/>
    <w:uiPriority w:val="99"/>
    <w:semiHidden/>
    <w:unhideWhenUsed/>
    <w:rsid w:val="0031247B"/>
    <w:rPr>
      <w:color w:val="auto"/>
      <w:u w:val="none"/>
    </w:rPr>
  </w:style>
  <w:style w:type="paragraph" w:customStyle="1" w:styleId="textbold">
    <w:name w:val="text bold"/>
    <w:basedOn w:val="Normal"/>
    <w:link w:val="Emphasis"/>
    <w:autoRedefine/>
    <w:uiPriority w:val="7"/>
    <w:qFormat/>
    <w:rsid w:val="0031247B"/>
    <w:pPr>
      <w:ind w:left="720"/>
      <w:jc w:val="both"/>
    </w:pPr>
    <w:rPr>
      <w:b/>
      <w:iCs/>
      <w:u w:val="single"/>
      <w:bdr w:val="single" w:sz="8" w:space="0" w:color="auto"/>
    </w:rPr>
  </w:style>
  <w:style w:type="paragraph" w:customStyle="1" w:styleId="Card">
    <w:name w:val="Card"/>
    <w:aliases w:val="No Spacing31,No Spacing22,No Spacing3,tag,No Spacing1,No Spacing111,No Spacing11,No Spacing112,No Spacing2,Debate Text,Read stuff,No Spacing1121,Tag and Cite,nonunderlined,Tags,No Spacing1111,tags,Dont use,Very Small Text,No Spacing111112,card"/>
    <w:basedOn w:val="Heading1"/>
    <w:link w:val="Hyperlink"/>
    <w:autoRedefine/>
    <w:uiPriority w:val="99"/>
    <w:qFormat/>
    <w:rsid w:val="0031247B"/>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scienceinschool.org/content/world-without-trees"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A9E3B0-817F-4F3E-84D2-33443C7F6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264</TotalTime>
  <Pages>1</Pages>
  <Words>1945</Words>
  <Characters>11090</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Nate</dc:creator>
  <cp:keywords>5.1.1</cp:keywords>
  <dc:description/>
  <cp:lastModifiedBy>Martin, Nathan Edward</cp:lastModifiedBy>
  <cp:revision>1</cp:revision>
  <dcterms:created xsi:type="dcterms:W3CDTF">2020-07-06T20:02:00Z</dcterms:created>
  <dcterms:modified xsi:type="dcterms:W3CDTF">2020-07-07T01:33:00Z</dcterms:modified>
</cp:coreProperties>
</file>