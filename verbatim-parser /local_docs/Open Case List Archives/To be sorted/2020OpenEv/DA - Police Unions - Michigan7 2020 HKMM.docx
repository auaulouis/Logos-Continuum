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7525" w:rsidRDefault="00146DF7" w:rsidP="00A37525">
      <w:pPr>
        <w:pStyle w:val="Heading2"/>
      </w:pPr>
      <w:bookmarkStart w:id="0" w:name="_GoBack"/>
      <w:bookmarkEnd w:id="0"/>
      <w:r>
        <w:t>Notes</w:t>
      </w:r>
    </w:p>
    <w:p w:rsidR="00D96BD3" w:rsidRDefault="00A21B20" w:rsidP="00A37525">
      <w:r>
        <w:t>I would like to thank the group of students that put most of the work into this file.</w:t>
      </w:r>
    </w:p>
    <w:p w:rsidR="00A21B20" w:rsidRDefault="00A21B20" w:rsidP="00A37525">
      <w:r>
        <w:t xml:space="preserve">Raymond </w:t>
      </w:r>
      <w:proofErr w:type="spellStart"/>
      <w:r>
        <w:t>Behnke</w:t>
      </w:r>
      <w:proofErr w:type="spellEnd"/>
    </w:p>
    <w:p w:rsidR="00A21B20" w:rsidRDefault="00A21B20" w:rsidP="00A37525">
      <w:r>
        <w:t>Gabi Cunningham</w:t>
      </w:r>
    </w:p>
    <w:p w:rsidR="00A21B20" w:rsidRDefault="00A21B20" w:rsidP="00A37525">
      <w:r>
        <w:t>Kristian Ivanov</w:t>
      </w:r>
    </w:p>
    <w:p w:rsidR="00A21B20" w:rsidRDefault="00A21B20" w:rsidP="00A37525">
      <w:r>
        <w:t xml:space="preserve">Ben </w:t>
      </w:r>
      <w:proofErr w:type="spellStart"/>
      <w:r>
        <w:t>Manens</w:t>
      </w:r>
      <w:proofErr w:type="spellEnd"/>
    </w:p>
    <w:p w:rsidR="00A21B20" w:rsidRDefault="00A21B20" w:rsidP="00A37525">
      <w:proofErr w:type="spellStart"/>
      <w:r>
        <w:t>Nimai</w:t>
      </w:r>
      <w:proofErr w:type="spellEnd"/>
      <w:r>
        <w:t xml:space="preserve"> </w:t>
      </w:r>
      <w:proofErr w:type="spellStart"/>
      <w:r>
        <w:t>Talur</w:t>
      </w:r>
      <w:proofErr w:type="spellEnd"/>
    </w:p>
    <w:p w:rsidR="00A21B20" w:rsidRDefault="00A21B20" w:rsidP="00A37525">
      <w:r>
        <w:t>Zach Willingham</w:t>
      </w:r>
    </w:p>
    <w:p w:rsidR="00A21B20" w:rsidRDefault="00A21B20" w:rsidP="00A37525">
      <w:r>
        <w:t>Michelle Wu</w:t>
      </w:r>
    </w:p>
    <w:p w:rsidR="00A21B20" w:rsidRDefault="00A21B20" w:rsidP="00A37525"/>
    <w:p w:rsidR="00A21B20" w:rsidRDefault="00A21B20" w:rsidP="00A37525">
      <w:r>
        <w:t>There will be an updates file in the future.</w:t>
      </w:r>
    </w:p>
    <w:p w:rsidR="00A37525" w:rsidRPr="00A37525" w:rsidRDefault="00A37525" w:rsidP="00A37525">
      <w:r>
        <w:t xml:space="preserve"> </w:t>
      </w:r>
    </w:p>
    <w:p w:rsidR="00A37525" w:rsidRDefault="00A37525" w:rsidP="00D96BD3">
      <w:pPr>
        <w:pStyle w:val="Heading1"/>
      </w:pPr>
      <w:r>
        <w:t>1</w:t>
      </w:r>
      <w:r w:rsidR="00516AF4">
        <w:t>NC</w:t>
      </w:r>
    </w:p>
    <w:p w:rsidR="00A37525" w:rsidRDefault="00947F1B" w:rsidP="00A37525">
      <w:pPr>
        <w:pStyle w:val="Heading3"/>
      </w:pPr>
      <w:r>
        <w:t>Shell</w:t>
      </w:r>
    </w:p>
    <w:p w:rsidR="003B0B09" w:rsidRDefault="003B0B09" w:rsidP="003B0B09">
      <w:pPr>
        <w:pStyle w:val="Heading4"/>
      </w:pPr>
      <w:r>
        <w:t>Police Unions maintain power now by blocking CJR – the plan is a strike against police union power by pushing soft on crime reforms.</w:t>
      </w:r>
    </w:p>
    <w:p w:rsidR="003B0B09" w:rsidRDefault="003B0B09" w:rsidP="003B0B09">
      <w:r w:rsidRPr="00BD037E">
        <w:rPr>
          <w:rStyle w:val="Style13ptBold"/>
        </w:rPr>
        <w:t>Barajas</w:t>
      </w:r>
      <w:r>
        <w:t>, 5/3/</w:t>
      </w:r>
      <w:r w:rsidRPr="00BD037E">
        <w:rPr>
          <w:rStyle w:val="Style13ptBold"/>
        </w:rPr>
        <w:t>2019</w:t>
      </w:r>
      <w:r>
        <w:t xml:space="preserve"> (Michael, “The Big Blue Obstacle to Bipartisan Criminal Justice Reform” https://www.texasobserver.org/the-big-blue-obstacle-to-bipartisan-criminal-justice-reform/)</w:t>
      </w:r>
    </w:p>
    <w:p w:rsidR="003B0B09" w:rsidRPr="003B0B09" w:rsidRDefault="003B0B09" w:rsidP="003B0B09">
      <w:pPr>
        <w:rPr>
          <w:sz w:val="16"/>
        </w:rPr>
      </w:pPr>
      <w:r w:rsidRPr="003B0B09">
        <w:rPr>
          <w:rStyle w:val="StyleUnderline"/>
        </w:rPr>
        <w:t>While</w:t>
      </w:r>
      <w:r w:rsidRPr="003B0B09">
        <w:rPr>
          <w:sz w:val="16"/>
        </w:rPr>
        <w:t xml:space="preserve"> swift </w:t>
      </w:r>
      <w:r w:rsidRPr="00947F1B">
        <w:rPr>
          <w:rStyle w:val="StyleUnderline"/>
          <w:highlight w:val="cyan"/>
        </w:rPr>
        <w:t>reform</w:t>
      </w:r>
      <w:r w:rsidRPr="003B0B09">
        <w:rPr>
          <w:sz w:val="16"/>
        </w:rPr>
        <w:t xml:space="preserve"> following an in-custody death </w:t>
      </w:r>
      <w:r w:rsidRPr="00947F1B">
        <w:rPr>
          <w:rStyle w:val="StyleUnderline"/>
          <w:highlight w:val="cyan"/>
        </w:rPr>
        <w:t>is</w:t>
      </w:r>
      <w:r w:rsidRPr="003B0B09">
        <w:rPr>
          <w:rStyle w:val="StyleUnderline"/>
        </w:rPr>
        <w:t xml:space="preserve"> a </w:t>
      </w:r>
      <w:r w:rsidRPr="00947F1B">
        <w:rPr>
          <w:rStyle w:val="StyleUnderline"/>
          <w:highlight w:val="cyan"/>
        </w:rPr>
        <w:t>refreshing</w:t>
      </w:r>
      <w:r w:rsidRPr="003B0B09">
        <w:rPr>
          <w:rStyle w:val="StyleUnderline"/>
        </w:rPr>
        <w:t xml:space="preserve"> change</w:t>
      </w:r>
      <w:r w:rsidRPr="003B0B09">
        <w:rPr>
          <w:sz w:val="16"/>
        </w:rPr>
        <w:t xml:space="preserve">, </w:t>
      </w:r>
      <w:r w:rsidRPr="00947F1B">
        <w:rPr>
          <w:rStyle w:val="Emphasis"/>
          <w:highlight w:val="cyan"/>
        </w:rPr>
        <w:t xml:space="preserve">the </w:t>
      </w:r>
      <w:proofErr w:type="gramStart"/>
      <w:r w:rsidRPr="00947F1B">
        <w:rPr>
          <w:rStyle w:val="Emphasis"/>
          <w:highlight w:val="cyan"/>
        </w:rPr>
        <w:t>knee-jerk</w:t>
      </w:r>
      <w:proofErr w:type="gramEnd"/>
      <w:r w:rsidRPr="00947F1B">
        <w:rPr>
          <w:rStyle w:val="Emphasis"/>
          <w:highlight w:val="cyan"/>
        </w:rPr>
        <w:t xml:space="preserve"> police union opposition is predictable</w:t>
      </w:r>
      <w:r w:rsidRPr="003B0B09">
        <w:rPr>
          <w:rStyle w:val="Emphasis"/>
        </w:rPr>
        <w:t xml:space="preserve">. </w:t>
      </w:r>
      <w:r w:rsidRPr="00947F1B">
        <w:rPr>
          <w:rStyle w:val="Emphasis"/>
          <w:highlight w:val="cyan"/>
        </w:rPr>
        <w:t>Police groups have a long history of blocking reforms and pushing tough-on-crime policies</w:t>
      </w:r>
      <w:r w:rsidRPr="003B0B09">
        <w:rPr>
          <w:sz w:val="16"/>
        </w:rPr>
        <w:t>. However, in this new era of bipartisan efforts to curb mass incarceration, police associations have increasingly become a voice in the wilderness.</w:t>
      </w:r>
    </w:p>
    <w:p w:rsidR="003B0B09" w:rsidRPr="003B0B09" w:rsidRDefault="003B0B09" w:rsidP="003B0B09">
      <w:pPr>
        <w:rPr>
          <w:sz w:val="16"/>
        </w:rPr>
      </w:pPr>
      <w:r w:rsidRPr="003B0B09">
        <w:rPr>
          <w:rStyle w:val="StyleUnderline"/>
        </w:rPr>
        <w:t>While the state GOP platform calls for decriminalizing pot possession</w:t>
      </w:r>
      <w:r w:rsidRPr="003B0B09">
        <w:rPr>
          <w:sz w:val="16"/>
        </w:rPr>
        <w:t xml:space="preserve">, groups representing rural and suburban </w:t>
      </w:r>
      <w:r w:rsidRPr="00947F1B">
        <w:rPr>
          <w:rStyle w:val="StyleUnderline"/>
          <w:highlight w:val="cyan"/>
        </w:rPr>
        <w:t>police</w:t>
      </w:r>
      <w:r w:rsidRPr="003B0B09">
        <w:rPr>
          <w:rStyle w:val="StyleUnderline"/>
        </w:rPr>
        <w:t xml:space="preserve"> </w:t>
      </w:r>
      <w:r w:rsidRPr="00947F1B">
        <w:rPr>
          <w:rStyle w:val="StyleUnderline"/>
          <w:highlight w:val="cyan"/>
        </w:rPr>
        <w:t>officials</w:t>
      </w:r>
      <w:r w:rsidRPr="003B0B09">
        <w:rPr>
          <w:sz w:val="16"/>
        </w:rPr>
        <w:t xml:space="preserve"> appear to have </w:t>
      </w:r>
      <w:r w:rsidRPr="00947F1B">
        <w:rPr>
          <w:rStyle w:val="StyleUnderline"/>
          <w:highlight w:val="cyan"/>
        </w:rPr>
        <w:t>helped kill marijuana reform</w:t>
      </w:r>
      <w:r w:rsidRPr="003B0B09">
        <w:rPr>
          <w:sz w:val="16"/>
        </w:rPr>
        <w:t xml:space="preserve"> at the Texas Legislature this year after spreading lies and half-truths on the issue all session. </w:t>
      </w:r>
      <w:r w:rsidRPr="00947F1B">
        <w:rPr>
          <w:rStyle w:val="StyleUnderline"/>
          <w:highlight w:val="cyan"/>
        </w:rPr>
        <w:t>Police unions have also opposed right-on-crime-backed bills</w:t>
      </w:r>
      <w:r w:rsidRPr="003B0B09">
        <w:rPr>
          <w:sz w:val="16"/>
        </w:rPr>
        <w:t xml:space="preserve"> to end the kind of “contempt of cop” situation that led to Sandra </w:t>
      </w:r>
      <w:proofErr w:type="spellStart"/>
      <w:r w:rsidRPr="003B0B09">
        <w:rPr>
          <w:sz w:val="16"/>
        </w:rPr>
        <w:t>Bland’s</w:t>
      </w:r>
      <w:proofErr w:type="spellEnd"/>
      <w:r w:rsidRPr="003B0B09">
        <w:rPr>
          <w:sz w:val="16"/>
        </w:rPr>
        <w:t xml:space="preserve"> needless arrest and subsequent death.</w:t>
      </w:r>
    </w:p>
    <w:p w:rsidR="003B0B09" w:rsidRPr="003B0B09" w:rsidRDefault="003B0B09" w:rsidP="003B0B09">
      <w:pPr>
        <w:rPr>
          <w:sz w:val="16"/>
        </w:rPr>
      </w:pPr>
      <w:r w:rsidRPr="003B0B09">
        <w:rPr>
          <w:sz w:val="16"/>
        </w:rPr>
        <w:t xml:space="preserve">Last month, one of the state’s largest police officers associations called for the removal of Dallas County DA John </w:t>
      </w:r>
      <w:proofErr w:type="spellStart"/>
      <w:r w:rsidRPr="003B0B09">
        <w:rPr>
          <w:sz w:val="16"/>
        </w:rPr>
        <w:t>Creuzot</w:t>
      </w:r>
      <w:proofErr w:type="spellEnd"/>
      <w:r w:rsidRPr="003B0B09">
        <w:rPr>
          <w:sz w:val="16"/>
        </w:rPr>
        <w:t xml:space="preserve"> for doing what he said </w:t>
      </w:r>
      <w:proofErr w:type="gramStart"/>
      <w:r w:rsidRPr="003B0B09">
        <w:rPr>
          <w:sz w:val="16"/>
        </w:rPr>
        <w:t>he’d</w:t>
      </w:r>
      <w:proofErr w:type="gramEnd"/>
      <w:r w:rsidRPr="003B0B09">
        <w:rPr>
          <w:sz w:val="16"/>
        </w:rPr>
        <w:t xml:space="preserve"> do on the campaign trail: refusing to prosecute certain drug cases and changing how the office handles crimes related to poverty and homelessness. In Bexar County, Gonzales won last year after making similar promises to end mass incarceration. San Antonio’s police union backed Gonzales’ Republican opponent.</w:t>
      </w:r>
    </w:p>
    <w:p w:rsidR="003B0B09" w:rsidRPr="003B0B09" w:rsidRDefault="003B0B09" w:rsidP="003B0B09">
      <w:pPr>
        <w:rPr>
          <w:sz w:val="16"/>
        </w:rPr>
      </w:pPr>
      <w:r w:rsidRPr="00947F1B">
        <w:rPr>
          <w:rStyle w:val="StyleUnderline"/>
          <w:highlight w:val="cyan"/>
        </w:rPr>
        <w:t>The San Antonio Police Officers Association</w:t>
      </w:r>
      <w:r w:rsidRPr="003B0B09">
        <w:rPr>
          <w:rStyle w:val="StyleUnderline"/>
        </w:rPr>
        <w:t xml:space="preserve"> </w:t>
      </w:r>
      <w:r w:rsidRPr="00947F1B">
        <w:rPr>
          <w:rStyle w:val="StyleUnderline"/>
          <w:highlight w:val="cyan"/>
        </w:rPr>
        <w:t>is a case study in how police build and wield political power</w:t>
      </w:r>
      <w:r w:rsidRPr="003B0B09">
        <w:rPr>
          <w:rStyle w:val="StyleUnderline"/>
        </w:rPr>
        <w:t>.</w:t>
      </w:r>
      <w:r w:rsidRPr="003B0B09">
        <w:rPr>
          <w:sz w:val="16"/>
        </w:rPr>
        <w:t xml:space="preserve"> </w:t>
      </w:r>
      <w:r w:rsidRPr="003B0B09">
        <w:rPr>
          <w:rStyle w:val="StyleUnderline"/>
        </w:rPr>
        <w:t xml:space="preserve">In </w:t>
      </w:r>
      <w:r w:rsidRPr="00947F1B">
        <w:rPr>
          <w:rStyle w:val="StyleUnderline"/>
          <w:highlight w:val="cyan"/>
        </w:rPr>
        <w:t>the late 1980s</w:t>
      </w:r>
      <w:r w:rsidRPr="003B0B09">
        <w:rPr>
          <w:sz w:val="16"/>
        </w:rPr>
        <w:t xml:space="preserve">, Harold </w:t>
      </w:r>
      <w:proofErr w:type="spellStart"/>
      <w:r w:rsidRPr="003B0B09">
        <w:rPr>
          <w:rStyle w:val="StyleUnderline"/>
        </w:rPr>
        <w:t>Flammia</w:t>
      </w:r>
      <w:proofErr w:type="spellEnd"/>
      <w:r w:rsidRPr="003B0B09">
        <w:rPr>
          <w:sz w:val="16"/>
        </w:rPr>
        <w:t xml:space="preserve">, a police sergeant who studied Saul </w:t>
      </w:r>
      <w:proofErr w:type="spellStart"/>
      <w:r w:rsidRPr="003B0B09">
        <w:rPr>
          <w:sz w:val="16"/>
        </w:rPr>
        <w:t>Alinsky</w:t>
      </w:r>
      <w:proofErr w:type="spellEnd"/>
      <w:r w:rsidRPr="003B0B09">
        <w:rPr>
          <w:sz w:val="16"/>
        </w:rPr>
        <w:t xml:space="preserve">, ascended to the top of the union and </w:t>
      </w:r>
      <w:r w:rsidRPr="00947F1B">
        <w:rPr>
          <w:rStyle w:val="StyleUnderline"/>
          <w:highlight w:val="cyan"/>
        </w:rPr>
        <w:t>drove it headfirst into local politics</w:t>
      </w:r>
      <w:r w:rsidRPr="003B0B09">
        <w:rPr>
          <w:sz w:val="16"/>
        </w:rPr>
        <w:t xml:space="preserve">: phone banking before elections, publicly endorsing or opposing candidates and creating a political action committee to bankroll the union’s picks. Candidates who </w:t>
      </w:r>
      <w:proofErr w:type="gramStart"/>
      <w:r w:rsidRPr="003B0B09">
        <w:rPr>
          <w:sz w:val="16"/>
        </w:rPr>
        <w:t>wouldn’t</w:t>
      </w:r>
      <w:proofErr w:type="gramEnd"/>
      <w:r w:rsidRPr="003B0B09">
        <w:rPr>
          <w:sz w:val="16"/>
        </w:rPr>
        <w:t xml:space="preserve"> commit to better pay and equipment for officers were labeled anti-police. </w:t>
      </w:r>
      <w:r w:rsidRPr="00947F1B">
        <w:rPr>
          <w:rStyle w:val="StyleUnderline"/>
          <w:highlight w:val="cyan"/>
        </w:rPr>
        <w:t>Within four years, San Antonio cops negotiated one of the best wage and benefits packages in the country</w:t>
      </w:r>
      <w:r w:rsidRPr="003B0B09">
        <w:rPr>
          <w:rStyle w:val="StyleUnderline"/>
        </w:rPr>
        <w:t>, becoming an example for other unions to follow.</w:t>
      </w:r>
    </w:p>
    <w:p w:rsidR="003B0B09" w:rsidRPr="003B0B09" w:rsidRDefault="003B0B09" w:rsidP="003B0B09">
      <w:pPr>
        <w:rPr>
          <w:sz w:val="16"/>
        </w:rPr>
      </w:pPr>
      <w:r w:rsidRPr="003B0B09">
        <w:rPr>
          <w:sz w:val="16"/>
        </w:rPr>
        <w:t xml:space="preserve">In addition to safeguarding those </w:t>
      </w:r>
      <w:proofErr w:type="gramStart"/>
      <w:r w:rsidRPr="003B0B09">
        <w:rPr>
          <w:sz w:val="16"/>
        </w:rPr>
        <w:t>perks</w:t>
      </w:r>
      <w:proofErr w:type="gramEnd"/>
      <w:r w:rsidRPr="003B0B09">
        <w:rPr>
          <w:sz w:val="16"/>
        </w:rPr>
        <w:t xml:space="preserve">, </w:t>
      </w:r>
      <w:r w:rsidRPr="00947F1B">
        <w:rPr>
          <w:rStyle w:val="StyleUnderline"/>
          <w:highlight w:val="cyan"/>
        </w:rPr>
        <w:t>the union has also fought against reforming</w:t>
      </w:r>
      <w:r w:rsidRPr="003B0B09">
        <w:rPr>
          <w:rStyle w:val="StyleUnderline"/>
        </w:rPr>
        <w:t xml:space="preserve"> how </w:t>
      </w:r>
      <w:r w:rsidRPr="00947F1B">
        <w:rPr>
          <w:rStyle w:val="StyleUnderline"/>
          <w:highlight w:val="cyan"/>
        </w:rPr>
        <w:t>the department</w:t>
      </w:r>
      <w:r w:rsidRPr="003B0B09">
        <w:rPr>
          <w:rStyle w:val="StyleUnderline"/>
        </w:rPr>
        <w:t xml:space="preserve"> uses force </w:t>
      </w:r>
      <w:r w:rsidRPr="003B0B09">
        <w:rPr>
          <w:sz w:val="16"/>
        </w:rPr>
        <w:t xml:space="preserve">and tried to oust Chief William McManus after he fired an officer in 2016 for killing an unarmed man. Later that year, </w:t>
      </w:r>
      <w:r w:rsidRPr="00947F1B">
        <w:rPr>
          <w:rStyle w:val="StyleUnderline"/>
          <w:highlight w:val="cyan"/>
        </w:rPr>
        <w:t>despite protests by police accountability groups</w:t>
      </w:r>
      <w:r w:rsidRPr="003B0B09">
        <w:rPr>
          <w:sz w:val="16"/>
        </w:rPr>
        <w:t xml:space="preserve">, San Antonio’s city council extended </w:t>
      </w:r>
      <w:r w:rsidRPr="003B0B09">
        <w:rPr>
          <w:rStyle w:val="StyleUnderline"/>
        </w:rPr>
        <w:t>the union’s contract for another five years, leaving in place archaic disciplinary rules that shield officers who commit misconduct from scrutiny</w:t>
      </w:r>
      <w:r w:rsidRPr="003B0B09">
        <w:rPr>
          <w:sz w:val="16"/>
        </w:rPr>
        <w:t xml:space="preserve">. (During the debate, </w:t>
      </w:r>
      <w:proofErr w:type="spellStart"/>
      <w:r w:rsidRPr="003B0B09">
        <w:rPr>
          <w:sz w:val="16"/>
        </w:rPr>
        <w:t>Helle</w:t>
      </w:r>
      <w:proofErr w:type="spellEnd"/>
      <w:r w:rsidRPr="003B0B09">
        <w:rPr>
          <w:sz w:val="16"/>
        </w:rPr>
        <w:t>, the union’s president, compared Black Lives Matter activists to the KKK). In 2017, the union’s complaints to the Texas Attorney General’s Office — over a human smuggling bust where police released a dozen immigrants from Guatemala rather than turning them over to the feds — appear to have sparked a costly lawsuit against the city for allegedly violating Texas’ “sanctuary cities” ban.</w:t>
      </w:r>
    </w:p>
    <w:p w:rsidR="00AA0A83" w:rsidRDefault="00F13AAD" w:rsidP="00AA0A83">
      <w:pPr>
        <w:pStyle w:val="Heading4"/>
      </w:pPr>
      <w:r>
        <w:t>Attacks against p</w:t>
      </w:r>
      <w:r w:rsidR="00AA0A83">
        <w:t>olice unions endangers the collective bargaining rights of all public-sector workers. Republicans will use an attack on police unions to destroy all other unions in the process.</w:t>
      </w:r>
    </w:p>
    <w:p w:rsidR="00AA0A83" w:rsidRDefault="00AA0A83" w:rsidP="00AA0A83">
      <w:r w:rsidRPr="00667DB4">
        <w:rPr>
          <w:rStyle w:val="Style13ptBold"/>
        </w:rPr>
        <w:t>Cunningham-Cook 6-18</w:t>
      </w:r>
      <w:r>
        <w:t xml:space="preserve"> [Matthew Cunningham-Cook, 6-18-2020, "The AFL-CIO’s Police Union Problem Is Bigger Than You Think," Intercept, https://theintercept.com/2020/06/18/afl-cio-police-labor-union/</w:t>
      </w:r>
    </w:p>
    <w:p w:rsidR="00AA0A83" w:rsidRDefault="00AA0A83" w:rsidP="00AA0A83">
      <w:pPr>
        <w:rPr>
          <w:sz w:val="12"/>
        </w:rPr>
      </w:pPr>
      <w:r w:rsidRPr="00803966">
        <w:rPr>
          <w:rStyle w:val="StyleUnderline"/>
          <w:highlight w:val="green"/>
        </w:rPr>
        <w:t>Setting police unions</w:t>
      </w:r>
      <w:r w:rsidRPr="00667DB4">
        <w:rPr>
          <w:rStyle w:val="StyleUnderline"/>
        </w:rPr>
        <w:t xml:space="preserve"> fully </w:t>
      </w:r>
      <w:r w:rsidRPr="00803966">
        <w:rPr>
          <w:rStyle w:val="StyleUnderline"/>
          <w:highlight w:val="green"/>
        </w:rPr>
        <w:t>apart from the rest of organized labor would</w:t>
      </w:r>
      <w:r w:rsidRPr="00667DB4">
        <w:rPr>
          <w:sz w:val="12"/>
        </w:rPr>
        <w:t xml:space="preserve">, some advocates hope, </w:t>
      </w:r>
      <w:r w:rsidRPr="00803966">
        <w:rPr>
          <w:rStyle w:val="StyleUnderline"/>
          <w:highlight w:val="green"/>
        </w:rPr>
        <w:t>heighten</w:t>
      </w:r>
      <w:r w:rsidRPr="00667DB4">
        <w:rPr>
          <w:rStyle w:val="StyleUnderline"/>
        </w:rPr>
        <w:t xml:space="preserve"> the already </w:t>
      </w:r>
      <w:r w:rsidRPr="00803966">
        <w:rPr>
          <w:rStyle w:val="StyleUnderline"/>
          <w:highlight w:val="green"/>
        </w:rPr>
        <w:t>existing internal contradictions and hasten a reckoning. That</w:t>
      </w:r>
      <w:r w:rsidRPr="00667DB4">
        <w:rPr>
          <w:rStyle w:val="StyleUnderline"/>
        </w:rPr>
        <w:t xml:space="preserve"> </w:t>
      </w:r>
      <w:r w:rsidRPr="00803966">
        <w:rPr>
          <w:rStyle w:val="StyleUnderline"/>
        </w:rPr>
        <w:t>reckoning</w:t>
      </w:r>
      <w:r w:rsidRPr="00667DB4">
        <w:rPr>
          <w:sz w:val="12"/>
        </w:rPr>
        <w:t xml:space="preserve">, some unions worry and some conservative opponents of labor hope, </w:t>
      </w:r>
      <w:r w:rsidRPr="00803966">
        <w:rPr>
          <w:rStyle w:val="StyleUnderline"/>
          <w:highlight w:val="green"/>
        </w:rPr>
        <w:t>would boomerang onto other public sector workers</w:t>
      </w:r>
      <w:r w:rsidRPr="00667DB4">
        <w:rPr>
          <w:rStyle w:val="StyleUnderline"/>
        </w:rPr>
        <w:t>, who are disproportionately African American</w:t>
      </w:r>
      <w:r w:rsidRPr="00667DB4">
        <w:rPr>
          <w:sz w:val="12"/>
        </w:rPr>
        <w:t xml:space="preserve">. And </w:t>
      </w:r>
      <w:r w:rsidRPr="00667DB4">
        <w:rPr>
          <w:rStyle w:val="StyleUnderline"/>
        </w:rPr>
        <w:t xml:space="preserve">after a decade of nonstop attacks on public sector collective bargaining rights, </w:t>
      </w:r>
      <w:r w:rsidRPr="00803966">
        <w:rPr>
          <w:rStyle w:val="StyleUnderline"/>
          <w:highlight w:val="green"/>
        </w:rPr>
        <w:t>union leadership is concerned about changes to police union collective bargaining resulting in weakening protections for all public sector workers</w:t>
      </w:r>
      <w:r w:rsidRPr="00803966">
        <w:rPr>
          <w:rStyle w:val="StyleUnderline"/>
        </w:rPr>
        <w:t>,</w:t>
      </w:r>
      <w:r w:rsidRPr="00667DB4">
        <w:rPr>
          <w:rStyle w:val="StyleUnderline"/>
        </w:rPr>
        <w:t xml:space="preserve"> as has been proposed by numerous right-wing think tanks. </w:t>
      </w:r>
      <w:r>
        <w:rPr>
          <w:rStyle w:val="StyleUnderline"/>
        </w:rPr>
        <w:t xml:space="preserve"> </w:t>
      </w:r>
      <w:r w:rsidRPr="00667DB4">
        <w:rPr>
          <w:sz w:val="12"/>
        </w:rPr>
        <w:t xml:space="preserve">Ben Sachs, a labor and industry professor at Harvard Law who recently launched a project to reform police union collective bargaining to end police abuses, understands the concerns of union leaders and others </w:t>
      </w:r>
      <w:r w:rsidRPr="00803966">
        <w:rPr>
          <w:rStyle w:val="StyleUnderline"/>
          <w:highlight w:val="green"/>
        </w:rPr>
        <w:t>that</w:t>
      </w:r>
      <w:r w:rsidRPr="00667DB4">
        <w:rPr>
          <w:rStyle w:val="StyleUnderline"/>
        </w:rPr>
        <w:t xml:space="preserve"> a push to reform police union collective bargaining </w:t>
      </w:r>
      <w:r w:rsidRPr="00803966">
        <w:rPr>
          <w:rStyle w:val="StyleUnderline"/>
          <w:highlight w:val="green"/>
        </w:rPr>
        <w:t>could endanger a broader subset of workers</w:t>
      </w:r>
      <w:r w:rsidRPr="00667DB4">
        <w:rPr>
          <w:rStyle w:val="StyleUnderline"/>
        </w:rPr>
        <w:t>.</w:t>
      </w:r>
      <w:r w:rsidRPr="00667DB4">
        <w:rPr>
          <w:sz w:val="12"/>
        </w:rPr>
        <w:t xml:space="preserve"> </w:t>
      </w:r>
      <w:r>
        <w:rPr>
          <w:u w:val="single"/>
        </w:rPr>
        <w:t xml:space="preserve"> </w:t>
      </w:r>
      <w:r w:rsidRPr="00667DB4">
        <w:rPr>
          <w:sz w:val="12"/>
        </w:rPr>
        <w:t xml:space="preserve">We can’t allow changes to police collective bargaining to become a stalking horse for those with a political agenda to undermine other public sector unions. “It is absolutely critical that any reforms remain tightly focused on the actual problem here, which is police violence. Any changes to police collective bargaining law should apply only to collective bargaining practices that directly implicate police violence. We can’t allow </w:t>
      </w:r>
      <w:r w:rsidRPr="00667DB4">
        <w:rPr>
          <w:rStyle w:val="StyleUnderline"/>
        </w:rPr>
        <w:t xml:space="preserve">changes to </w:t>
      </w:r>
      <w:r w:rsidRPr="00803966">
        <w:rPr>
          <w:rStyle w:val="StyleUnderline"/>
          <w:highlight w:val="green"/>
        </w:rPr>
        <w:t>police collective bargaining</w:t>
      </w:r>
      <w:r w:rsidRPr="00667DB4">
        <w:rPr>
          <w:sz w:val="12"/>
        </w:rPr>
        <w:t xml:space="preserve"> to </w:t>
      </w:r>
      <w:r w:rsidRPr="00803966">
        <w:rPr>
          <w:rStyle w:val="StyleUnderline"/>
          <w:highlight w:val="green"/>
        </w:rPr>
        <w:t>become a stalking horse</w:t>
      </w:r>
      <w:r w:rsidRPr="00667DB4">
        <w:rPr>
          <w:rStyle w:val="StyleUnderline"/>
        </w:rPr>
        <w:t xml:space="preserve"> for those with a political agenda </w:t>
      </w:r>
      <w:r w:rsidRPr="00803966">
        <w:rPr>
          <w:rStyle w:val="StyleUnderline"/>
          <w:highlight w:val="green"/>
        </w:rPr>
        <w:t>to undermine other public sector unions</w:t>
      </w:r>
      <w:r w:rsidRPr="00667DB4">
        <w:rPr>
          <w:sz w:val="12"/>
        </w:rPr>
        <w:t>,” Sachs said. “At the same time, this is an immediate and enormous crisis. That has to be dealt with in a robust way. If that means that being open to some changes to police collective bargaining laws, it’s incumbent on us to be open to that.”</w:t>
      </w:r>
      <w:r>
        <w:rPr>
          <w:u w:val="single"/>
        </w:rPr>
        <w:t xml:space="preserve"> </w:t>
      </w:r>
      <w:proofErr w:type="spellStart"/>
      <w:r w:rsidRPr="00667DB4">
        <w:rPr>
          <w:sz w:val="12"/>
        </w:rPr>
        <w:t>Veena</w:t>
      </w:r>
      <w:proofErr w:type="spellEnd"/>
      <w:r w:rsidRPr="00667DB4">
        <w:rPr>
          <w:sz w:val="12"/>
        </w:rPr>
        <w:t xml:space="preserve"> </w:t>
      </w:r>
      <w:proofErr w:type="spellStart"/>
      <w:r w:rsidRPr="00667DB4">
        <w:rPr>
          <w:sz w:val="12"/>
        </w:rPr>
        <w:t>Dubal</w:t>
      </w:r>
      <w:proofErr w:type="spellEnd"/>
      <w:r w:rsidRPr="00667DB4">
        <w:rPr>
          <w:sz w:val="12"/>
        </w:rPr>
        <w:t xml:space="preserve">, a University of California, Hastings College of the Law professor who resigned from the Berkeley police oversight commission due to its </w:t>
      </w:r>
      <w:proofErr w:type="spellStart"/>
      <w:r w:rsidRPr="00667DB4">
        <w:rPr>
          <w:sz w:val="12"/>
        </w:rPr>
        <w:t>toothlessness</w:t>
      </w:r>
      <w:proofErr w:type="spellEnd"/>
      <w:r w:rsidRPr="00667DB4">
        <w:rPr>
          <w:sz w:val="12"/>
        </w:rPr>
        <w:t>, argued that demands to defund or abolish the police reflected the tension of attempting to address the ways that police collective bargaining agreements protect violent cops without infringing on public sector collective bargaining rights.</w:t>
      </w:r>
      <w:r>
        <w:rPr>
          <w:u w:val="single"/>
        </w:rPr>
        <w:t xml:space="preserve"> </w:t>
      </w:r>
      <w:r w:rsidRPr="00667DB4">
        <w:rPr>
          <w:sz w:val="12"/>
        </w:rPr>
        <w:t xml:space="preserve">“Rather than open the door to the de-unionization of public sector workers, a much better strategy is a social movement strategy,” which would include the AFL-CIO saying it didn’t want to be associated with cop unions, said </w:t>
      </w:r>
      <w:proofErr w:type="spellStart"/>
      <w:r w:rsidRPr="00667DB4">
        <w:rPr>
          <w:sz w:val="12"/>
        </w:rPr>
        <w:t>Dubal</w:t>
      </w:r>
      <w:proofErr w:type="spellEnd"/>
      <w:r w:rsidRPr="00667DB4">
        <w:rPr>
          <w:sz w:val="12"/>
        </w:rPr>
        <w:t xml:space="preserve">. That strategy, </w:t>
      </w:r>
      <w:proofErr w:type="spellStart"/>
      <w:r w:rsidRPr="00667DB4">
        <w:rPr>
          <w:sz w:val="12"/>
        </w:rPr>
        <w:t>Dubal</w:t>
      </w:r>
      <w:proofErr w:type="spellEnd"/>
      <w:r w:rsidRPr="00667DB4">
        <w:rPr>
          <w:sz w:val="12"/>
        </w:rPr>
        <w:t xml:space="preserve"> argued, would recognize that “police aren’t workers even in the same way that firemen are workers. Police defend property. They have historically defended white property. We’re not in a place where that is going to change.”</w:t>
      </w:r>
      <w:r>
        <w:rPr>
          <w:u w:val="single"/>
        </w:rPr>
        <w:t xml:space="preserve"> </w:t>
      </w:r>
      <w:r w:rsidRPr="00667DB4">
        <w:rPr>
          <w:sz w:val="12"/>
        </w:rPr>
        <w:t xml:space="preserve">The end goal, </w:t>
      </w:r>
      <w:proofErr w:type="spellStart"/>
      <w:r w:rsidRPr="00667DB4">
        <w:rPr>
          <w:sz w:val="12"/>
        </w:rPr>
        <w:t>Dubal</w:t>
      </w:r>
      <w:proofErr w:type="spellEnd"/>
      <w:r w:rsidRPr="00667DB4">
        <w:rPr>
          <w:sz w:val="12"/>
        </w:rPr>
        <w:t xml:space="preserve"> said, would be to “take the emphasis away from the unions and refocus on defunding and abolition of police departments. As labor movement activists we have to push back against racism and the institutionalization of racism amongst and our communities. That was the failure of labor in the 1960s. … We’re not going to achieve the racial equality and economic justice in the labor movement if we don’t continue to make these strides.”</w:t>
      </w:r>
      <w:r>
        <w:rPr>
          <w:u w:val="single"/>
        </w:rPr>
        <w:t xml:space="preserve"> </w:t>
      </w:r>
      <w:r w:rsidRPr="00667DB4">
        <w:rPr>
          <w:sz w:val="12"/>
        </w:rPr>
        <w:t>Saladin Muhammad, a former organizer with the United Electrical, Radio, and Machine Workers of America and current co-coordinator of the Southern Workers Assembly, meanwhile believes the AFL-CIO should expel the IUPA unequivocally — and that mainstream unions should consider expulsion of their law enforcement units as well. “I believe if the Minnesota cops would have come out — not just one or two but hundreds of them — come out and condemned what happened to George Floyd, that might have been an important statement. But they didn’t. This blue wall of silence that exists as a part of police culture has stopped this kind of open challenge by police to police brutality.”</w:t>
      </w:r>
      <w:r>
        <w:rPr>
          <w:u w:val="single"/>
        </w:rPr>
        <w:t xml:space="preserve"> </w:t>
      </w:r>
      <w:r w:rsidRPr="00667DB4">
        <w:rPr>
          <w:sz w:val="12"/>
        </w:rPr>
        <w:t>“Expelling the police is one question but it doesn’t stop them from functioning the way they function. But it is a step forward,” said Muhammad, who argued that the rank and file must also take action to address systemic racism.  “Responding to these kinds of acts has to begin to be seen as an obligation of the working class and of trade unions.”</w:t>
      </w:r>
      <w:r>
        <w:rPr>
          <w:u w:val="single"/>
        </w:rPr>
        <w:t xml:space="preserve"> </w:t>
      </w:r>
      <w:r w:rsidRPr="00667DB4">
        <w:rPr>
          <w:sz w:val="12"/>
        </w:rPr>
        <w:t>“As an African-American, this killing with impunity that exists really speaks to the question of whether the working class is going to unite on a multinational, multiracial basis around conditions that affect a section of the working class. Responding to these kinds of acts has to begin to be seen as an obligation of the working class and of trade unions,” said Muhammad.</w:t>
      </w:r>
      <w:r>
        <w:rPr>
          <w:u w:val="single"/>
        </w:rPr>
        <w:t xml:space="preserve"> </w:t>
      </w:r>
      <w:r w:rsidRPr="00667DB4">
        <w:rPr>
          <w:sz w:val="12"/>
        </w:rPr>
        <w:t>Steven Pitts, a professor at the UC Berkeley Labor Center who has led racial justice discussions for many unions, argued that the behavior of cops is a bigger issue than the presence of their unions within the AFL-CIO. “What we need now is to stop cops from killing Black people. Sometimes symbolic steps can be useful. But the final marker in the sand is to restrain the power of the police to kill Black people. We need to identify the concrete policies and procedures that allow cops that we know have issues around race and brutality — it may be an issue of collective bargaining, arbitration, or disciplinary records — once we identify those things and then we make them a condition of further acceptance in the AFL-CIO. Expelling cop unions would then become a tool to change those policies and procedures that lead to brutality. If we can’t draw a direct line from expulsion to the elimination of bad practices, then I’d want to focus on the bad practices.”</w:t>
      </w:r>
      <w:r>
        <w:rPr>
          <w:u w:val="single"/>
        </w:rPr>
        <w:t xml:space="preserve"> </w:t>
      </w:r>
      <w:r w:rsidRPr="00667DB4">
        <w:rPr>
          <w:sz w:val="12"/>
        </w:rPr>
        <w:t xml:space="preserve">Unions should also focus on empowering Black workers to fight against anti-Black racism. “How do you bring power to those that are powerless? How do you increase the power of Black workers, Asian workers, Latino workers and so forth? Otherwise we’re asking people, like the AFL-CIO leadership, who have good hearts but they will behave imperfectly if workers of color lack power in society,” Pitts said, noting that AFL-CIO President Richard </w:t>
      </w:r>
      <w:proofErr w:type="spellStart"/>
      <w:r w:rsidRPr="00667DB4">
        <w:rPr>
          <w:sz w:val="12"/>
        </w:rPr>
        <w:t>Trumka</w:t>
      </w:r>
      <w:proofErr w:type="spellEnd"/>
      <w:r w:rsidRPr="00667DB4">
        <w:rPr>
          <w:sz w:val="12"/>
        </w:rPr>
        <w:t xml:space="preserve"> “makes a calculus to say things in one context and differently in another and our job is to change the context. That’s a matter of power.”</w:t>
      </w:r>
      <w:r>
        <w:rPr>
          <w:u w:val="single"/>
        </w:rPr>
        <w:t xml:space="preserve"> </w:t>
      </w:r>
      <w:r w:rsidRPr="00667DB4">
        <w:rPr>
          <w:sz w:val="12"/>
        </w:rPr>
        <w:t xml:space="preserve">THERE ARE FEW historical examples of unions getting kicked out of the labor movement. The UE, which Muhammad was formerly an organizer with, was one of the communist-led unions expelled from the CIO. After its expulsion, over 90 percent of its 700,000 members were pressured and red-baited into joining more conservative unions, all of whom were much less progressive on racial justice issues.  </w:t>
      </w:r>
      <w:r>
        <w:rPr>
          <w:u w:val="single"/>
        </w:rPr>
        <w:t xml:space="preserve"> </w:t>
      </w:r>
      <w:r w:rsidRPr="00667DB4">
        <w:rPr>
          <w:sz w:val="12"/>
        </w:rPr>
        <w:t>“I think that SEIU, AFSCME, and the Teamsters should consider expelling their cop locals,” said Muhammad. “There’s a real strong element of business unionism that is making some unions reluctant [to expel]. I haven’t really seen any of the major unions that have cops really struggle with the cops and … expel members of their union who have committed these vicious acts and killings.”</w:t>
      </w:r>
      <w:r>
        <w:rPr>
          <w:u w:val="single"/>
        </w:rPr>
        <w:t xml:space="preserve"> </w:t>
      </w:r>
      <w:r w:rsidRPr="00667DB4">
        <w:rPr>
          <w:sz w:val="12"/>
        </w:rPr>
        <w:t xml:space="preserve">“Expelling a law enforcement unit from an international union would depend if there was a violation of the constitution,” Fletcher said. Indeed, that’s the argument the WGAE made in its resolution on expelling IUPA, which argued that “police unions are incompatible with the AFL-CIO’s stated goals: ‘to vanquish oppression, privation and cruelty in all their forms.’” The resolution went on: “the policies or ­activities of [the IUPA] are consistently directed ­toward the achievement of the program or purposes of authoritarianism, totalitarianism, terrorism and other forces that suppress individual liberties and freedom of association and oppose the basic principles of free and democratic trade unionism.”  </w:t>
      </w:r>
      <w:r>
        <w:rPr>
          <w:u w:val="single"/>
        </w:rPr>
        <w:t xml:space="preserve"> </w:t>
      </w:r>
      <w:r w:rsidRPr="00667DB4">
        <w:rPr>
          <w:sz w:val="12"/>
        </w:rPr>
        <w:t>Fletcher said that if the AFL-CIO held a nationwide discussion, one of the results may be that the police unions could choose to leave, noting that the AFL-CIO completed a racial justice commission in 2017 in response to the emergence of the Black Lives Matter movement in 2014 and 2015. The IUPA did not participate in it. “The AFL could look into law enforcement and part of it would be about race and one of the consequences is that the IUPA could decide to leave. There might be police units of AFL-CIO affiliates that would object to such a discussion. But there’s a big difference between them deciding to leave and them being thrown out.”</w:t>
      </w:r>
      <w:r>
        <w:rPr>
          <w:u w:val="single"/>
        </w:rPr>
        <w:t xml:space="preserve"> </w:t>
      </w:r>
      <w:r w:rsidRPr="00667DB4">
        <w:rPr>
          <w:sz w:val="12"/>
        </w:rPr>
        <w:t>THE CONVERSATION AROUND police unions often centers around their collective bargaining agreements, which typically make it difficult to terminate an officer for misconduct. Police unions also have a stable of friendly arbitrators jointly approved by management and union who typically issue decisions that are much friendlier to officers than arbitrators in typical public sector collective bargaining. In states with public sector collective bargaining, such agreements are made possible by laws that are friendlier to police and fire unions than others, allowing them “interest arbitration” to settle contracts, a process far friendlier to unions than typical collective bargaining.</w:t>
      </w:r>
      <w:r>
        <w:rPr>
          <w:u w:val="single"/>
        </w:rPr>
        <w:t xml:space="preserve"> </w:t>
      </w:r>
      <w:r w:rsidRPr="00667DB4">
        <w:rPr>
          <w:sz w:val="12"/>
        </w:rPr>
        <w:t>In major confrontations, police unions have already failed to show solidarity with other public sector unions.</w:t>
      </w:r>
      <w:r>
        <w:rPr>
          <w:u w:val="single"/>
        </w:rPr>
        <w:t xml:space="preserve"> </w:t>
      </w:r>
      <w:r w:rsidRPr="00667DB4">
        <w:rPr>
          <w:sz w:val="12"/>
        </w:rPr>
        <w:t xml:space="preserve">Union leadership is concerned that </w:t>
      </w:r>
      <w:r w:rsidRPr="00667DB4">
        <w:rPr>
          <w:rStyle w:val="StyleUnderline"/>
        </w:rPr>
        <w:t>efforts to reform the police collective bargaining process could backfire and endanger public sector labor rights more broadly</w:t>
      </w:r>
      <w:r w:rsidRPr="00667DB4">
        <w:rPr>
          <w:sz w:val="12"/>
        </w:rPr>
        <w:t>. AFSCME President Lee Saunders, who is African American, spoke to those concerns in an op-ed in USA Today, where he wrote, “Just as it was wrong when racists went out of their way to exclude black people from unions, it is wrong to deny this freedom to police officers today.”</w:t>
      </w:r>
      <w:r>
        <w:rPr>
          <w:u w:val="single"/>
        </w:rPr>
        <w:t xml:space="preserve"> </w:t>
      </w:r>
      <w:r w:rsidRPr="00803966">
        <w:rPr>
          <w:rStyle w:val="StyleUnderline"/>
          <w:highlight w:val="green"/>
        </w:rPr>
        <w:t>Conservatives</w:t>
      </w:r>
      <w:r w:rsidRPr="00667DB4">
        <w:rPr>
          <w:sz w:val="12"/>
        </w:rPr>
        <w:t xml:space="preserve">, ranging from the Wall Street Journal’s editorial page to libertarian think tanks, </w:t>
      </w:r>
      <w:r w:rsidRPr="00803966">
        <w:rPr>
          <w:rStyle w:val="StyleUnderline"/>
          <w:highlight w:val="green"/>
        </w:rPr>
        <w:t>have been making the argument that problems with police union collective bargaining justifies the elimination of public sector collective bargaining rights altogether</w:t>
      </w:r>
      <w:r w:rsidRPr="00667DB4">
        <w:rPr>
          <w:sz w:val="12"/>
        </w:rPr>
        <w:t xml:space="preserve">, in violation of international labor law. </w:t>
      </w:r>
    </w:p>
    <w:p w:rsidR="005120EE" w:rsidRPr="002546C9" w:rsidRDefault="005120EE" w:rsidP="005120EE">
      <w:pPr>
        <w:pStyle w:val="Heading4"/>
        <w:rPr>
          <w:rStyle w:val="StyleUnderline"/>
        </w:rPr>
      </w:pPr>
      <w:r>
        <w:t>Collective Bargaining is key to reducing income inequality and wages.  The link is reversal causal.</w:t>
      </w:r>
    </w:p>
    <w:p w:rsidR="005120EE" w:rsidRPr="0015219F" w:rsidRDefault="005120EE" w:rsidP="005120EE">
      <w:proofErr w:type="spellStart"/>
      <w:r w:rsidRPr="00551190">
        <w:rPr>
          <w:rStyle w:val="Style13ptBold"/>
        </w:rPr>
        <w:t>Bivens</w:t>
      </w:r>
      <w:proofErr w:type="spellEnd"/>
      <w:r w:rsidRPr="00551190">
        <w:rPr>
          <w:rStyle w:val="Style13ptBold"/>
        </w:rPr>
        <w:t xml:space="preserve">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5120EE" w:rsidRPr="002546C9" w:rsidRDefault="005120EE" w:rsidP="005120EE">
      <w:pPr>
        <w:rPr>
          <w:rStyle w:val="StyleUnderline"/>
        </w:rPr>
      </w:pPr>
      <w:r w:rsidRPr="005120EE">
        <w:rPr>
          <w:rStyle w:val="StyleUnderline"/>
          <w:highlight w:val="cyan"/>
        </w:rPr>
        <w:t>As union coverage</w:t>
      </w:r>
      <w:r w:rsidRPr="0015219F">
        <w:rPr>
          <w:rStyle w:val="StyleUnderline"/>
        </w:rPr>
        <w:t xml:space="preserve"> has </w:t>
      </w:r>
      <w:r w:rsidRPr="005120EE">
        <w:rPr>
          <w:rStyle w:val="StyleUnderline"/>
          <w:highlight w:val="cyan"/>
        </w:rPr>
        <w:t>declined</w:t>
      </w:r>
      <w:r w:rsidRPr="005120EE">
        <w:rPr>
          <w:sz w:val="16"/>
        </w:rPr>
        <w:t xml:space="preserve"> and the voice of workers has correspondingly diminished, </w:t>
      </w:r>
      <w:r w:rsidRPr="0015219F">
        <w:rPr>
          <w:rStyle w:val="StyleUnderline"/>
        </w:rPr>
        <w:t xml:space="preserve">many of the key </w:t>
      </w:r>
      <w:r w:rsidRPr="005120EE">
        <w:rPr>
          <w:rStyle w:val="StyleUnderline"/>
          <w:highlight w:val="cyan"/>
        </w:rPr>
        <w:t>workplace standards</w:t>
      </w:r>
      <w:r w:rsidRPr="0015219F">
        <w:rPr>
          <w:rStyle w:val="StyleUnderline"/>
        </w:rPr>
        <w:t xml:space="preserve"> past generations counted on </w:t>
      </w:r>
      <w:proofErr w:type="gramStart"/>
      <w:r w:rsidRPr="0015219F">
        <w:rPr>
          <w:rStyle w:val="StyleUnderline"/>
        </w:rPr>
        <w:t xml:space="preserve">have been </w:t>
      </w:r>
      <w:r w:rsidRPr="005120EE">
        <w:rPr>
          <w:rStyle w:val="StyleUnderline"/>
          <w:highlight w:val="cyan"/>
        </w:rPr>
        <w:t>eroded</w:t>
      </w:r>
      <w:proofErr w:type="gramEnd"/>
      <w:r w:rsidRPr="0015219F">
        <w:rPr>
          <w:rStyle w:val="StyleUnderline"/>
        </w:rPr>
        <w:t>. For instance</w:t>
      </w:r>
      <w:r w:rsidRPr="005120EE">
        <w:rPr>
          <w:sz w:val="16"/>
        </w:rPr>
        <w:t>, there has been an</w:t>
      </w:r>
      <w:r w:rsidRPr="0015219F">
        <w:rPr>
          <w:rStyle w:val="StyleUnderline"/>
        </w:rPr>
        <w:t xml:space="preserve"> </w:t>
      </w:r>
      <w:r w:rsidRPr="005120EE">
        <w:rPr>
          <w:rStyle w:val="StyleUnderline"/>
          <w:highlight w:val="cyan"/>
        </w:rPr>
        <w:t>erosion of overtime pay protection, slashing of workers’ compensation programs, and a decline in the real value of the minimum wage</w:t>
      </w:r>
      <w:r w:rsidRPr="0015219F">
        <w:rPr>
          <w:rStyle w:val="StyleUnderline"/>
        </w:rPr>
        <w:t xml:space="preserve">, </w:t>
      </w:r>
      <w:r w:rsidRPr="005120EE">
        <w:rPr>
          <w:sz w:val="16"/>
        </w:rPr>
        <w:t>which is lower now than it was in 1968.</w:t>
      </w:r>
    </w:p>
    <w:p w:rsidR="005120EE" w:rsidRPr="005120EE" w:rsidRDefault="005120EE" w:rsidP="005120EE">
      <w:pPr>
        <w:rPr>
          <w:sz w:val="16"/>
        </w:rPr>
      </w:pPr>
      <w:bookmarkStart w:id="1" w:name="epi-toc-8"/>
      <w:bookmarkEnd w:id="1"/>
      <w:r w:rsidRPr="005120EE">
        <w:rPr>
          <w:sz w:val="16"/>
        </w:rPr>
        <w:t>Unions reduce inequality and are essential for low- and middle-wage workers’ ability to obtain a fair share of economic growth</w:t>
      </w:r>
    </w:p>
    <w:p w:rsidR="005120EE" w:rsidRPr="005120EE" w:rsidRDefault="005120EE" w:rsidP="005120EE">
      <w:pPr>
        <w:rPr>
          <w:sz w:val="16"/>
        </w:rPr>
      </w:pPr>
      <w:r w:rsidRPr="005120EE">
        <w:rPr>
          <w:sz w:val="16"/>
        </w:rPr>
        <w:t xml:space="preserve">The spread of collective bargaining that followed the passage of the National Labor Relations Act in 1935 led to decades of faster and fairer economic growth that persisted until the late 1970s. </w:t>
      </w:r>
      <w:proofErr w:type="gramStart"/>
      <w:r w:rsidRPr="005120EE">
        <w:rPr>
          <w:sz w:val="16"/>
        </w:rPr>
        <w:t>But</w:t>
      </w:r>
      <w:proofErr w:type="gramEnd"/>
      <w:r w:rsidRPr="005120EE">
        <w:rPr>
          <w:sz w:val="16"/>
        </w:rPr>
        <w:t xml:space="preserve"> since the 1970s, </w:t>
      </w:r>
      <w:r w:rsidRPr="005120EE">
        <w:rPr>
          <w:rStyle w:val="StyleUnderline"/>
          <w:highlight w:val="cyan"/>
        </w:rPr>
        <w:t>declining unionization has fueled rising inequality and stalled economic progress for</w:t>
      </w:r>
      <w:r w:rsidRPr="002546C9">
        <w:rPr>
          <w:rStyle w:val="StyleUnderline"/>
        </w:rPr>
        <w:t xml:space="preserve"> </w:t>
      </w:r>
      <w:r w:rsidRPr="005120EE">
        <w:rPr>
          <w:rStyle w:val="StyleUnderline"/>
          <w:highlight w:val="cyan"/>
        </w:rPr>
        <w:t>the</w:t>
      </w:r>
      <w:r w:rsidRPr="002546C9">
        <w:rPr>
          <w:rStyle w:val="StyleUnderline"/>
        </w:rPr>
        <w:t xml:space="preserve"> broad American </w:t>
      </w:r>
      <w:r w:rsidRPr="005120EE">
        <w:rPr>
          <w:rStyle w:val="StyleUnderline"/>
          <w:highlight w:val="cyan"/>
        </w:rPr>
        <w:t>middle class</w:t>
      </w:r>
      <w:r w:rsidRPr="005120EE">
        <w:rPr>
          <w:sz w:val="16"/>
        </w:rPr>
        <w:t xml:space="preserve">. Figures A and B show that </w:t>
      </w:r>
      <w:r w:rsidRPr="005120EE">
        <w:rPr>
          <w:rStyle w:val="StyleUnderline"/>
          <w:highlight w:val="cyan"/>
        </w:rPr>
        <w:t>when unions are weak, the highest incomes go up</w:t>
      </w:r>
      <w:r w:rsidRPr="002546C9">
        <w:rPr>
          <w:rStyle w:val="StyleUnderline"/>
        </w:rPr>
        <w:t xml:space="preserve"> even more, but </w:t>
      </w:r>
      <w:r w:rsidRPr="005120EE">
        <w:rPr>
          <w:rStyle w:val="StyleUnderline"/>
          <w:highlight w:val="cyan"/>
        </w:rPr>
        <w:t>when unions are strong, middle incomes go up</w:t>
      </w:r>
      <w:r w:rsidRPr="002546C9">
        <w:rPr>
          <w:rStyle w:val="StyleUnderline"/>
        </w:rPr>
        <w:t>.</w:t>
      </w:r>
    </w:p>
    <w:p w:rsidR="005120EE" w:rsidRPr="002546C9" w:rsidRDefault="005120EE" w:rsidP="005120EE">
      <w:pPr>
        <w:rPr>
          <w:rStyle w:val="StyleUnderline"/>
        </w:rPr>
      </w:pPr>
      <w:r w:rsidRPr="005120EE">
        <w:rPr>
          <w:sz w:val="16"/>
        </w:rPr>
        <w:t xml:space="preserve">Research by EPI and other institutions shows </w:t>
      </w:r>
      <w:r w:rsidRPr="002546C9">
        <w:rPr>
          <w:rStyle w:val="StyleUnderline"/>
        </w:rPr>
        <w:t xml:space="preserve">this correlation is no accident. First, </w:t>
      </w:r>
      <w:r w:rsidRPr="005120EE">
        <w:rPr>
          <w:rStyle w:val="StyleUnderline"/>
          <w:highlight w:val="cyan"/>
        </w:rPr>
        <w:t>unions have strong positive effects</w:t>
      </w:r>
      <w:r w:rsidRPr="002546C9">
        <w:rPr>
          <w:rStyle w:val="StyleUnderline"/>
        </w:rPr>
        <w:t xml:space="preserve"> not only </w:t>
      </w:r>
      <w:r w:rsidRPr="005120EE">
        <w:rPr>
          <w:rStyle w:val="StyleUnderline"/>
          <w:highlight w:val="cyan"/>
        </w:rPr>
        <w:t>on</w:t>
      </w:r>
      <w:r w:rsidRPr="002546C9">
        <w:rPr>
          <w:rStyle w:val="StyleUnderline"/>
        </w:rPr>
        <w:t xml:space="preserve"> the </w:t>
      </w:r>
      <w:r w:rsidRPr="005120EE">
        <w:rPr>
          <w:rStyle w:val="StyleUnderline"/>
          <w:highlight w:val="cyan"/>
        </w:rPr>
        <w:t>wages</w:t>
      </w:r>
      <w:r w:rsidRPr="002546C9">
        <w:rPr>
          <w:rStyle w:val="StyleUnderline"/>
        </w:rPr>
        <w:t xml:space="preserve"> </w:t>
      </w:r>
      <w:r w:rsidRPr="005120EE">
        <w:rPr>
          <w:rStyle w:val="StyleUnderline"/>
          <w:highlight w:val="cyan"/>
        </w:rPr>
        <w:t>of union workers but also</w:t>
      </w:r>
      <w:r w:rsidRPr="002546C9">
        <w:rPr>
          <w:rStyle w:val="StyleUnderline"/>
        </w:rPr>
        <w:t xml:space="preserve"> on the wages of </w:t>
      </w:r>
      <w:r w:rsidRPr="005120EE">
        <w:rPr>
          <w:rStyle w:val="StyleUnderline"/>
          <w:highlight w:val="cyan"/>
        </w:rPr>
        <w:t>comparable</w:t>
      </w:r>
      <w:r w:rsidRPr="002546C9">
        <w:rPr>
          <w:rStyle w:val="StyleUnderline"/>
        </w:rPr>
        <w:t xml:space="preserve"> nonunion </w:t>
      </w:r>
      <w:r w:rsidRPr="005120EE">
        <w:rPr>
          <w:rStyle w:val="StyleUnderline"/>
          <w:highlight w:val="cyan"/>
        </w:rPr>
        <w:t>workers</w:t>
      </w:r>
      <w:r w:rsidRPr="002546C9">
        <w:rPr>
          <w:rStyle w:val="StyleUnderline"/>
        </w:rPr>
        <w:t>, as unions set standards for entire industries and occupations</w:t>
      </w:r>
      <w:r w:rsidRPr="005120EE">
        <w:rPr>
          <w:sz w:val="16"/>
        </w:rPr>
        <w:t xml:space="preserve"> (these union and nonunion wage boosts are explored in detail in the next section of this report</w:t>
      </w:r>
      <w:r w:rsidRPr="002546C9">
        <w:rPr>
          <w:rStyle w:val="StyleUnderline"/>
        </w:rPr>
        <w:t xml:space="preserve">). Second, </w:t>
      </w:r>
      <w:r w:rsidRPr="005120EE">
        <w:rPr>
          <w:rStyle w:val="StyleUnderline"/>
          <w:highlight w:val="cyan"/>
        </w:rPr>
        <w:t xml:space="preserve">unions make wages among occupations </w:t>
      </w:r>
      <w:proofErr w:type="gramStart"/>
      <w:r w:rsidRPr="005120EE">
        <w:rPr>
          <w:rStyle w:val="StyleUnderline"/>
          <w:highlight w:val="cyan"/>
        </w:rPr>
        <w:t>more equal</w:t>
      </w:r>
      <w:proofErr w:type="gramEnd"/>
      <w:r w:rsidRPr="002546C9">
        <w:rPr>
          <w:rStyle w:val="StyleUnderline"/>
        </w:rPr>
        <w:t xml:space="preserve"> </w:t>
      </w:r>
      <w:r w:rsidRPr="005120EE">
        <w:rPr>
          <w:rStyle w:val="StyleUnderline"/>
          <w:highlight w:val="cyan"/>
        </w:rPr>
        <w:t>because</w:t>
      </w:r>
      <w:r w:rsidRPr="002546C9">
        <w:rPr>
          <w:rStyle w:val="StyleUnderline"/>
        </w:rPr>
        <w:t xml:space="preserve"> </w:t>
      </w:r>
      <w:r w:rsidRPr="005120EE">
        <w:rPr>
          <w:rStyle w:val="StyleUnderline"/>
          <w:highlight w:val="cyan"/>
        </w:rPr>
        <w:t>they</w:t>
      </w:r>
      <w:r w:rsidRPr="002546C9">
        <w:rPr>
          <w:rStyle w:val="StyleUnderline"/>
        </w:rPr>
        <w:t xml:space="preserve"> give a larger wage </w:t>
      </w:r>
      <w:r w:rsidRPr="005120EE">
        <w:rPr>
          <w:rStyle w:val="StyleUnderline"/>
          <w:highlight w:val="cyan"/>
        </w:rPr>
        <w:t>boost to low- and middle-wage occupations</w:t>
      </w:r>
      <w:r w:rsidRPr="002546C9">
        <w:rPr>
          <w:rStyle w:val="StyleUnderline"/>
        </w:rPr>
        <w:t xml:space="preserve"> than to high-wage occupations. Third, unions make wages of workers with similar characteristics more equal because of the standards unions set. Fourth, </w:t>
      </w:r>
      <w:r w:rsidRPr="005120EE">
        <w:rPr>
          <w:rStyle w:val="StyleUnderline"/>
          <w:highlight w:val="cyan"/>
        </w:rPr>
        <w:t xml:space="preserve">unions have historically been more likely to organize middle-wage than high-wage </w:t>
      </w:r>
      <w:proofErr w:type="gramStart"/>
      <w:r w:rsidRPr="005120EE">
        <w:rPr>
          <w:rStyle w:val="StyleUnderline"/>
          <w:highlight w:val="cyan"/>
        </w:rPr>
        <w:t>workers</w:t>
      </w:r>
      <w:proofErr w:type="gramEnd"/>
      <w:r w:rsidRPr="005120EE">
        <w:rPr>
          <w:rStyle w:val="StyleUnderline"/>
          <w:highlight w:val="cyan"/>
        </w:rPr>
        <w:t>, which lowers inequality by closing gaps</w:t>
      </w:r>
      <w:r w:rsidRPr="002546C9">
        <w:rPr>
          <w:rStyle w:val="StyleUnderline"/>
        </w:rPr>
        <w:t xml:space="preserve"> between,</w:t>
      </w:r>
      <w:r w:rsidRPr="005120EE">
        <w:rPr>
          <w:sz w:val="16"/>
        </w:rPr>
        <w:t xml:space="preserve"> say, blue-collar and white-collar workers. </w:t>
      </w:r>
      <w:r w:rsidRPr="002546C9">
        <w:rPr>
          <w:rStyle w:val="StyleUnderline"/>
        </w:rPr>
        <w:t>Finally, the union wage boost is largest for low-wage workers and larger at the middle than at the highest wage levels, larger for black and Hispanic workers than for white workers, and larger for those with lower levels of education—wage increases for these groups help narrow wage inequalities.</w:t>
      </w:r>
      <w:hyperlink r:id="rId9" w:anchor="_note16" w:history="1">
        <w:r w:rsidRPr="002546C9">
          <w:rPr>
            <w:rStyle w:val="StyleUnderline"/>
          </w:rPr>
          <w:t>16</w:t>
        </w:r>
      </w:hyperlink>
    </w:p>
    <w:p w:rsidR="005120EE" w:rsidRDefault="005120EE" w:rsidP="005120EE">
      <w:pPr>
        <w:rPr>
          <w:rStyle w:val="StyleUnderline"/>
        </w:rPr>
      </w:pPr>
      <w:r w:rsidRPr="005120EE">
        <w:rPr>
          <w:sz w:val="16"/>
        </w:rPr>
        <w:t xml:space="preserve">We know how big a force for equality unions are by looking at how much their decline has contributed to inequality between middle- and high-wage workers: </w:t>
      </w:r>
      <w:r w:rsidRPr="009B1058">
        <w:rPr>
          <w:rStyle w:val="StyleUnderline"/>
        </w:rPr>
        <w:t xml:space="preserve">union decline can explain one-third of the rise in wage inequality among men and one-fifth of the rise in wage inequality among women from 1973 to 2007. Among men, </w:t>
      </w:r>
      <w:r w:rsidRPr="005120EE">
        <w:rPr>
          <w:rStyle w:val="Emphasis"/>
          <w:highlight w:val="cyan"/>
        </w:rPr>
        <w:t>the erosion of collective bargaining has been the largest single factor driving a wedge between middle- and high-wage workers</w:t>
      </w:r>
      <w:r w:rsidRPr="009B1058">
        <w:rPr>
          <w:rStyle w:val="StyleUnderline"/>
        </w:rPr>
        <w:t>.</w:t>
      </w:r>
      <w:hyperlink r:id="rId10" w:anchor="_note17" w:history="1">
        <w:r w:rsidRPr="009B1058">
          <w:rPr>
            <w:rStyle w:val="StyleUnderline"/>
          </w:rPr>
          <w:t>17</w:t>
        </w:r>
      </w:hyperlink>
      <w:bookmarkStart w:id="2" w:name="epi-toc-9"/>
      <w:bookmarkEnd w:id="2"/>
    </w:p>
    <w:p w:rsidR="005120EE" w:rsidRDefault="005120EE" w:rsidP="005120EE">
      <w:pPr>
        <w:pStyle w:val="Heading4"/>
      </w:pPr>
      <w:r>
        <w:t>Reducing income inequality is key to recover from the current recession and prevent future ones.</w:t>
      </w:r>
    </w:p>
    <w:p w:rsidR="005120EE" w:rsidRPr="005D3659" w:rsidRDefault="005120EE" w:rsidP="005120EE">
      <w:proofErr w:type="spellStart"/>
      <w:r w:rsidRPr="005D3659">
        <w:rPr>
          <w:rStyle w:val="Style13ptBold"/>
        </w:rPr>
        <w:t>Boushey</w:t>
      </w:r>
      <w:proofErr w:type="spellEnd"/>
      <w:r w:rsidRPr="005D3659">
        <w:rPr>
          <w:rStyle w:val="Style13ptBold"/>
        </w:rPr>
        <w:t xml:space="preserve"> and Park 19</w:t>
      </w:r>
      <w:r>
        <w:t xml:space="preserve"> [Heather </w:t>
      </w:r>
      <w:proofErr w:type="spellStart"/>
      <w:r>
        <w:t>Boushey</w:t>
      </w:r>
      <w:proofErr w:type="spellEnd"/>
      <w:r>
        <w:t xml:space="preserve"> and </w:t>
      </w:r>
      <w:proofErr w:type="spellStart"/>
      <w:r>
        <w:t>Somin</w:t>
      </w:r>
      <w:proofErr w:type="spellEnd"/>
      <w:r>
        <w:t xml:space="preserve"> Park, 5-15-20</w:t>
      </w:r>
      <w:r w:rsidRPr="005D3659">
        <w:t>19</w:t>
      </w:r>
      <w:r>
        <w:t>, "Fighting inequality is key to preparing for the next recession," Economic Policy Institute, https://www.epi.org/blog/fighting-inequality-is-key-to-preparing-for-the-next-recession/</w:t>
      </w:r>
    </w:p>
    <w:p w:rsidR="005120EE" w:rsidRDefault="005120EE" w:rsidP="005120EE">
      <w:pPr>
        <w:rPr>
          <w:sz w:val="16"/>
        </w:rPr>
      </w:pPr>
      <w:r w:rsidRPr="00962875">
        <w:rPr>
          <w:rStyle w:val="StyleUnderline"/>
          <w:highlight w:val="cyan"/>
        </w:rPr>
        <w:t>The failure to make a serious dent in</w:t>
      </w:r>
      <w:r w:rsidRPr="00FF1AC9">
        <w:rPr>
          <w:rStyle w:val="StyleUnderline"/>
        </w:rPr>
        <w:t xml:space="preserve"> high levels of </w:t>
      </w:r>
      <w:r w:rsidRPr="00962875">
        <w:rPr>
          <w:rStyle w:val="StyleUnderline"/>
          <w:highlight w:val="cyan"/>
        </w:rPr>
        <w:t>economic inequality in recent years will make responding effectively to the next inevitable recession</w:t>
      </w:r>
      <w:r w:rsidRPr="00FF1AC9">
        <w:rPr>
          <w:rStyle w:val="StyleUnderline"/>
        </w:rPr>
        <w:t xml:space="preserve"> more </w:t>
      </w:r>
      <w:r w:rsidRPr="00962875">
        <w:rPr>
          <w:rStyle w:val="StyleUnderline"/>
          <w:highlight w:val="cyan"/>
        </w:rPr>
        <w:t>difficult</w:t>
      </w:r>
      <w:r w:rsidRPr="005D3659">
        <w:rPr>
          <w:sz w:val="16"/>
        </w:rPr>
        <w:t xml:space="preserve">, both economically and politically. Rising income and wealth inequality, combined with financial deregulation and the expanding </w:t>
      </w:r>
      <w:proofErr w:type="spellStart"/>
      <w:r w:rsidRPr="005D3659">
        <w:rPr>
          <w:sz w:val="16"/>
        </w:rPr>
        <w:t>financialization</w:t>
      </w:r>
      <w:proofErr w:type="spellEnd"/>
      <w:r w:rsidRPr="005D3659">
        <w:rPr>
          <w:sz w:val="16"/>
        </w:rPr>
        <w:t xml:space="preserve"> of the U.S. economy, led to the credit boom and crash that substantially deepened the resulting economic crisis in 2008. Fiscal stimulus during the Great Recession prevented the economy from collapsing completely but was still insufficient and phased out too soon. What’s more, instead of taking lessons from our experiences a decade ago and strengthening our recession-fighting tools, recent policies passed by Congress have focused on cutting taxes, reduced the perceived space we have to increase spending in a downturn and exacerbated income and wealth disparities in the United States. First, </w:t>
      </w:r>
      <w:proofErr w:type="gramStart"/>
      <w:r w:rsidRPr="005D3659">
        <w:rPr>
          <w:sz w:val="16"/>
        </w:rPr>
        <w:t>let’s</w:t>
      </w:r>
      <w:proofErr w:type="gramEnd"/>
      <w:r w:rsidRPr="005D3659">
        <w:rPr>
          <w:sz w:val="16"/>
        </w:rPr>
        <w:t xml:space="preserve"> zoom out. Recessions </w:t>
      </w:r>
      <w:proofErr w:type="gramStart"/>
      <w:r w:rsidRPr="005D3659">
        <w:rPr>
          <w:sz w:val="16"/>
        </w:rPr>
        <w:t>aren’t</w:t>
      </w:r>
      <w:proofErr w:type="gramEnd"/>
      <w:r w:rsidRPr="005D3659">
        <w:rPr>
          <w:sz w:val="16"/>
        </w:rPr>
        <w:t xml:space="preserve"> just one-offs. They are part of the economic cycle. Aggregate demand in the economy expands and contracts over time and recessions occur during prolonged contractions, which are more likely when economic inequality distorts consumption and savings</w:t>
      </w:r>
      <w:r w:rsidRPr="005D3659">
        <w:rPr>
          <w:rStyle w:val="StyleUnderline"/>
        </w:rPr>
        <w:t xml:space="preserve">. </w:t>
      </w:r>
      <w:r w:rsidRPr="00962875">
        <w:rPr>
          <w:rStyle w:val="StyleUnderline"/>
          <w:highlight w:val="cyan"/>
        </w:rPr>
        <w:t>Inequality</w:t>
      </w:r>
      <w:r w:rsidRPr="005D3659">
        <w:rPr>
          <w:rStyle w:val="StyleUnderline"/>
        </w:rPr>
        <w:t xml:space="preserve"> also affects the time it takes to recover from recessions because it </w:t>
      </w:r>
      <w:r w:rsidRPr="00962875">
        <w:rPr>
          <w:rStyle w:val="StyleUnderline"/>
          <w:highlight w:val="cyan"/>
        </w:rPr>
        <w:t>subverts our institutions and makes our political system ineffective.</w:t>
      </w:r>
      <w:r w:rsidRPr="005D3659">
        <w:rPr>
          <w:rStyle w:val="StyleUnderline"/>
        </w:rPr>
        <w:t xml:space="preserve"> </w:t>
      </w:r>
      <w:r w:rsidRPr="00962875">
        <w:rPr>
          <w:rStyle w:val="StyleUnderline"/>
          <w:highlight w:val="cyan"/>
        </w:rPr>
        <w:t>Lifting the economy</w:t>
      </w:r>
      <w:r w:rsidRPr="005D3659">
        <w:rPr>
          <w:rStyle w:val="StyleUnderline"/>
        </w:rPr>
        <w:t xml:space="preserve"> out of a downturn </w:t>
      </w:r>
      <w:r w:rsidRPr="00962875">
        <w:rPr>
          <w:rStyle w:val="StyleUnderline"/>
          <w:highlight w:val="cyan"/>
        </w:rPr>
        <w:t>requires</w:t>
      </w:r>
      <w:r w:rsidRPr="005D3659">
        <w:rPr>
          <w:rStyle w:val="StyleUnderline"/>
        </w:rPr>
        <w:t xml:space="preserve"> decisive government </w:t>
      </w:r>
      <w:r w:rsidRPr="00962875">
        <w:rPr>
          <w:rStyle w:val="StyleUnderline"/>
          <w:highlight w:val="cyan"/>
        </w:rPr>
        <w:t>action to boost spending and aggregate demand</w:t>
      </w:r>
      <w:r w:rsidRPr="005D3659">
        <w:rPr>
          <w:sz w:val="16"/>
        </w:rPr>
        <w:t xml:space="preserve">, </w:t>
      </w:r>
      <w:r w:rsidRPr="00962875">
        <w:rPr>
          <w:rStyle w:val="StyleUnderline"/>
          <w:highlight w:val="cyan"/>
        </w:rPr>
        <w:t>which</w:t>
      </w:r>
      <w:r w:rsidRPr="00962875">
        <w:rPr>
          <w:rStyle w:val="StyleUnderline"/>
        </w:rPr>
        <w:t xml:space="preserve"> often </w:t>
      </w:r>
      <w:r w:rsidRPr="00962875">
        <w:rPr>
          <w:rStyle w:val="StyleUnderline"/>
          <w:highlight w:val="cyan"/>
        </w:rPr>
        <w:t>runs counter to the primary interests of those with economic and political power</w:t>
      </w:r>
      <w:r w:rsidRPr="00962875">
        <w:rPr>
          <w:sz w:val="16"/>
          <w:highlight w:val="cyan"/>
        </w:rPr>
        <w:t>.</w:t>
      </w:r>
      <w:r w:rsidRPr="005D3659">
        <w:rPr>
          <w:sz w:val="16"/>
        </w:rPr>
        <w:t xml:space="preserve"> As entrenched interests continually hamstring the government’s capacity to respond to a recession, policymakers should act now to prepare for the next one by addressing inequality in the United States. </w:t>
      </w:r>
      <w:r w:rsidRPr="00962875">
        <w:rPr>
          <w:rStyle w:val="StyleUnderline"/>
          <w:highlight w:val="cyan"/>
        </w:rPr>
        <w:t>Inequality makes recessions more likely</w:t>
      </w:r>
      <w:r>
        <w:rPr>
          <w:rStyle w:val="StyleUnderline"/>
        </w:rPr>
        <w:t xml:space="preserve"> </w:t>
      </w:r>
      <w:r w:rsidRPr="005D3659">
        <w:rPr>
          <w:sz w:val="16"/>
        </w:rPr>
        <w:t xml:space="preserve">The U.S. economy is amid what will be the longest recovery in history if it lasts past June 2019. While no one can predict the next recession, it will happen. </w:t>
      </w:r>
      <w:proofErr w:type="gramStart"/>
      <w:r w:rsidRPr="005D3659">
        <w:rPr>
          <w:sz w:val="16"/>
        </w:rPr>
        <w:t>And</w:t>
      </w:r>
      <w:proofErr w:type="gramEnd"/>
      <w:r w:rsidRPr="005D3659">
        <w:rPr>
          <w:sz w:val="16"/>
        </w:rPr>
        <w:t xml:space="preserve">, evidence from around the world indicates that our high inequality makes that even more likely. Economists are examining how higher inequality is associated with slower income gains among those lower down the income and wealth ladder.1 The question has been most prominently explored by Jonathan </w:t>
      </w:r>
      <w:proofErr w:type="spellStart"/>
      <w:r w:rsidRPr="005D3659">
        <w:rPr>
          <w:sz w:val="16"/>
        </w:rPr>
        <w:t>Ostry</w:t>
      </w:r>
      <w:proofErr w:type="spellEnd"/>
      <w:r w:rsidRPr="005D3659">
        <w:rPr>
          <w:sz w:val="16"/>
        </w:rPr>
        <w:t xml:space="preserve"> and a group of his colleagues at the International Monetary Fund. </w:t>
      </w:r>
      <w:proofErr w:type="gramStart"/>
      <w:r w:rsidRPr="005D3659">
        <w:rPr>
          <w:sz w:val="16"/>
        </w:rPr>
        <w:t xml:space="preserve">In a book released early in 2019, </w:t>
      </w:r>
      <w:proofErr w:type="spellStart"/>
      <w:r w:rsidRPr="005D3659">
        <w:rPr>
          <w:sz w:val="16"/>
        </w:rPr>
        <w:t>Ostry</w:t>
      </w:r>
      <w:proofErr w:type="spellEnd"/>
      <w:r w:rsidRPr="005D3659">
        <w:rPr>
          <w:sz w:val="16"/>
        </w:rPr>
        <w:t xml:space="preserve"> and fellow IMF economists Prakash </w:t>
      </w:r>
      <w:proofErr w:type="spellStart"/>
      <w:r w:rsidRPr="005D3659">
        <w:rPr>
          <w:sz w:val="16"/>
        </w:rPr>
        <w:t>Loungani</w:t>
      </w:r>
      <w:proofErr w:type="spellEnd"/>
      <w:r w:rsidRPr="005D3659">
        <w:rPr>
          <w:sz w:val="16"/>
        </w:rPr>
        <w:t xml:space="preserve"> and Andrew Berg showed that inequality was associated with more frequent economic downturns.2 Growth may happen, but if inequality is high then the economic gains are more likely to be destroyed by the recession—or depression—that follows, with the economic pain all-too-often compounded for those at the lower end of the income spectrum.</w:t>
      </w:r>
      <w:proofErr w:type="gramEnd"/>
      <w:r w:rsidRPr="005D3659">
        <w:rPr>
          <w:sz w:val="16"/>
        </w:rPr>
        <w:t xml:space="preserve"> These findings represent a radical shift for researchers at the IMF and their longstanding view on a trade-off between growth and equity. While many economists had asked the question about the role of inequality in the last global economic crisis, the IMF’s research team provided the answer first seen widely to be credible. They conclude: “[Looking at a] diversity of experiences and empirical analysis suggest that there is no systematic adverse trade-off between increasing growth and decreasing inequality.”3 They </w:t>
      </w:r>
      <w:proofErr w:type="gramStart"/>
      <w:r w:rsidRPr="005D3659">
        <w:rPr>
          <w:sz w:val="16"/>
        </w:rPr>
        <w:t>aren’t</w:t>
      </w:r>
      <w:proofErr w:type="gramEnd"/>
      <w:r w:rsidRPr="005D3659">
        <w:rPr>
          <w:sz w:val="16"/>
        </w:rPr>
        <w:t xml:space="preserve"> the only ones. When </w:t>
      </w:r>
      <w:proofErr w:type="gramStart"/>
      <w:r w:rsidRPr="005D3659">
        <w:rPr>
          <w:sz w:val="16"/>
        </w:rPr>
        <w:t>Moody’s Analytics’</w:t>
      </w:r>
      <w:proofErr w:type="gramEnd"/>
      <w:r w:rsidRPr="005D3659">
        <w:rPr>
          <w:sz w:val="16"/>
        </w:rPr>
        <w:t xml:space="preserve"> chief economist Mark </w:t>
      </w:r>
      <w:proofErr w:type="spellStart"/>
      <w:r w:rsidRPr="005D3659">
        <w:rPr>
          <w:sz w:val="16"/>
        </w:rPr>
        <w:t>Zandi</w:t>
      </w:r>
      <w:proofErr w:type="spellEnd"/>
      <w:r w:rsidRPr="005D3659">
        <w:rPr>
          <w:sz w:val="16"/>
        </w:rPr>
        <w:t xml:space="preserve"> integrated inequality into the Moodys.com macroeconomic forecasting model for the United States, he found that adding inequality to the traditional models—ones that do not take into account economic inequality at all—did not change the short-term forecasts very much. </w:t>
      </w:r>
      <w:proofErr w:type="gramStart"/>
      <w:r w:rsidRPr="005D3659">
        <w:rPr>
          <w:sz w:val="16"/>
        </w:rPr>
        <w:t>But</w:t>
      </w:r>
      <w:proofErr w:type="gramEnd"/>
      <w:r w:rsidRPr="005D3659">
        <w:rPr>
          <w:sz w:val="16"/>
        </w:rPr>
        <w:t xml:space="preserve"> when he looked at the long-term picture or considered the potential for the system to spin out of control, he concluded that higher inequality increases the likelihood of instability in the financial system.4 One pathway through which inequality contributes to economic fragility consists in the way it increases the supply of credit. </w:t>
      </w:r>
      <w:proofErr w:type="gramStart"/>
      <w:r w:rsidRPr="005D3659">
        <w:rPr>
          <w:sz w:val="16"/>
        </w:rPr>
        <w:t>There’s</w:t>
      </w:r>
      <w:proofErr w:type="gramEnd"/>
      <w:r w:rsidRPr="005D3659">
        <w:rPr>
          <w:sz w:val="16"/>
        </w:rPr>
        <w:t xml:space="preserve"> strong evidence that the financial deregulation of the early 2000s led to a rise in the availability of credit. Lenders became less risk-adverse as the consequences of debt were passed on to others—</w:t>
      </w:r>
      <w:proofErr w:type="gramStart"/>
      <w:r w:rsidRPr="005D3659">
        <w:rPr>
          <w:sz w:val="16"/>
        </w:rPr>
        <w:t>investors and families—and</w:t>
      </w:r>
      <w:proofErr w:type="gramEnd"/>
      <w:r w:rsidRPr="005D3659">
        <w:rPr>
          <w:sz w:val="16"/>
        </w:rPr>
        <w:t xml:space="preserve"> lending standards fell sharply. Many people left out of the gains from economic growth turned to borrowing more to make up for that lost income. As the 2008 crisis demonstrated, a rise in the credit supply makes economic crises more likely, especially when combined with looser regulations and political power conferred on the financial industry.5 In the United States, inequality fuels long-term stagnation Recessions are bad—and so is long-term economic stagnation. </w:t>
      </w:r>
      <w:r w:rsidRPr="00962875">
        <w:rPr>
          <w:rStyle w:val="StyleUnderline"/>
          <w:highlight w:val="cyan"/>
        </w:rPr>
        <w:t>Inequality distorts and reduces total consumption</w:t>
      </w:r>
      <w:r w:rsidRPr="005D3659">
        <w:rPr>
          <w:rStyle w:val="StyleUnderline"/>
        </w:rPr>
        <w:t xml:space="preserve"> </w:t>
      </w:r>
      <w:r w:rsidRPr="00962875">
        <w:rPr>
          <w:rStyle w:val="StyleUnderline"/>
          <w:highlight w:val="cyan"/>
        </w:rPr>
        <w:t>while at the same time increasing the stock of savings</w:t>
      </w:r>
      <w:r w:rsidRPr="00962875">
        <w:rPr>
          <w:sz w:val="16"/>
          <w:highlight w:val="cyan"/>
        </w:rPr>
        <w:t>.</w:t>
      </w:r>
      <w:r w:rsidRPr="005D3659">
        <w:rPr>
          <w:sz w:val="16"/>
        </w:rPr>
        <w:t xml:space="preserve"> </w:t>
      </w:r>
      <w:r w:rsidRPr="00962875">
        <w:rPr>
          <w:rStyle w:val="StyleUnderline"/>
          <w:highlight w:val="cyan"/>
        </w:rPr>
        <w:t>The combination</w:t>
      </w:r>
      <w:r w:rsidRPr="005D3659">
        <w:rPr>
          <w:sz w:val="16"/>
        </w:rPr>
        <w:t xml:space="preserve"> of lots of </w:t>
      </w:r>
      <w:r w:rsidRPr="00962875">
        <w:t>savings</w:t>
      </w:r>
      <w:r w:rsidRPr="005D3659">
        <w:rPr>
          <w:sz w:val="16"/>
        </w:rPr>
        <w:t xml:space="preserve"> but too few attractive opportunities for profitable investments </w:t>
      </w:r>
      <w:r w:rsidRPr="00962875">
        <w:rPr>
          <w:rStyle w:val="StyleUnderline"/>
          <w:highlight w:val="cyan"/>
        </w:rPr>
        <w:t>creates a long-term trajectory of slow growth.</w:t>
      </w:r>
      <w:r w:rsidRPr="00962875">
        <w:rPr>
          <w:rStyle w:val="StyleUnderline"/>
        </w:rPr>
        <w:t xml:space="preserve"> </w:t>
      </w:r>
      <w:r w:rsidRPr="005D3659">
        <w:rPr>
          <w:sz w:val="16"/>
        </w:rPr>
        <w:t xml:space="preserve">This </w:t>
      </w:r>
      <w:r w:rsidRPr="005D3659">
        <w:rPr>
          <w:rStyle w:val="StyleUnderline"/>
        </w:rPr>
        <w:t>is</w:t>
      </w:r>
      <w:r w:rsidRPr="005D3659">
        <w:rPr>
          <w:sz w:val="16"/>
        </w:rPr>
        <w:t xml:space="preserve"> not a short-term problem; </w:t>
      </w:r>
      <w:proofErr w:type="gramStart"/>
      <w:r w:rsidRPr="005D3659">
        <w:rPr>
          <w:sz w:val="16"/>
        </w:rPr>
        <w:t>it’s</w:t>
      </w:r>
      <w:proofErr w:type="gramEnd"/>
      <w:r w:rsidRPr="005D3659">
        <w:rPr>
          <w:sz w:val="16"/>
        </w:rPr>
        <w:t xml:space="preserve"> a medium- to long-term one </w:t>
      </w:r>
      <w:r w:rsidRPr="005D3659">
        <w:rPr>
          <w:rStyle w:val="StyleUnderline"/>
        </w:rPr>
        <w:t>tied to a well-documented decades-long lack of income growth for the bottom half of the income distribution</w:t>
      </w:r>
      <w:r w:rsidRPr="005D3659">
        <w:rPr>
          <w:sz w:val="16"/>
        </w:rPr>
        <w:t xml:space="preserve">. The term economists use to describe this combination of trends is “secular stagnation,” an especially fragile state when not in a recession. On the consumption side, we know from research that </w:t>
      </w:r>
      <w:r w:rsidRPr="005D3659">
        <w:rPr>
          <w:rStyle w:val="StyleUnderline"/>
        </w:rPr>
        <w:t>as income</w:t>
      </w:r>
      <w:r w:rsidRPr="005D3659">
        <w:rPr>
          <w:sz w:val="16"/>
        </w:rPr>
        <w:t xml:space="preserve"> and wealth </w:t>
      </w:r>
      <w:r w:rsidRPr="005D3659">
        <w:rPr>
          <w:rStyle w:val="StyleUnderline"/>
        </w:rPr>
        <w:t>inequality rise</w:t>
      </w:r>
      <w:r w:rsidRPr="005D3659">
        <w:rPr>
          <w:sz w:val="16"/>
        </w:rPr>
        <w:t xml:space="preserve">, </w:t>
      </w:r>
      <w:r w:rsidRPr="005D3659">
        <w:rPr>
          <w:rStyle w:val="StyleUnderline"/>
        </w:rPr>
        <w:t>less money makes its way through the economy</w:t>
      </w:r>
      <w:r w:rsidRPr="005D3659">
        <w:rPr>
          <w:sz w:val="16"/>
        </w:rPr>
        <w:t xml:space="preserve"> as income that turns into consumption, which implies that </w:t>
      </w:r>
      <w:proofErr w:type="gramStart"/>
      <w:r w:rsidRPr="005D3659">
        <w:rPr>
          <w:sz w:val="16"/>
        </w:rPr>
        <w:t>there’s</w:t>
      </w:r>
      <w:proofErr w:type="gramEnd"/>
      <w:r w:rsidRPr="005D3659">
        <w:rPr>
          <w:sz w:val="16"/>
        </w:rPr>
        <w:t xml:space="preserve"> less overall consumer demand. A 2004 paper by economists Karen Dynan at Harvard University, Jonathan Skinner at Dartmouth University, and Stephen P. </w:t>
      </w:r>
      <w:proofErr w:type="spellStart"/>
      <w:r w:rsidRPr="005D3659">
        <w:rPr>
          <w:sz w:val="16"/>
        </w:rPr>
        <w:t>Zeldes</w:t>
      </w:r>
      <w:proofErr w:type="spellEnd"/>
      <w:r w:rsidRPr="005D3659">
        <w:rPr>
          <w:sz w:val="16"/>
        </w:rPr>
        <w:t xml:space="preserve"> at the Columbia Business School shows that while Americans on average spend about 80 cents of every dollar they earn and save about 20 cents, this varies widely depending on age and whether a household is rich or poor. </w:t>
      </w:r>
      <w:r w:rsidRPr="005D3659">
        <w:rPr>
          <w:rStyle w:val="StyleUnderline"/>
        </w:rPr>
        <w:t>The very richest households</w:t>
      </w:r>
      <w:r w:rsidRPr="005D3659">
        <w:rPr>
          <w:sz w:val="16"/>
        </w:rPr>
        <w:t>—the top 1 percent—</w:t>
      </w:r>
      <w:r w:rsidRPr="005D3659">
        <w:rPr>
          <w:rStyle w:val="StyleUnderline"/>
        </w:rPr>
        <w:t>spend only 51 percent of their income, while those in the bottom</w:t>
      </w:r>
      <w:r w:rsidRPr="005D3659">
        <w:rPr>
          <w:sz w:val="16"/>
        </w:rPr>
        <w:t xml:space="preserve"> 20 percent </w:t>
      </w:r>
      <w:r w:rsidRPr="005D3659">
        <w:rPr>
          <w:rStyle w:val="StyleUnderline"/>
        </w:rPr>
        <w:t>spend 99 percent</w:t>
      </w:r>
      <w:r w:rsidRPr="005D3659">
        <w:rPr>
          <w:sz w:val="16"/>
        </w:rPr>
        <w:t>.</w:t>
      </w:r>
    </w:p>
    <w:p w:rsidR="00FA77F3" w:rsidRPr="004957E8" w:rsidRDefault="00FA77F3" w:rsidP="00FA77F3">
      <w:pPr>
        <w:pStyle w:val="Heading4"/>
        <w:rPr>
          <w:rFonts w:cs="Arial"/>
        </w:rPr>
      </w:pPr>
      <w:r>
        <w:rPr>
          <w:rFonts w:cs="Arial"/>
        </w:rPr>
        <w:t xml:space="preserve">Slow economic growth erodes </w:t>
      </w:r>
      <w:r w:rsidRPr="00585BA1">
        <w:rPr>
          <w:rFonts w:cs="Arial"/>
          <w:u w:val="single"/>
        </w:rPr>
        <w:t>international institutions</w:t>
      </w:r>
      <w:r>
        <w:rPr>
          <w:rFonts w:cs="Arial"/>
        </w:rPr>
        <w:t xml:space="preserve"> – causes conflict</w:t>
      </w:r>
    </w:p>
    <w:p w:rsidR="00FA77F3" w:rsidRPr="004957E8" w:rsidRDefault="00FA77F3" w:rsidP="00FA77F3">
      <w:pPr>
        <w:rPr>
          <w:sz w:val="16"/>
          <w:szCs w:val="24"/>
        </w:rPr>
      </w:pPr>
      <w:proofErr w:type="spellStart"/>
      <w:proofErr w:type="gramStart"/>
      <w:r w:rsidRPr="004957E8">
        <w:rPr>
          <w:rStyle w:val="Style13ptBold"/>
          <w:szCs w:val="24"/>
        </w:rPr>
        <w:t>Haass</w:t>
      </w:r>
      <w:proofErr w:type="spellEnd"/>
      <w:r w:rsidRPr="004957E8">
        <w:rPr>
          <w:rStyle w:val="Style13ptBold"/>
          <w:szCs w:val="24"/>
        </w:rPr>
        <w:t xml:space="preserve"> 17</w:t>
      </w:r>
      <w:r w:rsidRPr="004957E8">
        <w:rPr>
          <w:sz w:val="16"/>
          <w:szCs w:val="24"/>
        </w:rPr>
        <w:t xml:space="preserve"> — </w:t>
      </w:r>
      <w:r w:rsidRPr="004957E8">
        <w:rPr>
          <w:sz w:val="16"/>
        </w:rPr>
        <w:t xml:space="preserve">Richard </w:t>
      </w:r>
      <w:proofErr w:type="spellStart"/>
      <w:r w:rsidRPr="004957E8">
        <w:rPr>
          <w:sz w:val="16"/>
        </w:rPr>
        <w:t>Haass</w:t>
      </w:r>
      <w:proofErr w:type="spellEnd"/>
      <w:r w:rsidRPr="004957E8">
        <w:rPr>
          <w:sz w:val="16"/>
        </w:rPr>
        <w:t xml:space="preserve"> (Ph.D. and M.A. from Oxford University, B.A. from Oberlin College, president of the Council on Foreign Relations, former vice president and director of foreign policy studies at the Brookings Institution, the Sol M. </w:t>
      </w:r>
      <w:proofErr w:type="spellStart"/>
      <w:r w:rsidRPr="004957E8">
        <w:rPr>
          <w:sz w:val="16"/>
        </w:rPr>
        <w:t>Linowitz</w:t>
      </w:r>
      <w:proofErr w:type="spellEnd"/>
      <w:r w:rsidRPr="004957E8">
        <w:rPr>
          <w:sz w:val="16"/>
        </w:rPr>
        <w:t xml:space="preserve"> visiting professor of international studies at Hamilton College, a senior associate at the Carnegie Endowment for International Peace, a lecturer in public policy at the Harvard Kennedy School, research associate at the International Institute for Strategic Studies, and State Department aide; Project Syndicate)</w:t>
      </w:r>
      <w:r w:rsidRPr="004957E8">
        <w:rPr>
          <w:sz w:val="16"/>
          <w:szCs w:val="24"/>
        </w:rPr>
        <w:t xml:space="preserve">,“A World in Disarray: American Foreign Policy and the Crisis of the Old Order” published January 10, 2017, (Print) - </w:t>
      </w:r>
      <w:proofErr w:type="spellStart"/>
      <w:r w:rsidRPr="004957E8">
        <w:rPr>
          <w:sz w:val="16"/>
          <w:szCs w:val="24"/>
        </w:rPr>
        <w:t>MZhu</w:t>
      </w:r>
      <w:proofErr w:type="spellEnd"/>
      <w:proofErr w:type="gramEnd"/>
    </w:p>
    <w:p w:rsidR="00FA77F3" w:rsidRPr="004957E8" w:rsidRDefault="00FA77F3" w:rsidP="00FA77F3">
      <w:pPr>
        <w:rPr>
          <w:sz w:val="12"/>
          <w:szCs w:val="24"/>
        </w:rPr>
      </w:pPr>
      <w:r w:rsidRPr="004957E8">
        <w:rPr>
          <w:sz w:val="12"/>
          <w:szCs w:val="24"/>
        </w:rPr>
        <w:t xml:space="preserve">A large portion of </w:t>
      </w:r>
      <w:r w:rsidRPr="00244AB9">
        <w:rPr>
          <w:rStyle w:val="StyleUnderline"/>
          <w:szCs w:val="24"/>
          <w:highlight w:val="cyan"/>
        </w:rPr>
        <w:t>the burden of</w:t>
      </w:r>
      <w:r w:rsidRPr="004957E8">
        <w:rPr>
          <w:rStyle w:val="StyleUnderline"/>
          <w:szCs w:val="24"/>
        </w:rPr>
        <w:t xml:space="preserve"> </w:t>
      </w:r>
      <w:r w:rsidRPr="004957E8">
        <w:rPr>
          <w:rStyle w:val="Emphasis"/>
        </w:rPr>
        <w:t>creating</w:t>
      </w:r>
      <w:r w:rsidRPr="004957E8">
        <w:rPr>
          <w:rStyle w:val="StyleUnderline"/>
          <w:szCs w:val="24"/>
        </w:rPr>
        <w:t xml:space="preserve"> and </w:t>
      </w:r>
      <w:r w:rsidRPr="00244AB9">
        <w:rPr>
          <w:rStyle w:val="Emphasis"/>
          <w:highlight w:val="cyan"/>
        </w:rPr>
        <w:t>maintaining order</w:t>
      </w:r>
      <w:r w:rsidRPr="004957E8">
        <w:rPr>
          <w:rStyle w:val="StyleUnderline"/>
          <w:szCs w:val="24"/>
        </w:rPr>
        <w:t xml:space="preserve"> at the regional or global level </w:t>
      </w:r>
      <w:r w:rsidRPr="00244AB9">
        <w:rPr>
          <w:rStyle w:val="StyleUnderline"/>
          <w:szCs w:val="24"/>
          <w:highlight w:val="cyan"/>
        </w:rPr>
        <w:t xml:space="preserve">will </w:t>
      </w:r>
      <w:r w:rsidRPr="00244AB9">
        <w:rPr>
          <w:rStyle w:val="Emphasis"/>
          <w:highlight w:val="cyan"/>
        </w:rPr>
        <w:t>fall on the</w:t>
      </w:r>
      <w:r w:rsidRPr="004957E8">
        <w:rPr>
          <w:rStyle w:val="Emphasis"/>
        </w:rPr>
        <w:t xml:space="preserve"> </w:t>
      </w:r>
      <w:r w:rsidRPr="00244AB9">
        <w:rPr>
          <w:rStyle w:val="Emphasis"/>
          <w:highlight w:val="cyan"/>
        </w:rPr>
        <w:t>U</w:t>
      </w:r>
      <w:r w:rsidRPr="004957E8">
        <w:rPr>
          <w:rStyle w:val="StyleUnderline"/>
          <w:szCs w:val="24"/>
        </w:rPr>
        <w:t xml:space="preserve">nited </w:t>
      </w:r>
      <w:r w:rsidRPr="00244AB9">
        <w:rPr>
          <w:rStyle w:val="Emphasis"/>
          <w:highlight w:val="cyan"/>
        </w:rPr>
        <w:t>S</w:t>
      </w:r>
      <w:r w:rsidRPr="004957E8">
        <w:rPr>
          <w:rStyle w:val="StyleUnderline"/>
          <w:szCs w:val="24"/>
        </w:rPr>
        <w:t>tates</w:t>
      </w:r>
      <w:r w:rsidRPr="004957E8">
        <w:rPr>
          <w:sz w:val="12"/>
          <w:szCs w:val="24"/>
        </w:rPr>
        <w:t xml:space="preserve">. This is inevitable for several reasons, only one of which is that the United States is and will likely remain the most powerful country in the world for decades to come. The corollary to this point is that </w:t>
      </w:r>
      <w:r w:rsidRPr="00244AB9">
        <w:rPr>
          <w:rStyle w:val="StyleUnderline"/>
          <w:szCs w:val="24"/>
          <w:highlight w:val="cyan"/>
        </w:rPr>
        <w:t>no other country</w:t>
      </w:r>
      <w:r w:rsidRPr="004957E8">
        <w:rPr>
          <w:rStyle w:val="StyleUnderline"/>
          <w:szCs w:val="24"/>
        </w:rPr>
        <w:t xml:space="preserve"> or group of countries </w:t>
      </w:r>
      <w:r w:rsidRPr="00244AB9">
        <w:rPr>
          <w:rStyle w:val="StyleUnderline"/>
          <w:szCs w:val="24"/>
          <w:highlight w:val="cyan"/>
        </w:rPr>
        <w:t>has</w:t>
      </w:r>
      <w:r w:rsidRPr="004957E8">
        <w:rPr>
          <w:rStyle w:val="StyleUnderline"/>
          <w:szCs w:val="24"/>
        </w:rPr>
        <w:t xml:space="preserve"> either </w:t>
      </w:r>
      <w:r w:rsidRPr="00244AB9">
        <w:rPr>
          <w:rStyle w:val="StyleUnderline"/>
          <w:szCs w:val="24"/>
          <w:highlight w:val="cyan"/>
        </w:rPr>
        <w:t xml:space="preserve">the </w:t>
      </w:r>
      <w:r w:rsidRPr="00244AB9">
        <w:rPr>
          <w:rStyle w:val="Emphasis"/>
          <w:highlight w:val="cyan"/>
        </w:rPr>
        <w:t>capacity</w:t>
      </w:r>
      <w:r w:rsidRPr="00244AB9">
        <w:rPr>
          <w:rStyle w:val="StyleUnderline"/>
          <w:szCs w:val="24"/>
          <w:highlight w:val="cyan"/>
        </w:rPr>
        <w:t xml:space="preserve"> </w:t>
      </w:r>
      <w:r w:rsidRPr="004957E8">
        <w:rPr>
          <w:rStyle w:val="StyleUnderline"/>
          <w:szCs w:val="24"/>
        </w:rPr>
        <w:t xml:space="preserve">or the </w:t>
      </w:r>
      <w:r w:rsidRPr="004957E8">
        <w:rPr>
          <w:rStyle w:val="Emphasis"/>
        </w:rPr>
        <w:t>mind-set</w:t>
      </w:r>
      <w:r w:rsidRPr="004957E8">
        <w:rPr>
          <w:rStyle w:val="StyleUnderline"/>
          <w:szCs w:val="24"/>
        </w:rPr>
        <w:t xml:space="preserve"> </w:t>
      </w:r>
      <w:r w:rsidRPr="00244AB9">
        <w:rPr>
          <w:rStyle w:val="StyleUnderline"/>
          <w:szCs w:val="24"/>
          <w:highlight w:val="cyan"/>
        </w:rPr>
        <w:t>to build</w:t>
      </w:r>
      <w:r w:rsidRPr="004957E8">
        <w:rPr>
          <w:rStyle w:val="StyleUnderline"/>
          <w:szCs w:val="24"/>
        </w:rPr>
        <w:t xml:space="preserve"> a global </w:t>
      </w:r>
      <w:r w:rsidRPr="00244AB9">
        <w:rPr>
          <w:rStyle w:val="StyleUnderline"/>
          <w:szCs w:val="24"/>
          <w:highlight w:val="cyan"/>
        </w:rPr>
        <w:t>order</w:t>
      </w:r>
      <w:r w:rsidRPr="004957E8">
        <w:rPr>
          <w:sz w:val="12"/>
          <w:szCs w:val="24"/>
        </w:rPr>
        <w:t xml:space="preserve">. </w:t>
      </w:r>
      <w:r w:rsidRPr="004957E8">
        <w:rPr>
          <w:rStyle w:val="StyleUnderline"/>
          <w:szCs w:val="24"/>
        </w:rPr>
        <w:t xml:space="preserve">Nor </w:t>
      </w:r>
      <w:proofErr w:type="gramStart"/>
      <w:r w:rsidRPr="004957E8">
        <w:rPr>
          <w:rStyle w:val="StyleUnderline"/>
          <w:szCs w:val="24"/>
        </w:rPr>
        <w:t>can order ever be expected</w:t>
      </w:r>
      <w:proofErr w:type="gramEnd"/>
      <w:r w:rsidRPr="004957E8">
        <w:rPr>
          <w:rStyle w:val="StyleUnderline"/>
          <w:szCs w:val="24"/>
        </w:rPr>
        <w:t xml:space="preserve"> to emerge automatically</w:t>
      </w:r>
      <w:r w:rsidRPr="004957E8">
        <w:rPr>
          <w:sz w:val="12"/>
          <w:szCs w:val="24"/>
        </w:rPr>
        <w:t xml:space="preserve">; there is no invisible hand in the geopolitical marketplace. Again, a large part of the burden (or, more positively, opportunity) falls on the principal power of the day. There is more than a little self-interest at stake. </w:t>
      </w:r>
      <w:r w:rsidRPr="004957E8">
        <w:rPr>
          <w:rStyle w:val="StyleUnderline"/>
        </w:rPr>
        <w:t>The</w:t>
      </w:r>
      <w:r w:rsidRPr="004957E8">
        <w:rPr>
          <w:sz w:val="12"/>
          <w:szCs w:val="8"/>
        </w:rPr>
        <w:t xml:space="preserve"> United </w:t>
      </w:r>
      <w:r w:rsidRPr="004957E8">
        <w:rPr>
          <w:rStyle w:val="StyleUnderline"/>
        </w:rPr>
        <w:t xml:space="preserve">States cannot </w:t>
      </w:r>
      <w:r w:rsidRPr="004957E8">
        <w:rPr>
          <w:rStyle w:val="Emphasis"/>
        </w:rPr>
        <w:t>remain aloof</w:t>
      </w:r>
      <w:r w:rsidRPr="004957E8">
        <w:rPr>
          <w:rStyle w:val="StyleUnderline"/>
        </w:rPr>
        <w:t xml:space="preserve">, much </w:t>
      </w:r>
      <w:r w:rsidRPr="004957E8">
        <w:rPr>
          <w:rStyle w:val="Emphasis"/>
        </w:rPr>
        <w:t>less unaffected</w:t>
      </w:r>
      <w:r w:rsidRPr="004957E8">
        <w:rPr>
          <w:sz w:val="12"/>
          <w:szCs w:val="8"/>
        </w:rPr>
        <w:t xml:space="preserve"> by a world in disarray. </w:t>
      </w:r>
      <w:r w:rsidRPr="004957E8">
        <w:rPr>
          <w:rStyle w:val="StyleUnderline"/>
        </w:rPr>
        <w:t xml:space="preserve">Globalization is </w:t>
      </w:r>
      <w:r w:rsidRPr="004957E8">
        <w:rPr>
          <w:sz w:val="12"/>
          <w:szCs w:val="8"/>
        </w:rPr>
        <w:t xml:space="preserve">more </w:t>
      </w:r>
      <w:r w:rsidRPr="004957E8">
        <w:rPr>
          <w:rStyle w:val="StyleUnderline"/>
        </w:rPr>
        <w:t>reality</w:t>
      </w:r>
      <w:r w:rsidRPr="004957E8">
        <w:rPr>
          <w:sz w:val="12"/>
          <w:szCs w:val="8"/>
        </w:rPr>
        <w:t xml:space="preserve"> than choice. At the regional level, the United States actually faces the opposite problem, namely, that </w:t>
      </w:r>
      <w:r w:rsidRPr="00244AB9">
        <w:rPr>
          <w:rStyle w:val="StyleUnderline"/>
          <w:highlight w:val="cyan"/>
        </w:rPr>
        <w:t xml:space="preserve">certain actors do have the </w:t>
      </w:r>
      <w:r w:rsidRPr="004957E8">
        <w:rPr>
          <w:rStyle w:val="StyleUnderline"/>
        </w:rPr>
        <w:t xml:space="preserve">mind-set </w:t>
      </w:r>
      <w:r w:rsidRPr="00244AB9">
        <w:rPr>
          <w:rStyle w:val="StyleUnderline"/>
          <w:highlight w:val="cyan"/>
        </w:rPr>
        <w:t>and means</w:t>
      </w:r>
      <w:r w:rsidRPr="004957E8">
        <w:rPr>
          <w:rStyle w:val="StyleUnderline"/>
        </w:rPr>
        <w:t xml:space="preserve"> to shape an order</w:t>
      </w:r>
      <w:r w:rsidRPr="004957E8">
        <w:rPr>
          <w:sz w:val="12"/>
          <w:szCs w:val="8"/>
        </w:rPr>
        <w:t xml:space="preserve">. The problem is that </w:t>
      </w:r>
      <w:r w:rsidRPr="00244AB9">
        <w:rPr>
          <w:rStyle w:val="StyleUnderline"/>
          <w:highlight w:val="cyan"/>
        </w:rPr>
        <w:t>their views</w:t>
      </w:r>
      <w:r w:rsidRPr="004957E8">
        <w:rPr>
          <w:rStyle w:val="StyleUnderline"/>
        </w:rPr>
        <w:t xml:space="preserve"> of order </w:t>
      </w:r>
      <w:r w:rsidRPr="00244AB9">
        <w:rPr>
          <w:rStyle w:val="StyleUnderline"/>
          <w:highlight w:val="cyan"/>
        </w:rPr>
        <w:t>are</w:t>
      </w:r>
      <w:r w:rsidRPr="004957E8">
        <w:rPr>
          <w:sz w:val="12"/>
          <w:szCs w:val="8"/>
        </w:rPr>
        <w:t xml:space="preserve"> in part or in whole </w:t>
      </w:r>
      <w:r w:rsidRPr="00244AB9">
        <w:rPr>
          <w:rStyle w:val="Emphasis"/>
          <w:highlight w:val="cyan"/>
        </w:rPr>
        <w:t>incompatible</w:t>
      </w:r>
      <w:r w:rsidRPr="004957E8">
        <w:rPr>
          <w:sz w:val="12"/>
          <w:szCs w:val="8"/>
        </w:rPr>
        <w:t xml:space="preserve"> </w:t>
      </w:r>
      <w:r w:rsidRPr="004957E8">
        <w:rPr>
          <w:rStyle w:val="StyleUnderline"/>
        </w:rPr>
        <w:t>with U.S. interests</w:t>
      </w:r>
      <w:r w:rsidRPr="004957E8">
        <w:rPr>
          <w:sz w:val="12"/>
          <w:szCs w:val="8"/>
        </w:rPr>
        <w:t xml:space="preserve">. Examples would include </w:t>
      </w:r>
      <w:r w:rsidRPr="00244AB9">
        <w:rPr>
          <w:rStyle w:val="Emphasis"/>
          <w:highlight w:val="cyan"/>
        </w:rPr>
        <w:t>Iran</w:t>
      </w:r>
      <w:r w:rsidRPr="00244AB9">
        <w:rPr>
          <w:rStyle w:val="StyleUnderline"/>
          <w:highlight w:val="cyan"/>
        </w:rPr>
        <w:t xml:space="preserve"> </w:t>
      </w:r>
      <w:r w:rsidRPr="004957E8">
        <w:rPr>
          <w:rStyle w:val="StyleUnderline"/>
        </w:rPr>
        <w:t xml:space="preserve">and </w:t>
      </w:r>
      <w:r w:rsidRPr="00244AB9">
        <w:rPr>
          <w:rStyle w:val="Emphasis"/>
          <w:highlight w:val="cyan"/>
        </w:rPr>
        <w:t>ISIS</w:t>
      </w:r>
      <w:r w:rsidRPr="004957E8">
        <w:rPr>
          <w:sz w:val="12"/>
          <w:szCs w:val="8"/>
        </w:rPr>
        <w:t xml:space="preserve"> in the Middle East, </w:t>
      </w:r>
      <w:r w:rsidRPr="00244AB9">
        <w:rPr>
          <w:rStyle w:val="Emphasis"/>
          <w:highlight w:val="cyan"/>
        </w:rPr>
        <w:t>China</w:t>
      </w:r>
      <w:r w:rsidRPr="004957E8">
        <w:rPr>
          <w:sz w:val="12"/>
          <w:szCs w:val="8"/>
        </w:rPr>
        <w:t xml:space="preserve"> in Asia, </w:t>
      </w:r>
      <w:r w:rsidRPr="00244AB9">
        <w:rPr>
          <w:rStyle w:val="StyleUnderline"/>
          <w:highlight w:val="cyan"/>
        </w:rPr>
        <w:t>and</w:t>
      </w:r>
      <w:r w:rsidRPr="004957E8">
        <w:rPr>
          <w:sz w:val="12"/>
          <w:szCs w:val="8"/>
        </w:rPr>
        <w:t xml:space="preserve"> </w:t>
      </w:r>
      <w:r w:rsidRPr="00244AB9">
        <w:rPr>
          <w:rStyle w:val="Emphasis"/>
          <w:highlight w:val="cyan"/>
        </w:rPr>
        <w:t>Russia</w:t>
      </w:r>
      <w:r w:rsidRPr="004957E8">
        <w:rPr>
          <w:sz w:val="12"/>
          <w:szCs w:val="8"/>
        </w:rPr>
        <w:t xml:space="preserve"> in Europe. </w:t>
      </w:r>
      <w:r w:rsidRPr="004957E8">
        <w:rPr>
          <w:rStyle w:val="StyleUnderline"/>
        </w:rPr>
        <w:t xml:space="preserve">It will not be an easy time for the </w:t>
      </w:r>
      <w:r w:rsidRPr="004957E8">
        <w:rPr>
          <w:rStyle w:val="Emphasis"/>
        </w:rPr>
        <w:t>U</w:t>
      </w:r>
      <w:r w:rsidRPr="004957E8">
        <w:rPr>
          <w:rStyle w:val="StyleUnderline"/>
        </w:rPr>
        <w:t xml:space="preserve">nited </w:t>
      </w:r>
      <w:r w:rsidRPr="004957E8">
        <w:rPr>
          <w:rStyle w:val="Emphasis"/>
        </w:rPr>
        <w:t>S</w:t>
      </w:r>
      <w:r w:rsidRPr="004957E8">
        <w:rPr>
          <w:rStyle w:val="StyleUnderline"/>
        </w:rPr>
        <w:t xml:space="preserve">tates. The </w:t>
      </w:r>
      <w:r w:rsidRPr="004957E8">
        <w:rPr>
          <w:rStyle w:val="Emphasis"/>
        </w:rPr>
        <w:t>sheer number</w:t>
      </w:r>
      <w:r w:rsidRPr="004957E8">
        <w:rPr>
          <w:rStyle w:val="StyleUnderline"/>
        </w:rPr>
        <w:t xml:space="preserve"> and </w:t>
      </w:r>
      <w:r w:rsidRPr="004957E8">
        <w:rPr>
          <w:rStyle w:val="Emphasis"/>
        </w:rPr>
        <w:t>range</w:t>
      </w:r>
      <w:r w:rsidRPr="004957E8">
        <w:rPr>
          <w:rStyle w:val="StyleUnderline"/>
        </w:rPr>
        <w:t xml:space="preserve"> of challenges is daunting</w:t>
      </w:r>
      <w:r w:rsidRPr="004957E8">
        <w:rPr>
          <w:sz w:val="12"/>
          <w:szCs w:val="8"/>
        </w:rPr>
        <w:t xml:space="preserve">. There are a large number of actors and forces to contend </w:t>
      </w:r>
      <w:proofErr w:type="gramStart"/>
      <w:r w:rsidRPr="004957E8">
        <w:rPr>
          <w:sz w:val="12"/>
          <w:szCs w:val="8"/>
        </w:rPr>
        <w:t>with</w:t>
      </w:r>
      <w:proofErr w:type="gramEnd"/>
      <w:r w:rsidRPr="004957E8">
        <w:rPr>
          <w:sz w:val="12"/>
          <w:szCs w:val="8"/>
        </w:rPr>
        <w:t xml:space="preserve">. </w:t>
      </w:r>
      <w:r w:rsidRPr="00244AB9">
        <w:rPr>
          <w:rStyle w:val="StyleUnderline"/>
          <w:highlight w:val="cyan"/>
        </w:rPr>
        <w:t>Alliances</w:t>
      </w:r>
      <w:r w:rsidRPr="004957E8">
        <w:rPr>
          <w:sz w:val="12"/>
          <w:szCs w:val="8"/>
        </w:rPr>
        <w:t xml:space="preserve">, normally created in opposition to some country or countries, </w:t>
      </w:r>
      <w:r w:rsidRPr="00244AB9">
        <w:rPr>
          <w:rStyle w:val="StyleUnderline"/>
          <w:highlight w:val="cyan"/>
        </w:rPr>
        <w:t>may not be as useful</w:t>
      </w:r>
      <w:r w:rsidRPr="004957E8">
        <w:rPr>
          <w:rStyle w:val="StyleUnderline"/>
        </w:rPr>
        <w:t xml:space="preserve"> a vehicle in a world in which not all foes are always foes and not all friends are always friendly</w:t>
      </w:r>
      <w:r w:rsidRPr="004957E8">
        <w:rPr>
          <w:sz w:val="12"/>
          <w:szCs w:val="8"/>
        </w:rPr>
        <w:t>.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4957E8">
        <w:rPr>
          <w:sz w:val="12"/>
          <w:szCs w:val="24"/>
        </w:rPr>
        <w:t xml:space="preserve"> Partially this reflects what </w:t>
      </w:r>
      <w:proofErr w:type="gramStart"/>
      <w:r w:rsidRPr="004957E8">
        <w:rPr>
          <w:sz w:val="12"/>
          <w:szCs w:val="24"/>
        </w:rPr>
        <w:t>might be called</w:t>
      </w:r>
      <w:proofErr w:type="gramEnd"/>
      <w:r w:rsidRPr="004957E8">
        <w:rPr>
          <w:sz w:val="12"/>
          <w:szCs w:val="24"/>
        </w:rPr>
        <w:t xml:space="preserve"> structural realities, namely, that </w:t>
      </w:r>
      <w:r w:rsidRPr="00244AB9">
        <w:rPr>
          <w:rStyle w:val="StyleUnderline"/>
          <w:szCs w:val="24"/>
          <w:highlight w:val="cyan"/>
        </w:rPr>
        <w:t>no country can</w:t>
      </w:r>
      <w:r w:rsidRPr="004957E8">
        <w:rPr>
          <w:rStyle w:val="StyleUnderline"/>
          <w:szCs w:val="24"/>
        </w:rPr>
        <w:t xml:space="preserve"> contend with global challenges on its own given the very nature of these challenges</w:t>
      </w:r>
      <w:r w:rsidRPr="004957E8">
        <w:rPr>
          <w:sz w:val="12"/>
          <w:szCs w:val="24"/>
        </w:rPr>
        <w:t xml:space="preserve">. </w:t>
      </w:r>
      <w:r w:rsidRPr="004957E8">
        <w:rPr>
          <w:rStyle w:val="StyleUnderline"/>
          <w:szCs w:val="24"/>
        </w:rPr>
        <w:t xml:space="preserve">The United States could reduce its carbon footprint dramatically, but the effect on </w:t>
      </w:r>
      <w:r w:rsidRPr="004957E8">
        <w:rPr>
          <w:rStyle w:val="StyleUnderline"/>
        </w:rPr>
        <w:t>global climate</w:t>
      </w:r>
      <w:r w:rsidRPr="004957E8">
        <w:rPr>
          <w:rStyle w:val="StyleUnderline"/>
          <w:szCs w:val="24"/>
        </w:rPr>
        <w:t xml:space="preserve"> would be modest if India and China failed to follow suit</w:t>
      </w:r>
      <w:r w:rsidRPr="004957E8">
        <w:rPr>
          <w:sz w:val="12"/>
          <w:szCs w:val="24"/>
        </w:rPr>
        <w:t xml:space="preserve">. </w:t>
      </w:r>
      <w:r w:rsidRPr="004957E8">
        <w:rPr>
          <w:rStyle w:val="StyleUnderline"/>
          <w:szCs w:val="24"/>
        </w:rPr>
        <w:t xml:space="preserve">Similarly, on its own the United States cannot </w:t>
      </w:r>
      <w:r w:rsidRPr="00244AB9">
        <w:rPr>
          <w:rStyle w:val="StyleUnderline"/>
          <w:szCs w:val="24"/>
          <w:highlight w:val="cyan"/>
        </w:rPr>
        <w:t>maintain a</w:t>
      </w:r>
      <w:r w:rsidRPr="004957E8">
        <w:rPr>
          <w:rStyle w:val="StyleUnderline"/>
          <w:szCs w:val="24"/>
        </w:rPr>
        <w:t xml:space="preserve"> </w:t>
      </w:r>
      <w:r w:rsidRPr="004957E8">
        <w:rPr>
          <w:rStyle w:val="Emphasis"/>
        </w:rPr>
        <w:t xml:space="preserve">world </w:t>
      </w:r>
      <w:r w:rsidRPr="00244AB9">
        <w:rPr>
          <w:rStyle w:val="Emphasis"/>
          <w:highlight w:val="cyan"/>
        </w:rPr>
        <w:t>trading system</w:t>
      </w:r>
      <w:r w:rsidRPr="004957E8">
        <w:rPr>
          <w:rStyle w:val="StyleUnderline"/>
          <w:szCs w:val="24"/>
        </w:rPr>
        <w:t xml:space="preserve"> or </w:t>
      </w:r>
      <w:r w:rsidRPr="004957E8">
        <w:rPr>
          <w:rStyle w:val="Emphasis"/>
        </w:rPr>
        <w:t xml:space="preserve">successfully </w:t>
      </w:r>
      <w:r w:rsidRPr="00244AB9">
        <w:rPr>
          <w:rStyle w:val="Emphasis"/>
          <w:highlight w:val="cyan"/>
        </w:rPr>
        <w:t>combat terrorism</w:t>
      </w:r>
      <w:r w:rsidRPr="00244AB9">
        <w:rPr>
          <w:rStyle w:val="StyleUnderline"/>
          <w:szCs w:val="24"/>
          <w:highlight w:val="cyan"/>
        </w:rPr>
        <w:t xml:space="preserve"> or </w:t>
      </w:r>
      <w:r w:rsidRPr="00244AB9">
        <w:rPr>
          <w:rStyle w:val="Emphasis"/>
          <w:highlight w:val="cyan"/>
        </w:rPr>
        <w:t>disease</w:t>
      </w:r>
      <w:r w:rsidRPr="004957E8">
        <w:rPr>
          <w:sz w:val="12"/>
          <w:szCs w:val="24"/>
        </w:rPr>
        <w:t>. Adding to these realities are resource limits</w:t>
      </w:r>
      <w:r w:rsidRPr="004957E8">
        <w:rPr>
          <w:rStyle w:val="StyleUnderline"/>
          <w:szCs w:val="24"/>
        </w:rPr>
        <w:t xml:space="preserve">. The United States cannot provide all the troops </w:t>
      </w:r>
      <w:r w:rsidRPr="00244AB9">
        <w:rPr>
          <w:rStyle w:val="StyleUnderline"/>
          <w:szCs w:val="24"/>
          <w:highlight w:val="cyan"/>
        </w:rPr>
        <w:t>or</w:t>
      </w:r>
      <w:r w:rsidRPr="004957E8">
        <w:rPr>
          <w:rStyle w:val="StyleUnderline"/>
          <w:szCs w:val="24"/>
        </w:rPr>
        <w:t xml:space="preserve"> dollars to </w:t>
      </w:r>
      <w:r w:rsidRPr="00244AB9">
        <w:rPr>
          <w:rStyle w:val="StyleUnderline"/>
          <w:szCs w:val="24"/>
          <w:highlight w:val="cyan"/>
        </w:rPr>
        <w:t xml:space="preserve">maintain order in the </w:t>
      </w:r>
      <w:r w:rsidRPr="00244AB9">
        <w:rPr>
          <w:rStyle w:val="Emphasis"/>
          <w:highlight w:val="cyan"/>
        </w:rPr>
        <w:t>Middle East</w:t>
      </w:r>
      <w:r w:rsidRPr="00244AB9">
        <w:rPr>
          <w:rStyle w:val="StyleUnderline"/>
          <w:szCs w:val="24"/>
          <w:highlight w:val="cyan"/>
        </w:rPr>
        <w:t xml:space="preserve"> </w:t>
      </w:r>
      <w:r w:rsidRPr="004957E8">
        <w:rPr>
          <w:rStyle w:val="StyleUnderline"/>
          <w:szCs w:val="24"/>
        </w:rPr>
        <w:t xml:space="preserve">and </w:t>
      </w:r>
      <w:r w:rsidRPr="00244AB9">
        <w:rPr>
          <w:rStyle w:val="Emphasis"/>
          <w:highlight w:val="cyan"/>
        </w:rPr>
        <w:t>Europe</w:t>
      </w:r>
      <w:r w:rsidRPr="00244AB9">
        <w:rPr>
          <w:rStyle w:val="StyleUnderline"/>
          <w:szCs w:val="24"/>
          <w:highlight w:val="cyan"/>
        </w:rPr>
        <w:t xml:space="preserve"> and </w:t>
      </w:r>
      <w:r w:rsidRPr="00244AB9">
        <w:rPr>
          <w:rStyle w:val="Emphasis"/>
          <w:highlight w:val="cyan"/>
        </w:rPr>
        <w:t>Asia</w:t>
      </w:r>
      <w:r w:rsidRPr="004957E8">
        <w:rPr>
          <w:rStyle w:val="StyleUnderline"/>
          <w:szCs w:val="24"/>
        </w:rPr>
        <w:t xml:space="preserve"> and </w:t>
      </w:r>
      <w:r w:rsidRPr="004957E8">
        <w:rPr>
          <w:rStyle w:val="Emphasis"/>
        </w:rPr>
        <w:t>South Asia</w:t>
      </w:r>
      <w:r w:rsidRPr="004957E8">
        <w:rPr>
          <w:rStyle w:val="StyleUnderline"/>
          <w:szCs w:val="24"/>
        </w:rPr>
        <w:t xml:space="preserve">. </w:t>
      </w:r>
      <w:r w:rsidRPr="00244AB9">
        <w:rPr>
          <w:rStyle w:val="StyleUnderline"/>
          <w:szCs w:val="24"/>
          <w:highlight w:val="cyan"/>
        </w:rPr>
        <w:t>There is</w:t>
      </w:r>
      <w:r w:rsidRPr="004957E8">
        <w:rPr>
          <w:rStyle w:val="StyleUnderline"/>
          <w:szCs w:val="24"/>
        </w:rPr>
        <w:t xml:space="preserve"> simply </w:t>
      </w:r>
      <w:r w:rsidRPr="00244AB9">
        <w:rPr>
          <w:rStyle w:val="StyleUnderline"/>
          <w:szCs w:val="24"/>
          <w:highlight w:val="cyan"/>
        </w:rPr>
        <w:t>too much capability in too many hands</w:t>
      </w:r>
      <w:r w:rsidRPr="004957E8">
        <w:rPr>
          <w:rStyle w:val="StyleUnderline"/>
          <w:szCs w:val="24"/>
        </w:rPr>
        <w:t xml:space="preserve">. Unilateralism is rarely a serious foreign policy option. </w:t>
      </w:r>
      <w:r w:rsidRPr="004957E8">
        <w:rPr>
          <w:rStyle w:val="Emphasis"/>
        </w:rPr>
        <w:t>Partners are essential</w:t>
      </w:r>
      <w:r w:rsidRPr="004957E8">
        <w:rPr>
          <w:rStyle w:val="StyleUnderline"/>
          <w:szCs w:val="24"/>
        </w:rPr>
        <w:t>.</w:t>
      </w:r>
      <w:r w:rsidRPr="004957E8">
        <w:t xml:space="preserve"> </w:t>
      </w:r>
      <w:proofErr w:type="gramStart"/>
      <w:r w:rsidRPr="004957E8">
        <w:rPr>
          <w:sz w:val="12"/>
          <w:szCs w:val="24"/>
        </w:rPr>
        <w:t>That is one of the reasons why sovereign obligation is a desirable compass for U.S. foreign policy.</w:t>
      </w:r>
      <w:proofErr w:type="gramEnd"/>
      <w:r w:rsidRPr="004957E8">
        <w:rPr>
          <w:sz w:val="12"/>
          <w:szCs w:val="24"/>
        </w:rPr>
        <w:t xml:space="preserve"> Earlier I made the case that it represents realism for an era of globalization. </w:t>
      </w:r>
      <w:proofErr w:type="gramStart"/>
      <w:r w:rsidRPr="004957E8">
        <w:rPr>
          <w:sz w:val="12"/>
          <w:szCs w:val="24"/>
        </w:rPr>
        <w:t>It also is a natural successor to containment, the doctrine that guided the United States for the four decades of the Cold War.</w:t>
      </w:r>
      <w:proofErr w:type="gramEnd"/>
      <w:r w:rsidRPr="004957E8">
        <w:rPr>
          <w:sz w:val="12"/>
          <w:szCs w:val="24"/>
        </w:rPr>
        <w:t xml:space="preserve">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proofErr w:type="gramStart"/>
      <w:r w:rsidRPr="004957E8">
        <w:rPr>
          <w:rStyle w:val="StyleUnderline"/>
          <w:szCs w:val="24"/>
        </w:rPr>
        <w:t>But</w:t>
      </w:r>
      <w:proofErr w:type="gramEnd"/>
      <w:r w:rsidRPr="004957E8">
        <w:rPr>
          <w:rStyle w:val="StyleUnderline"/>
          <w:szCs w:val="24"/>
        </w:rPr>
        <w:t xml:space="preserve"> a focus on foreign policy is not enough</w:t>
      </w:r>
      <w:r w:rsidRPr="004957E8">
        <w:rPr>
          <w:sz w:val="12"/>
          <w:szCs w:val="24"/>
        </w:rPr>
        <w:t xml:space="preserve">. </w:t>
      </w:r>
      <w:r w:rsidRPr="004957E8">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4957E8">
        <w:rPr>
          <w:sz w:val="12"/>
          <w:szCs w:val="24"/>
        </w:rPr>
        <w:t xml:space="preserve"> It is best to understand the issue as guns and butter rather than guns versus butter. When it comes to the domestic side, the argument is straightforward. </w:t>
      </w:r>
      <w:r w:rsidRPr="00244AB9">
        <w:rPr>
          <w:rStyle w:val="StyleUnderline"/>
          <w:highlight w:val="cyan"/>
        </w:rPr>
        <w:t xml:space="preserve">In order to </w:t>
      </w:r>
      <w:proofErr w:type="gramStart"/>
      <w:r w:rsidRPr="00244AB9">
        <w:rPr>
          <w:rStyle w:val="StyleUnderline"/>
          <w:highlight w:val="cyan"/>
        </w:rPr>
        <w:t xml:space="preserve">lead </w:t>
      </w:r>
      <w:r w:rsidRPr="004957E8">
        <w:rPr>
          <w:rStyle w:val="StyleUnderline"/>
        </w:rPr>
        <w:t>and compete</w:t>
      </w:r>
      <w:proofErr w:type="gramEnd"/>
      <w:r w:rsidRPr="004957E8">
        <w:rPr>
          <w:rStyle w:val="StyleUnderline"/>
        </w:rPr>
        <w:t xml:space="preserve"> and act effectively in the world, </w:t>
      </w:r>
      <w:r w:rsidRPr="00244AB9">
        <w:rPr>
          <w:rStyle w:val="StyleUnderline"/>
          <w:highlight w:val="cyan"/>
        </w:rPr>
        <w:t xml:space="preserve">the </w:t>
      </w:r>
      <w:r w:rsidRPr="00244AB9">
        <w:rPr>
          <w:rStyle w:val="Emphasis"/>
          <w:highlight w:val="cyan"/>
        </w:rPr>
        <w:t>U</w:t>
      </w:r>
      <w:r w:rsidRPr="004957E8">
        <w:rPr>
          <w:rStyle w:val="StyleUnderline"/>
        </w:rPr>
        <w:t xml:space="preserve">nited </w:t>
      </w:r>
      <w:r w:rsidRPr="00244AB9">
        <w:rPr>
          <w:rStyle w:val="Emphasis"/>
          <w:highlight w:val="cyan"/>
        </w:rPr>
        <w:t>S</w:t>
      </w:r>
      <w:r w:rsidRPr="004957E8">
        <w:rPr>
          <w:rStyle w:val="StyleUnderline"/>
        </w:rPr>
        <w:t xml:space="preserve">tates </w:t>
      </w:r>
      <w:r w:rsidRPr="00244AB9">
        <w:rPr>
          <w:rStyle w:val="StyleUnderline"/>
          <w:highlight w:val="cyan"/>
        </w:rPr>
        <w:t>needs to put its house in order</w:t>
      </w:r>
      <w:r w:rsidRPr="004957E8">
        <w:rPr>
          <w:sz w:val="12"/>
          <w:szCs w:val="24"/>
        </w:rPr>
        <w:t xml:space="preserve">. I have written on what this entails in a book titled Foreign Policy Begins at Home.2 </w:t>
      </w:r>
      <w:proofErr w:type="gramStart"/>
      <w:r w:rsidRPr="004957E8">
        <w:rPr>
          <w:sz w:val="12"/>
          <w:szCs w:val="24"/>
        </w:rPr>
        <w:t>This</w:t>
      </w:r>
      <w:proofErr w:type="gramEnd"/>
      <w:r w:rsidRPr="004957E8">
        <w:rPr>
          <w:sz w:val="12"/>
          <w:szCs w:val="24"/>
        </w:rPr>
        <w:t xml:space="preserve"> was sometimes interpreted as suggesting a turn away from foreign policy. It was nothing of the sort. </w:t>
      </w:r>
      <w:r w:rsidRPr="004957E8">
        <w:rPr>
          <w:rStyle w:val="StyleUnderline"/>
          <w:szCs w:val="24"/>
        </w:rPr>
        <w:t>Foreign policy begins at home, but it ends there only at the country’s peril</w:t>
      </w:r>
      <w:r w:rsidRPr="004957E8">
        <w:rPr>
          <w:sz w:val="12"/>
          <w:szCs w:val="24"/>
        </w:rPr>
        <w:t xml:space="preserve">.3 Earlier I mentioned that </w:t>
      </w:r>
      <w:r w:rsidRPr="004957E8">
        <w:rPr>
          <w:rStyle w:val="StyleUnderline"/>
          <w:szCs w:val="24"/>
        </w:rPr>
        <w:t>the United States has few unilateral options</w:t>
      </w:r>
      <w:r w:rsidRPr="004957E8">
        <w:rPr>
          <w:sz w:val="12"/>
          <w:szCs w:val="24"/>
        </w:rPr>
        <w:t xml:space="preserve">, that there are few if any things it can do better alone than with others. </w:t>
      </w:r>
      <w:r w:rsidRPr="004957E8">
        <w:rPr>
          <w:rStyle w:val="StyleUnderline"/>
          <w:szCs w:val="24"/>
        </w:rPr>
        <w:t>The counterpart to this claim is that the world cannot come up with the elements of a working order absent the United States</w:t>
      </w:r>
      <w:r w:rsidRPr="004957E8">
        <w:rPr>
          <w:sz w:val="12"/>
          <w:szCs w:val="24"/>
        </w:rPr>
        <w:t xml:space="preserve">. </w:t>
      </w:r>
      <w:r w:rsidRPr="004957E8">
        <w:rPr>
          <w:rStyle w:val="StyleUnderline"/>
          <w:szCs w:val="24"/>
        </w:rPr>
        <w:t xml:space="preserve">The United States is not sufficient, but it is </w:t>
      </w:r>
      <w:r w:rsidRPr="004957E8">
        <w:rPr>
          <w:rStyle w:val="StyleUnderline"/>
        </w:rPr>
        <w:t>necessary</w:t>
      </w:r>
      <w:r w:rsidRPr="004957E8">
        <w:rPr>
          <w:sz w:val="12"/>
          <w:szCs w:val="24"/>
        </w:rPr>
        <w:t xml:space="preserve">. It is also true that </w:t>
      </w:r>
      <w:r w:rsidRPr="00244AB9">
        <w:rPr>
          <w:rStyle w:val="StyleUnderline"/>
          <w:szCs w:val="24"/>
          <w:highlight w:val="cyan"/>
        </w:rPr>
        <w:t xml:space="preserve">the </w:t>
      </w:r>
      <w:r w:rsidRPr="00244AB9">
        <w:rPr>
          <w:rStyle w:val="Emphasis"/>
          <w:highlight w:val="cyan"/>
        </w:rPr>
        <w:t>U</w:t>
      </w:r>
      <w:r w:rsidRPr="004957E8">
        <w:rPr>
          <w:rStyle w:val="StyleUnderline"/>
          <w:szCs w:val="24"/>
        </w:rPr>
        <w:t xml:space="preserve">nited </w:t>
      </w:r>
      <w:r w:rsidRPr="00244AB9">
        <w:rPr>
          <w:rStyle w:val="Emphasis"/>
          <w:highlight w:val="cyan"/>
        </w:rPr>
        <w:t>S</w:t>
      </w:r>
      <w:r w:rsidRPr="004957E8">
        <w:rPr>
          <w:rStyle w:val="StyleUnderline"/>
          <w:szCs w:val="24"/>
        </w:rPr>
        <w:t xml:space="preserve">tates </w:t>
      </w:r>
      <w:r w:rsidRPr="00244AB9">
        <w:rPr>
          <w:rStyle w:val="StyleUnderline"/>
          <w:szCs w:val="24"/>
          <w:highlight w:val="cyan"/>
        </w:rPr>
        <w:t>cannot lead</w:t>
      </w:r>
      <w:r w:rsidRPr="004957E8">
        <w:rPr>
          <w:rStyle w:val="StyleUnderline"/>
          <w:szCs w:val="24"/>
        </w:rPr>
        <w:t xml:space="preserve"> or act effectively in the world </w:t>
      </w:r>
      <w:r w:rsidRPr="00244AB9">
        <w:rPr>
          <w:rStyle w:val="StyleUnderline"/>
          <w:szCs w:val="24"/>
          <w:highlight w:val="cyan"/>
        </w:rPr>
        <w:t xml:space="preserve">if it does not have a </w:t>
      </w:r>
      <w:r w:rsidRPr="004957E8">
        <w:rPr>
          <w:rStyle w:val="Emphasis"/>
        </w:rPr>
        <w:t xml:space="preserve">strong </w:t>
      </w:r>
      <w:r w:rsidRPr="00244AB9">
        <w:rPr>
          <w:rStyle w:val="Emphasis"/>
          <w:highlight w:val="cyan"/>
        </w:rPr>
        <w:t>domestic foundation</w:t>
      </w:r>
      <w:r w:rsidRPr="004957E8">
        <w:rPr>
          <w:sz w:val="12"/>
          <w:szCs w:val="24"/>
        </w:rPr>
        <w:t xml:space="preserve">. </w:t>
      </w:r>
      <w:r w:rsidRPr="004957E8">
        <w:rPr>
          <w:rStyle w:val="StyleUnderline"/>
          <w:szCs w:val="24"/>
        </w:rPr>
        <w:t xml:space="preserve">National </w:t>
      </w:r>
      <w:r w:rsidRPr="00244AB9">
        <w:rPr>
          <w:rStyle w:val="StyleUnderline"/>
          <w:szCs w:val="24"/>
          <w:highlight w:val="cyan"/>
        </w:rPr>
        <w:t xml:space="preserve">security </w:t>
      </w:r>
      <w:r w:rsidRPr="004957E8">
        <w:rPr>
          <w:rStyle w:val="StyleUnderline"/>
          <w:szCs w:val="24"/>
        </w:rPr>
        <w:t xml:space="preserve">inevitably </w:t>
      </w:r>
      <w:r w:rsidRPr="00244AB9">
        <w:rPr>
          <w:rStyle w:val="StyleUnderline"/>
          <w:szCs w:val="24"/>
          <w:highlight w:val="cyan"/>
        </w:rPr>
        <w:t>requires significant</w:t>
      </w:r>
      <w:r w:rsidRPr="004957E8">
        <w:rPr>
          <w:rStyle w:val="StyleUnderline"/>
          <w:szCs w:val="24"/>
        </w:rPr>
        <w:t xml:space="preserve"> amounts of human, physical, and financial </w:t>
      </w:r>
      <w:r w:rsidRPr="00244AB9">
        <w:rPr>
          <w:rStyle w:val="StyleUnderline"/>
          <w:szCs w:val="24"/>
          <w:highlight w:val="cyan"/>
        </w:rPr>
        <w:t>resources</w:t>
      </w:r>
      <w:r w:rsidRPr="004957E8">
        <w:rPr>
          <w:rStyle w:val="StyleUnderline"/>
          <w:szCs w:val="24"/>
        </w:rPr>
        <w:t xml:space="preserve"> to draw on</w:t>
      </w:r>
      <w:r w:rsidRPr="004957E8">
        <w:rPr>
          <w:sz w:val="12"/>
          <w:szCs w:val="24"/>
        </w:rPr>
        <w:t xml:space="preserve">. </w:t>
      </w:r>
      <w:r w:rsidRPr="00244AB9">
        <w:rPr>
          <w:rStyle w:val="StyleUnderline"/>
          <w:highlight w:val="cyan"/>
        </w:rPr>
        <w:t xml:space="preserve">The better the </w:t>
      </w:r>
      <w:r w:rsidRPr="00244AB9">
        <w:rPr>
          <w:rStyle w:val="Emphasis"/>
          <w:highlight w:val="cyan"/>
        </w:rPr>
        <w:t>U</w:t>
      </w:r>
      <w:r w:rsidRPr="004957E8">
        <w:rPr>
          <w:rStyle w:val="StyleUnderline"/>
        </w:rPr>
        <w:t xml:space="preserve">nited </w:t>
      </w:r>
      <w:r w:rsidRPr="00244AB9">
        <w:rPr>
          <w:rStyle w:val="Emphasis"/>
          <w:highlight w:val="cyan"/>
        </w:rPr>
        <w:t>S</w:t>
      </w:r>
      <w:r w:rsidRPr="004957E8">
        <w:rPr>
          <w:rStyle w:val="StyleUnderline"/>
        </w:rPr>
        <w:t xml:space="preserve">tates </w:t>
      </w:r>
      <w:r w:rsidRPr="00244AB9">
        <w:rPr>
          <w:rStyle w:val="StyleUnderline"/>
          <w:highlight w:val="cyan"/>
        </w:rPr>
        <w:t>is</w:t>
      </w:r>
      <w:r w:rsidRPr="004957E8">
        <w:rPr>
          <w:rStyle w:val="StyleUnderline"/>
        </w:rPr>
        <w:t xml:space="preserve"> doing </w:t>
      </w:r>
      <w:r w:rsidRPr="00244AB9">
        <w:rPr>
          <w:rStyle w:val="Emphasis"/>
          <w:highlight w:val="cyan"/>
        </w:rPr>
        <w:t>economically</w:t>
      </w:r>
      <w:r w:rsidRPr="004957E8">
        <w:rPr>
          <w:rStyle w:val="StyleUnderline"/>
        </w:rPr>
        <w:t xml:space="preserve">, </w:t>
      </w:r>
      <w:r w:rsidRPr="00244AB9">
        <w:rPr>
          <w:rStyle w:val="StyleUnderline"/>
          <w:highlight w:val="cyan"/>
        </w:rPr>
        <w:t>the more it will have</w:t>
      </w:r>
      <w:r w:rsidRPr="004957E8">
        <w:rPr>
          <w:rStyle w:val="StyleUnderline"/>
        </w:rPr>
        <w:t xml:space="preserve"> </w:t>
      </w:r>
      <w:r w:rsidRPr="004957E8">
        <w:rPr>
          <w:rStyle w:val="Emphasis"/>
        </w:rPr>
        <w:t>available</w:t>
      </w:r>
      <w:r w:rsidRPr="004957E8">
        <w:rPr>
          <w:rStyle w:val="StyleUnderline"/>
        </w:rPr>
        <w:t xml:space="preserve"> in the way of resources </w:t>
      </w:r>
      <w:r w:rsidRPr="00244AB9">
        <w:rPr>
          <w:rStyle w:val="StyleUnderline"/>
          <w:highlight w:val="cyan"/>
        </w:rPr>
        <w:t>to devote to what it</w:t>
      </w:r>
      <w:r w:rsidRPr="004957E8">
        <w:rPr>
          <w:rStyle w:val="StyleUnderline"/>
        </w:rPr>
        <w:t xml:space="preserve"> wants and </w:t>
      </w:r>
      <w:r w:rsidRPr="00244AB9">
        <w:rPr>
          <w:rStyle w:val="StyleUnderline"/>
          <w:highlight w:val="cyan"/>
        </w:rPr>
        <w:t xml:space="preserve">needs </w:t>
      </w:r>
      <w:r w:rsidRPr="004957E8">
        <w:rPr>
          <w:rStyle w:val="StyleUnderline"/>
        </w:rPr>
        <w:t>to do abroad without igniting a divisive and distracting domestic debate as to priorities.</w:t>
      </w:r>
      <w:r w:rsidRPr="004957E8">
        <w:rPr>
          <w:sz w:val="12"/>
          <w:szCs w:val="24"/>
        </w:rPr>
        <w:t xml:space="preserve"> </w:t>
      </w:r>
      <w:r w:rsidRPr="004957E8">
        <w:rPr>
          <w:rStyle w:val="StyleUnderline"/>
          <w:szCs w:val="24"/>
        </w:rPr>
        <w:t xml:space="preserve">An additional benefit is that </w:t>
      </w:r>
      <w:r w:rsidRPr="00244AB9">
        <w:rPr>
          <w:rStyle w:val="StyleUnderline"/>
          <w:szCs w:val="24"/>
          <w:highlight w:val="cyan"/>
        </w:rPr>
        <w:t>respect for the</w:t>
      </w:r>
      <w:r w:rsidRPr="004957E8">
        <w:rPr>
          <w:rStyle w:val="StyleUnderline"/>
          <w:szCs w:val="24"/>
        </w:rPr>
        <w:t xml:space="preserve"> </w:t>
      </w:r>
      <w:r w:rsidRPr="00244AB9">
        <w:rPr>
          <w:rStyle w:val="Emphasis"/>
          <w:highlight w:val="cyan"/>
        </w:rPr>
        <w:t>U</w:t>
      </w:r>
      <w:r w:rsidRPr="004957E8">
        <w:rPr>
          <w:rStyle w:val="StyleUnderline"/>
          <w:szCs w:val="24"/>
        </w:rPr>
        <w:t xml:space="preserve">nited </w:t>
      </w:r>
      <w:r w:rsidRPr="00244AB9">
        <w:rPr>
          <w:rStyle w:val="Emphasis"/>
          <w:highlight w:val="cyan"/>
        </w:rPr>
        <w:t>S</w:t>
      </w:r>
      <w:r w:rsidRPr="004957E8">
        <w:rPr>
          <w:rStyle w:val="StyleUnderline"/>
          <w:szCs w:val="24"/>
        </w:rPr>
        <w:t xml:space="preserve">tates and for the American political, social, and economic </w:t>
      </w:r>
      <w:r w:rsidRPr="004957E8">
        <w:rPr>
          <w:rStyle w:val="StyleUnderline"/>
        </w:rPr>
        <w:t>m</w:t>
      </w:r>
      <w:r w:rsidRPr="004957E8">
        <w:rPr>
          <w:rStyle w:val="StyleUnderline"/>
          <w:szCs w:val="24"/>
        </w:rPr>
        <w:t xml:space="preserve">odel (along with a desire to emulate it) </w:t>
      </w:r>
      <w:r w:rsidRPr="00244AB9">
        <w:rPr>
          <w:rStyle w:val="StyleUnderline"/>
          <w:highlight w:val="cyan"/>
        </w:rPr>
        <w:t xml:space="preserve">will increase only if it </w:t>
      </w:r>
      <w:proofErr w:type="gramStart"/>
      <w:r w:rsidRPr="00244AB9">
        <w:rPr>
          <w:rStyle w:val="StyleUnderline"/>
          <w:highlight w:val="cyan"/>
        </w:rPr>
        <w:t>is seen</w:t>
      </w:r>
      <w:proofErr w:type="gramEnd"/>
      <w:r w:rsidRPr="00244AB9">
        <w:rPr>
          <w:rStyle w:val="StyleUnderline"/>
          <w:highlight w:val="cyan"/>
        </w:rPr>
        <w:t xml:space="preserve"> as successful. The </w:t>
      </w:r>
      <w:r w:rsidRPr="004957E8">
        <w:rPr>
          <w:rStyle w:val="Emphasis"/>
        </w:rPr>
        <w:t xml:space="preserve">most basic </w:t>
      </w:r>
      <w:r w:rsidRPr="00244AB9">
        <w:rPr>
          <w:rStyle w:val="Emphasis"/>
          <w:highlight w:val="cyan"/>
        </w:rPr>
        <w:t>test</w:t>
      </w:r>
      <w:r w:rsidRPr="00244AB9">
        <w:rPr>
          <w:rStyle w:val="StyleUnderline"/>
          <w:highlight w:val="cyan"/>
        </w:rPr>
        <w:t xml:space="preserve"> of</w:t>
      </w:r>
      <w:r w:rsidRPr="004957E8">
        <w:rPr>
          <w:rStyle w:val="StyleUnderline"/>
        </w:rPr>
        <w:t xml:space="preserve"> the </w:t>
      </w:r>
      <w:r w:rsidRPr="00244AB9">
        <w:rPr>
          <w:rStyle w:val="Emphasis"/>
          <w:highlight w:val="cyan"/>
        </w:rPr>
        <w:t>success</w:t>
      </w:r>
      <w:r w:rsidRPr="004957E8">
        <w:rPr>
          <w:rStyle w:val="Emphasis"/>
        </w:rPr>
        <w:t xml:space="preserve"> of the model </w:t>
      </w:r>
      <w:r w:rsidRPr="00244AB9">
        <w:rPr>
          <w:rStyle w:val="Emphasis"/>
          <w:highlight w:val="cyan"/>
        </w:rPr>
        <w:t xml:space="preserve">will be </w:t>
      </w:r>
      <w:r w:rsidRPr="004957E8">
        <w:rPr>
          <w:rStyle w:val="Emphasis"/>
        </w:rPr>
        <w:t xml:space="preserve">economic </w:t>
      </w:r>
      <w:r w:rsidRPr="00244AB9">
        <w:rPr>
          <w:rStyle w:val="Emphasis"/>
          <w:highlight w:val="cyan"/>
        </w:rPr>
        <w:t>growth</w:t>
      </w:r>
      <w:r w:rsidRPr="00244AB9">
        <w:rPr>
          <w:rStyle w:val="StyleUnderline"/>
          <w:highlight w:val="cyan"/>
        </w:rPr>
        <w:t xml:space="preserve">. </w:t>
      </w:r>
      <w:r w:rsidRPr="004957E8">
        <w:rPr>
          <w:rStyle w:val="StyleUnderline"/>
          <w:szCs w:val="24"/>
        </w:rPr>
        <w:t xml:space="preserve">U.S. growth levels may appear all right when compared with what a good many other countries are experiencing, but </w:t>
      </w:r>
      <w:r w:rsidRPr="00244AB9">
        <w:rPr>
          <w:rStyle w:val="StyleUnderline"/>
          <w:szCs w:val="24"/>
          <w:highlight w:val="cyan"/>
        </w:rPr>
        <w:t xml:space="preserve">they </w:t>
      </w:r>
      <w:r w:rsidRPr="00244AB9">
        <w:rPr>
          <w:rStyle w:val="StyleUnderline"/>
          <w:highlight w:val="cyan"/>
        </w:rPr>
        <w:t xml:space="preserve">are below what </w:t>
      </w:r>
      <w:proofErr w:type="gramStart"/>
      <w:r w:rsidRPr="00244AB9">
        <w:rPr>
          <w:rStyle w:val="StyleUnderline"/>
          <w:highlight w:val="cyan"/>
        </w:rPr>
        <w:t>is needed</w:t>
      </w:r>
      <w:proofErr w:type="gramEnd"/>
      <w:r w:rsidRPr="00244AB9">
        <w:rPr>
          <w:rStyle w:val="StyleUnderline"/>
          <w:highlight w:val="cyan"/>
        </w:rPr>
        <w:t xml:space="preserve"> and fall short of what is </w:t>
      </w:r>
      <w:r w:rsidRPr="00633C81">
        <w:rPr>
          <w:rStyle w:val="StyleUnderline"/>
          <w:highlight w:val="cyan"/>
        </w:rPr>
        <w:t>possible.</w:t>
      </w:r>
      <w:r w:rsidRPr="00633C81">
        <w:rPr>
          <w:rStyle w:val="StyleUnderline"/>
        </w:rPr>
        <w:t xml:space="preserve"> There</w:t>
      </w:r>
      <w:r w:rsidRPr="004957E8">
        <w:rPr>
          <w:rStyle w:val="StyleUnderline"/>
          <w:szCs w:val="24"/>
        </w:rPr>
        <w:t xml:space="preserve"> is no reason why the United States is not growing in the </w:t>
      </w:r>
      <w:r w:rsidRPr="004957E8">
        <w:rPr>
          <w:rStyle w:val="StyleUnderline"/>
        </w:rPr>
        <w:t>range of 3 percent</w:t>
      </w:r>
      <w:r w:rsidRPr="004957E8">
        <w:rPr>
          <w:rStyle w:val="StyleUnderline"/>
          <w:szCs w:val="24"/>
        </w:rPr>
        <w:t xml:space="preserve"> or even higher other than what it is doing and, more important, not doing</w:t>
      </w:r>
      <w:r w:rsidRPr="004957E8">
        <w:rPr>
          <w:sz w:val="12"/>
          <w:szCs w:val="24"/>
        </w:rPr>
        <w:t>.4</w:t>
      </w:r>
    </w:p>
    <w:p w:rsidR="00BE26C3" w:rsidRPr="00A348CB" w:rsidRDefault="00BE26C3" w:rsidP="006B7D0B">
      <w:pPr>
        <w:rPr>
          <w:rFonts w:asciiTheme="minorHAnsi" w:hAnsiTheme="minorHAnsi" w:cstheme="minorHAnsi"/>
          <w:u w:val="single"/>
        </w:rPr>
      </w:pPr>
    </w:p>
    <w:p w:rsidR="00A37525" w:rsidRDefault="00D96BD3" w:rsidP="00D96BD3">
      <w:pPr>
        <w:pStyle w:val="Heading1"/>
      </w:pPr>
      <w:r>
        <w:t>2</w:t>
      </w:r>
      <w:r w:rsidR="00516AF4">
        <w:t>NC</w:t>
      </w:r>
    </w:p>
    <w:p w:rsidR="003A176E" w:rsidRDefault="003A176E" w:rsidP="003F6822">
      <w:pPr>
        <w:pStyle w:val="Heading2"/>
      </w:pPr>
      <w:r>
        <w:t>Uniqueness</w:t>
      </w:r>
    </w:p>
    <w:p w:rsidR="001C1A11" w:rsidRDefault="001C1A11" w:rsidP="001C1A11">
      <w:pPr>
        <w:pStyle w:val="Heading3"/>
      </w:pPr>
      <w:r>
        <w:t>UQ - Police Unions strong</w:t>
      </w:r>
    </w:p>
    <w:p w:rsidR="00322691" w:rsidRPr="00322691" w:rsidRDefault="00322691" w:rsidP="00322691">
      <w:pPr>
        <w:pStyle w:val="Heading4"/>
      </w:pPr>
      <w:r>
        <w:t>Police Unions hold significant power over state and local politics now.</w:t>
      </w:r>
    </w:p>
    <w:p w:rsidR="00322691" w:rsidRDefault="00322691" w:rsidP="00322691">
      <w:r w:rsidRPr="00E249C6">
        <w:rPr>
          <w:rStyle w:val="Style13ptBold"/>
        </w:rPr>
        <w:t>Cohen et al</w:t>
      </w:r>
      <w:r>
        <w:t>, 6/8/</w:t>
      </w:r>
      <w:r w:rsidRPr="00E249C6">
        <w:rPr>
          <w:rStyle w:val="Style13ptBold"/>
        </w:rPr>
        <w:t>2020</w:t>
      </w:r>
      <w:r>
        <w:t xml:space="preserve"> (Marshall, Sara Murray, David </w:t>
      </w:r>
      <w:proofErr w:type="spellStart"/>
      <w:r>
        <w:t>Shortell</w:t>
      </w:r>
      <w:proofErr w:type="spellEnd"/>
      <w:r>
        <w:t xml:space="preserve">, Katelyn </w:t>
      </w:r>
      <w:proofErr w:type="spellStart"/>
      <w:r>
        <w:t>Polantz</w:t>
      </w:r>
      <w:proofErr w:type="spellEnd"/>
      <w:r>
        <w:t xml:space="preserve"> and Mark Morales “Police unions dig in as calls for reform grow” CNN https://www.cnn.com/2020/06/08/politics/police-union-reform-protests/index.html)</w:t>
      </w:r>
    </w:p>
    <w:p w:rsidR="00322691" w:rsidRPr="00322691" w:rsidRDefault="00322691" w:rsidP="00322691">
      <w:pPr>
        <w:rPr>
          <w:sz w:val="16"/>
        </w:rPr>
      </w:pPr>
      <w:r w:rsidRPr="00322691">
        <w:rPr>
          <w:sz w:val="16"/>
        </w:rPr>
        <w:t>A crowd of police officers in Philadelphia gathered outside their local union headquarters on Monday to show their support for one of their own -- a staff inspector facing assault charges after allegedly beating a college student at an anti-racism protest last week.</w:t>
      </w:r>
    </w:p>
    <w:p w:rsidR="00322691" w:rsidRPr="00322691" w:rsidRDefault="00322691" w:rsidP="00322691">
      <w:pPr>
        <w:rPr>
          <w:sz w:val="16"/>
        </w:rPr>
      </w:pPr>
      <w:r w:rsidRPr="00322691">
        <w:rPr>
          <w:sz w:val="16"/>
        </w:rPr>
        <w:t xml:space="preserve">Like all criminal defendants, Philadelphia Police Staff Inspector Joseph Bologna is innocent until proven guilty. </w:t>
      </w:r>
      <w:proofErr w:type="gramStart"/>
      <w:r w:rsidRPr="00322691">
        <w:rPr>
          <w:sz w:val="16"/>
        </w:rPr>
        <w:t>But</w:t>
      </w:r>
      <w:proofErr w:type="gramEnd"/>
      <w:r w:rsidRPr="00322691">
        <w:rPr>
          <w:sz w:val="16"/>
        </w:rPr>
        <w:t xml:space="preserve"> it seemed like the crowd of more than 100 applauding officers already made up their minds, despite viral footage of Bologna hitting the student in the back of the head with a metal baton, sending him to the hospital.</w:t>
      </w:r>
    </w:p>
    <w:p w:rsidR="00322691" w:rsidRPr="00322691" w:rsidRDefault="00322691" w:rsidP="00322691">
      <w:pPr>
        <w:rPr>
          <w:sz w:val="16"/>
        </w:rPr>
      </w:pPr>
      <w:r w:rsidRPr="00322691">
        <w:rPr>
          <w:sz w:val="16"/>
        </w:rPr>
        <w:t xml:space="preserve">Following the rally, </w:t>
      </w:r>
      <w:r w:rsidRPr="00E249C6">
        <w:rPr>
          <w:rStyle w:val="StyleUnderline"/>
        </w:rPr>
        <w:t>the union</w:t>
      </w:r>
      <w:r w:rsidRPr="00322691">
        <w:rPr>
          <w:sz w:val="16"/>
        </w:rPr>
        <w:t xml:space="preserve"> that represents Bologna issued a statement, saying it "</w:t>
      </w:r>
      <w:r w:rsidRPr="00E249C6">
        <w:rPr>
          <w:rStyle w:val="StyleUnderline"/>
        </w:rPr>
        <w:t>will not</w:t>
      </w:r>
      <w:r w:rsidRPr="00322691">
        <w:rPr>
          <w:sz w:val="16"/>
        </w:rPr>
        <w:t xml:space="preserve"> stand-by and watch Inspector Bologna </w:t>
      </w:r>
      <w:r w:rsidRPr="00E249C6">
        <w:rPr>
          <w:rStyle w:val="StyleUnderline"/>
        </w:rPr>
        <w:t>get railroaded</w:t>
      </w:r>
      <w:r w:rsidRPr="00322691">
        <w:rPr>
          <w:sz w:val="16"/>
        </w:rPr>
        <w:t>."</w:t>
      </w:r>
    </w:p>
    <w:p w:rsidR="00322691" w:rsidRPr="00322691" w:rsidRDefault="00322691" w:rsidP="00322691">
      <w:pPr>
        <w:rPr>
          <w:rStyle w:val="StyleUnderline"/>
        </w:rPr>
      </w:pPr>
      <w:r w:rsidRPr="00322691">
        <w:rPr>
          <w:rStyle w:val="StyleUnderline"/>
        </w:rPr>
        <w:t>As public opinion shifts on issues of police violence and racial discrimination, and cities begin to rethink their approach to law enforcement, powerful police unions across the country are digging in</w:t>
      </w:r>
      <w:r w:rsidRPr="00322691">
        <w:rPr>
          <w:sz w:val="16"/>
        </w:rPr>
        <w:t xml:space="preserve">, </w:t>
      </w:r>
      <w:r w:rsidRPr="00322691">
        <w:rPr>
          <w:rStyle w:val="StyleUnderline"/>
        </w:rPr>
        <w:t>and preparing for a once-in-a-generation showdown over policing.</w:t>
      </w:r>
    </w:p>
    <w:p w:rsidR="00322691" w:rsidRPr="00322691" w:rsidRDefault="00322691" w:rsidP="00322691">
      <w:pPr>
        <w:rPr>
          <w:sz w:val="16"/>
        </w:rPr>
      </w:pPr>
      <w:r w:rsidRPr="00322691">
        <w:rPr>
          <w:rStyle w:val="StyleUnderline"/>
        </w:rPr>
        <w:t>The flashpoint has been seemingly brewing for years and has flared in intensity with each high-profile police killing</w:t>
      </w:r>
      <w:r w:rsidRPr="00322691">
        <w:rPr>
          <w:sz w:val="16"/>
        </w:rPr>
        <w:t xml:space="preserve"> involving an African American. </w:t>
      </w:r>
      <w:r w:rsidRPr="00322691">
        <w:rPr>
          <w:rStyle w:val="StyleUnderline"/>
        </w:rPr>
        <w:t>Elected officials, facing more pressure than ever after last month's police killing of George Floyd</w:t>
      </w:r>
      <w:r w:rsidRPr="00322691">
        <w:rPr>
          <w:sz w:val="16"/>
        </w:rPr>
        <w:t xml:space="preserve"> in Minneapolis, are pledging to take action.</w:t>
      </w:r>
    </w:p>
    <w:p w:rsidR="00322691" w:rsidRPr="00322691" w:rsidRDefault="00322691" w:rsidP="00322691">
      <w:pPr>
        <w:rPr>
          <w:sz w:val="16"/>
        </w:rPr>
      </w:pPr>
      <w:r w:rsidRPr="00322691">
        <w:rPr>
          <w:rStyle w:val="StyleUnderline"/>
        </w:rPr>
        <w:t>"Let me be clear, we're going after the police union</w:t>
      </w:r>
      <w:r w:rsidRPr="00322691">
        <w:rPr>
          <w:sz w:val="16"/>
        </w:rPr>
        <w:t xml:space="preserve">," Minneapolis </w:t>
      </w:r>
      <w:r w:rsidRPr="00322691">
        <w:rPr>
          <w:rStyle w:val="StyleUnderline"/>
        </w:rPr>
        <w:t>Mayor</w:t>
      </w:r>
      <w:r w:rsidRPr="00322691">
        <w:rPr>
          <w:sz w:val="16"/>
        </w:rPr>
        <w:t xml:space="preserve"> Jacob </w:t>
      </w:r>
      <w:r w:rsidRPr="00322691">
        <w:rPr>
          <w:rStyle w:val="StyleUnderline"/>
        </w:rPr>
        <w:t>Frey said</w:t>
      </w:r>
      <w:r w:rsidRPr="00322691">
        <w:rPr>
          <w:sz w:val="16"/>
        </w:rPr>
        <w:t xml:space="preserve"> Monday on ABC's Good Morning America, after members of the city council said they wanted to go even further and dismantle the local police department to pursue other models of policing.</w:t>
      </w:r>
    </w:p>
    <w:p w:rsidR="00322691" w:rsidRPr="00322691" w:rsidRDefault="00322691" w:rsidP="00322691">
      <w:pPr>
        <w:rPr>
          <w:sz w:val="16"/>
        </w:rPr>
      </w:pPr>
      <w:proofErr w:type="gramStart"/>
      <w:r w:rsidRPr="00322691">
        <w:rPr>
          <w:sz w:val="16"/>
        </w:rPr>
        <w:t>But</w:t>
      </w:r>
      <w:proofErr w:type="gramEnd"/>
      <w:r w:rsidRPr="00322691">
        <w:rPr>
          <w:sz w:val="16"/>
        </w:rPr>
        <w:t xml:space="preserve"> that might be </w:t>
      </w:r>
      <w:r w:rsidRPr="00322691">
        <w:rPr>
          <w:rStyle w:val="Emphasis"/>
        </w:rPr>
        <w:t>easier said than done</w:t>
      </w:r>
      <w:r w:rsidRPr="00322691">
        <w:rPr>
          <w:sz w:val="16"/>
        </w:rPr>
        <w:t xml:space="preserve">. </w:t>
      </w:r>
      <w:r w:rsidRPr="00322691">
        <w:rPr>
          <w:rStyle w:val="StyleUnderline"/>
        </w:rPr>
        <w:t xml:space="preserve">Police unions in the US wield </w:t>
      </w:r>
      <w:r w:rsidRPr="00322691">
        <w:rPr>
          <w:rStyle w:val="Emphasis"/>
        </w:rPr>
        <w:t>significant power</w:t>
      </w:r>
      <w:r w:rsidRPr="00322691">
        <w:rPr>
          <w:rStyle w:val="StyleUnderline"/>
        </w:rPr>
        <w:t xml:space="preserve"> and enjoy </w:t>
      </w:r>
      <w:r w:rsidRPr="00322691">
        <w:rPr>
          <w:rStyle w:val="Emphasis"/>
        </w:rPr>
        <w:t>higher membership</w:t>
      </w:r>
      <w:r w:rsidRPr="00322691">
        <w:rPr>
          <w:rStyle w:val="StyleUnderline"/>
        </w:rPr>
        <w:t xml:space="preserve"> rates than many other unions,</w:t>
      </w:r>
      <w:r w:rsidRPr="00322691">
        <w:rPr>
          <w:sz w:val="16"/>
        </w:rPr>
        <w:t xml:space="preserve"> which have declined in recent years. Government officials and labor experts also tell CNN that </w:t>
      </w:r>
      <w:r w:rsidRPr="00322691">
        <w:rPr>
          <w:rStyle w:val="StyleUnderline"/>
        </w:rPr>
        <w:t>police union contracts</w:t>
      </w:r>
      <w:r w:rsidRPr="00322691">
        <w:rPr>
          <w:sz w:val="16"/>
        </w:rPr>
        <w:t xml:space="preserve"> often </w:t>
      </w:r>
      <w:r w:rsidRPr="00322691">
        <w:rPr>
          <w:rStyle w:val="StyleUnderline"/>
        </w:rPr>
        <w:t>make</w:t>
      </w:r>
      <w:r w:rsidRPr="00322691">
        <w:rPr>
          <w:sz w:val="16"/>
        </w:rPr>
        <w:t xml:space="preserve"> it tougher to remove officers that </w:t>
      </w:r>
      <w:proofErr w:type="gramStart"/>
      <w:r w:rsidRPr="00322691">
        <w:rPr>
          <w:sz w:val="16"/>
        </w:rPr>
        <w:t>have been flagged</w:t>
      </w:r>
      <w:proofErr w:type="gramEnd"/>
      <w:r w:rsidRPr="00322691">
        <w:rPr>
          <w:sz w:val="16"/>
        </w:rPr>
        <w:t xml:space="preserve"> for misconduct -- </w:t>
      </w:r>
      <w:r w:rsidRPr="00322691">
        <w:rPr>
          <w:rStyle w:val="Emphasis"/>
        </w:rPr>
        <w:t>a key roadblock to reform</w:t>
      </w:r>
      <w:r w:rsidRPr="00322691">
        <w:rPr>
          <w:sz w:val="16"/>
        </w:rPr>
        <w:t>.</w:t>
      </w:r>
    </w:p>
    <w:p w:rsidR="00322691" w:rsidRPr="00322691" w:rsidRDefault="00322691" w:rsidP="00322691">
      <w:pPr>
        <w:rPr>
          <w:sz w:val="16"/>
        </w:rPr>
      </w:pPr>
      <w:r w:rsidRPr="00322691">
        <w:rPr>
          <w:sz w:val="16"/>
        </w:rPr>
        <w:t>"</w:t>
      </w:r>
      <w:r w:rsidRPr="00322691">
        <w:rPr>
          <w:rStyle w:val="StyleUnderline"/>
        </w:rPr>
        <w:t>They've become far too powerful. They form political action committees. They donate to district attorneys' race or state attorneys' race, state senators and representatives and so forth</w:t>
      </w:r>
      <w:r w:rsidRPr="00322691">
        <w:rPr>
          <w:sz w:val="16"/>
        </w:rPr>
        <w:t>," Charles Ramsey, a former DC police chief and former Philadelphia police commissioner, said Sunday on CNN. "And then we wonder why you can't get anything done."</w:t>
      </w:r>
    </w:p>
    <w:p w:rsidR="00322691" w:rsidRPr="00322691" w:rsidRDefault="00322691" w:rsidP="00322691">
      <w:pPr>
        <w:rPr>
          <w:sz w:val="16"/>
        </w:rPr>
      </w:pPr>
      <w:r w:rsidRPr="00322691">
        <w:rPr>
          <w:rStyle w:val="StyleUnderline"/>
        </w:rPr>
        <w:t xml:space="preserve">For the first time, police unions will need to grapple with a skeptical public that </w:t>
      </w:r>
      <w:proofErr w:type="gramStart"/>
      <w:r w:rsidRPr="00322691">
        <w:rPr>
          <w:rStyle w:val="StyleUnderline"/>
        </w:rPr>
        <w:t>doesn't</w:t>
      </w:r>
      <w:proofErr w:type="gramEnd"/>
      <w:r w:rsidRPr="00322691">
        <w:rPr>
          <w:rStyle w:val="StyleUnderline"/>
        </w:rPr>
        <w:t xml:space="preserve"> automatically support law enforcement</w:t>
      </w:r>
      <w:r w:rsidRPr="00322691">
        <w:rPr>
          <w:sz w:val="16"/>
        </w:rPr>
        <w:t xml:space="preserve">. New polls indicate that most Americans now acknowledge that African Americans are more likely to be </w:t>
      </w:r>
      <w:proofErr w:type="gramStart"/>
      <w:r w:rsidRPr="00322691">
        <w:rPr>
          <w:sz w:val="16"/>
        </w:rPr>
        <w:t>mistreated</w:t>
      </w:r>
      <w:proofErr w:type="gramEnd"/>
      <w:r w:rsidRPr="00322691">
        <w:rPr>
          <w:sz w:val="16"/>
        </w:rPr>
        <w:t xml:space="preserve"> or even killed by police.</w:t>
      </w:r>
    </w:p>
    <w:p w:rsidR="00322691" w:rsidRDefault="00322691" w:rsidP="00322691">
      <w:pPr>
        <w:rPr>
          <w:sz w:val="16"/>
        </w:rPr>
      </w:pPr>
      <w:r w:rsidRPr="00322691">
        <w:rPr>
          <w:rStyle w:val="StyleUnderline"/>
        </w:rPr>
        <w:t>"This is big,"</w:t>
      </w:r>
      <w:r w:rsidRPr="00322691">
        <w:rPr>
          <w:sz w:val="16"/>
        </w:rPr>
        <w:t xml:space="preserve"> legendary GOP pollster Frank </w:t>
      </w:r>
      <w:proofErr w:type="spellStart"/>
      <w:r w:rsidRPr="00322691">
        <w:rPr>
          <w:sz w:val="16"/>
        </w:rPr>
        <w:t>Luntz</w:t>
      </w:r>
      <w:proofErr w:type="spellEnd"/>
      <w:r w:rsidRPr="00322691">
        <w:rPr>
          <w:sz w:val="16"/>
        </w:rPr>
        <w:t xml:space="preserve"> tweeted on Monday about a dramatic shift in how Americans are viewing police violence. After Eric Garner died in police custody in 2014, 33% of Americans said they believed police were more likely to use excessive force against African Americans. That figure now stands at 57%, according to a poll from last week.</w:t>
      </w:r>
    </w:p>
    <w:p w:rsidR="00322691" w:rsidRPr="002E2099" w:rsidRDefault="002E2099" w:rsidP="002E2099">
      <w:pPr>
        <w:pStyle w:val="Heading4"/>
      </w:pPr>
      <w:r w:rsidRPr="002E2099">
        <w:t xml:space="preserve">Police Unions </w:t>
      </w:r>
      <w:r>
        <w:t xml:space="preserve">strong </w:t>
      </w:r>
      <w:r w:rsidR="00DF4F97">
        <w:t xml:space="preserve">now – successfully prevent local reforms now. </w:t>
      </w:r>
      <w:r>
        <w:t xml:space="preserve"> </w:t>
      </w:r>
    </w:p>
    <w:p w:rsidR="00D86092" w:rsidRPr="002E2099" w:rsidRDefault="00D86092" w:rsidP="002E2099">
      <w:r w:rsidRPr="002E2099">
        <w:rPr>
          <w:rStyle w:val="Style13ptBold"/>
        </w:rPr>
        <w:t>Cohen et al</w:t>
      </w:r>
      <w:r w:rsidRPr="002E2099">
        <w:t>, 6/8/</w:t>
      </w:r>
      <w:r w:rsidRPr="002E2099">
        <w:rPr>
          <w:rStyle w:val="Style13ptBold"/>
        </w:rPr>
        <w:t>2020</w:t>
      </w:r>
      <w:r w:rsidRPr="002E2099">
        <w:t xml:space="preserve"> (Marshall, Sara Murray, David </w:t>
      </w:r>
      <w:proofErr w:type="spellStart"/>
      <w:r w:rsidRPr="002E2099">
        <w:t>Shortell</w:t>
      </w:r>
      <w:proofErr w:type="spellEnd"/>
      <w:r w:rsidRPr="002E2099">
        <w:t xml:space="preserve">, Katelyn </w:t>
      </w:r>
      <w:proofErr w:type="spellStart"/>
      <w:r w:rsidRPr="002E2099">
        <w:t>Polantz</w:t>
      </w:r>
      <w:proofErr w:type="spellEnd"/>
      <w:r w:rsidRPr="002E2099">
        <w:t xml:space="preserve"> and Mark Morales “Police unions dig in as calls for reform grow” CNN https://www.cnn.com/2020/06/08/politics/police-union-reform-protests/index.html)</w:t>
      </w:r>
    </w:p>
    <w:p w:rsidR="00D86092" w:rsidRPr="002E2099" w:rsidRDefault="00D86092" w:rsidP="00322691">
      <w:pPr>
        <w:rPr>
          <w:sz w:val="16"/>
        </w:rPr>
      </w:pPr>
      <w:r>
        <w:t xml:space="preserve">While union membership has </w:t>
      </w:r>
      <w:r w:rsidRPr="002E2099">
        <w:rPr>
          <w:sz w:val="16"/>
        </w:rPr>
        <w:t xml:space="preserve">declined nationally, </w:t>
      </w:r>
      <w:r w:rsidRPr="002E2099">
        <w:rPr>
          <w:rStyle w:val="StyleUnderline"/>
        </w:rPr>
        <w:t>membership among law enforcement remains high</w:t>
      </w:r>
      <w:r w:rsidRPr="002E2099">
        <w:rPr>
          <w:sz w:val="16"/>
        </w:rPr>
        <w:t xml:space="preserve">. Those membership </w:t>
      </w:r>
      <w:r w:rsidRPr="002E2099">
        <w:rPr>
          <w:rStyle w:val="StyleUnderline"/>
        </w:rPr>
        <w:t xml:space="preserve">dues can be funneled toward litigation, support for political candidates or lobbying on legislation that can </w:t>
      </w:r>
      <w:proofErr w:type="gramStart"/>
      <w:r w:rsidRPr="002E2099">
        <w:rPr>
          <w:rStyle w:val="StyleUnderline"/>
        </w:rPr>
        <w:t>impact</w:t>
      </w:r>
      <w:proofErr w:type="gramEnd"/>
      <w:r w:rsidRPr="002E2099">
        <w:rPr>
          <w:rStyle w:val="StyleUnderline"/>
        </w:rPr>
        <w:t xml:space="preserve"> police forces</w:t>
      </w:r>
      <w:r w:rsidRPr="002E2099">
        <w:rPr>
          <w:sz w:val="16"/>
        </w:rPr>
        <w:t>. Police unions also say they work to secure better pay and benefits for officers, and that they have a duty to defend their members.</w:t>
      </w:r>
    </w:p>
    <w:p w:rsidR="00D86092" w:rsidRPr="002E2099" w:rsidRDefault="00D86092" w:rsidP="00322691">
      <w:pPr>
        <w:rPr>
          <w:sz w:val="16"/>
        </w:rPr>
      </w:pPr>
      <w:r w:rsidRPr="002E2099">
        <w:rPr>
          <w:sz w:val="16"/>
        </w:rPr>
        <w:t>"</w:t>
      </w:r>
      <w:r w:rsidRPr="002E2099">
        <w:rPr>
          <w:rStyle w:val="StyleUnderline"/>
        </w:rPr>
        <w:t>Police unions have a tremendous amount of influence,"</w:t>
      </w:r>
      <w:r w:rsidRPr="002E2099">
        <w:rPr>
          <w:sz w:val="16"/>
        </w:rPr>
        <w:t xml:space="preserve"> said Jonathan Smith, executive director of the Washington Lawyers' Committee for Civil Rights and Urban Affairs, and a former Justice Department official who worked on police issues. </w:t>
      </w:r>
      <w:r w:rsidRPr="002E2099">
        <w:rPr>
          <w:rStyle w:val="StyleUnderline"/>
        </w:rPr>
        <w:t>"There's a lot of police officers in this country and the dues accumulate a large war chest that can be used to enhance their political agenda</w:t>
      </w:r>
      <w:r w:rsidRPr="002E2099">
        <w:rPr>
          <w:sz w:val="16"/>
        </w:rPr>
        <w:t>."</w:t>
      </w:r>
    </w:p>
    <w:p w:rsidR="00D86092" w:rsidRPr="002E2099" w:rsidRDefault="00D86092" w:rsidP="00322691">
      <w:pPr>
        <w:rPr>
          <w:sz w:val="16"/>
        </w:rPr>
      </w:pPr>
      <w:r w:rsidRPr="002E2099">
        <w:rPr>
          <w:rStyle w:val="StyleUnderline"/>
        </w:rPr>
        <w:t>Local officials</w:t>
      </w:r>
      <w:r w:rsidRPr="002E2099">
        <w:rPr>
          <w:sz w:val="16"/>
        </w:rPr>
        <w:t xml:space="preserve"> have also </w:t>
      </w:r>
      <w:r w:rsidRPr="002E2099">
        <w:rPr>
          <w:rStyle w:val="StyleUnderline"/>
        </w:rPr>
        <w:t>benefited</w:t>
      </w:r>
      <w:r w:rsidRPr="002E2099">
        <w:rPr>
          <w:sz w:val="16"/>
        </w:rPr>
        <w:t xml:space="preserve"> </w:t>
      </w:r>
      <w:r w:rsidRPr="002E2099">
        <w:rPr>
          <w:rStyle w:val="StyleUnderline"/>
        </w:rPr>
        <w:t>from endorsements</w:t>
      </w:r>
      <w:r w:rsidRPr="002E2099">
        <w:rPr>
          <w:sz w:val="16"/>
        </w:rPr>
        <w:t xml:space="preserve"> and donations </w:t>
      </w:r>
      <w:r w:rsidRPr="002E2099">
        <w:rPr>
          <w:rStyle w:val="StyleUnderline"/>
        </w:rPr>
        <w:t>from police unions</w:t>
      </w:r>
      <w:r w:rsidRPr="002E2099">
        <w:rPr>
          <w:sz w:val="16"/>
        </w:rPr>
        <w:t xml:space="preserve">, </w:t>
      </w:r>
      <w:r w:rsidRPr="002E2099">
        <w:rPr>
          <w:rStyle w:val="StyleUnderline"/>
        </w:rPr>
        <w:t>making it less politically palatable for some officials to try to take on police unions or cases involving individual officers</w:t>
      </w:r>
      <w:r w:rsidRPr="002E2099">
        <w:rPr>
          <w:sz w:val="16"/>
        </w:rPr>
        <w:t>.</w:t>
      </w:r>
    </w:p>
    <w:p w:rsidR="00D86092" w:rsidRPr="002E2099" w:rsidRDefault="00D86092" w:rsidP="00322691">
      <w:pPr>
        <w:rPr>
          <w:sz w:val="16"/>
        </w:rPr>
      </w:pPr>
      <w:r w:rsidRPr="002E2099">
        <w:rPr>
          <w:sz w:val="16"/>
        </w:rPr>
        <w:t xml:space="preserve">In an interview with the New York Times, one Minneapolis city </w:t>
      </w:r>
      <w:proofErr w:type="gramStart"/>
      <w:r w:rsidRPr="002E2099">
        <w:rPr>
          <w:sz w:val="16"/>
        </w:rPr>
        <w:t>councilman</w:t>
      </w:r>
      <w:proofErr w:type="gramEnd"/>
      <w:r w:rsidRPr="002E2099">
        <w:rPr>
          <w:sz w:val="16"/>
        </w:rPr>
        <w:t xml:space="preserve"> even recently compared the local police union to a "protection racket" that slows down services in areas with unfriendly officials. A </w:t>
      </w:r>
      <w:proofErr w:type="gramStart"/>
      <w:r w:rsidRPr="002E2099">
        <w:rPr>
          <w:sz w:val="16"/>
        </w:rPr>
        <w:t>spokesman</w:t>
      </w:r>
      <w:proofErr w:type="gramEnd"/>
      <w:r w:rsidRPr="002E2099">
        <w:rPr>
          <w:sz w:val="16"/>
        </w:rPr>
        <w:t xml:space="preserve"> for the Minneapolis Police Department declined to comment on the accusation to the Times.</w:t>
      </w:r>
    </w:p>
    <w:p w:rsidR="00D86092" w:rsidRPr="002E2099" w:rsidRDefault="00D86092" w:rsidP="00322691">
      <w:pPr>
        <w:rPr>
          <w:sz w:val="16"/>
        </w:rPr>
      </w:pPr>
      <w:r w:rsidRPr="002E2099">
        <w:rPr>
          <w:rStyle w:val="StyleUnderline"/>
        </w:rPr>
        <w:t>To flex their political muscle, police unions have used aggressive and at-times threatening rhetoric to attack elected officials who were trying to rein in their local police departments</w:t>
      </w:r>
      <w:r w:rsidRPr="002E2099">
        <w:rPr>
          <w:sz w:val="16"/>
        </w:rPr>
        <w:t>.</w:t>
      </w:r>
    </w:p>
    <w:p w:rsidR="00D86092" w:rsidRPr="002E2099" w:rsidRDefault="00D86092" w:rsidP="00322691">
      <w:pPr>
        <w:rPr>
          <w:sz w:val="16"/>
        </w:rPr>
      </w:pPr>
      <w:r w:rsidRPr="002E2099">
        <w:rPr>
          <w:sz w:val="16"/>
        </w:rPr>
        <w:t xml:space="preserve">The head of a St. Louis police union said last year that the city's chief prosecutor, an African American woman, </w:t>
      </w:r>
      <w:proofErr w:type="gramStart"/>
      <w:r w:rsidRPr="002E2099">
        <w:rPr>
          <w:sz w:val="16"/>
        </w:rPr>
        <w:t>should be removed</w:t>
      </w:r>
      <w:proofErr w:type="gramEnd"/>
      <w:r w:rsidRPr="002E2099">
        <w:rPr>
          <w:sz w:val="16"/>
        </w:rPr>
        <w:t xml:space="preserve"> "by force or by choice" because she was supposedly sowing distrust of law enforcement. </w:t>
      </w:r>
      <w:proofErr w:type="gramStart"/>
      <w:r w:rsidRPr="002E2099">
        <w:rPr>
          <w:sz w:val="16"/>
        </w:rPr>
        <w:t>And</w:t>
      </w:r>
      <w:proofErr w:type="gramEnd"/>
      <w:r w:rsidRPr="002E2099">
        <w:rPr>
          <w:sz w:val="16"/>
        </w:rPr>
        <w:t xml:space="preserve"> after an attempted assassination of NYPD officers in February, a major police union in New York City said its members were "declaring war" on liberal-leaning Mayor Bill de </w:t>
      </w:r>
      <w:proofErr w:type="spellStart"/>
      <w:r w:rsidRPr="002E2099">
        <w:rPr>
          <w:sz w:val="16"/>
        </w:rPr>
        <w:t>Blasio</w:t>
      </w:r>
      <w:proofErr w:type="spellEnd"/>
      <w:r w:rsidRPr="002E2099">
        <w:rPr>
          <w:sz w:val="16"/>
        </w:rPr>
        <w:t xml:space="preserve"> because they blame him for creating a dangerous climate for police officers.</w:t>
      </w:r>
    </w:p>
    <w:p w:rsidR="00D86092" w:rsidRPr="002E2099" w:rsidRDefault="00D86092" w:rsidP="00322691">
      <w:pPr>
        <w:rPr>
          <w:sz w:val="16"/>
        </w:rPr>
      </w:pPr>
      <w:r w:rsidRPr="002E2099">
        <w:rPr>
          <w:rStyle w:val="StyleUnderline"/>
        </w:rPr>
        <w:t>In 2016, the Fraternal Order of Police threw its support behind then-candidate Trump. The organization counts more than 300,000 members nationwide</w:t>
      </w:r>
      <w:r w:rsidRPr="002E2099">
        <w:rPr>
          <w:sz w:val="16"/>
        </w:rPr>
        <w:t>.</w:t>
      </w:r>
    </w:p>
    <w:p w:rsidR="00D86092" w:rsidRPr="002E2099" w:rsidRDefault="00D86092" w:rsidP="00322691">
      <w:pPr>
        <w:rPr>
          <w:rStyle w:val="StyleUnderline"/>
        </w:rPr>
      </w:pPr>
      <w:r w:rsidRPr="002E2099">
        <w:rPr>
          <w:sz w:val="16"/>
        </w:rPr>
        <w:t xml:space="preserve">In an interview with the Washington Post last year, </w:t>
      </w:r>
      <w:proofErr w:type="spellStart"/>
      <w:r w:rsidRPr="002E2099">
        <w:rPr>
          <w:sz w:val="16"/>
        </w:rPr>
        <w:t>Pascos</w:t>
      </w:r>
      <w:proofErr w:type="spellEnd"/>
      <w:r w:rsidRPr="002E2099">
        <w:rPr>
          <w:sz w:val="16"/>
        </w:rPr>
        <w:t xml:space="preserve"> said, "</w:t>
      </w:r>
      <w:r w:rsidRPr="002E2099">
        <w:rPr>
          <w:rStyle w:val="StyleUnderline"/>
        </w:rPr>
        <w:t>I would say at least 80% of our membership nationwide is solidly supportive of President Trump."</w:t>
      </w:r>
    </w:p>
    <w:p w:rsidR="00D86092" w:rsidRPr="002E2099" w:rsidRDefault="00D86092" w:rsidP="00322691">
      <w:pPr>
        <w:rPr>
          <w:sz w:val="16"/>
        </w:rPr>
      </w:pPr>
      <w:r w:rsidRPr="002E2099">
        <w:rPr>
          <w:sz w:val="16"/>
        </w:rPr>
        <w:t>Across the country, the actual work of a police union can be much more mundane than it appears in this moment, when tensions are high after a spate of high-profile incidents.</w:t>
      </w:r>
    </w:p>
    <w:p w:rsidR="001C1A11" w:rsidRDefault="001C1A11" w:rsidP="001C1A11">
      <w:pPr>
        <w:pStyle w:val="Heading4"/>
        <w:spacing w:before="0"/>
        <w:rPr>
          <w:rFonts w:ascii="Times New Roman" w:hAnsi="Times New Roman"/>
        </w:rPr>
      </w:pPr>
      <w:r>
        <w:rPr>
          <w:rFonts w:cs="Calibri"/>
        </w:rPr>
        <w:t>Police Unions hold the most power in the Status Quo – they create a barrier to reform – reform kills their power</w:t>
      </w:r>
    </w:p>
    <w:p w:rsidR="001C1A11" w:rsidRDefault="001C1A11" w:rsidP="001C1A11">
      <w:pPr>
        <w:pStyle w:val="NormalWeb"/>
        <w:spacing w:before="15" w:beforeAutospacing="0" w:after="180" w:afterAutospacing="0"/>
      </w:pPr>
      <w:r>
        <w:rPr>
          <w:rFonts w:ascii="Calibri" w:hAnsi="Calibri" w:cs="Calibri"/>
          <w:b/>
          <w:bCs/>
          <w:sz w:val="26"/>
          <w:szCs w:val="26"/>
        </w:rPr>
        <w:t>Matthews 6/24/20,</w:t>
      </w:r>
      <w:r>
        <w:rPr>
          <w:rFonts w:ascii="Calibri" w:hAnsi="Calibri" w:cs="Calibri"/>
          <w:sz w:val="22"/>
        </w:rPr>
        <w:t> (Dylan Matthews, 6-24-2020, accessed on 6-27-2020, Vox, "Police unions, explained", https://www.vox.com/policy-and-politics/21290981/police-union-contracts-minneapolis-reform) ///Ivanov</w:t>
      </w:r>
    </w:p>
    <w:p w:rsidR="001C1A11" w:rsidRPr="003D556B" w:rsidRDefault="001C1A11" w:rsidP="001C1A11">
      <w:pPr>
        <w:pStyle w:val="cardbody"/>
        <w:spacing w:before="15" w:beforeAutospacing="0" w:after="180" w:afterAutospacing="0" w:line="300" w:lineRule="atLeast"/>
        <w:rPr>
          <w:rStyle w:val="StyleUnderline"/>
        </w:rPr>
      </w:pPr>
      <w:r w:rsidRPr="00247BF2">
        <w:rPr>
          <w:rFonts w:ascii="Calibri" w:hAnsi="Calibri" w:cs="Calibri"/>
          <w:sz w:val="16"/>
        </w:rPr>
        <w:t>In the wake of George Floyd’s killing by now-former Minneapolis Police Department (MPD) officer Derek Chauvin, few have been inclined to defend Chauvin or his colleagues who stood by and watched as he suffocated Floyd to death. Few, that is, except Bob Kroll. In a letter to membership, Kroll — the president of the MPD’s police union — referred to protesters outraged by police brutality as a “terrorist movement” and defended the officers who killed Floyd and were subsequently fired, arguing they were “terminated without due process” and lamenting, “What is not being told is the violent criminal history of George Floyd.” (Floyd had a criminal record, but mostly for nonviolent drug and theft charges.) Kroll’s statements illustrate a central challenge in American efforts to transform policing:</w:t>
      </w:r>
      <w:r>
        <w:rPr>
          <w:rFonts w:ascii="Calibri" w:hAnsi="Calibri" w:cs="Calibri"/>
          <w:b/>
          <w:bCs/>
          <w:sz w:val="22"/>
          <w:u w:val="single"/>
        </w:rPr>
        <w:t xml:space="preserve"> </w:t>
      </w:r>
      <w:r w:rsidRPr="00247BF2">
        <w:rPr>
          <w:rFonts w:ascii="Calibri" w:hAnsi="Calibri" w:cs="Calibri"/>
          <w:b/>
          <w:bCs/>
          <w:sz w:val="26"/>
          <w:szCs w:val="26"/>
          <w:highlight w:val="cyan"/>
          <w:u w:val="single"/>
        </w:rPr>
        <w:t>Police unions</w:t>
      </w:r>
      <w:r w:rsidRPr="00247BF2">
        <w:rPr>
          <w:rFonts w:ascii="Calibri" w:hAnsi="Calibri" w:cs="Calibri"/>
          <w:sz w:val="16"/>
        </w:rPr>
        <w:t xml:space="preserve">, the groups that represent police officers, </w:t>
      </w:r>
      <w:r w:rsidRPr="00247BF2">
        <w:rPr>
          <w:rFonts w:ascii="Calibri" w:hAnsi="Calibri" w:cs="Calibri"/>
          <w:b/>
          <w:bCs/>
          <w:sz w:val="26"/>
          <w:szCs w:val="26"/>
          <w:highlight w:val="cyan"/>
          <w:u w:val="single"/>
        </w:rPr>
        <w:t>are a powerful force</w:t>
      </w:r>
      <w:r>
        <w:rPr>
          <w:rFonts w:ascii="Calibri" w:hAnsi="Calibri" w:cs="Calibri"/>
          <w:b/>
          <w:bCs/>
          <w:sz w:val="22"/>
          <w:u w:val="single"/>
        </w:rPr>
        <w:t xml:space="preserve"> </w:t>
      </w:r>
      <w:r>
        <w:rPr>
          <w:rFonts w:ascii="Calibri" w:hAnsi="Calibri" w:cs="Calibri"/>
          <w:sz w:val="22"/>
          <w:u w:val="single"/>
        </w:rPr>
        <w:t>that stands in the way of holding police accountable</w:t>
      </w:r>
      <w:r w:rsidRPr="00247BF2">
        <w:rPr>
          <w:rFonts w:ascii="Calibri" w:hAnsi="Calibri" w:cs="Calibri"/>
          <w:sz w:val="16"/>
        </w:rPr>
        <w:t xml:space="preserve">. Minneapolis Mayor Jacob Frey told the New York Times that Kroll and his </w:t>
      </w:r>
      <w:r w:rsidRPr="00247BF2">
        <w:rPr>
          <w:rFonts w:ascii="Calibri" w:hAnsi="Calibri" w:cs="Calibri"/>
          <w:sz w:val="22"/>
          <w:highlight w:val="cyan"/>
          <w:u w:val="single"/>
        </w:rPr>
        <w:t>union</w:t>
      </w:r>
      <w:r w:rsidRPr="00247BF2">
        <w:rPr>
          <w:rFonts w:ascii="Calibri" w:hAnsi="Calibri" w:cs="Calibri"/>
          <w:sz w:val="16"/>
        </w:rPr>
        <w:t xml:space="preserve"> are a</w:t>
      </w:r>
      <w:r>
        <w:rPr>
          <w:rFonts w:ascii="Calibri" w:hAnsi="Calibri" w:cs="Calibri"/>
          <w:sz w:val="22"/>
          <w:u w:val="single"/>
        </w:rPr>
        <w:t xml:space="preserve"> </w:t>
      </w:r>
      <w:r w:rsidRPr="00247BF2">
        <w:rPr>
          <w:rFonts w:ascii="Calibri" w:hAnsi="Calibri" w:cs="Calibri"/>
          <w:sz w:val="22"/>
          <w:highlight w:val="cyan"/>
          <w:u w:val="single"/>
        </w:rPr>
        <w:t>major reason it’s hard to bring order to</w:t>
      </w:r>
      <w:r w:rsidRPr="00247BF2">
        <w:rPr>
          <w:rFonts w:ascii="Calibri" w:hAnsi="Calibri" w:cs="Calibri"/>
          <w:sz w:val="16"/>
        </w:rPr>
        <w:t xml:space="preserve"> the Minneapolis</w:t>
      </w:r>
      <w:r>
        <w:rPr>
          <w:rFonts w:ascii="Calibri" w:hAnsi="Calibri" w:cs="Calibri"/>
          <w:sz w:val="22"/>
          <w:u w:val="single"/>
        </w:rPr>
        <w:t xml:space="preserve"> </w:t>
      </w:r>
      <w:r w:rsidRPr="00247BF2">
        <w:rPr>
          <w:rFonts w:ascii="Calibri" w:hAnsi="Calibri" w:cs="Calibri"/>
          <w:sz w:val="22"/>
          <w:highlight w:val="cyan"/>
          <w:u w:val="single"/>
        </w:rPr>
        <w:t>Police Department</w:t>
      </w:r>
      <w:r w:rsidRPr="00247BF2">
        <w:rPr>
          <w:rFonts w:ascii="Calibri" w:hAnsi="Calibri" w:cs="Calibri"/>
          <w:sz w:val="16"/>
        </w:rPr>
        <w:t xml:space="preserve">, saying </w:t>
      </w:r>
      <w:r w:rsidRPr="00247BF2">
        <w:rPr>
          <w:rFonts w:ascii="Calibri" w:hAnsi="Calibri" w:cs="Calibri"/>
          <w:sz w:val="22"/>
          <w:highlight w:val="cyan"/>
          <w:u w:val="single"/>
        </w:rPr>
        <w:t>they create a “nearly impenetrable barrier” to reform</w:t>
      </w:r>
      <w:r>
        <w:rPr>
          <w:rFonts w:ascii="Calibri" w:hAnsi="Calibri" w:cs="Calibri"/>
          <w:sz w:val="22"/>
          <w:u w:val="single"/>
        </w:rPr>
        <w:t>.</w:t>
      </w:r>
      <w:r w:rsidRPr="00247BF2">
        <w:rPr>
          <w:rFonts w:ascii="Calibri" w:hAnsi="Calibri" w:cs="Calibri"/>
          <w:sz w:val="16"/>
        </w:rPr>
        <w:t xml:space="preserve"> It’s not just in Minneapolis. Around the country, as protesters take to the streets to condemn police violence and demand change, </w:t>
      </w:r>
      <w:r w:rsidRPr="00247BF2">
        <w:rPr>
          <w:rFonts w:ascii="Calibri" w:hAnsi="Calibri" w:cs="Calibri"/>
          <w:sz w:val="22"/>
          <w:highlight w:val="cyan"/>
          <w:u w:val="single"/>
        </w:rPr>
        <w:t>police unions have emerged as the protesters’ most vocal and implacable foe</w:t>
      </w:r>
      <w:r>
        <w:rPr>
          <w:rFonts w:ascii="Calibri" w:hAnsi="Calibri" w:cs="Calibri"/>
          <w:sz w:val="22"/>
          <w:u w:val="single"/>
        </w:rPr>
        <w:t>.</w:t>
      </w:r>
      <w:r w:rsidRPr="00247BF2">
        <w:rPr>
          <w:rFonts w:ascii="Calibri" w:hAnsi="Calibri" w:cs="Calibri"/>
          <w:sz w:val="16"/>
        </w:rPr>
        <w:t xml:space="preserve"> In Buffalo, the city’s Police Benevolent Association president John Evans has actively defended officers who pushed 75-year-old protester Martin </w:t>
      </w:r>
      <w:proofErr w:type="spellStart"/>
      <w:r w:rsidRPr="00247BF2">
        <w:rPr>
          <w:rFonts w:ascii="Calibri" w:hAnsi="Calibri" w:cs="Calibri"/>
          <w:sz w:val="16"/>
        </w:rPr>
        <w:t>Gugino</w:t>
      </w:r>
      <w:proofErr w:type="spellEnd"/>
      <w:r w:rsidRPr="00247BF2">
        <w:rPr>
          <w:rFonts w:ascii="Calibri" w:hAnsi="Calibri" w:cs="Calibri"/>
          <w:sz w:val="16"/>
        </w:rPr>
        <w:t xml:space="preserve"> to the ground. When the officers who pushed </w:t>
      </w:r>
      <w:proofErr w:type="spellStart"/>
      <w:r w:rsidRPr="00247BF2">
        <w:rPr>
          <w:rFonts w:ascii="Calibri" w:hAnsi="Calibri" w:cs="Calibri"/>
          <w:sz w:val="16"/>
        </w:rPr>
        <w:t>Gugino</w:t>
      </w:r>
      <w:proofErr w:type="spellEnd"/>
      <w:r w:rsidRPr="00247BF2">
        <w:rPr>
          <w:rFonts w:ascii="Calibri" w:hAnsi="Calibri" w:cs="Calibri"/>
          <w:sz w:val="16"/>
        </w:rPr>
        <w:t xml:space="preserve"> were seen leaving their arraignment on felony assault charges, a large crowd of police union members and sympathizers was seen cheering them on. In New York State broadly, </w:t>
      </w:r>
      <w:r w:rsidRPr="00247BF2">
        <w:rPr>
          <w:rFonts w:ascii="Calibri" w:hAnsi="Calibri" w:cs="Calibri"/>
          <w:sz w:val="22"/>
          <w:highlight w:val="cyan"/>
          <w:u w:val="single"/>
        </w:rPr>
        <w:t>police unions led opposition to</w:t>
      </w:r>
      <w:r>
        <w:rPr>
          <w:rFonts w:ascii="Calibri" w:hAnsi="Calibri" w:cs="Calibri"/>
          <w:sz w:val="22"/>
          <w:u w:val="single"/>
        </w:rPr>
        <w:t xml:space="preserve"> newly signed </w:t>
      </w:r>
      <w:r w:rsidRPr="00247BF2">
        <w:rPr>
          <w:rFonts w:ascii="Calibri" w:hAnsi="Calibri" w:cs="Calibri"/>
          <w:sz w:val="22"/>
          <w:highlight w:val="cyan"/>
          <w:u w:val="single"/>
        </w:rPr>
        <w:t>legislation that prevents police from hiding misconduct complaints and criminalizes chokeholds</w:t>
      </w:r>
      <w:r>
        <w:rPr>
          <w:rFonts w:ascii="Calibri" w:hAnsi="Calibri" w:cs="Calibri"/>
          <w:sz w:val="22"/>
          <w:u w:val="single"/>
        </w:rPr>
        <w:t xml:space="preserve">. </w:t>
      </w:r>
      <w:r w:rsidRPr="00247BF2">
        <w:rPr>
          <w:rFonts w:ascii="Calibri" w:hAnsi="Calibri" w:cs="Calibri"/>
          <w:sz w:val="16"/>
        </w:rPr>
        <w:t>These are hardly aberrations.</w:t>
      </w:r>
      <w:r>
        <w:rPr>
          <w:rFonts w:ascii="Calibri" w:hAnsi="Calibri" w:cs="Calibri"/>
          <w:sz w:val="22"/>
          <w:u w:val="single"/>
        </w:rPr>
        <w:t xml:space="preserve"> Police unions</w:t>
      </w:r>
      <w:r w:rsidRPr="00247BF2">
        <w:rPr>
          <w:rFonts w:ascii="Calibri" w:hAnsi="Calibri" w:cs="Calibri"/>
          <w:sz w:val="16"/>
        </w:rPr>
        <w:t xml:space="preserve"> in general have</w:t>
      </w:r>
      <w:r>
        <w:rPr>
          <w:rFonts w:ascii="Calibri" w:hAnsi="Calibri" w:cs="Calibri"/>
          <w:sz w:val="22"/>
          <w:u w:val="single"/>
        </w:rPr>
        <w:t xml:space="preserve"> become the most vocal interest group opposing criminal justice reforms</w:t>
      </w:r>
      <w:r w:rsidRPr="00247BF2">
        <w:rPr>
          <w:rFonts w:ascii="Calibri" w:hAnsi="Calibri" w:cs="Calibri"/>
          <w:sz w:val="16"/>
        </w:rPr>
        <w:t xml:space="preserve"> and especially </w:t>
      </w:r>
      <w:r>
        <w:rPr>
          <w:rFonts w:ascii="Calibri" w:hAnsi="Calibri" w:cs="Calibri"/>
          <w:sz w:val="22"/>
          <w:u w:val="single"/>
        </w:rPr>
        <w:t>reforms to police discipline and use of force.</w:t>
      </w:r>
      <w:r w:rsidRPr="00247BF2">
        <w:rPr>
          <w:rFonts w:ascii="Calibri" w:hAnsi="Calibri" w:cs="Calibri"/>
          <w:sz w:val="16"/>
        </w:rPr>
        <w:t xml:space="preserve"> Historically, they have, unlike most unions, been profoundly conservative institutions that uphold a particular white ethnic, “law and order”-focused variant of right-wing politics. They have been among Donald Trump’s most fervent allies; Kroll spoke at a Trump rally in 2018, and the International Union of Police Associations has already endorsed Trump for reelection. The foregrounding of police unions’ role in the warping of American law enforcement has also prompted some difficult conversations on the left. The presence of a segment of a union movement that’s unapologetically right-wing and hostile to Black communities has tested the limits of solidarity from more left-wing unionists. As long as police forces exist, police unions will exist in some form as well, even if just as political pressure groups. It is therefore natural to think that reforming police unions in some way must be part of the broader agenda of changing policing in America. </w:t>
      </w:r>
      <w:r w:rsidRPr="00247BF2">
        <w:rPr>
          <w:rFonts w:ascii="Calibri" w:hAnsi="Calibri" w:cs="Calibri"/>
          <w:b/>
          <w:sz w:val="28"/>
          <w:szCs w:val="28"/>
          <w:highlight w:val="cyan"/>
          <w:u w:val="single"/>
        </w:rPr>
        <w:t>They are</w:t>
      </w:r>
      <w:r w:rsidRPr="00247BF2">
        <w:rPr>
          <w:rFonts w:ascii="Calibri" w:hAnsi="Calibri" w:cs="Calibri"/>
          <w:sz w:val="16"/>
        </w:rPr>
        <w:t xml:space="preserve"> among</w:t>
      </w:r>
      <w:r>
        <w:rPr>
          <w:rFonts w:ascii="Calibri" w:hAnsi="Calibri" w:cs="Calibri"/>
          <w:sz w:val="22"/>
          <w:u w:val="single"/>
        </w:rPr>
        <w:t xml:space="preserve"> </w:t>
      </w:r>
      <w:r w:rsidRPr="00247BF2">
        <w:rPr>
          <w:rFonts w:ascii="Calibri" w:hAnsi="Calibri" w:cs="Calibri"/>
          <w:b/>
          <w:sz w:val="28"/>
          <w:szCs w:val="28"/>
          <w:highlight w:val="cyan"/>
          <w:u w:val="single"/>
        </w:rPr>
        <w:t>the biggest stakeholders in the way the system works now</w:t>
      </w:r>
      <w:r>
        <w:rPr>
          <w:rFonts w:ascii="Calibri" w:hAnsi="Calibri" w:cs="Calibri"/>
          <w:sz w:val="22"/>
          <w:u w:val="single"/>
        </w:rPr>
        <w:t>;</w:t>
      </w:r>
      <w:r w:rsidRPr="00247BF2">
        <w:rPr>
          <w:rFonts w:ascii="Calibri" w:hAnsi="Calibri" w:cs="Calibri"/>
          <w:sz w:val="16"/>
        </w:rPr>
        <w:t xml:space="preserve"> </w:t>
      </w:r>
      <w:r w:rsidRPr="003D556B">
        <w:rPr>
          <w:rStyle w:val="StyleUnderline"/>
        </w:rPr>
        <w:t xml:space="preserve">without addressing their power, other reforms may never get off the ground. </w:t>
      </w:r>
    </w:p>
    <w:p w:rsidR="003B0B09" w:rsidRDefault="003B0B09" w:rsidP="003B0B09">
      <w:pPr>
        <w:pStyle w:val="Heading4"/>
        <w:spacing w:before="0"/>
        <w:rPr>
          <w:rFonts w:ascii="Times New Roman" w:hAnsi="Times New Roman"/>
        </w:rPr>
      </w:pPr>
      <w:r>
        <w:rPr>
          <w:rFonts w:cs="Calibri"/>
        </w:rPr>
        <w:t>Police Unions Strong Now resistance to previous reforms proves</w:t>
      </w:r>
    </w:p>
    <w:p w:rsidR="003B0B09" w:rsidRPr="00765748" w:rsidRDefault="003B0B09" w:rsidP="003B0B09">
      <w:proofErr w:type="spellStart"/>
      <w:r w:rsidRPr="00765748">
        <w:rPr>
          <w:rStyle w:val="Style13ptBold"/>
        </w:rPr>
        <w:t>McCorkel</w:t>
      </w:r>
      <w:proofErr w:type="spellEnd"/>
      <w:r w:rsidRPr="00765748">
        <w:rPr>
          <w:rStyle w:val="Style13ptBold"/>
        </w:rPr>
        <w:t> 6-12</w:t>
      </w:r>
      <w:r w:rsidRPr="00765748">
        <w:t xml:space="preserve">-20, (Jill </w:t>
      </w:r>
      <w:proofErr w:type="spellStart"/>
      <w:r w:rsidRPr="00765748">
        <w:t>McCorkel</w:t>
      </w:r>
      <w:proofErr w:type="spellEnd"/>
      <w:r w:rsidRPr="00765748">
        <w:t>, 6-12-2020, accessed on 6-27-2020, The Conversation, "Police unions are one of the biggest obstacles to transforming policing", https://theconversation.com/police-unions-are-one-of-the-biggest-obstacles-to-transforming-policing-140227) ///Ivanov</w:t>
      </w:r>
    </w:p>
    <w:p w:rsidR="003B0B09" w:rsidRDefault="003B0B09" w:rsidP="003B0B09">
      <w:pPr>
        <w:pStyle w:val="cardbody"/>
        <w:spacing w:before="15" w:beforeAutospacing="0" w:after="180" w:afterAutospacing="0" w:line="300" w:lineRule="atLeast"/>
        <w:rPr>
          <w:rFonts w:ascii="Calibri" w:hAnsi="Calibri" w:cs="Calibri"/>
          <w:sz w:val="22"/>
          <w:u w:val="single"/>
        </w:rPr>
      </w:pPr>
      <w:r w:rsidRPr="00430D92">
        <w:rPr>
          <w:rFonts w:ascii="Calibri" w:hAnsi="Calibri" w:cs="Calibri"/>
          <w:sz w:val="16"/>
        </w:rPr>
        <w:t xml:space="preserve">Protesters and community organizers are increasingly calling for defunding and disbanding the police as a way to end police violence. Advocates argue that moderate reforms like enhanced training and greater community oversight have failed to curb police violence and misconduct. </w:t>
      </w:r>
      <w:proofErr w:type="gramStart"/>
      <w:r w:rsidRPr="00430D92">
        <w:rPr>
          <w:rFonts w:ascii="Calibri" w:hAnsi="Calibri" w:cs="Calibri"/>
          <w:sz w:val="16"/>
        </w:rPr>
        <w:t>But</w:t>
      </w:r>
      <w:proofErr w:type="gramEnd"/>
      <w:r w:rsidRPr="00430D92">
        <w:rPr>
          <w:rFonts w:ascii="Calibri" w:hAnsi="Calibri" w:cs="Calibri"/>
          <w:sz w:val="16"/>
        </w:rPr>
        <w:t xml:space="preserve"> there’s a major, and usually insurmountable, obstacle to reform:</w:t>
      </w:r>
      <w:r>
        <w:rPr>
          <w:rFonts w:ascii="Calibri" w:hAnsi="Calibri" w:cs="Calibri"/>
          <w:sz w:val="22"/>
          <w:u w:val="single"/>
        </w:rPr>
        <w:t xml:space="preserve"> </w:t>
      </w:r>
      <w:r w:rsidRPr="00430D92">
        <w:rPr>
          <w:rFonts w:ascii="Calibri" w:hAnsi="Calibri" w:cs="Calibri"/>
          <w:b/>
          <w:bCs/>
          <w:sz w:val="22"/>
          <w:highlight w:val="cyan"/>
          <w:u w:val="single"/>
        </w:rPr>
        <w:t>police unions</w:t>
      </w:r>
      <w:r w:rsidRPr="00430D92">
        <w:rPr>
          <w:rFonts w:ascii="Calibri" w:hAnsi="Calibri" w:cs="Calibri"/>
          <w:sz w:val="16"/>
        </w:rPr>
        <w:t xml:space="preserve">. Research suggests that these unions </w:t>
      </w:r>
      <w:r w:rsidRPr="00430D92">
        <w:rPr>
          <w:rFonts w:ascii="Calibri" w:hAnsi="Calibri" w:cs="Calibri"/>
          <w:b/>
          <w:bCs/>
          <w:sz w:val="22"/>
          <w:highlight w:val="cyan"/>
          <w:u w:val="single"/>
        </w:rPr>
        <w:t>play</w:t>
      </w:r>
      <w:r w:rsidRPr="00430D92">
        <w:rPr>
          <w:rFonts w:ascii="Calibri" w:hAnsi="Calibri" w:cs="Calibri"/>
          <w:sz w:val="22"/>
          <w:highlight w:val="cyan"/>
          <w:u w:val="single"/>
        </w:rPr>
        <w:t xml:space="preserve"> a </w:t>
      </w:r>
      <w:r w:rsidRPr="00430D92">
        <w:rPr>
          <w:rFonts w:ascii="Calibri" w:hAnsi="Calibri" w:cs="Calibri"/>
          <w:b/>
          <w:bCs/>
          <w:sz w:val="22"/>
          <w:highlight w:val="cyan"/>
          <w:u w:val="single"/>
        </w:rPr>
        <w:t>critical role in thwarting the transformation of police departments</w:t>
      </w:r>
      <w:r w:rsidRPr="00430D92">
        <w:rPr>
          <w:rFonts w:ascii="Calibri" w:hAnsi="Calibri" w:cs="Calibri"/>
          <w:sz w:val="16"/>
        </w:rPr>
        <w:t xml:space="preserve">. Union officials like John </w:t>
      </w:r>
      <w:proofErr w:type="spellStart"/>
      <w:r w:rsidRPr="00430D92">
        <w:rPr>
          <w:rFonts w:ascii="Calibri" w:hAnsi="Calibri" w:cs="Calibri"/>
          <w:sz w:val="16"/>
        </w:rPr>
        <w:t>McNesby</w:t>
      </w:r>
      <w:proofErr w:type="spellEnd"/>
      <w:r w:rsidRPr="00430D92">
        <w:rPr>
          <w:rFonts w:ascii="Calibri" w:hAnsi="Calibri" w:cs="Calibri"/>
          <w:sz w:val="16"/>
        </w:rPr>
        <w:t xml:space="preserve"> in Philadelphia, where I live and work as a scholar of law and the criminal justice system, do not deny this. Over the course of his 12-year career as president of the local chapter of the Fraternal Order of Police, he has derided the city’s civilian review board and predicted in 2010 that beefed-up misconduct procedures would wind up “… at the bottom of the litter box.” He was right. The </w:t>
      </w:r>
      <w:r w:rsidRPr="00430D92">
        <w:rPr>
          <w:rFonts w:ascii="Calibri" w:hAnsi="Calibri" w:cs="Calibri"/>
          <w:b/>
          <w:bCs/>
          <w:sz w:val="22"/>
          <w:highlight w:val="cyan"/>
          <w:u w:val="single"/>
        </w:rPr>
        <w:t>union</w:t>
      </w:r>
      <w:r>
        <w:rPr>
          <w:rFonts w:ascii="Calibri" w:hAnsi="Calibri" w:cs="Calibri"/>
          <w:sz w:val="22"/>
          <w:u w:val="single"/>
        </w:rPr>
        <w:t xml:space="preserve"> </w:t>
      </w:r>
      <w:r w:rsidRPr="00430D92">
        <w:rPr>
          <w:rFonts w:ascii="Calibri" w:hAnsi="Calibri" w:cs="Calibri"/>
          <w:sz w:val="16"/>
        </w:rPr>
        <w:t xml:space="preserve">has </w:t>
      </w:r>
      <w:r w:rsidRPr="00430D92">
        <w:rPr>
          <w:rFonts w:ascii="Calibri" w:hAnsi="Calibri" w:cs="Calibri"/>
          <w:b/>
          <w:bCs/>
          <w:sz w:val="22"/>
          <w:highlight w:val="cyan"/>
          <w:u w:val="single"/>
        </w:rPr>
        <w:t>successfully petitioned</w:t>
      </w:r>
      <w:r w:rsidRPr="00430D92">
        <w:rPr>
          <w:rFonts w:ascii="Calibri" w:hAnsi="Calibri" w:cs="Calibri"/>
          <w:sz w:val="16"/>
        </w:rPr>
        <w:t xml:space="preserve"> the Pennsylvania State </w:t>
      </w:r>
      <w:r>
        <w:rPr>
          <w:rFonts w:ascii="Calibri" w:hAnsi="Calibri" w:cs="Calibri"/>
          <w:sz w:val="22"/>
          <w:u w:val="single"/>
        </w:rPr>
        <w:t xml:space="preserve">Labor Relations board </w:t>
      </w:r>
      <w:r w:rsidRPr="00430D92">
        <w:rPr>
          <w:rFonts w:ascii="Calibri" w:hAnsi="Calibri" w:cs="Calibri"/>
          <w:b/>
          <w:bCs/>
          <w:sz w:val="22"/>
          <w:highlight w:val="cyan"/>
          <w:u w:val="single"/>
        </w:rPr>
        <w:t>to overturn tougher disciplinary measures.</w:t>
      </w:r>
      <w:r>
        <w:rPr>
          <w:rFonts w:ascii="Calibri" w:hAnsi="Calibri" w:cs="Calibri"/>
          <w:b/>
          <w:bCs/>
          <w:sz w:val="22"/>
          <w:u w:val="single"/>
        </w:rPr>
        <w:t xml:space="preserve"> </w:t>
      </w:r>
      <w:r>
        <w:rPr>
          <w:rFonts w:ascii="Calibri" w:hAnsi="Calibri" w:cs="Calibri"/>
          <w:sz w:val="22"/>
          <w:u w:val="single"/>
        </w:rPr>
        <w:t xml:space="preserve">Philadelphia’s </w:t>
      </w:r>
      <w:r w:rsidRPr="00770091">
        <w:rPr>
          <w:rFonts w:ascii="Calibri" w:hAnsi="Calibri" w:cs="Calibri"/>
          <w:b/>
          <w:sz w:val="22"/>
          <w:highlight w:val="cyan"/>
          <w:u w:val="single"/>
        </w:rPr>
        <w:t xml:space="preserve">police </w:t>
      </w:r>
      <w:proofErr w:type="gramStart"/>
      <w:r w:rsidRPr="00770091">
        <w:rPr>
          <w:rFonts w:ascii="Calibri" w:hAnsi="Calibri" w:cs="Calibri"/>
          <w:b/>
          <w:sz w:val="22"/>
          <w:highlight w:val="cyan"/>
          <w:u w:val="single"/>
        </w:rPr>
        <w:t>union[</w:t>
      </w:r>
      <w:proofErr w:type="gramEnd"/>
      <w:r w:rsidRPr="00770091">
        <w:rPr>
          <w:rFonts w:ascii="Calibri" w:hAnsi="Calibri" w:cs="Calibri"/>
          <w:b/>
          <w:sz w:val="22"/>
          <w:highlight w:val="cyan"/>
          <w:u w:val="single"/>
        </w:rPr>
        <w:t>‘s</w:t>
      </w:r>
      <w:r>
        <w:rPr>
          <w:rFonts w:ascii="Calibri" w:hAnsi="Calibri" w:cs="Calibri"/>
          <w:sz w:val="22"/>
          <w:u w:val="single"/>
        </w:rPr>
        <w:t xml:space="preserve">] is not alone in its </w:t>
      </w:r>
      <w:r w:rsidRPr="00770091">
        <w:rPr>
          <w:rFonts w:ascii="Calibri" w:hAnsi="Calibri" w:cs="Calibri"/>
          <w:b/>
          <w:sz w:val="22"/>
          <w:highlight w:val="cyan"/>
          <w:u w:val="single"/>
        </w:rPr>
        <w:t>power</w:t>
      </w:r>
      <w:r w:rsidRPr="00770091">
        <w:rPr>
          <w:rFonts w:ascii="Calibri" w:hAnsi="Calibri" w:cs="Calibri"/>
          <w:b/>
          <w:sz w:val="22"/>
          <w:u w:val="single"/>
        </w:rPr>
        <w:t xml:space="preserve"> </w:t>
      </w:r>
      <w:r>
        <w:rPr>
          <w:rFonts w:ascii="Calibri" w:hAnsi="Calibri" w:cs="Calibri"/>
          <w:sz w:val="22"/>
          <w:u w:val="single"/>
        </w:rPr>
        <w:t xml:space="preserve">to </w:t>
      </w:r>
      <w:r w:rsidRPr="00770091">
        <w:rPr>
          <w:rFonts w:ascii="Calibri" w:hAnsi="Calibri" w:cs="Calibri"/>
          <w:b/>
          <w:sz w:val="22"/>
          <w:highlight w:val="cyan"/>
          <w:u w:val="single"/>
        </w:rPr>
        <w:t>maintain the status quo</w:t>
      </w:r>
      <w:r>
        <w:rPr>
          <w:rFonts w:ascii="Calibri" w:hAnsi="Calibri" w:cs="Calibri"/>
          <w:sz w:val="22"/>
          <w:u w:val="single"/>
        </w:rPr>
        <w:t>.</w:t>
      </w:r>
      <w:r w:rsidRPr="00430D92">
        <w:rPr>
          <w:rFonts w:ascii="Calibri" w:hAnsi="Calibri" w:cs="Calibri"/>
          <w:sz w:val="16"/>
        </w:rPr>
        <w:t xml:space="preserve"> In cities and states across the U.S., </w:t>
      </w:r>
      <w:proofErr w:type="gramStart"/>
      <w:r w:rsidRPr="00430D92">
        <w:rPr>
          <w:rFonts w:ascii="Calibri" w:hAnsi="Calibri" w:cs="Calibri"/>
          <w:sz w:val="16"/>
        </w:rPr>
        <w:t xml:space="preserve">the </w:t>
      </w:r>
      <w:r>
        <w:rPr>
          <w:rFonts w:ascii="Calibri" w:hAnsi="Calibri" w:cs="Calibri"/>
          <w:sz w:val="22"/>
          <w:u w:val="single"/>
        </w:rPr>
        <w:t xml:space="preserve">benefits and protections afforded police have been provided by </w:t>
      </w:r>
      <w:r w:rsidRPr="00770091">
        <w:rPr>
          <w:rFonts w:ascii="Calibri" w:hAnsi="Calibri" w:cs="Calibri"/>
          <w:b/>
          <w:bCs/>
          <w:sz w:val="22"/>
          <w:highlight w:val="cyan"/>
          <w:u w:val="single"/>
        </w:rPr>
        <w:t>public officials</w:t>
      </w:r>
      <w:r>
        <w:rPr>
          <w:rFonts w:ascii="Calibri" w:hAnsi="Calibri" w:cs="Calibri"/>
          <w:b/>
          <w:bCs/>
          <w:sz w:val="22"/>
          <w:u w:val="single"/>
        </w:rPr>
        <w:t xml:space="preserve"> </w:t>
      </w:r>
      <w:r>
        <w:rPr>
          <w:rFonts w:ascii="Calibri" w:hAnsi="Calibri" w:cs="Calibri"/>
          <w:sz w:val="22"/>
          <w:u w:val="single"/>
        </w:rPr>
        <w:t>who have</w:t>
      </w:r>
      <w:r w:rsidRPr="00430D92">
        <w:rPr>
          <w:rFonts w:ascii="Calibri" w:hAnsi="Calibri" w:cs="Calibri"/>
          <w:sz w:val="16"/>
        </w:rPr>
        <w:t xml:space="preserve"> catered – and </w:t>
      </w:r>
      <w:r w:rsidRPr="00770091">
        <w:rPr>
          <w:rFonts w:ascii="Calibri" w:hAnsi="Calibri" w:cs="Calibri"/>
          <w:b/>
          <w:bCs/>
          <w:sz w:val="22"/>
          <w:highlight w:val="cyan"/>
          <w:u w:val="single"/>
        </w:rPr>
        <w:t>caved – to union demands</w:t>
      </w:r>
      <w:r w:rsidRPr="00430D92">
        <w:rPr>
          <w:rFonts w:ascii="Calibri" w:hAnsi="Calibri" w:cs="Calibri"/>
          <w:sz w:val="16"/>
        </w:rPr>
        <w:t xml:space="preserve"> over many decades</w:t>
      </w:r>
      <w:proofErr w:type="gramEnd"/>
      <w:r w:rsidRPr="00430D92">
        <w:rPr>
          <w:rFonts w:ascii="Calibri" w:hAnsi="Calibri" w:cs="Calibri"/>
          <w:sz w:val="16"/>
        </w:rPr>
        <w:t xml:space="preserve">. Across the United States, </w:t>
      </w:r>
      <w:r>
        <w:rPr>
          <w:rFonts w:ascii="Calibri" w:hAnsi="Calibri" w:cs="Calibri"/>
          <w:sz w:val="22"/>
          <w:u w:val="single"/>
        </w:rPr>
        <w:t xml:space="preserve">police </w:t>
      </w:r>
      <w:proofErr w:type="gramStart"/>
      <w:r>
        <w:rPr>
          <w:rFonts w:ascii="Calibri" w:hAnsi="Calibri" w:cs="Calibri"/>
          <w:sz w:val="22"/>
          <w:u w:val="single"/>
        </w:rPr>
        <w:t>are shielded</w:t>
      </w:r>
      <w:proofErr w:type="gramEnd"/>
      <w:r>
        <w:rPr>
          <w:rFonts w:ascii="Calibri" w:hAnsi="Calibri" w:cs="Calibri"/>
          <w:sz w:val="22"/>
          <w:u w:val="single"/>
        </w:rPr>
        <w:t xml:space="preserve"> from</w:t>
      </w:r>
      <w:r w:rsidRPr="00430D92">
        <w:rPr>
          <w:rFonts w:ascii="Calibri" w:hAnsi="Calibri" w:cs="Calibri"/>
          <w:sz w:val="16"/>
        </w:rPr>
        <w:t xml:space="preserve"> both public and departmental </w:t>
      </w:r>
      <w:r>
        <w:rPr>
          <w:rFonts w:ascii="Calibri" w:hAnsi="Calibri" w:cs="Calibri"/>
          <w:sz w:val="22"/>
          <w:u w:val="single"/>
        </w:rPr>
        <w:t>accountability by multiple layers of</w:t>
      </w:r>
      <w:r w:rsidRPr="00430D92">
        <w:rPr>
          <w:rFonts w:ascii="Calibri" w:hAnsi="Calibri" w:cs="Calibri"/>
          <w:sz w:val="16"/>
        </w:rPr>
        <w:t xml:space="preserve"> contractual and</w:t>
      </w:r>
      <w:r>
        <w:rPr>
          <w:rFonts w:ascii="Calibri" w:hAnsi="Calibri" w:cs="Calibri"/>
          <w:sz w:val="22"/>
          <w:u w:val="single"/>
        </w:rPr>
        <w:t xml:space="preserve"> legislative protections</w:t>
      </w:r>
      <w:r w:rsidRPr="00430D92">
        <w:rPr>
          <w:rFonts w:ascii="Calibri" w:hAnsi="Calibri" w:cs="Calibri"/>
          <w:sz w:val="16"/>
        </w:rPr>
        <w:t xml:space="preserve">. Nearly </w:t>
      </w:r>
      <w:r>
        <w:rPr>
          <w:rFonts w:ascii="Calibri" w:hAnsi="Calibri" w:cs="Calibri"/>
          <w:sz w:val="22"/>
          <w:u w:val="single"/>
        </w:rPr>
        <w:t>all</w:t>
      </w:r>
      <w:r w:rsidRPr="00430D92">
        <w:rPr>
          <w:rFonts w:ascii="Calibri" w:hAnsi="Calibri" w:cs="Calibri"/>
          <w:sz w:val="16"/>
        </w:rPr>
        <w:t xml:space="preserve"> of these </w:t>
      </w:r>
      <w:r w:rsidRPr="00770091">
        <w:rPr>
          <w:rFonts w:ascii="Calibri" w:hAnsi="Calibri" w:cs="Calibri"/>
          <w:b/>
          <w:bCs/>
          <w:sz w:val="22"/>
          <w:highlight w:val="cyan"/>
          <w:u w:val="single"/>
        </w:rPr>
        <w:t>measures reflect the political will and political might of police unions</w:t>
      </w:r>
      <w:r w:rsidRPr="00430D92">
        <w:rPr>
          <w:rFonts w:ascii="Calibri" w:hAnsi="Calibri" w:cs="Calibri"/>
          <w:sz w:val="16"/>
        </w:rPr>
        <w:t>. Measures that discourage accountability vary by jurisdiction, but typically include some combination of collective bargaining agreements, civil service protections, a Law Enforcement Officers’ Bill of Rights and discrete legislative statutes. Taken together, they afford police greater procedural safeguards than citizens suspected of a crime have and offer more employment assurances than are available to other public servants.</w:t>
      </w:r>
      <w:r>
        <w:rPr>
          <w:rFonts w:ascii="Calibri" w:hAnsi="Calibri" w:cs="Calibri"/>
          <w:sz w:val="22"/>
          <w:u w:val="single"/>
        </w:rPr>
        <w:t xml:space="preserve"> They </w:t>
      </w:r>
      <w:r w:rsidRPr="00430D92">
        <w:rPr>
          <w:rFonts w:ascii="Calibri" w:hAnsi="Calibri" w:cs="Calibri"/>
          <w:sz w:val="16"/>
        </w:rPr>
        <w:t xml:space="preserve">also </w:t>
      </w:r>
      <w:r>
        <w:rPr>
          <w:rFonts w:ascii="Calibri" w:hAnsi="Calibri" w:cs="Calibri"/>
          <w:sz w:val="22"/>
          <w:u w:val="single"/>
        </w:rPr>
        <w:t>make efforts to deter brutality and corruption all but impossible.</w:t>
      </w:r>
      <w:r w:rsidRPr="00430D92">
        <w:rPr>
          <w:rFonts w:ascii="Calibri" w:hAnsi="Calibri" w:cs="Calibri"/>
          <w:sz w:val="16"/>
        </w:rPr>
        <w:t xml:space="preserve"> Commissioners seeking to tighten disciplinary protocols in departments plagued by police violence and misconduct have terminated officers only to see them reinstated in arbitration. So-called “purge clauses” require departments to remove all records of disciplinary actions against officers after </w:t>
      </w:r>
      <w:proofErr w:type="gramStart"/>
      <w:r w:rsidRPr="00430D92">
        <w:rPr>
          <w:rFonts w:ascii="Calibri" w:hAnsi="Calibri" w:cs="Calibri"/>
          <w:sz w:val="16"/>
        </w:rPr>
        <w:t>periods of time</w:t>
      </w:r>
      <w:proofErr w:type="gramEnd"/>
      <w:r w:rsidRPr="00430D92">
        <w:rPr>
          <w:rFonts w:ascii="Calibri" w:hAnsi="Calibri" w:cs="Calibri"/>
          <w:sz w:val="16"/>
        </w:rPr>
        <w:t xml:space="preserve"> typically ranging from two to five years. This can stymie the ability of external investigators to discover and analyze patterns of misconduct in a department. Following the police shooting of 12-year-old </w:t>
      </w:r>
      <w:proofErr w:type="spellStart"/>
      <w:r w:rsidRPr="00430D92">
        <w:rPr>
          <w:rFonts w:ascii="Calibri" w:hAnsi="Calibri" w:cs="Calibri"/>
          <w:sz w:val="16"/>
        </w:rPr>
        <w:t>Tamir</w:t>
      </w:r>
      <w:proofErr w:type="spellEnd"/>
      <w:r w:rsidRPr="00430D92">
        <w:rPr>
          <w:rFonts w:ascii="Calibri" w:hAnsi="Calibri" w:cs="Calibri"/>
          <w:sz w:val="16"/>
        </w:rPr>
        <w:t xml:space="preserve"> Rice in Cleveland, investigators from the Department of Justice had to obtain a consent decree to gain access to disciplinary records that </w:t>
      </w:r>
      <w:proofErr w:type="gramStart"/>
      <w:r w:rsidRPr="00430D92">
        <w:rPr>
          <w:rFonts w:ascii="Calibri" w:hAnsi="Calibri" w:cs="Calibri"/>
          <w:sz w:val="16"/>
        </w:rPr>
        <w:t>were buried</w:t>
      </w:r>
      <w:proofErr w:type="gramEnd"/>
      <w:r w:rsidRPr="00430D92">
        <w:rPr>
          <w:rFonts w:ascii="Calibri" w:hAnsi="Calibri" w:cs="Calibri"/>
          <w:sz w:val="16"/>
        </w:rPr>
        <w:t xml:space="preserve"> behind purge clauses. Legislative protections and union contracts erode the ability of civilian review boards to operate as an external check on police power. In Maryland, civilians </w:t>
      </w:r>
      <w:proofErr w:type="gramStart"/>
      <w:r w:rsidRPr="00430D92">
        <w:rPr>
          <w:rFonts w:ascii="Calibri" w:hAnsi="Calibri" w:cs="Calibri"/>
          <w:sz w:val="16"/>
        </w:rPr>
        <w:t>are not allowed</w:t>
      </w:r>
      <w:proofErr w:type="gramEnd"/>
      <w:r w:rsidRPr="00430D92">
        <w:rPr>
          <w:rFonts w:ascii="Calibri" w:hAnsi="Calibri" w:cs="Calibri"/>
          <w:sz w:val="16"/>
        </w:rPr>
        <w:t xml:space="preserve"> to participate in an investigation of a law enforcement officer. </w:t>
      </w:r>
      <w:proofErr w:type="gramStart"/>
      <w:r w:rsidRPr="00430D92">
        <w:rPr>
          <w:rFonts w:ascii="Calibri" w:hAnsi="Calibri" w:cs="Calibri"/>
          <w:sz w:val="16"/>
        </w:rPr>
        <w:t>And</w:t>
      </w:r>
      <w:proofErr w:type="gramEnd"/>
      <w:r w:rsidRPr="00430D92">
        <w:rPr>
          <w:rFonts w:ascii="Calibri" w:hAnsi="Calibri" w:cs="Calibri"/>
          <w:sz w:val="16"/>
        </w:rPr>
        <w:t xml:space="preserve"> in Newark, </w:t>
      </w:r>
      <w:r w:rsidRPr="00765748">
        <w:rPr>
          <w:rFonts w:ascii="Calibri" w:hAnsi="Calibri" w:cs="Calibri"/>
          <w:sz w:val="22"/>
          <w:u w:val="single"/>
        </w:rPr>
        <w:t xml:space="preserve">New Jersey, the </w:t>
      </w:r>
      <w:r w:rsidRPr="00765748">
        <w:rPr>
          <w:rFonts w:ascii="Calibri" w:hAnsi="Calibri" w:cs="Calibri"/>
          <w:b/>
          <w:bCs/>
          <w:sz w:val="22"/>
          <w:u w:val="single"/>
        </w:rPr>
        <w:t>police union sued and won</w:t>
      </w:r>
      <w:r w:rsidRPr="00765748">
        <w:rPr>
          <w:rFonts w:ascii="Calibri" w:hAnsi="Calibri" w:cs="Calibri"/>
          <w:sz w:val="22"/>
          <w:u w:val="single"/>
        </w:rPr>
        <w:t xml:space="preserve"> when the city attempted to give its civilian review board disciplinary powers</w:t>
      </w:r>
      <w:r>
        <w:rPr>
          <w:rFonts w:ascii="Calibri" w:hAnsi="Calibri" w:cs="Calibri"/>
          <w:sz w:val="22"/>
          <w:u w:val="single"/>
        </w:rPr>
        <w:t xml:space="preserve">. </w:t>
      </w:r>
    </w:p>
    <w:p w:rsidR="001C1A11" w:rsidRDefault="001C1A11" w:rsidP="001C1A11">
      <w:pPr>
        <w:pStyle w:val="Heading4"/>
        <w:spacing w:before="0"/>
        <w:rPr>
          <w:rFonts w:ascii="Times New Roman" w:hAnsi="Times New Roman"/>
        </w:rPr>
      </w:pPr>
      <w:r>
        <w:rPr>
          <w:rFonts w:cs="Calibri"/>
        </w:rPr>
        <w:t>Police Unions have powerful sway over politicians – empirics prove</w:t>
      </w:r>
    </w:p>
    <w:p w:rsidR="001C1A11" w:rsidRDefault="001C1A11" w:rsidP="001C1A11">
      <w:pPr>
        <w:pStyle w:val="NormalWeb"/>
        <w:spacing w:before="15" w:beforeAutospacing="0" w:after="180" w:afterAutospacing="0"/>
      </w:pPr>
      <w:proofErr w:type="spellStart"/>
      <w:r>
        <w:rPr>
          <w:rFonts w:ascii="Calibri" w:hAnsi="Calibri" w:cs="Calibri"/>
          <w:b/>
          <w:bCs/>
          <w:sz w:val="26"/>
          <w:szCs w:val="26"/>
        </w:rPr>
        <w:t>Chabria</w:t>
      </w:r>
      <w:proofErr w:type="spellEnd"/>
      <w:r>
        <w:rPr>
          <w:rFonts w:ascii="Calibri" w:hAnsi="Calibri" w:cs="Calibri"/>
          <w:b/>
          <w:bCs/>
          <w:sz w:val="26"/>
          <w:szCs w:val="26"/>
        </w:rPr>
        <w:t> 20,</w:t>
      </w:r>
      <w:r>
        <w:rPr>
          <w:rFonts w:ascii="Calibri" w:hAnsi="Calibri" w:cs="Calibri"/>
          <w:sz w:val="22"/>
        </w:rPr>
        <w:t xml:space="preserve"> (Anita </w:t>
      </w:r>
      <w:proofErr w:type="spellStart"/>
      <w:r>
        <w:rPr>
          <w:rFonts w:ascii="Calibri" w:hAnsi="Calibri" w:cs="Calibri"/>
          <w:sz w:val="22"/>
        </w:rPr>
        <w:t>Chabria</w:t>
      </w:r>
      <w:proofErr w:type="spellEnd"/>
      <w:r>
        <w:rPr>
          <w:rFonts w:ascii="Calibri" w:hAnsi="Calibri" w:cs="Calibri"/>
          <w:sz w:val="22"/>
        </w:rPr>
        <w:t>, 6-22-2020, accessed on 6-27-2020, Los Angeles Times, "Police unions see clout wane after George Floyd protests", https://www.latimes.com/politics/story/2020-06-22/police-unions-political-clout-wanes-in-california) ///Ivanov</w:t>
      </w:r>
    </w:p>
    <w:p w:rsidR="001C1A11" w:rsidRPr="00247BF2" w:rsidRDefault="001C1A11" w:rsidP="001C1A11">
      <w:pPr>
        <w:pStyle w:val="cardbody"/>
        <w:spacing w:before="15" w:beforeAutospacing="0" w:after="180" w:afterAutospacing="0" w:line="300" w:lineRule="atLeast"/>
        <w:rPr>
          <w:rFonts w:ascii="Calibri" w:hAnsi="Calibri" w:cs="Calibri"/>
          <w:sz w:val="16"/>
        </w:rPr>
      </w:pPr>
      <w:r>
        <w:rPr>
          <w:rFonts w:ascii="Calibri" w:hAnsi="Calibri" w:cs="Calibri"/>
          <w:sz w:val="22"/>
        </w:rPr>
        <w:t xml:space="preserve">For decades, </w:t>
      </w:r>
      <w:r w:rsidRPr="009E4830">
        <w:rPr>
          <w:rFonts w:ascii="Calibri" w:hAnsi="Calibri" w:cs="Calibri"/>
          <w:b/>
          <w:bCs/>
          <w:sz w:val="22"/>
          <w:highlight w:val="cyan"/>
          <w:u w:val="single"/>
        </w:rPr>
        <w:t>law enforcement unions</w:t>
      </w:r>
      <w:r>
        <w:rPr>
          <w:rFonts w:ascii="Calibri" w:hAnsi="Calibri" w:cs="Calibri"/>
          <w:sz w:val="22"/>
        </w:rPr>
        <w:t xml:space="preserve"> in California </w:t>
      </w:r>
      <w:r w:rsidRPr="009E4830">
        <w:rPr>
          <w:rFonts w:ascii="Calibri" w:hAnsi="Calibri" w:cs="Calibri"/>
          <w:b/>
          <w:bCs/>
          <w:sz w:val="22"/>
          <w:highlight w:val="cyan"/>
          <w:u w:val="single"/>
        </w:rPr>
        <w:t>have</w:t>
      </w:r>
      <w:r>
        <w:rPr>
          <w:rFonts w:ascii="Calibri" w:hAnsi="Calibri" w:cs="Calibri"/>
          <w:sz w:val="22"/>
          <w:u w:val="single"/>
        </w:rPr>
        <w:t xml:space="preserve"> held </w:t>
      </w:r>
      <w:r w:rsidRPr="009E4830">
        <w:rPr>
          <w:rFonts w:ascii="Calibri" w:hAnsi="Calibri" w:cs="Calibri"/>
          <w:b/>
          <w:bCs/>
          <w:sz w:val="22"/>
          <w:highlight w:val="cyan"/>
          <w:u w:val="single"/>
        </w:rPr>
        <w:t>powerful sway over</w:t>
      </w:r>
      <w:r>
        <w:rPr>
          <w:rFonts w:ascii="Calibri" w:hAnsi="Calibri" w:cs="Calibri"/>
          <w:sz w:val="22"/>
          <w:u w:val="single"/>
        </w:rPr>
        <w:t xml:space="preserve"> local and state </w:t>
      </w:r>
      <w:r w:rsidRPr="009E4830">
        <w:rPr>
          <w:rFonts w:ascii="Calibri" w:hAnsi="Calibri" w:cs="Calibri"/>
          <w:b/>
          <w:bCs/>
          <w:sz w:val="22"/>
          <w:highlight w:val="cyan"/>
          <w:u w:val="single"/>
        </w:rPr>
        <w:t>politicians</w:t>
      </w:r>
      <w:r w:rsidRPr="009E4830">
        <w:rPr>
          <w:rFonts w:ascii="Calibri" w:hAnsi="Calibri" w:cs="Calibri"/>
          <w:sz w:val="22"/>
          <w:highlight w:val="cyan"/>
          <w:u w:val="single"/>
        </w:rPr>
        <w:t xml:space="preserve">, </w:t>
      </w:r>
      <w:r w:rsidRPr="009E4830">
        <w:rPr>
          <w:rFonts w:ascii="Calibri" w:hAnsi="Calibri" w:cs="Calibri"/>
          <w:b/>
          <w:bCs/>
          <w:sz w:val="22"/>
          <w:highlight w:val="cyan"/>
          <w:u w:val="single"/>
        </w:rPr>
        <w:t>wielding</w:t>
      </w:r>
      <w:r>
        <w:rPr>
          <w:rFonts w:ascii="Calibri" w:hAnsi="Calibri" w:cs="Calibri"/>
          <w:sz w:val="22"/>
          <w:u w:val="single"/>
        </w:rPr>
        <w:t xml:space="preserve"> the </w:t>
      </w:r>
      <w:r w:rsidRPr="009E4830">
        <w:rPr>
          <w:rFonts w:ascii="Calibri" w:hAnsi="Calibri" w:cs="Calibri"/>
          <w:b/>
          <w:bCs/>
          <w:sz w:val="22"/>
          <w:highlight w:val="cyan"/>
          <w:u w:val="single"/>
        </w:rPr>
        <w:t>cash and clout to punish those who crossed them and to reward those who didn’t</w:t>
      </w:r>
      <w:r>
        <w:rPr>
          <w:rFonts w:ascii="Calibri" w:hAnsi="Calibri" w:cs="Calibri"/>
          <w:sz w:val="22"/>
        </w:rPr>
        <w:t xml:space="preserve">. Their </w:t>
      </w:r>
      <w:proofErr w:type="gramStart"/>
      <w:r>
        <w:rPr>
          <w:rFonts w:ascii="Calibri" w:hAnsi="Calibri" w:cs="Calibri"/>
          <w:sz w:val="22"/>
        </w:rPr>
        <w:t>often pugnacious</w:t>
      </w:r>
      <w:proofErr w:type="gramEnd"/>
      <w:r>
        <w:rPr>
          <w:rFonts w:ascii="Calibri" w:hAnsi="Calibri" w:cs="Calibri"/>
          <w:sz w:val="22"/>
        </w:rPr>
        <w:t xml:space="preserve"> style of politics was on display </w:t>
      </w:r>
      <w:r w:rsidRPr="009E4830">
        <w:rPr>
          <w:rFonts w:ascii="Calibri" w:hAnsi="Calibri" w:cs="Calibri"/>
          <w:sz w:val="22"/>
          <w:highlight w:val="cyan"/>
          <w:u w:val="single"/>
        </w:rPr>
        <w:t>in Los Angeles</w:t>
      </w:r>
      <w:r>
        <w:rPr>
          <w:rFonts w:ascii="Calibri" w:hAnsi="Calibri" w:cs="Calibri"/>
          <w:sz w:val="22"/>
        </w:rPr>
        <w:t xml:space="preserve"> recently, when officers, including a </w:t>
      </w:r>
      <w:r w:rsidRPr="009E4830">
        <w:rPr>
          <w:rFonts w:ascii="Calibri" w:hAnsi="Calibri" w:cs="Calibri"/>
          <w:sz w:val="22"/>
          <w:highlight w:val="cyan"/>
          <w:u w:val="single"/>
        </w:rPr>
        <w:t>union board</w:t>
      </w:r>
      <w:r>
        <w:rPr>
          <w:rFonts w:ascii="Calibri" w:hAnsi="Calibri" w:cs="Calibri"/>
          <w:sz w:val="22"/>
        </w:rPr>
        <w:t xml:space="preserve"> member, </w:t>
      </w:r>
      <w:r w:rsidRPr="009E4830">
        <w:rPr>
          <w:rFonts w:ascii="Calibri" w:hAnsi="Calibri" w:cs="Calibri"/>
          <w:sz w:val="22"/>
          <w:highlight w:val="cyan"/>
          <w:u w:val="single"/>
        </w:rPr>
        <w:t>berated Councilwoman</w:t>
      </w:r>
      <w:r>
        <w:rPr>
          <w:rFonts w:ascii="Calibri" w:hAnsi="Calibri" w:cs="Calibri"/>
          <w:sz w:val="22"/>
        </w:rPr>
        <w:t xml:space="preserve"> Monica </w:t>
      </w:r>
      <w:r w:rsidRPr="009E4830">
        <w:rPr>
          <w:rFonts w:ascii="Calibri" w:hAnsi="Calibri" w:cs="Calibri"/>
          <w:sz w:val="22"/>
          <w:highlight w:val="cyan"/>
          <w:u w:val="single"/>
        </w:rPr>
        <w:t>Rodriguez over proposals to redirect</w:t>
      </w:r>
      <w:r>
        <w:rPr>
          <w:rFonts w:ascii="Calibri" w:hAnsi="Calibri" w:cs="Calibri"/>
          <w:sz w:val="22"/>
        </w:rPr>
        <w:t xml:space="preserve"> some </w:t>
      </w:r>
      <w:r w:rsidRPr="009E4830">
        <w:rPr>
          <w:rFonts w:ascii="Calibri" w:hAnsi="Calibri" w:cs="Calibri"/>
          <w:sz w:val="22"/>
          <w:highlight w:val="cyan"/>
          <w:u w:val="single"/>
        </w:rPr>
        <w:t>law enforcement funding and threatened to take their anger to the ballot box</w:t>
      </w:r>
      <w:r>
        <w:rPr>
          <w:rFonts w:ascii="Calibri" w:hAnsi="Calibri" w:cs="Calibri"/>
          <w:sz w:val="22"/>
          <w:u w:val="single"/>
        </w:rPr>
        <w:t>.</w:t>
      </w:r>
      <w:r>
        <w:rPr>
          <w:rFonts w:ascii="Calibri" w:hAnsi="Calibri" w:cs="Calibri"/>
          <w:sz w:val="22"/>
        </w:rPr>
        <w:t xml:space="preserve"> </w:t>
      </w:r>
      <w:r>
        <w:rPr>
          <w:rFonts w:ascii="Calibri" w:hAnsi="Calibri" w:cs="Calibri"/>
          <w:sz w:val="22"/>
          <w:u w:val="single"/>
        </w:rPr>
        <w:t>I</w:t>
      </w:r>
      <w:r w:rsidRPr="009E4830">
        <w:rPr>
          <w:rFonts w:ascii="Calibri" w:hAnsi="Calibri" w:cs="Calibri"/>
          <w:sz w:val="22"/>
          <w:highlight w:val="cyan"/>
          <w:u w:val="single"/>
        </w:rPr>
        <w:t>n San Francisco, a union leader suggested</w:t>
      </w:r>
      <w:r>
        <w:rPr>
          <w:rFonts w:ascii="Calibri" w:hAnsi="Calibri" w:cs="Calibri"/>
          <w:sz w:val="22"/>
        </w:rPr>
        <w:t xml:space="preserve"> that </w:t>
      </w:r>
      <w:r w:rsidRPr="009E4830">
        <w:rPr>
          <w:rFonts w:ascii="Calibri" w:hAnsi="Calibri" w:cs="Calibri"/>
          <w:sz w:val="22"/>
          <w:highlight w:val="cyan"/>
          <w:u w:val="single"/>
        </w:rPr>
        <w:t>city bus drivers, who rely on police when safety issues arise, “lose our number</w:t>
      </w:r>
      <w:r>
        <w:rPr>
          <w:rFonts w:ascii="Calibri" w:hAnsi="Calibri" w:cs="Calibri"/>
          <w:sz w:val="22"/>
          <w:u w:val="single"/>
        </w:rPr>
        <w:t>”</w:t>
      </w:r>
      <w:r>
        <w:rPr>
          <w:rFonts w:ascii="Calibri" w:hAnsi="Calibri" w:cs="Calibri"/>
          <w:sz w:val="22"/>
        </w:rPr>
        <w:t xml:space="preserve"> after the transportation agency said it would no longer carry officers to protests against police brutality.</w:t>
      </w:r>
    </w:p>
    <w:p w:rsidR="001C1A11" w:rsidRDefault="001C1A11" w:rsidP="001C1A11">
      <w:pPr>
        <w:pStyle w:val="Heading4"/>
      </w:pPr>
      <w:r>
        <w:t>retag</w:t>
      </w:r>
    </w:p>
    <w:p w:rsidR="001C1A11" w:rsidRDefault="001C1A11" w:rsidP="001C1A11">
      <w:pPr>
        <w:rPr>
          <w:rStyle w:val="Style13ptBold"/>
          <w:b w:val="0"/>
          <w:bCs w:val="0"/>
        </w:rPr>
      </w:pPr>
      <w:r>
        <w:rPr>
          <w:rStyle w:val="Style13ptBold"/>
        </w:rPr>
        <w:t xml:space="preserve">Perkins 6/23 </w:t>
      </w:r>
      <w:r w:rsidRPr="00183DA0">
        <w:t>“</w:t>
      </w:r>
      <w:r>
        <w:t>Revealed</w:t>
      </w:r>
      <w:r w:rsidRPr="00183DA0">
        <w:t>: police unions spend millions to influence policy in biggest US cities”</w:t>
      </w:r>
      <w:r>
        <w:t xml:space="preserve"> by Tom Perkins, published June 23</w:t>
      </w:r>
      <w:r w:rsidRPr="00183DA0">
        <w:rPr>
          <w:vertAlign w:val="superscript"/>
        </w:rPr>
        <w:t>rd</w:t>
      </w:r>
      <w:r>
        <w:t xml:space="preserve">, 2020.  </w:t>
      </w:r>
      <w:r w:rsidRPr="00183DA0">
        <w:t>Tom Perkins is a Detroit-based freelance journalist.</w:t>
      </w:r>
    </w:p>
    <w:p w:rsidR="001C1A11" w:rsidRPr="0096659C" w:rsidRDefault="001C1A11" w:rsidP="001C1A11">
      <w:pPr>
        <w:rPr>
          <w:sz w:val="16"/>
        </w:rPr>
      </w:pPr>
      <w:r w:rsidRPr="0096659C">
        <w:rPr>
          <w:u w:val="single"/>
        </w:rPr>
        <w:t>In total, current members of the council’s two police oversight committees have received about $1.3m from police unions</w:t>
      </w:r>
      <w:r w:rsidRPr="0096659C">
        <w:rPr>
          <w:sz w:val="16"/>
        </w:rPr>
        <w:t xml:space="preserve">. The LAPPL also spends on those who hold police department purse strings. The city council budget committee chair Paul </w:t>
      </w:r>
      <w:proofErr w:type="spellStart"/>
      <w:r w:rsidRPr="0096659C">
        <w:rPr>
          <w:sz w:val="16"/>
        </w:rPr>
        <w:t>Krekorian</w:t>
      </w:r>
      <w:proofErr w:type="spellEnd"/>
      <w:r w:rsidRPr="0096659C">
        <w:rPr>
          <w:sz w:val="16"/>
        </w:rPr>
        <w:t xml:space="preserve"> this year helped advance a budget that included a 7% funding increase for the LAPD. In February, an independent committee that supports him received a nearly $25,000 donation from the LAPPL.  A demonstrator holds a sign reading ‘Defund the Police’ in New York. Photograph: Brendan </w:t>
      </w:r>
      <w:r w:rsidRPr="0096659C">
        <w:rPr>
          <w:u w:val="single"/>
        </w:rPr>
        <w:t xml:space="preserve">McDermid/Reuters Spending on a single race is rising to record levels this year as police unions from around California have sent more than $2m to help the police-friendly incumbent district attorney Jackie Lacey take on George </w:t>
      </w:r>
      <w:proofErr w:type="spellStart"/>
      <w:r w:rsidRPr="0096659C">
        <w:rPr>
          <w:u w:val="single"/>
        </w:rPr>
        <w:t>Gascón</w:t>
      </w:r>
      <w:proofErr w:type="spellEnd"/>
      <w:r w:rsidRPr="0096659C">
        <w:rPr>
          <w:u w:val="single"/>
        </w:rPr>
        <w:t xml:space="preserve">, a police reform supporter, in Los Angeles county. </w:t>
      </w:r>
      <w:r w:rsidRPr="00397E75">
        <w:rPr>
          <w:b/>
          <w:bCs/>
          <w:u w:val="single"/>
        </w:rPr>
        <w:t>Police unions also flex their muscle on statewide ballot proposals. California police union money in 2016 helped block a proposed ban on the death penalty while unions successfully worked to pass a counterproposal to speed up executions</w:t>
      </w:r>
      <w:r w:rsidRPr="0096659C">
        <w:rPr>
          <w:sz w:val="16"/>
        </w:rPr>
        <w:t xml:space="preserve">. The LAPPL has also given to hundreds of state legislators, and unions statewide have donated more than $752,000 to members of the state assembly’s law enforcement committee. The activity is not restricted to the nation’s largest departments. The Peace Officers Research Association of California, a statewide union with membership that includes small departments, has spent at least $34m on campaign contributions and lobbying in recent decades. </w:t>
      </w:r>
      <w:proofErr w:type="gramStart"/>
      <w:r w:rsidRPr="0096659C">
        <w:rPr>
          <w:sz w:val="16"/>
        </w:rPr>
        <w:t>Still,</w:t>
      </w:r>
      <w:proofErr w:type="gramEnd"/>
      <w:r w:rsidRPr="0096659C">
        <w:rPr>
          <w:sz w:val="16"/>
        </w:rPr>
        <w:t xml:space="preserve"> the true extent of police spending and its impact remains unknown. </w:t>
      </w:r>
      <w:r w:rsidRPr="0096659C">
        <w:rPr>
          <w:u w:val="single"/>
        </w:rPr>
        <w:t>Some lobbying records in Illinois and New York are shielded from the public, and Samuel Walker, author of The Police in America, noted that the media, academics and civil liberties groups haven’t closely scrutinized unions’ spending or other activities until very recently. “The unions have been remarkably unopposed since the early 70s, and that began to change with Ferguson, and is dramatically changing in the last two weeks,” Walker said. “We definitely need more sunlight on this issue.”</w:t>
      </w:r>
    </w:p>
    <w:p w:rsidR="00883162" w:rsidRPr="00102B41" w:rsidRDefault="0088422F" w:rsidP="00883162">
      <w:pPr>
        <w:pStyle w:val="Heading3"/>
      </w:pPr>
      <w:r>
        <w:t xml:space="preserve">UQ- </w:t>
      </w:r>
      <w:r w:rsidR="006B7D0B">
        <w:t>U</w:t>
      </w:r>
      <w:r w:rsidR="00883162" w:rsidRPr="00102B41">
        <w:t xml:space="preserve">nions </w:t>
      </w:r>
      <w:r w:rsidR="00883162">
        <w:t xml:space="preserve">have </w:t>
      </w:r>
      <w:r w:rsidR="001C1A11">
        <w:t>Strength</w:t>
      </w:r>
    </w:p>
    <w:p w:rsidR="00883162" w:rsidRDefault="006B7D0B" w:rsidP="00883162">
      <w:pPr>
        <w:pStyle w:val="Heading4"/>
      </w:pPr>
      <w:r>
        <w:t>U</w:t>
      </w:r>
      <w:r w:rsidR="00883162">
        <w:t>nions exercise unique strength in the elections as the working class grows and candidates have to respond</w:t>
      </w:r>
    </w:p>
    <w:p w:rsidR="00883162" w:rsidRPr="00C139C3" w:rsidRDefault="00883162" w:rsidP="00883162">
      <w:r>
        <w:t xml:space="preserve">Ken </w:t>
      </w:r>
      <w:r w:rsidRPr="00DB7350">
        <w:rPr>
          <w:rStyle w:val="Style13ptBold"/>
        </w:rPr>
        <w:t>Green 19</w:t>
      </w:r>
      <w:r>
        <w:t xml:space="preserve">, writer for </w:t>
      </w:r>
      <w:proofErr w:type="spellStart"/>
      <w:r>
        <w:t>uniontrack</w:t>
      </w:r>
      <w:proofErr w:type="spellEnd"/>
      <w:r>
        <w:t>, 10/22/19, “</w:t>
      </w:r>
      <w:r w:rsidRPr="00DB7350">
        <w:t>How Unions Could Shape the 2020 Presidential Election</w:t>
      </w:r>
      <w:r>
        <w:t xml:space="preserve">”, </w:t>
      </w:r>
      <w:r w:rsidRPr="00C139C3">
        <w:t>https://www.uniontrack.com/blog/unions-2020-presidential-election</w:t>
      </w:r>
    </w:p>
    <w:p w:rsidR="00883162" w:rsidRPr="001868B6" w:rsidRDefault="00883162" w:rsidP="003A176E">
      <w:pPr>
        <w:rPr>
          <w:rStyle w:val="StyleUnderline"/>
          <w:sz w:val="16"/>
          <w:u w:val="none"/>
        </w:rPr>
      </w:pPr>
      <w:r w:rsidRPr="00C139C3">
        <w:rPr>
          <w:rStyle w:val="StyleUnderline"/>
        </w:rPr>
        <w:t>Unions are poised to play an important role in a presidential election where “the stakes couldn’t be higher, not only for the future of the labor movement but for the entire U.S. working class</w:t>
      </w:r>
      <w:r w:rsidRPr="00C139C3">
        <w:rPr>
          <w:sz w:val="16"/>
        </w:rPr>
        <w:t xml:space="preserve">,” say Rand Wilson, president of the Center for Labor Education and Research, and Peter Olney, retired organizing director of the International Longshore and Warehouse Union (ILWU). That’s why </w:t>
      </w:r>
      <w:r w:rsidRPr="00C139C3">
        <w:rPr>
          <w:rStyle w:val="StyleUnderline"/>
        </w:rPr>
        <w:t>union endorsement and member votes are so crucial to this election</w:t>
      </w:r>
      <w:r w:rsidRPr="00C139C3">
        <w:rPr>
          <w:sz w:val="16"/>
        </w:rPr>
        <w:t xml:space="preserve">. </w:t>
      </w:r>
      <w:r w:rsidRPr="00C139C3">
        <w:rPr>
          <w:rStyle w:val="StyleUnderline"/>
        </w:rPr>
        <w:t>Union endorsements and all the support that comes with them have the potential to drive a nominee forward in the 2020 presidential election</w:t>
      </w:r>
      <w:r w:rsidRPr="00C139C3">
        <w:rPr>
          <w:sz w:val="16"/>
        </w:rPr>
        <w:t xml:space="preserve">. “Contributions from labor groups continue to play a significant role in elections,” reporter Camille Erickson writes at OpenSecrets.org. And in a way they haven’t done in decades, </w:t>
      </w:r>
      <w:r w:rsidRPr="00C139C3">
        <w:rPr>
          <w:rStyle w:val="StyleUnderline"/>
        </w:rPr>
        <w:t>the 2020 presidential candidates</w:t>
      </w:r>
      <w:r w:rsidRPr="00C139C3">
        <w:rPr>
          <w:sz w:val="16"/>
        </w:rPr>
        <w:t xml:space="preserve"> (namely the Democrats) </w:t>
      </w:r>
      <w:r w:rsidRPr="00C139C3">
        <w:rPr>
          <w:rStyle w:val="StyleUnderline"/>
        </w:rPr>
        <w:t>are chasing the union/worker voting bloc.</w:t>
      </w:r>
      <w:r>
        <w:rPr>
          <w:rStyle w:val="StyleUnderline"/>
        </w:rPr>
        <w:t xml:space="preserve"> </w:t>
      </w:r>
      <w:r w:rsidRPr="00C139C3">
        <w:rPr>
          <w:sz w:val="16"/>
        </w:rPr>
        <w:t xml:space="preserve">“I think labor is very important right now for the candidates,” says </w:t>
      </w:r>
      <w:proofErr w:type="spellStart"/>
      <w:r w:rsidRPr="00C139C3">
        <w:rPr>
          <w:sz w:val="16"/>
        </w:rPr>
        <w:t>Geoconda</w:t>
      </w:r>
      <w:proofErr w:type="spellEnd"/>
      <w:r w:rsidRPr="00C139C3">
        <w:rPr>
          <w:sz w:val="16"/>
        </w:rPr>
        <w:t xml:space="preserve"> </w:t>
      </w:r>
      <w:proofErr w:type="spellStart"/>
      <w:r w:rsidRPr="00C139C3">
        <w:rPr>
          <w:sz w:val="16"/>
        </w:rPr>
        <w:t>Argüello</w:t>
      </w:r>
      <w:proofErr w:type="spellEnd"/>
      <w:r w:rsidRPr="00C139C3">
        <w:rPr>
          <w:sz w:val="16"/>
        </w:rPr>
        <w:t xml:space="preserve">-Kline, secretary-treasurer of the Culinary Workers Union Local 226 in Las Vegas. That’s because </w:t>
      </w:r>
      <w:r w:rsidRPr="00C139C3">
        <w:rPr>
          <w:rStyle w:val="StyleUnderline"/>
        </w:rPr>
        <w:t>these candidates recognize the current administration’s efforts to weaken unions and the opportunity this presents for winning the support of millions of voters.</w:t>
      </w:r>
      <w:r>
        <w:rPr>
          <w:rStyle w:val="StyleUnderline"/>
        </w:rPr>
        <w:t xml:space="preserve"> </w:t>
      </w:r>
      <w:r w:rsidRPr="00C139C3">
        <w:rPr>
          <w:sz w:val="16"/>
        </w:rPr>
        <w:t xml:space="preserve">Danny Homan, president of the American Federation of State, County and Municipal Employees (AFSCME) Council 61 in Des Moines, Iowa, explains that candidates are trying to capitalize on the power of the working people. They “understand that this is a large block of folks they want on their side,” Homan says. Unions are courting this attention and using it to bring the labor movement to the forefront of candidates’ agendas. Unions Are Pushing the Labor Conversation to the Front Unions are unapologetically forcing presidential candidates to prioritize a labor-friendly platform. “We’re setting the bar high — higher than it’s ever been,” says AFL-CIO President Richard </w:t>
      </w:r>
      <w:proofErr w:type="spellStart"/>
      <w:r w:rsidRPr="00C139C3">
        <w:rPr>
          <w:sz w:val="16"/>
        </w:rPr>
        <w:t>Trumka</w:t>
      </w:r>
      <w:proofErr w:type="spellEnd"/>
      <w:r w:rsidRPr="00C139C3">
        <w:rPr>
          <w:sz w:val="16"/>
        </w:rPr>
        <w:t>. “</w:t>
      </w:r>
      <w:r w:rsidRPr="00C139C3">
        <w:rPr>
          <w:rStyle w:val="StyleUnderline"/>
        </w:rPr>
        <w:t>If you want our endorsement, show us that you’re unambiguously pro-worker and pro-union</w:t>
      </w:r>
      <w:r w:rsidRPr="00C139C3">
        <w:rPr>
          <w:sz w:val="16"/>
        </w:rPr>
        <w:t xml:space="preserve">. Tell us about your plan to make it easier to form unions and harder to bust them.” Mark Trumbull at the Christian Science Monitor reports that </w:t>
      </w:r>
      <w:r w:rsidRPr="00C139C3">
        <w:rPr>
          <w:rStyle w:val="StyleUnderline"/>
        </w:rPr>
        <w:t>labor leaders believe union values such as economic security, inclusiveness and the principle of democracy align with the values of the majority of Americans. The support that workers in the teaching and media industries have been able to garner from the public as they strike and negotiate for better working conditions is a testament to the growing political strength of unions.</w:t>
      </w:r>
      <w:r>
        <w:rPr>
          <w:rStyle w:val="StyleUnderline"/>
        </w:rPr>
        <w:t xml:space="preserve"> </w:t>
      </w:r>
      <w:r w:rsidRPr="00C139C3">
        <w:rPr>
          <w:sz w:val="16"/>
        </w:rPr>
        <w:t xml:space="preserve">“The union message is a powerful message,” says Paul </w:t>
      </w:r>
      <w:proofErr w:type="spellStart"/>
      <w:r w:rsidRPr="00C139C3">
        <w:rPr>
          <w:sz w:val="16"/>
        </w:rPr>
        <w:t>Frymer</w:t>
      </w:r>
      <w:proofErr w:type="spellEnd"/>
      <w:r w:rsidRPr="00C139C3">
        <w:rPr>
          <w:sz w:val="16"/>
        </w:rPr>
        <w:t xml:space="preserve">, professor of politics at Princeton University in New Jersey. </w:t>
      </w:r>
      <w:r w:rsidRPr="00C139C3">
        <w:rPr>
          <w:rStyle w:val="StyleUnderline"/>
        </w:rPr>
        <w:t>The union movement overall may have declined over the past few decades, but the working class has not</w:t>
      </w:r>
      <w:r w:rsidRPr="00C139C3">
        <w:rPr>
          <w:sz w:val="16"/>
        </w:rPr>
        <w:t xml:space="preserve">, </w:t>
      </w:r>
      <w:proofErr w:type="spellStart"/>
      <w:r w:rsidRPr="00C139C3">
        <w:rPr>
          <w:sz w:val="16"/>
        </w:rPr>
        <w:t>Frymer</w:t>
      </w:r>
      <w:proofErr w:type="spellEnd"/>
      <w:r w:rsidRPr="00C139C3">
        <w:rPr>
          <w:sz w:val="16"/>
        </w:rPr>
        <w:t xml:space="preserve"> says. This is why </w:t>
      </w:r>
      <w:r w:rsidRPr="00C139C3">
        <w:rPr>
          <w:rStyle w:val="StyleUnderline"/>
        </w:rPr>
        <w:t>unions are forcing presidential candidates to prioritize labor issues</w:t>
      </w:r>
      <w:r w:rsidRPr="00C139C3">
        <w:rPr>
          <w:sz w:val="16"/>
        </w:rPr>
        <w:t>. And why candidates are responding.</w:t>
      </w:r>
    </w:p>
    <w:p w:rsidR="00BB5E1E" w:rsidRDefault="0088422F" w:rsidP="00BB5E1E">
      <w:pPr>
        <w:pStyle w:val="Heading3"/>
      </w:pPr>
      <w:r>
        <w:t xml:space="preserve">UQ- </w:t>
      </w:r>
      <w:r w:rsidR="00BB5E1E">
        <w:t>Unions strong</w:t>
      </w:r>
      <w:r w:rsidR="00250D7D">
        <w:t xml:space="preserve"> - COVID</w:t>
      </w:r>
    </w:p>
    <w:p w:rsidR="001C1A11" w:rsidRDefault="001C1A11" w:rsidP="001C1A11">
      <w:pPr>
        <w:pStyle w:val="Heading4"/>
      </w:pPr>
      <w:r>
        <w:t>COVID Boosting unions attractiveness now</w:t>
      </w:r>
    </w:p>
    <w:p w:rsidR="001C1A11" w:rsidRDefault="001C1A11" w:rsidP="001C1A11">
      <w:proofErr w:type="spellStart"/>
      <w:r w:rsidRPr="00545B59">
        <w:rPr>
          <w:rStyle w:val="Style13ptBold"/>
        </w:rPr>
        <w:t>Plu</w:t>
      </w:r>
      <w:proofErr w:type="spellEnd"/>
      <w:r w:rsidRPr="00545B59">
        <w:rPr>
          <w:rStyle w:val="Style13ptBold"/>
        </w:rPr>
        <w:t>, 5/1</w:t>
      </w:r>
      <w:r>
        <w:t xml:space="preserve"> (Benjamin, “Labor unions are on the front lines in battle over worker protections,” NBC News, 5/1/20, </w:t>
      </w:r>
      <w:r w:rsidRPr="00545B59">
        <w:t>https://www.nbcnews.com/news/us-news/labor-unions-are-front-lines-battle-over-worker-protections-n1197781</w:t>
      </w:r>
      <w:r>
        <w:t>)</w:t>
      </w:r>
    </w:p>
    <w:p w:rsidR="001C1A11" w:rsidRPr="00CF6711" w:rsidRDefault="001C1A11" w:rsidP="001C1A11">
      <w:pPr>
        <w:rPr>
          <w:rStyle w:val="StyleUnderline"/>
        </w:rPr>
      </w:pPr>
      <w:r w:rsidRPr="000E7A66">
        <w:rPr>
          <w:rStyle w:val="StyleUnderline"/>
          <w:highlight w:val="green"/>
        </w:rPr>
        <w:t>As</w:t>
      </w:r>
      <w:r w:rsidRPr="00CF6711">
        <w:rPr>
          <w:rStyle w:val="StyleUnderline"/>
        </w:rPr>
        <w:t xml:space="preserve"> the </w:t>
      </w:r>
      <w:r w:rsidRPr="000E7A66">
        <w:rPr>
          <w:rStyle w:val="StyleUnderline"/>
          <w:highlight w:val="green"/>
        </w:rPr>
        <w:t>coronavirus</w:t>
      </w:r>
      <w:r w:rsidRPr="00CF6711">
        <w:rPr>
          <w:rStyle w:val="StyleUnderline"/>
        </w:rPr>
        <w:t xml:space="preserve"> pandemic </w:t>
      </w:r>
      <w:r w:rsidRPr="000E7A66">
        <w:rPr>
          <w:rStyle w:val="StyleUnderline"/>
          <w:highlight w:val="green"/>
        </w:rPr>
        <w:t>derails the</w:t>
      </w:r>
      <w:r w:rsidRPr="00CF6711">
        <w:rPr>
          <w:rStyle w:val="StyleUnderline"/>
        </w:rPr>
        <w:t xml:space="preserve"> nation's </w:t>
      </w:r>
      <w:r w:rsidRPr="000E7A66">
        <w:rPr>
          <w:rStyle w:val="StyleUnderline"/>
          <w:highlight w:val="green"/>
        </w:rPr>
        <w:t>economy, workers</w:t>
      </w:r>
      <w:r w:rsidRPr="00CF6711">
        <w:rPr>
          <w:rStyle w:val="StyleUnderline"/>
        </w:rPr>
        <w:t xml:space="preserve"> bearing the brunt of the crisis </w:t>
      </w:r>
      <w:r w:rsidRPr="000E7A66">
        <w:rPr>
          <w:rStyle w:val="StyleUnderline"/>
          <w:highlight w:val="green"/>
        </w:rPr>
        <w:t>are banding together in</w:t>
      </w:r>
      <w:r w:rsidRPr="00CF6711">
        <w:rPr>
          <w:rStyle w:val="StyleUnderline"/>
        </w:rPr>
        <w:t xml:space="preserve"> levels not seen in a generation, </w:t>
      </w:r>
      <w:r w:rsidRPr="000E7A66">
        <w:rPr>
          <w:rStyle w:val="StyleUnderline"/>
          <w:highlight w:val="green"/>
        </w:rPr>
        <w:t>striking and</w:t>
      </w:r>
      <w:r w:rsidRPr="00CF6711">
        <w:rPr>
          <w:rStyle w:val="StyleUnderline"/>
        </w:rPr>
        <w:t xml:space="preserve"> holding sickouts at </w:t>
      </w:r>
      <w:hyperlink r:id="rId11" w:tgtFrame="_blank" w:history="1">
        <w:r w:rsidRPr="00CF6711">
          <w:rPr>
            <w:rStyle w:val="StyleUnderline"/>
          </w:rPr>
          <w:t>meat processing plants</w:t>
        </w:r>
      </w:hyperlink>
      <w:r w:rsidRPr="00CF6711">
        <w:rPr>
          <w:rStyle w:val="StyleUnderline"/>
        </w:rPr>
        <w:t>, </w:t>
      </w:r>
      <w:hyperlink r:id="rId12" w:tgtFrame="_blank" w:history="1">
        <w:r w:rsidRPr="00CF6711">
          <w:rPr>
            <w:rStyle w:val="StyleUnderline"/>
          </w:rPr>
          <w:t>fast-food restaurants</w:t>
        </w:r>
      </w:hyperlink>
      <w:r w:rsidRPr="00CF6711">
        <w:rPr>
          <w:rStyle w:val="StyleUnderline"/>
        </w:rPr>
        <w:t> and </w:t>
      </w:r>
      <w:hyperlink r:id="rId13" w:tgtFrame="_blank" w:history="1">
        <w:r w:rsidRPr="00CF6711">
          <w:rPr>
            <w:rStyle w:val="StyleUnderline"/>
          </w:rPr>
          <w:t>warehouses</w:t>
        </w:r>
      </w:hyperlink>
      <w:r w:rsidRPr="00CF6711">
        <w:rPr>
          <w:rStyle w:val="StyleUnderline"/>
        </w:rPr>
        <w:t xml:space="preserve"> to </w:t>
      </w:r>
      <w:r w:rsidRPr="000E7A66">
        <w:rPr>
          <w:rStyle w:val="StyleUnderline"/>
          <w:highlight w:val="green"/>
        </w:rPr>
        <w:t>demand better protection and safer working conditions.</w:t>
      </w:r>
    </w:p>
    <w:p w:rsidR="001C1A11" w:rsidRPr="00CF6711" w:rsidRDefault="001C1A11" w:rsidP="001C1A11">
      <w:pPr>
        <w:rPr>
          <w:rStyle w:val="StyleUnderline"/>
        </w:rPr>
      </w:pPr>
      <w:r w:rsidRPr="000E7A66">
        <w:rPr>
          <w:sz w:val="16"/>
        </w:rPr>
        <w:t xml:space="preserve">For its part, </w:t>
      </w:r>
      <w:r w:rsidRPr="000E7A66">
        <w:rPr>
          <w:rStyle w:val="StyleUnderline"/>
          <w:highlight w:val="green"/>
        </w:rPr>
        <w:t>organized labor</w:t>
      </w:r>
      <w:r w:rsidRPr="000E7A66">
        <w:rPr>
          <w:sz w:val="16"/>
        </w:rPr>
        <w:t xml:space="preserve">, which has seen its ranks decline in the U.S. for years, </w:t>
      </w:r>
      <w:r w:rsidRPr="000E7A66">
        <w:rPr>
          <w:rStyle w:val="StyleUnderline"/>
          <w:highlight w:val="green"/>
        </w:rPr>
        <w:t>is</w:t>
      </w:r>
      <w:r w:rsidRPr="00CF6711">
        <w:rPr>
          <w:rStyle w:val="StyleUnderline"/>
        </w:rPr>
        <w:t xml:space="preserve"> suddenly and visibly </w:t>
      </w:r>
      <w:r w:rsidRPr="000E7A66">
        <w:rPr>
          <w:rStyle w:val="StyleUnderline"/>
          <w:highlight w:val="green"/>
        </w:rPr>
        <w:t>at the</w:t>
      </w:r>
      <w:r w:rsidRPr="00CF6711">
        <w:rPr>
          <w:rStyle w:val="StyleUnderline"/>
        </w:rPr>
        <w:t xml:space="preserve"> helm of a </w:t>
      </w:r>
      <w:proofErr w:type="spellStart"/>
      <w:r w:rsidRPr="000E7A66">
        <w:rPr>
          <w:rStyle w:val="StyleUnderline"/>
          <w:highlight w:val="green"/>
        </w:rPr>
        <w:t>multifront</w:t>
      </w:r>
      <w:proofErr w:type="spellEnd"/>
      <w:r w:rsidRPr="000E7A66">
        <w:rPr>
          <w:rStyle w:val="StyleUnderline"/>
          <w:highlight w:val="green"/>
        </w:rPr>
        <w:t xml:space="preserve"> battle</w:t>
      </w:r>
      <w:r w:rsidRPr="00CF6711">
        <w:rPr>
          <w:rStyle w:val="StyleUnderline"/>
        </w:rPr>
        <w:t xml:space="preserve"> — trying </w:t>
      </w:r>
      <w:r w:rsidRPr="000E7A66">
        <w:rPr>
          <w:rStyle w:val="StyleUnderline"/>
          <w:highlight w:val="green"/>
        </w:rPr>
        <w:t>to preserve jobs</w:t>
      </w:r>
      <w:r w:rsidRPr="00CF6711">
        <w:rPr>
          <w:rStyle w:val="StyleUnderline"/>
        </w:rPr>
        <w:t xml:space="preserve"> amid the worst economic contraction in years, while defending workers deemed “essential” but being given inadequate protection </w:t>
      </w:r>
      <w:r w:rsidRPr="000E7A66">
        <w:rPr>
          <w:sz w:val="16"/>
        </w:rPr>
        <w:t>as the virus spreads.</w:t>
      </w:r>
    </w:p>
    <w:p w:rsidR="001C1A11" w:rsidRPr="00CF6711" w:rsidRDefault="001C1A11" w:rsidP="001C1A11">
      <w:pPr>
        <w:rPr>
          <w:rStyle w:val="StyleUnderline"/>
        </w:rPr>
      </w:pPr>
      <w:r w:rsidRPr="000E7A66">
        <w:rPr>
          <w:sz w:val="16"/>
        </w:rPr>
        <w:t xml:space="preserve">At the same time, </w:t>
      </w:r>
      <w:r w:rsidRPr="000E7A66">
        <w:rPr>
          <w:rStyle w:val="StyleUnderline"/>
          <w:highlight w:val="green"/>
        </w:rPr>
        <w:t xml:space="preserve">many workers </w:t>
      </w:r>
      <w:proofErr w:type="gramStart"/>
      <w:r w:rsidRPr="000E7A66">
        <w:rPr>
          <w:rStyle w:val="StyleUnderline"/>
          <w:highlight w:val="green"/>
        </w:rPr>
        <w:t>who</w:t>
      </w:r>
      <w:r w:rsidRPr="00CF6711">
        <w:rPr>
          <w:rStyle w:val="StyleUnderline"/>
        </w:rPr>
        <w:t xml:space="preserve"> may have </w:t>
      </w:r>
      <w:r w:rsidRPr="000E7A66">
        <w:rPr>
          <w:rStyle w:val="StyleUnderline"/>
          <w:highlight w:val="green"/>
        </w:rPr>
        <w:t>never contemplated union membership</w:t>
      </w:r>
      <w:r w:rsidRPr="00CF6711">
        <w:rPr>
          <w:rStyle w:val="StyleUnderline"/>
        </w:rPr>
        <w:t xml:space="preserve"> or were ineligible</w:t>
      </w:r>
      <w:proofErr w:type="gramEnd"/>
      <w:r w:rsidRPr="00CF6711">
        <w:rPr>
          <w:rStyle w:val="StyleUnderline"/>
        </w:rPr>
        <w:t xml:space="preserve"> </w:t>
      </w:r>
      <w:r w:rsidRPr="000E7A66">
        <w:rPr>
          <w:rStyle w:val="StyleUnderline"/>
          <w:highlight w:val="green"/>
        </w:rPr>
        <w:t>have begun organizing</w:t>
      </w:r>
      <w:r w:rsidRPr="00CF6711">
        <w:rPr>
          <w:rStyle w:val="StyleUnderline"/>
        </w:rPr>
        <w:t xml:space="preserve"> to demand better treatment and safer working conditions, prompting strikes across the country.</w:t>
      </w:r>
    </w:p>
    <w:p w:rsidR="001C1A11" w:rsidRPr="00CF6711" w:rsidRDefault="001C1A11" w:rsidP="001C1A11">
      <w:pPr>
        <w:rPr>
          <w:rStyle w:val="StyleUnderline"/>
        </w:rPr>
      </w:pPr>
      <w:r w:rsidRPr="00CF6711">
        <w:rPr>
          <w:rStyle w:val="StyleUnderline"/>
        </w:rPr>
        <w:t>Workers planned a </w:t>
      </w:r>
      <w:hyperlink r:id="rId14" w:tgtFrame="_blank" w:history="1">
        <w:r w:rsidRPr="00CF6711">
          <w:rPr>
            <w:rStyle w:val="StyleUnderline"/>
          </w:rPr>
          <w:t>nationwide strike</w:t>
        </w:r>
      </w:hyperlink>
      <w:r w:rsidRPr="00CF6711">
        <w:rPr>
          <w:rStyle w:val="StyleUnderline"/>
        </w:rPr>
        <w:t xml:space="preserve"> on Friday targeting retailers like Amazon, Target, Whole Foods and </w:t>
      </w:r>
      <w:proofErr w:type="spellStart"/>
      <w:r w:rsidRPr="00CF6711">
        <w:rPr>
          <w:rStyle w:val="StyleUnderline"/>
        </w:rPr>
        <w:t>Instacart</w:t>
      </w:r>
      <w:proofErr w:type="spellEnd"/>
      <w:r w:rsidRPr="00CF6711">
        <w:rPr>
          <w:rStyle w:val="StyleUnderline"/>
        </w:rPr>
        <w:t xml:space="preserve">. Workers at those companies and others, mostly nonunionized, </w:t>
      </w:r>
      <w:proofErr w:type="gramStart"/>
      <w:r w:rsidRPr="00CF6711">
        <w:rPr>
          <w:rStyle w:val="StyleUnderline"/>
        </w:rPr>
        <w:t>were expected</w:t>
      </w:r>
      <w:proofErr w:type="gramEnd"/>
      <w:r w:rsidRPr="00CF6711">
        <w:rPr>
          <w:rStyle w:val="StyleUnderline"/>
        </w:rPr>
        <w:t xml:space="preserve"> to walk off the job to protest inadequate safety conditions.</w:t>
      </w:r>
    </w:p>
    <w:p w:rsidR="001C1A11" w:rsidRPr="000E7A66" w:rsidRDefault="001C1A11" w:rsidP="001C1A11">
      <w:pPr>
        <w:rPr>
          <w:sz w:val="16"/>
        </w:rPr>
      </w:pPr>
      <w:r w:rsidRPr="000E7A66">
        <w:rPr>
          <w:sz w:val="16"/>
        </w:rPr>
        <w:t xml:space="preserve">“We’re seeing workers fighting back when the companies are deciding that they want to go back to work and they’re willing to risk their workers’ lives,” said Kate Bronfenbrenner, director of labor education research at Cornell University. </w:t>
      </w:r>
      <w:r w:rsidRPr="00CF6711">
        <w:rPr>
          <w:rStyle w:val="StyleUnderline"/>
        </w:rPr>
        <w:t xml:space="preserve">“It seems like </w:t>
      </w:r>
      <w:r w:rsidRPr="000E7A66">
        <w:rPr>
          <w:rStyle w:val="StyleUnderline"/>
          <w:highlight w:val="green"/>
        </w:rPr>
        <w:t>there’s no path to turn to in government, so</w:t>
      </w:r>
      <w:r w:rsidRPr="00CF6711">
        <w:rPr>
          <w:rStyle w:val="StyleUnderline"/>
        </w:rPr>
        <w:t xml:space="preserve"> who will they turn to? So </w:t>
      </w:r>
      <w:r w:rsidRPr="000E7A66">
        <w:rPr>
          <w:rStyle w:val="StyleUnderline"/>
          <w:highlight w:val="green"/>
        </w:rPr>
        <w:t>they’re turning to unions</w:t>
      </w:r>
      <w:r w:rsidRPr="00CF6711">
        <w:rPr>
          <w:rStyle w:val="StyleUnderline"/>
        </w:rPr>
        <w:t>.”</w:t>
      </w:r>
    </w:p>
    <w:p w:rsidR="001C1A11" w:rsidRPr="00CF6711" w:rsidRDefault="001C1A11" w:rsidP="001C1A11">
      <w:pPr>
        <w:rPr>
          <w:rStyle w:val="StyleUnderline"/>
        </w:rPr>
      </w:pPr>
      <w:r w:rsidRPr="00CF6711">
        <w:rPr>
          <w:rStyle w:val="StyleUnderline"/>
        </w:rPr>
        <w:t xml:space="preserve">While the pandemic has resulted in staggering job losses across the country, many </w:t>
      </w:r>
      <w:r w:rsidRPr="000E7A66">
        <w:rPr>
          <w:rStyle w:val="StyleUnderline"/>
          <w:highlight w:val="green"/>
        </w:rPr>
        <w:t>union workers have found</w:t>
      </w:r>
      <w:r w:rsidRPr="00CF6711">
        <w:rPr>
          <w:rStyle w:val="StyleUnderline"/>
        </w:rPr>
        <w:t xml:space="preserve"> various </w:t>
      </w:r>
      <w:r w:rsidRPr="000E7A66">
        <w:rPr>
          <w:rStyle w:val="StyleUnderline"/>
          <w:highlight w:val="green"/>
        </w:rPr>
        <w:t>protections</w:t>
      </w:r>
      <w:r w:rsidRPr="00CF6711">
        <w:rPr>
          <w:rStyle w:val="StyleUnderline"/>
        </w:rPr>
        <w:t xml:space="preserve"> </w:t>
      </w:r>
      <w:proofErr w:type="gramStart"/>
      <w:r w:rsidRPr="00CF6711">
        <w:rPr>
          <w:rStyle w:val="StyleUnderline"/>
        </w:rPr>
        <w:t>are afforded</w:t>
      </w:r>
      <w:proofErr w:type="gramEnd"/>
      <w:r w:rsidRPr="00CF6711">
        <w:rPr>
          <w:rStyle w:val="StyleUnderline"/>
        </w:rPr>
        <w:t xml:space="preserve"> to them </w:t>
      </w:r>
      <w:r w:rsidRPr="000E7A66">
        <w:rPr>
          <w:rStyle w:val="StyleUnderline"/>
          <w:highlight w:val="green"/>
        </w:rPr>
        <w:t>by</w:t>
      </w:r>
      <w:r w:rsidRPr="00CF6711">
        <w:rPr>
          <w:rStyle w:val="StyleUnderline"/>
        </w:rPr>
        <w:t xml:space="preserve"> their </w:t>
      </w:r>
      <w:r w:rsidRPr="000E7A66">
        <w:rPr>
          <w:rStyle w:val="StyleUnderline"/>
          <w:highlight w:val="green"/>
        </w:rPr>
        <w:t>collective bargaining agreements</w:t>
      </w:r>
      <w:r w:rsidRPr="00CF6711">
        <w:rPr>
          <w:rStyle w:val="StyleUnderline"/>
        </w:rPr>
        <w:t xml:space="preserve">, including from outright firings. Many union </w:t>
      </w:r>
      <w:r w:rsidRPr="000E7A66">
        <w:rPr>
          <w:rStyle w:val="StyleUnderline"/>
          <w:highlight w:val="green"/>
        </w:rPr>
        <w:t>contracts</w:t>
      </w:r>
      <w:r w:rsidRPr="00CF6711">
        <w:rPr>
          <w:rStyle w:val="StyleUnderline"/>
        </w:rPr>
        <w:t xml:space="preserve"> also </w:t>
      </w:r>
      <w:r w:rsidRPr="000E7A66">
        <w:rPr>
          <w:rStyle w:val="StyleUnderline"/>
          <w:highlight w:val="green"/>
        </w:rPr>
        <w:t>have clauses that allow the “right to return” to a job</w:t>
      </w:r>
      <w:r w:rsidRPr="00CF6711">
        <w:rPr>
          <w:rStyle w:val="StyleUnderline"/>
        </w:rPr>
        <w:t>, making the job loss a furlough rather than a termination.</w:t>
      </w:r>
    </w:p>
    <w:p w:rsidR="001C1A11" w:rsidRPr="00CF6711" w:rsidRDefault="001C1A11" w:rsidP="001C1A11">
      <w:pPr>
        <w:rPr>
          <w:rStyle w:val="StyleUnderline"/>
        </w:rPr>
      </w:pPr>
      <w:r w:rsidRPr="00CF6711">
        <w:rPr>
          <w:rStyle w:val="StyleUnderline"/>
        </w:rPr>
        <w:t xml:space="preserve">Even when furloughed, union workers </w:t>
      </w:r>
      <w:proofErr w:type="gramStart"/>
      <w:r w:rsidRPr="00CF6711">
        <w:rPr>
          <w:rStyle w:val="StyleUnderline"/>
        </w:rPr>
        <w:t>are typically offered</w:t>
      </w:r>
      <w:proofErr w:type="gramEnd"/>
      <w:r w:rsidRPr="00CF6711">
        <w:rPr>
          <w:rStyle w:val="StyleUnderline"/>
        </w:rPr>
        <w:t xml:space="preserve"> some relief by their collective bargaining agreements.</w:t>
      </w:r>
    </w:p>
    <w:p w:rsidR="001C1A11" w:rsidRPr="000E7A66" w:rsidRDefault="001C1A11" w:rsidP="001C1A11">
      <w:pPr>
        <w:rPr>
          <w:sz w:val="16"/>
        </w:rPr>
      </w:pPr>
      <w:r w:rsidRPr="000E7A66">
        <w:rPr>
          <w:sz w:val="16"/>
        </w:rPr>
        <w:t xml:space="preserve">Nearly 150,000 United Auto Workers members at Ford, General Motors and Fiat Chrysler </w:t>
      </w:r>
      <w:proofErr w:type="gramStart"/>
      <w:r w:rsidRPr="000E7A66">
        <w:rPr>
          <w:sz w:val="16"/>
        </w:rPr>
        <w:t>have been laid</w:t>
      </w:r>
      <w:proofErr w:type="gramEnd"/>
      <w:r w:rsidRPr="000E7A66">
        <w:rPr>
          <w:sz w:val="16"/>
        </w:rPr>
        <w:t xml:space="preserve"> off in the pandemic, but continue to receive health insurance and supplemental unemployment benefits (SUB) payments from the automakers. The contract gives members at least six months of extra pay on top of unemployment insurance that adds up to being 85 percent of their hourly wages.</w:t>
      </w:r>
    </w:p>
    <w:p w:rsidR="001C1A11" w:rsidRPr="000E7A66" w:rsidRDefault="001C1A11" w:rsidP="001C1A11">
      <w:pPr>
        <w:rPr>
          <w:sz w:val="16"/>
        </w:rPr>
      </w:pPr>
      <w:r w:rsidRPr="000E7A66">
        <w:rPr>
          <w:sz w:val="16"/>
        </w:rPr>
        <w:t xml:space="preserve">In Las Vegas, where the gambling and entertainment strip </w:t>
      </w:r>
      <w:proofErr w:type="gramStart"/>
      <w:r w:rsidRPr="000E7A66">
        <w:rPr>
          <w:sz w:val="16"/>
        </w:rPr>
        <w:t>has been closed</w:t>
      </w:r>
      <w:proofErr w:type="gramEnd"/>
      <w:r w:rsidRPr="000E7A66">
        <w:rPr>
          <w:sz w:val="16"/>
        </w:rPr>
        <w:t xml:space="preserve"> since March 18, the politically influential Culinary Union Local 226 has offered strong protection. The Wynn Las Vegas resorts, which employ about 5,500 Local 226 workers, have continued to pay full salaries. Union members also continue to receive generous health care coverage through the Culinary Union’s health care plan.</w:t>
      </w:r>
    </w:p>
    <w:p w:rsidR="001C1A11" w:rsidRPr="00CF6711" w:rsidRDefault="001C1A11" w:rsidP="001C1A11">
      <w:pPr>
        <w:rPr>
          <w:rStyle w:val="StyleUnderline"/>
        </w:rPr>
      </w:pPr>
      <w:r w:rsidRPr="00CF6711">
        <w:rPr>
          <w:rStyle w:val="StyleUnderline"/>
        </w:rPr>
        <w:t>For workers deemed essential and still on the job, often in health care or customer service, unions have fought for protective gear that could mean the difference between life and death.</w:t>
      </w:r>
    </w:p>
    <w:p w:rsidR="001C1A11" w:rsidRPr="000E7A66" w:rsidRDefault="001C1A11" w:rsidP="001C1A11">
      <w:pPr>
        <w:rPr>
          <w:sz w:val="16"/>
        </w:rPr>
      </w:pPr>
      <w:r w:rsidRPr="000E7A66">
        <w:rPr>
          <w:sz w:val="16"/>
        </w:rPr>
        <w:t xml:space="preserve">Andrea Leach, a nursing assistant at a Pennsylvania nursing home where many residents have tested positive for COVID-19, said that at the beginning of the pandemic, she and her colleagues </w:t>
      </w:r>
      <w:proofErr w:type="gramStart"/>
      <w:r w:rsidRPr="000E7A66">
        <w:rPr>
          <w:sz w:val="16"/>
        </w:rPr>
        <w:t>were given</w:t>
      </w:r>
      <w:proofErr w:type="gramEnd"/>
      <w:r w:rsidRPr="000E7A66">
        <w:rPr>
          <w:sz w:val="16"/>
        </w:rPr>
        <w:t xml:space="preserve"> only one disposable mask each at work.</w:t>
      </w:r>
    </w:p>
    <w:p w:rsidR="001C1A11" w:rsidRPr="000E7A66" w:rsidRDefault="001C1A11" w:rsidP="001C1A11">
      <w:pPr>
        <w:rPr>
          <w:sz w:val="16"/>
        </w:rPr>
      </w:pPr>
      <w:r w:rsidRPr="000E7A66">
        <w:rPr>
          <w:sz w:val="16"/>
        </w:rPr>
        <w:t>“We put it on in the morning and we have to wear it all day long,” Leach said. “At the end of the day, we put this little mask in a baggie — that's not even a Ziploc baggie — and they're tossed in a box.”</w:t>
      </w:r>
    </w:p>
    <w:p w:rsidR="001C1A11" w:rsidRPr="000E7A66" w:rsidRDefault="001C1A11" w:rsidP="001C1A11">
      <w:pPr>
        <w:rPr>
          <w:sz w:val="16"/>
        </w:rPr>
      </w:pPr>
      <w:r w:rsidRPr="000E7A66">
        <w:rPr>
          <w:sz w:val="16"/>
        </w:rPr>
        <w:t>The lack of personal protective equipment (PPE) has been a vexing problem for workers across the country on the front lines of the crisis. But Leach, a member of the executive board of Service Employees International Union (SEIU) Local 199, said the union is now fighting to get her and her staff better PPE, negotiating with both her nursing home and state officials.</w:t>
      </w:r>
    </w:p>
    <w:p w:rsidR="001C1A11" w:rsidRPr="00CF6711" w:rsidRDefault="001C1A11" w:rsidP="001C1A11">
      <w:pPr>
        <w:rPr>
          <w:rStyle w:val="StyleUnderline"/>
        </w:rPr>
      </w:pPr>
      <w:r w:rsidRPr="00CF6711">
        <w:rPr>
          <w:rStyle w:val="StyleUnderline"/>
        </w:rPr>
        <w:t xml:space="preserve">“I think </w:t>
      </w:r>
      <w:r w:rsidRPr="000E7A66">
        <w:rPr>
          <w:rStyle w:val="StyleUnderline"/>
          <w:highlight w:val="green"/>
        </w:rPr>
        <w:t>the only way we're going to get through this pandemic</w:t>
      </w:r>
      <w:r w:rsidRPr="00CF6711">
        <w:rPr>
          <w:rStyle w:val="StyleUnderline"/>
        </w:rPr>
        <w:t xml:space="preserve"> safely </w:t>
      </w:r>
      <w:r w:rsidRPr="000E7A66">
        <w:rPr>
          <w:rStyle w:val="StyleUnderline"/>
          <w:highlight w:val="green"/>
        </w:rPr>
        <w:t>is because of our union</w:t>
      </w:r>
      <w:r w:rsidRPr="00CF6711">
        <w:rPr>
          <w:rStyle w:val="StyleUnderline"/>
        </w:rPr>
        <w:t xml:space="preserve">,” </w:t>
      </w:r>
      <w:r w:rsidRPr="000E7A66">
        <w:rPr>
          <w:sz w:val="16"/>
        </w:rPr>
        <w:t>said Leach.</w:t>
      </w:r>
      <w:r w:rsidRPr="00CF6711">
        <w:rPr>
          <w:rStyle w:val="StyleUnderline"/>
        </w:rPr>
        <w:t xml:space="preserve"> “They're out there fighting every day while I'm in my nursing home. I don't see anybody else — no other industries or corporations or federal government — nobody's out there pushing to get us help but our </w:t>
      </w:r>
      <w:r w:rsidRPr="000E7A66">
        <w:rPr>
          <w:rStyle w:val="StyleUnderline"/>
          <w:highlight w:val="green"/>
        </w:rPr>
        <w:t>union</w:t>
      </w:r>
      <w:r w:rsidRPr="00CF6711">
        <w:rPr>
          <w:rStyle w:val="StyleUnderline"/>
        </w:rPr>
        <w:t>.”</w:t>
      </w:r>
    </w:p>
    <w:p w:rsidR="001C1A11" w:rsidRPr="000E7A66" w:rsidRDefault="001C1A11" w:rsidP="001C1A11">
      <w:pPr>
        <w:rPr>
          <w:sz w:val="16"/>
        </w:rPr>
      </w:pPr>
      <w:r w:rsidRPr="000E7A66">
        <w:rPr>
          <w:sz w:val="16"/>
        </w:rPr>
        <w:t xml:space="preserve">Mary Kay Henry, international president of SEIU, told NBC News she believes that more than 75 percent of the union’s 2 million members </w:t>
      </w:r>
      <w:proofErr w:type="gramStart"/>
      <w:r w:rsidRPr="000E7A66">
        <w:rPr>
          <w:sz w:val="16"/>
        </w:rPr>
        <w:t>would be considered</w:t>
      </w:r>
      <w:proofErr w:type="gramEnd"/>
      <w:r w:rsidRPr="000E7A66">
        <w:rPr>
          <w:sz w:val="16"/>
        </w:rPr>
        <w:t xml:space="preserve"> essential workers and have to go to a work site. Henry said that as the pandemic continues, furloughs would probably occur in waves, starting with airline workers and janitorial staff, but that the union would help workers even if they lose their jobs.</w:t>
      </w:r>
    </w:p>
    <w:p w:rsidR="001C1A11" w:rsidRPr="000E7A66" w:rsidRDefault="001C1A11" w:rsidP="001C1A11">
      <w:pPr>
        <w:rPr>
          <w:sz w:val="16"/>
        </w:rPr>
      </w:pPr>
      <w:r w:rsidRPr="00AB42BC">
        <w:rPr>
          <w:rStyle w:val="StyleUnderline"/>
        </w:rPr>
        <w:t xml:space="preserve">“We're trying to </w:t>
      </w:r>
      <w:r w:rsidRPr="000E7A66">
        <w:rPr>
          <w:rStyle w:val="StyleUnderline"/>
          <w:highlight w:val="green"/>
        </w:rPr>
        <w:t>use</w:t>
      </w:r>
      <w:r w:rsidRPr="00AB42BC">
        <w:rPr>
          <w:rStyle w:val="StyleUnderline"/>
        </w:rPr>
        <w:t xml:space="preserve"> our </w:t>
      </w:r>
      <w:r w:rsidRPr="000E7A66">
        <w:rPr>
          <w:rStyle w:val="StyleUnderline"/>
          <w:highlight w:val="green"/>
        </w:rPr>
        <w:t>political power to bargain with the federal government</w:t>
      </w:r>
      <w:r w:rsidRPr="00AB42BC">
        <w:rPr>
          <w:rStyle w:val="StyleUnderline"/>
        </w:rPr>
        <w:t>, city government and state government to cover all service and care workers,”</w:t>
      </w:r>
      <w:r w:rsidRPr="000E7A66">
        <w:rPr>
          <w:sz w:val="16"/>
        </w:rPr>
        <w:t xml:space="preserve"> Henry said.</w:t>
      </w:r>
    </w:p>
    <w:p w:rsidR="001C1A11" w:rsidRDefault="001C1A11" w:rsidP="001C1A11">
      <w:pPr>
        <w:pStyle w:val="Heading3"/>
      </w:pPr>
      <w:r>
        <w:t>UQ- Now Key</w:t>
      </w:r>
    </w:p>
    <w:p w:rsidR="001C1A11" w:rsidRPr="006F34BD" w:rsidRDefault="001C1A11" w:rsidP="001C1A11">
      <w:pPr>
        <w:pStyle w:val="Heading4"/>
      </w:pPr>
      <w:r w:rsidRPr="006F34BD">
        <w:t>Unions on the brink- 3 SCOTUS rulings and declining membership</w:t>
      </w:r>
    </w:p>
    <w:p w:rsidR="001C1A11" w:rsidRPr="006F34BD" w:rsidRDefault="001C1A11" w:rsidP="001C1A11">
      <w:r w:rsidRPr="006F34BD">
        <w:rPr>
          <w:rStyle w:val="Style13ptBold"/>
        </w:rPr>
        <w:t>Russel, 20</w:t>
      </w:r>
      <w:r w:rsidRPr="006F34BD">
        <w:t xml:space="preserve"> (Lia, “Public sector workers continue to drive union participation,” FCW, 1/24/20, https://fcw.com/articles/2020/01/24/bls-public-sector-unions-russell.aspx)</w:t>
      </w:r>
    </w:p>
    <w:p w:rsidR="001C1A11" w:rsidRPr="00CD0DC4" w:rsidRDefault="001C1A11" w:rsidP="001C1A11">
      <w:pPr>
        <w:rPr>
          <w:sz w:val="16"/>
        </w:rPr>
      </w:pPr>
      <w:r w:rsidRPr="007D4F28">
        <w:rPr>
          <w:rStyle w:val="StyleUnderline"/>
          <w:highlight w:val="green"/>
        </w:rPr>
        <w:t>Public sector union</w:t>
      </w:r>
      <w:r w:rsidRPr="006F34BD">
        <w:rPr>
          <w:rStyle w:val="StyleUnderline"/>
        </w:rPr>
        <w:t xml:space="preserve"> </w:t>
      </w:r>
      <w:r w:rsidRPr="00657EA7">
        <w:rPr>
          <w:rStyle w:val="StyleUnderline"/>
        </w:rPr>
        <w:t xml:space="preserve">membership </w:t>
      </w:r>
      <w:r w:rsidRPr="007D4F28">
        <w:rPr>
          <w:rStyle w:val="StyleUnderline"/>
          <w:highlight w:val="green"/>
        </w:rPr>
        <w:t>continues to outpace</w:t>
      </w:r>
      <w:r w:rsidRPr="006F34BD">
        <w:rPr>
          <w:rStyle w:val="StyleUnderline"/>
        </w:rPr>
        <w:t xml:space="preserve"> the </w:t>
      </w:r>
      <w:r w:rsidRPr="007D4F28">
        <w:rPr>
          <w:rStyle w:val="StyleUnderline"/>
          <w:highlight w:val="green"/>
        </w:rPr>
        <w:t>private sector</w:t>
      </w:r>
      <w:r w:rsidRPr="006F34BD">
        <w:rPr>
          <w:rStyle w:val="StyleUnderline"/>
        </w:rPr>
        <w:t>,</w:t>
      </w:r>
      <w:r w:rsidRPr="00CD0DC4">
        <w:rPr>
          <w:sz w:val="16"/>
        </w:rPr>
        <w:t xml:space="preserve"> according to the latest data from the Bureau of Labor Statistics. </w:t>
      </w:r>
    </w:p>
    <w:p w:rsidR="001C1A11" w:rsidRPr="00CD0DC4" w:rsidRDefault="001C1A11" w:rsidP="001C1A11">
      <w:pPr>
        <w:rPr>
          <w:sz w:val="16"/>
        </w:rPr>
      </w:pPr>
      <w:r w:rsidRPr="00CD0DC4">
        <w:rPr>
          <w:sz w:val="16"/>
        </w:rPr>
        <w:t>The </w:t>
      </w:r>
      <w:hyperlink r:id="rId15" w:history="1">
        <w:r w:rsidRPr="00CD0DC4">
          <w:rPr>
            <w:rStyle w:val="Hyperlink"/>
            <w:sz w:val="16"/>
          </w:rPr>
          <w:t>BLS report</w:t>
        </w:r>
      </w:hyperlink>
      <w:r w:rsidRPr="00CD0DC4">
        <w:rPr>
          <w:sz w:val="16"/>
        </w:rPr>
        <w:t xml:space="preserve"> indicates that the percentage of unionized public sector employees dipped slightly from 2018 to </w:t>
      </w:r>
      <w:proofErr w:type="gramStart"/>
      <w:r w:rsidRPr="00CD0DC4">
        <w:rPr>
          <w:sz w:val="16"/>
        </w:rPr>
        <w:t>2019</w:t>
      </w:r>
      <w:proofErr w:type="gramEnd"/>
      <w:r w:rsidRPr="00CD0DC4">
        <w:rPr>
          <w:sz w:val="16"/>
        </w:rPr>
        <w:t xml:space="preserve"> as did the total number of unionized feds and local workers, with the number of unionized state workers climbing slightly. </w:t>
      </w:r>
    </w:p>
    <w:p w:rsidR="001C1A11" w:rsidRPr="00CD0DC4" w:rsidRDefault="001C1A11" w:rsidP="001C1A11">
      <w:pPr>
        <w:rPr>
          <w:sz w:val="16"/>
        </w:rPr>
      </w:pPr>
      <w:r w:rsidRPr="00CD0DC4">
        <w:rPr>
          <w:sz w:val="16"/>
        </w:rPr>
        <w:t>Overall, public sector union membership rate is 33.</w:t>
      </w:r>
      <w:r w:rsidRPr="00CD0DC4">
        <w:rPr>
          <w:color w:val="000000" w:themeColor="text1"/>
          <w:sz w:val="16"/>
        </w:rPr>
        <w:t xml:space="preserve">6%, compared to 6.2% for workers </w:t>
      </w:r>
      <w:r w:rsidRPr="00CD0DC4">
        <w:rPr>
          <w:sz w:val="16"/>
        </w:rPr>
        <w:t xml:space="preserve">in the private sector. There are just over 7 million unionized public sector workers, out of a total employee base of 21 million. By contrast, more than 120 million Americans </w:t>
      </w:r>
      <w:proofErr w:type="gramStart"/>
      <w:r w:rsidRPr="00CD0DC4">
        <w:rPr>
          <w:sz w:val="16"/>
        </w:rPr>
        <w:t>are employed</w:t>
      </w:r>
      <w:proofErr w:type="gramEnd"/>
      <w:r w:rsidRPr="00CD0DC4">
        <w:rPr>
          <w:sz w:val="16"/>
        </w:rPr>
        <w:t xml:space="preserve"> in the private sector, and just 7.5 million of them are union members. </w:t>
      </w:r>
      <w:r w:rsidRPr="006F34BD">
        <w:rPr>
          <w:rStyle w:val="StyleUnderline"/>
        </w:rPr>
        <w:t xml:space="preserve">The union </w:t>
      </w:r>
      <w:r w:rsidRPr="007D4F28">
        <w:rPr>
          <w:rStyle w:val="StyleUnderline"/>
          <w:highlight w:val="green"/>
        </w:rPr>
        <w:t>membership rate in the</w:t>
      </w:r>
      <w:r w:rsidRPr="006F34BD">
        <w:rPr>
          <w:rStyle w:val="StyleUnderline"/>
        </w:rPr>
        <w:t xml:space="preserve"> U.S. </w:t>
      </w:r>
      <w:r w:rsidRPr="007D4F28">
        <w:rPr>
          <w:rStyle w:val="StyleUnderline"/>
          <w:highlight w:val="green"/>
        </w:rPr>
        <w:t>declined</w:t>
      </w:r>
      <w:r w:rsidRPr="006F34BD">
        <w:rPr>
          <w:rStyle w:val="StyleUnderline"/>
        </w:rPr>
        <w:t xml:space="preserve"> by 0.2% from 2018 to 2019, to 10.3%. </w:t>
      </w:r>
      <w:r w:rsidRPr="00CD0DC4">
        <w:rPr>
          <w:sz w:val="16"/>
        </w:rPr>
        <w:t>The overall number of union members in the U.S. remained the same as it was in 2018, at 14.6 million.</w:t>
      </w:r>
    </w:p>
    <w:p w:rsidR="001C1A11" w:rsidRPr="00CD0DC4" w:rsidRDefault="001C1A11" w:rsidP="001C1A11">
      <w:pPr>
        <w:rPr>
          <w:sz w:val="16"/>
        </w:rPr>
      </w:pPr>
      <w:r w:rsidRPr="00CD0DC4">
        <w:rPr>
          <w:sz w:val="16"/>
        </w:rPr>
        <w:t>"It is our experience that civil servants have an especially strong understanding of the power that comes with the ability to bargain collectively, such as workplace fairness and being an active partner in providing taxpayers with high quality service from their government," Tony Reardon, president of the National Treasury Employees Union, said in a statement supplied to FCW. "Public employees, through their unions, have a long history of defending the nonpartisan merit-based civil service system, which ensures government agencies are staffed by skilled professionals who have dedicated their careers to public service."</w:t>
      </w:r>
    </w:p>
    <w:p w:rsidR="001C1A11" w:rsidRPr="006F34BD" w:rsidRDefault="001C1A11" w:rsidP="001C1A11">
      <w:pPr>
        <w:rPr>
          <w:rStyle w:val="StyleUnderline"/>
        </w:rPr>
      </w:pPr>
      <w:r w:rsidRPr="006F34BD">
        <w:rPr>
          <w:rStyle w:val="StyleUnderline"/>
        </w:rPr>
        <w:t xml:space="preserve">The annual union membership report for </w:t>
      </w:r>
      <w:proofErr w:type="gramStart"/>
      <w:r w:rsidRPr="006F34BD">
        <w:rPr>
          <w:rStyle w:val="StyleUnderline"/>
        </w:rPr>
        <w:t>2019,</w:t>
      </w:r>
      <w:proofErr w:type="gramEnd"/>
      <w:r w:rsidRPr="006F34BD">
        <w:rPr>
          <w:rStyle w:val="StyleUnderline"/>
        </w:rPr>
        <w:t xml:space="preserve"> comes as government employee </w:t>
      </w:r>
      <w:r w:rsidRPr="007D4F28">
        <w:rPr>
          <w:rStyle w:val="StyleUnderline"/>
          <w:highlight w:val="green"/>
        </w:rPr>
        <w:t>unions are adjusting to a Supreme Court </w:t>
      </w:r>
      <w:hyperlink r:id="rId16" w:history="1">
        <w:r w:rsidRPr="007D4F28">
          <w:rPr>
            <w:rStyle w:val="StyleUnderline"/>
            <w:highlight w:val="green"/>
          </w:rPr>
          <w:t>ruling</w:t>
        </w:r>
      </w:hyperlink>
      <w:r w:rsidRPr="007D4F28">
        <w:rPr>
          <w:rStyle w:val="StyleUnderline"/>
          <w:highlight w:val="green"/>
        </w:rPr>
        <w:t> that restricted</w:t>
      </w:r>
      <w:r w:rsidRPr="006F34BD">
        <w:rPr>
          <w:rStyle w:val="StyleUnderline"/>
        </w:rPr>
        <w:t xml:space="preserve"> their </w:t>
      </w:r>
      <w:r w:rsidRPr="007D4F28">
        <w:rPr>
          <w:rStyle w:val="StyleUnderline"/>
          <w:highlight w:val="green"/>
        </w:rPr>
        <w:t>ability to collect dues</w:t>
      </w:r>
      <w:r w:rsidRPr="006F34BD">
        <w:rPr>
          <w:rStyle w:val="StyleUnderline"/>
        </w:rPr>
        <w:t xml:space="preserve"> from non-members who benefit from union contracts.</w:t>
      </w:r>
    </w:p>
    <w:p w:rsidR="001C1A11" w:rsidRDefault="001C1A11" w:rsidP="001C1A11">
      <w:pPr>
        <w:rPr>
          <w:rStyle w:val="StyleUnderline"/>
        </w:rPr>
      </w:pPr>
      <w:r w:rsidRPr="006F34BD">
        <w:rPr>
          <w:rStyle w:val="StyleUnderline"/>
        </w:rPr>
        <w:t xml:space="preserve">Additionally, public sector </w:t>
      </w:r>
      <w:r w:rsidRPr="007D4F28">
        <w:rPr>
          <w:rStyle w:val="StyleUnderline"/>
          <w:highlight w:val="green"/>
        </w:rPr>
        <w:t>unions have faced headwinds at the federal level</w:t>
      </w:r>
      <w:r w:rsidRPr="006F34BD">
        <w:rPr>
          <w:rStyle w:val="StyleUnderline"/>
        </w:rPr>
        <w:t xml:space="preserve"> – many </w:t>
      </w:r>
      <w:r w:rsidRPr="007D4F28">
        <w:rPr>
          <w:rStyle w:val="StyleUnderline"/>
          <w:highlight w:val="green"/>
        </w:rPr>
        <w:t>stemming from</w:t>
      </w:r>
      <w:r w:rsidRPr="006F34BD">
        <w:rPr>
          <w:rStyle w:val="StyleUnderline"/>
        </w:rPr>
        <w:t xml:space="preserve"> three </w:t>
      </w:r>
      <w:r w:rsidRPr="007D4F28">
        <w:rPr>
          <w:rStyle w:val="StyleUnderline"/>
          <w:highlight w:val="green"/>
        </w:rPr>
        <w:t>executive orders</w:t>
      </w:r>
      <w:r w:rsidRPr="006F34BD">
        <w:rPr>
          <w:rStyle w:val="StyleUnderline"/>
        </w:rPr>
        <w:t xml:space="preserve"> signed in May 2018 and </w:t>
      </w:r>
      <w:proofErr w:type="gramStart"/>
      <w:r w:rsidRPr="006F34BD">
        <w:rPr>
          <w:rStyle w:val="StyleUnderline"/>
        </w:rPr>
        <w:t>are </w:t>
      </w:r>
      <w:hyperlink r:id="rId17" w:history="1">
        <w:r w:rsidRPr="007D4F28">
          <w:rPr>
            <w:rStyle w:val="StyleUnderline"/>
          </w:rPr>
          <w:t xml:space="preserve">just now </w:t>
        </w:r>
        <w:r w:rsidRPr="007D4F28">
          <w:rPr>
            <w:rStyle w:val="StyleUnderline"/>
            <w:highlight w:val="green"/>
          </w:rPr>
          <w:t>being put</w:t>
        </w:r>
        <w:proofErr w:type="gramEnd"/>
        <w:r w:rsidRPr="007D4F28">
          <w:rPr>
            <w:rStyle w:val="StyleUnderline"/>
            <w:highlight w:val="green"/>
          </w:rPr>
          <w:t xml:space="preserve"> into effect</w:t>
        </w:r>
      </w:hyperlink>
      <w:r w:rsidRPr="007D4F28">
        <w:rPr>
          <w:rStyle w:val="StyleUnderline"/>
          <w:highlight w:val="green"/>
        </w:rPr>
        <w:t> after legal challenges.</w:t>
      </w:r>
      <w:r w:rsidRPr="006F34BD">
        <w:rPr>
          <w:rStyle w:val="StyleUnderline"/>
        </w:rPr>
        <w:t xml:space="preserve"> Unions say </w:t>
      </w:r>
      <w:r w:rsidRPr="007D4F28">
        <w:rPr>
          <w:rStyle w:val="StyleUnderline"/>
          <w:highlight w:val="green"/>
        </w:rPr>
        <w:t>the orders have restricted</w:t>
      </w:r>
      <w:r w:rsidRPr="006F34BD">
        <w:rPr>
          <w:rStyle w:val="StyleUnderline"/>
        </w:rPr>
        <w:t xml:space="preserve"> their </w:t>
      </w:r>
      <w:r w:rsidRPr="007D4F28">
        <w:rPr>
          <w:rStyle w:val="StyleUnderline"/>
          <w:highlight w:val="green"/>
        </w:rPr>
        <w:t>abilities to conduct</w:t>
      </w:r>
      <w:r w:rsidRPr="006F34BD">
        <w:rPr>
          <w:rStyle w:val="StyleUnderline"/>
        </w:rPr>
        <w:t xml:space="preserve"> business such as </w:t>
      </w:r>
      <w:r w:rsidRPr="007D4F28">
        <w:rPr>
          <w:rStyle w:val="StyleUnderline"/>
          <w:highlight w:val="green"/>
        </w:rPr>
        <w:t>collective bargaining, pursue workplace grievances</w:t>
      </w:r>
      <w:r w:rsidRPr="006F34BD">
        <w:rPr>
          <w:rStyle w:val="StyleUnderline"/>
        </w:rPr>
        <w:t xml:space="preserve"> while on "official time," </w:t>
      </w:r>
      <w:r w:rsidRPr="007D4F28">
        <w:rPr>
          <w:rStyle w:val="StyleUnderline"/>
          <w:highlight w:val="green"/>
        </w:rPr>
        <w:t>and access facilities for union business</w:t>
      </w:r>
      <w:r w:rsidRPr="006F34BD">
        <w:rPr>
          <w:rStyle w:val="StyleUnderline"/>
        </w:rPr>
        <w:t>.</w:t>
      </w:r>
    </w:p>
    <w:p w:rsidR="001C1A11" w:rsidRDefault="001C1A11" w:rsidP="00BB5E1E">
      <w:pPr>
        <w:rPr>
          <w:sz w:val="16"/>
        </w:rPr>
      </w:pPr>
    </w:p>
    <w:p w:rsidR="009056E3" w:rsidRDefault="009056E3" w:rsidP="009056E3">
      <w:pPr>
        <w:pStyle w:val="Heading3"/>
      </w:pPr>
      <w:r>
        <w:t>UQ- Public Sector strong</w:t>
      </w:r>
    </w:p>
    <w:p w:rsidR="009056E3" w:rsidRPr="005E662B" w:rsidRDefault="009056E3" w:rsidP="009056E3">
      <w:pPr>
        <w:pStyle w:val="Heading4"/>
        <w:rPr>
          <w:u w:val="single"/>
        </w:rPr>
      </w:pPr>
      <w:r>
        <w:t xml:space="preserve">Public Sector Unions are Strong Now – they lead in </w:t>
      </w:r>
      <w:r w:rsidRPr="005E662B">
        <w:rPr>
          <w:u w:val="single"/>
        </w:rPr>
        <w:t xml:space="preserve">union participation </w:t>
      </w:r>
    </w:p>
    <w:p w:rsidR="009056E3" w:rsidRPr="00784860" w:rsidRDefault="009056E3" w:rsidP="009056E3">
      <w:pPr>
        <w:rPr>
          <w:rStyle w:val="Style13ptBold"/>
          <w:b w:val="0"/>
          <w:bCs w:val="0"/>
        </w:rPr>
      </w:pPr>
      <w:r>
        <w:rPr>
          <w:rStyle w:val="Style13ptBold"/>
        </w:rPr>
        <w:t>Russell 2020 “Public sector workers continue to drive union participation.” By Lia Russell, published January 24</w:t>
      </w:r>
      <w:r w:rsidRPr="00784860">
        <w:rPr>
          <w:rStyle w:val="Style13ptBold"/>
          <w:vertAlign w:val="superscript"/>
        </w:rPr>
        <w:t>th</w:t>
      </w:r>
      <w:r>
        <w:rPr>
          <w:rStyle w:val="Style13ptBold"/>
        </w:rPr>
        <w:t xml:space="preserve">, 2020. Lia Russell is a </w:t>
      </w:r>
      <w:r w:rsidRPr="00784860">
        <w:t>staff writer reporting on the federal workforce and information technology for FCW.</w:t>
      </w:r>
    </w:p>
    <w:p w:rsidR="009056E3" w:rsidRPr="00784860" w:rsidRDefault="009056E3" w:rsidP="009056E3">
      <w:pPr>
        <w:rPr>
          <w:sz w:val="16"/>
        </w:rPr>
      </w:pPr>
      <w:r w:rsidRPr="00784860">
        <w:rPr>
          <w:rStyle w:val="StyleUnderline"/>
          <w:b/>
          <w:bCs/>
        </w:rPr>
        <w:t>Public sector union membership continues to outpace the private sector</w:t>
      </w:r>
      <w:r w:rsidRPr="00784860">
        <w:rPr>
          <w:sz w:val="16"/>
        </w:rPr>
        <w:t xml:space="preserve">, according to the latest data from the Bureau of Labor Statistics. The </w:t>
      </w:r>
      <w:hyperlink r:id="rId18" w:history="1">
        <w:r w:rsidRPr="00784860">
          <w:rPr>
            <w:rStyle w:val="Hyperlink"/>
            <w:sz w:val="16"/>
          </w:rPr>
          <w:t>BLS report</w:t>
        </w:r>
      </w:hyperlink>
      <w:r w:rsidRPr="00784860">
        <w:rPr>
          <w:sz w:val="16"/>
        </w:rPr>
        <w:t xml:space="preserve"> indicates that the percentage of unionized public sector employees dipped slightly from 2018 to 2019 as did the total number of unionized feds and local workers, with the number of unionized state workers climbing slightly. </w:t>
      </w:r>
      <w:r w:rsidRPr="00784860">
        <w:rPr>
          <w:u w:val="single"/>
        </w:rPr>
        <w:t xml:space="preserve">Overall, </w:t>
      </w:r>
      <w:r w:rsidRPr="00784860">
        <w:rPr>
          <w:b/>
          <w:bCs/>
          <w:u w:val="single"/>
        </w:rPr>
        <w:t>public sector union membership rate is 33.6%, compared to 6.2% for workers in the private sector</w:t>
      </w:r>
      <w:r w:rsidRPr="00784860">
        <w:rPr>
          <w:u w:val="single"/>
        </w:rPr>
        <w:t>. There are just over 7 million unionized public sector workers, out of a total employee base of 21 million. By contrast, more than 120 million Americans are employed in the private sector, and just 7.5 million of them are union members. The union membership rate in the U.S. declined by 0.2% from 2018 to 2019, to 10.3%.</w:t>
      </w:r>
      <w:r w:rsidRPr="00784860">
        <w:rPr>
          <w:sz w:val="16"/>
        </w:rPr>
        <w:t xml:space="preserve"> The overall number of union members in the U.S. remained the same as it was in 2018, at 14.6 million. "It is our experience that </w:t>
      </w:r>
      <w:r w:rsidRPr="00784860">
        <w:rPr>
          <w:b/>
          <w:bCs/>
          <w:u w:val="single"/>
        </w:rPr>
        <w:t>civil servants have an especially strong understanding of the power that comes with the ability to bargain collectively</w:t>
      </w:r>
      <w:r w:rsidRPr="00784860">
        <w:rPr>
          <w:u w:val="single"/>
        </w:rPr>
        <w:t>, such as workplace fairness and being an active partner in providing taxpayers with high quality service from their government</w:t>
      </w:r>
      <w:r w:rsidRPr="00784860">
        <w:rPr>
          <w:sz w:val="16"/>
        </w:rPr>
        <w:t>," Tony Reardon, president of the National Treasury Employees Union, said in a statement supplied to FCW. "</w:t>
      </w:r>
      <w:r w:rsidRPr="00784860">
        <w:rPr>
          <w:u w:val="single"/>
        </w:rPr>
        <w:t>Public employees</w:t>
      </w:r>
      <w:r w:rsidRPr="00784860">
        <w:rPr>
          <w:sz w:val="16"/>
        </w:rPr>
        <w:t xml:space="preserve">, through their unions, </w:t>
      </w:r>
      <w:r w:rsidRPr="00784860">
        <w:rPr>
          <w:u w:val="single"/>
        </w:rPr>
        <w:t>have a long history of defending the nonpartisan merit-based civil service system</w:t>
      </w:r>
      <w:r w:rsidRPr="00784860">
        <w:rPr>
          <w:sz w:val="16"/>
        </w:rPr>
        <w:t>, which ensures government agencies are staffed by skilled professionals who have dedicated their careers to public service."</w:t>
      </w:r>
    </w:p>
    <w:p w:rsidR="009056E3" w:rsidRDefault="009056E3" w:rsidP="009056E3">
      <w:pPr>
        <w:pStyle w:val="Heading4"/>
      </w:pPr>
      <w:r>
        <w:t xml:space="preserve">Public Sector Unions are strong </w:t>
      </w:r>
      <w:r w:rsidRPr="00646643">
        <w:rPr>
          <w:u w:val="single"/>
        </w:rPr>
        <w:t>despite</w:t>
      </w:r>
      <w:r>
        <w:t xml:space="preserve"> court decisions </w:t>
      </w:r>
    </w:p>
    <w:p w:rsidR="009056E3" w:rsidRPr="00646643" w:rsidRDefault="009056E3" w:rsidP="009056E3">
      <w:pPr>
        <w:rPr>
          <w:rStyle w:val="Style13ptBold"/>
          <w:b w:val="0"/>
          <w:bCs w:val="0"/>
        </w:rPr>
      </w:pPr>
      <w:r w:rsidRPr="00646643">
        <w:rPr>
          <w:rStyle w:val="Style13ptBold"/>
        </w:rPr>
        <w:t xml:space="preserve">Greenhouse </w:t>
      </w:r>
      <w:r>
        <w:rPr>
          <w:rStyle w:val="Style13ptBold"/>
        </w:rPr>
        <w:t xml:space="preserve">19 </w:t>
      </w:r>
      <w:r w:rsidRPr="00646643">
        <w:rPr>
          <w:rStyle w:val="Style13ptBold"/>
        </w:rPr>
        <w:t>“How the Public Employee Unions Refused to Die.”</w:t>
      </w:r>
      <w:r>
        <w:rPr>
          <w:rStyle w:val="Style13ptBold"/>
        </w:rPr>
        <w:t xml:space="preserve"> By Steven Greenhouse, published February 13</w:t>
      </w:r>
      <w:r w:rsidRPr="003F59B0">
        <w:rPr>
          <w:rStyle w:val="Style13ptBold"/>
          <w:vertAlign w:val="superscript"/>
        </w:rPr>
        <w:t>th</w:t>
      </w:r>
      <w:r>
        <w:rPr>
          <w:rStyle w:val="Style13ptBold"/>
        </w:rPr>
        <w:t xml:space="preserve">, 2020. </w:t>
      </w:r>
      <w:r w:rsidRPr="003F59B0">
        <w:t>Steven Greenhouse was a New York Times reporter for 31 years, including 19 as its labor and workplace reporter. He is the author of the book </w:t>
      </w:r>
      <w:hyperlink r:id="rId19" w:tgtFrame="_blank" w:history="1">
        <w:r w:rsidRPr="003F59B0">
          <w:rPr>
            <w:rStyle w:val="Hyperlink"/>
          </w:rPr>
          <w:t>Beaten Down, Worked Up: The Past, Present, and Future of American Labor</w:t>
        </w:r>
      </w:hyperlink>
      <w:r w:rsidRPr="003F59B0">
        <w:t>.</w:t>
      </w:r>
    </w:p>
    <w:p w:rsidR="009056E3" w:rsidRDefault="009056E3" w:rsidP="009056E3">
      <w:pPr>
        <w:rPr>
          <w:u w:val="single"/>
        </w:rPr>
      </w:pPr>
      <w:r w:rsidRPr="003F59B0">
        <w:rPr>
          <w:u w:val="single"/>
        </w:rPr>
        <w:t xml:space="preserve">When the Supreme Court ruled last June in the Janus case that government employees can’t be required to pay any fees to the unions that bargain for them, the common wisdom was the nation’s public-sector unions would be thrown hugely on the defensive. </w:t>
      </w:r>
      <w:r w:rsidRPr="00B96843">
        <w:rPr>
          <w:b/>
          <w:bCs/>
          <w:u w:val="single"/>
        </w:rPr>
        <w:t>Evidently, the leaders of those unions didn't get the message</w:t>
      </w:r>
      <w:r w:rsidRPr="003F59B0">
        <w:rPr>
          <w:u w:val="single"/>
        </w:rPr>
        <w:t>. To the contrary, they have gone on the offensive. As leaders from the nation's four largest public-sector unions made clear at a forum last weekend in Washington, not only are their unions seeking to staunch the loss of fee-payers, they're pushing mightily to add members</w:t>
      </w:r>
      <w:r w:rsidRPr="003F59B0">
        <w:t>.</w:t>
      </w:r>
      <w:r>
        <w:t xml:space="preserve"> </w:t>
      </w:r>
      <w:r w:rsidRPr="003F59B0">
        <w:t>Saying that</w:t>
      </w:r>
      <w:r>
        <w:t xml:space="preserve"> </w:t>
      </w:r>
      <w:r w:rsidRPr="003F59B0">
        <w:t>Janus</w:t>
      </w:r>
      <w:r>
        <w:t xml:space="preserve"> </w:t>
      </w:r>
      <w:r w:rsidRPr="003F59B0">
        <w:t>was just one step in a 40-year assault on unions, Mary Kay Henry, president of the Service Employees International Union (SEIU), said, “One of the most important things, if not the most important thing we should be working toward, is organizing workers. ... That has to be priority No. 1. We will always have to fight defensively against the attacks that confront us, but we should always be organizing new workers into the labor movement.”</w:t>
      </w:r>
      <w:r>
        <w:t xml:space="preserve"> </w:t>
      </w:r>
      <w:r w:rsidRPr="003F59B0">
        <w:t>Henry, whose two-million-member union is the nation's second largest, was speaking at Georgetown University on a panel about the future of labor alongside leaders from the National Education Association (NEA), the nation's largest union, as well as the American Federation of Teachers (AFT), the third largest, and the American Federation of State, County, and Municipal Employees (AFSCME), the fourth largest.</w:t>
      </w:r>
      <w:r>
        <w:t xml:space="preserve"> </w:t>
      </w:r>
      <w:r w:rsidRPr="003F59B0">
        <w:rPr>
          <w:u w:val="single"/>
        </w:rPr>
        <w:t>Many experts predicted that the Supreme Court's 5-to-4 Janus decision would cause public-sector unions to lose 10 percent to 30 percent of their membership and revenues. “We didn’t bury our head in the sand. We didn’t run and hide” after Janus, said Lee Saunders, AFSCME’s president. “We accepted the fact that we were under attack, and we took a good look at ourselves. We looked at what we were doing right and what we were doing wrong.” After a series of strategy sessions, AFSCME set out to re-engage its members and keep membership from falling. “There was a disconnect between the union and some of our members and potential members,” Saunders said. “We relied too much on social media, on Facebook and the iPhone.” The union set a goal of having local union leaders hold one-on-one talks with more than one million members and fee payers.</w:t>
      </w:r>
      <w:r w:rsidRPr="003F59B0">
        <w:t xml:space="preserve"> “Nothing takes the place of talking one on one, looking them dead in the eye, but most importantly listening to what they have to say,” Saunders said. As a result of</w:t>
      </w:r>
      <w:r>
        <w:t xml:space="preserve"> </w:t>
      </w:r>
      <w:r w:rsidRPr="003F59B0">
        <w:t xml:space="preserve">Janus, about 100,000 non-member fee payers have stopped paying union fees to AFSCME, but </w:t>
      </w:r>
      <w:r w:rsidRPr="00B96843">
        <w:rPr>
          <w:b/>
          <w:bCs/>
          <w:u w:val="single"/>
        </w:rPr>
        <w:t>Saunders said his union has added seven members for every member who quit the union after Janus to avoid paying dues</w:t>
      </w:r>
      <w:r w:rsidRPr="003F59B0">
        <w:rPr>
          <w:u w:val="single"/>
        </w:rPr>
        <w:t>.</w:t>
      </w:r>
      <w:r>
        <w:t xml:space="preserve"> </w:t>
      </w:r>
      <w:r w:rsidRPr="003F59B0">
        <w:t>Becky Pringle, vice president of the NEA and heir apparent to head that three-million-member union, said that in light of</w:t>
      </w:r>
      <w:r>
        <w:t xml:space="preserve"> </w:t>
      </w:r>
      <w:r w:rsidRPr="003F59B0">
        <w:t>Janus</w:t>
      </w:r>
      <w:r>
        <w:t xml:space="preserve"> </w:t>
      </w:r>
      <w:r w:rsidRPr="003F59B0">
        <w:t>and the Trump presidency, “We are at a crossroads in this country. We are looking at this as an opportunity to reinvigorate the labor movement.”</w:t>
      </w:r>
      <w:r>
        <w:t xml:space="preserve"> </w:t>
      </w:r>
      <w:r w:rsidRPr="003F59B0">
        <w:t>At the NEA as well,</w:t>
      </w:r>
      <w:r>
        <w:t xml:space="preserve"> </w:t>
      </w:r>
      <w:r w:rsidRPr="003F59B0">
        <w:t>Janus</w:t>
      </w:r>
      <w:r>
        <w:t xml:space="preserve"> </w:t>
      </w:r>
      <w:r w:rsidRPr="003F59B0">
        <w:t>led to a rethinking and retrenchment. “We began talking about changing from a service organization [one that serves members by bargaining for them and handling their grievances] to a culture of organizing, getting back to our roots,” Pringle said. “</w:t>
      </w:r>
      <w:r w:rsidRPr="00B96843">
        <w:rPr>
          <w:u w:val="single"/>
        </w:rPr>
        <w:t>We also took a look at membership. … We had to let them know that the union was a place where they could get their power and feel it is their place.” Pringle noted that the NEA’s membership, instead of falling as many predicted, has actually risen by 4,000 over the past year</w:t>
      </w:r>
      <w:r w:rsidRPr="003F59B0">
        <w:t>.</w:t>
      </w:r>
      <w:r>
        <w:t xml:space="preserve"> </w:t>
      </w:r>
      <w:r w:rsidRPr="003F59B0">
        <w:t xml:space="preserve">Randi Weingarten, the AFT's president, said her union was also seeking to move away from the “service model.” But she said it wasn't simply a matter of becoming an “organizing” union. Rather, she said the AFT should make clear its focus is bringing a better life to educators and showing the value of belonging to the union. “We were very conscious of the issues of how we become a community inside a union, talking to each other, listening to each other” and “working with the creativity of our members,” Weingarten said. </w:t>
      </w:r>
      <w:r w:rsidRPr="00B96843">
        <w:rPr>
          <w:b/>
          <w:bCs/>
          <w:u w:val="single"/>
        </w:rPr>
        <w:t>As a result of the Janus decision, the AFT lost 84,600 fee payers, but it added 88,500 new members over the past year</w:t>
      </w:r>
      <w:r w:rsidRPr="00B96843">
        <w:rPr>
          <w:u w:val="single"/>
        </w:rPr>
        <w:t xml:space="preserve">, giving it a net gain of 4,900. Last year's wave of teacher strikes in West Virginia, Oklahoma, Arizona and other states helped build a sense of community among teachers. Weingarten said AFT membership in West Virginia rose by 1,200 after the strike there, while the Arizona Education Association added over 2,000 members after the Arizona strike. The four union leaders pointed to a surge of activism beyond the teacher strikes. </w:t>
      </w:r>
    </w:p>
    <w:p w:rsidR="00C26C8F" w:rsidRDefault="00C26C8F" w:rsidP="00C26C8F">
      <w:pPr>
        <w:pStyle w:val="Heading3"/>
      </w:pPr>
      <w:r>
        <w:t>UQ – Teachers Unions</w:t>
      </w:r>
      <w:r w:rsidR="00596564">
        <w:t xml:space="preserve"> strong</w:t>
      </w:r>
    </w:p>
    <w:p w:rsidR="00C26C8F" w:rsidRDefault="00C26C8F" w:rsidP="00C26C8F">
      <w:pPr>
        <w:pStyle w:val="Heading4"/>
      </w:pPr>
      <w:r w:rsidRPr="007B62E8">
        <w:t>Teachers unions are powerful.</w:t>
      </w:r>
    </w:p>
    <w:p w:rsidR="00C26C8F" w:rsidRPr="007B62E8" w:rsidRDefault="00C26C8F" w:rsidP="00C26C8F">
      <w:r w:rsidRPr="007B62E8">
        <w:rPr>
          <w:rStyle w:val="Style13ptBold"/>
        </w:rPr>
        <w:t>Ordway ’19</w:t>
      </w:r>
      <w:r>
        <w:t xml:space="preserve"> </w:t>
      </w:r>
      <w:r w:rsidRPr="007B62E8">
        <w:rPr>
          <w:sz w:val="16"/>
          <w:szCs w:val="16"/>
        </w:rPr>
        <w:t xml:space="preserve">[Denise-Marie; “How teachers unions affect school district spending, student achievement”; 2/12/19; Journalist’s Resource; </w:t>
      </w:r>
      <w:hyperlink r:id="rId20" w:history="1">
        <w:r w:rsidRPr="007B62E8">
          <w:rPr>
            <w:rStyle w:val="Hyperlink"/>
            <w:sz w:val="16"/>
            <w:szCs w:val="16"/>
          </w:rPr>
          <w:t>https://journalistsresource.org/studies/society/education/teachers-unions-salaries-students-research/</w:t>
        </w:r>
      </w:hyperlink>
      <w:r w:rsidRPr="007B62E8">
        <w:rPr>
          <w:sz w:val="16"/>
          <w:szCs w:val="16"/>
        </w:rPr>
        <w:t>; Accessed 7/7/20; NT]</w:t>
      </w:r>
    </w:p>
    <w:p w:rsidR="00C26C8F" w:rsidRDefault="00C26C8F" w:rsidP="00C26C8F">
      <w:r>
        <w:t>Denver public school teachers went on strike Feb. 11, for the first time in 25 years, to push for better pay. The teachers union in Oakland, California has announced plans to strike after failing to reach an agreement with the school district on higher wages, smaller class sizes and other issues. In January, teachers in Los Angeles, the nation’s second-largest school district, went on strike for the first time in 30 years to force district leaders to work with their union to address some of the same concerns.</w:t>
      </w:r>
    </w:p>
    <w:p w:rsidR="00C26C8F" w:rsidRDefault="00C26C8F" w:rsidP="00C26C8F">
      <w:r>
        <w:t xml:space="preserve">While many educators credit their unions for helping them secure higher salaries and better working conditions, union critics accuse these organizations of hurting students by shielding low-performing and problematic teachers from disciplinary action or dismissal. At the national and state levels, teachers unions have become a powerful force, influencing both legislation and elections.  </w:t>
      </w:r>
    </w:p>
    <w:p w:rsidR="00B50D2C" w:rsidRPr="00B50D2C" w:rsidRDefault="00C26C8F" w:rsidP="00B50D2C">
      <w:r>
        <w:t>The two main teachers unions, the American Federation of Teachers and National Education Association, are among the biggest labor organizations in the United States. Together, they represent about 5 million employees, officials from the two organizations told Journalist’s Resource.</w:t>
      </w:r>
    </w:p>
    <w:p w:rsidR="00A95652" w:rsidRDefault="003F6822" w:rsidP="003F6822">
      <w:pPr>
        <w:pStyle w:val="Heading2"/>
      </w:pPr>
      <w:r>
        <w:t>Links</w:t>
      </w:r>
    </w:p>
    <w:p w:rsidR="009056E3" w:rsidRDefault="009056E3" w:rsidP="00C34FB5">
      <w:pPr>
        <w:pStyle w:val="Heading3"/>
      </w:pPr>
      <w:r>
        <w:t xml:space="preserve">L- </w:t>
      </w:r>
      <w:r w:rsidR="00C34FB5">
        <w:t>CJR</w:t>
      </w:r>
    </w:p>
    <w:p w:rsidR="007570F0" w:rsidRPr="007570F0" w:rsidRDefault="007570F0" w:rsidP="007570F0">
      <w:pPr>
        <w:pStyle w:val="Heading4"/>
      </w:pPr>
      <w:r>
        <w:t xml:space="preserve">Police Unions oppose CJR – </w:t>
      </w:r>
      <w:proofErr w:type="gramStart"/>
      <w:r>
        <w:t>its</w:t>
      </w:r>
      <w:proofErr w:type="gramEnd"/>
      <w:r>
        <w:t xml:space="preserve"> perceived as a loss of influence.</w:t>
      </w:r>
    </w:p>
    <w:p w:rsidR="00562563" w:rsidRPr="001B4794" w:rsidRDefault="00562563" w:rsidP="00562563">
      <w:r w:rsidRPr="001B4794">
        <w:rPr>
          <w:rStyle w:val="Style13ptBold"/>
        </w:rPr>
        <w:t>Morr</w:t>
      </w:r>
      <w:r w:rsidR="001B4794" w:rsidRPr="001B4794">
        <w:rPr>
          <w:rStyle w:val="Style13ptBold"/>
        </w:rPr>
        <w:t>ison</w:t>
      </w:r>
      <w:r w:rsidR="001B4794">
        <w:t>, 11/27/</w:t>
      </w:r>
      <w:r w:rsidR="001B4794" w:rsidRPr="001B4794">
        <w:rPr>
          <w:rStyle w:val="Style13ptBold"/>
        </w:rPr>
        <w:t>2019</w:t>
      </w:r>
      <w:r w:rsidR="001B4794">
        <w:t xml:space="preserve"> (Aaron, senior staff reporter based in New York City. He has previously written about criminal justice for Mic, The Guardian and The International Business Times, </w:t>
      </w:r>
      <w:r w:rsidRPr="001B4794">
        <w:t>“THERE’S A PATTERN OF POLICE UNIONS ATTACKING PEOPLE WHO CALL FOR CRIMINAL JUSTICE REFORM, ESPECIALLY WHEN THEY ARE BLACK”</w:t>
      </w:r>
      <w:r w:rsidR="001B4794">
        <w:t xml:space="preserve"> The Appeal https://theappeal.org/malcolm-jenkins-fraternal-order-police/)</w:t>
      </w:r>
    </w:p>
    <w:p w:rsidR="00562563" w:rsidRPr="001B4794" w:rsidRDefault="00562563" w:rsidP="00562563">
      <w:pPr>
        <w:rPr>
          <w:rStyle w:val="StyleUnderline"/>
        </w:rPr>
      </w:pPr>
      <w:r>
        <w:t xml:space="preserve">Nationally, </w:t>
      </w:r>
      <w:r w:rsidRPr="001B4794">
        <w:t>the</w:t>
      </w:r>
      <w:r w:rsidRPr="001B4794">
        <w:rPr>
          <w:rStyle w:val="StyleUnderline"/>
        </w:rPr>
        <w:t xml:space="preserve"> </w:t>
      </w:r>
      <w:r w:rsidRPr="001B4794">
        <w:t xml:space="preserve">FOP represents 330,000 members across 2,200 lodges. Local unions often make political endorsements of elected officials, as the South Bend, Indiana, FOP did in 2011 with then mayoral candidate and now Democratic presidential hopeful Pete </w:t>
      </w:r>
      <w:proofErr w:type="spellStart"/>
      <w:r w:rsidRPr="001B4794">
        <w:t>Buttigieg</w:t>
      </w:r>
      <w:proofErr w:type="spellEnd"/>
      <w:r w:rsidRPr="001B4794">
        <w:t xml:space="preserve">. </w:t>
      </w:r>
      <w:proofErr w:type="gramStart"/>
      <w:r w:rsidRPr="001B4794">
        <w:t>But</w:t>
      </w:r>
      <w:proofErr w:type="gramEnd"/>
      <w:r w:rsidRPr="001B4794">
        <w:t xml:space="preserve"> most candidates in the Democratic field have released criminal justice reform plans than include proposals to strengthen police accountability for misconduct. In 2016, </w:t>
      </w:r>
      <w:r w:rsidRPr="001B4794">
        <w:rPr>
          <w:rStyle w:val="StyleUnderline"/>
        </w:rPr>
        <w:t>the national FOP endorsed</w:t>
      </w:r>
      <w:r>
        <w:t xml:space="preserve"> President </w:t>
      </w:r>
      <w:r w:rsidRPr="001B4794">
        <w:rPr>
          <w:rStyle w:val="StyleUnderline"/>
        </w:rPr>
        <w:t>Trump</w:t>
      </w:r>
      <w:r>
        <w:t xml:space="preserve">, </w:t>
      </w:r>
      <w:r w:rsidRPr="001B4794">
        <w:rPr>
          <w:rStyle w:val="StyleUnderline"/>
        </w:rPr>
        <w:t>who has championed federal prison and sentencing reforms, but has also advocated for nationwide expansion of stop-and-frisk policing</w:t>
      </w:r>
      <w:r>
        <w:t xml:space="preserve">. </w:t>
      </w:r>
      <w:r w:rsidRPr="001B4794">
        <w:rPr>
          <w:rStyle w:val="StyleUnderline"/>
        </w:rPr>
        <w:t xml:space="preserve">The tactic led to disproportionate stops and arrests of Black and </w:t>
      </w:r>
      <w:proofErr w:type="spellStart"/>
      <w:r w:rsidRPr="001B4794">
        <w:rPr>
          <w:rStyle w:val="StyleUnderline"/>
        </w:rPr>
        <w:t>Latinx</w:t>
      </w:r>
      <w:proofErr w:type="spellEnd"/>
      <w:r w:rsidRPr="001B4794">
        <w:rPr>
          <w:rStyle w:val="StyleUnderline"/>
        </w:rPr>
        <w:t xml:space="preserve"> people in Trump’s hometown of New York City.</w:t>
      </w:r>
    </w:p>
    <w:p w:rsidR="00562563" w:rsidRDefault="00562563" w:rsidP="00562563">
      <w:r>
        <w:t xml:space="preserve">Chris </w:t>
      </w:r>
      <w:r w:rsidRPr="001B4794">
        <w:rPr>
          <w:rStyle w:val="StyleUnderline"/>
        </w:rPr>
        <w:t>Harris</w:t>
      </w:r>
      <w:r>
        <w:t xml:space="preserve">, an activist with the Texas-based criminal justice reform advocacy group Just Liberty, </w:t>
      </w:r>
      <w:r w:rsidRPr="001B4794">
        <w:rPr>
          <w:rStyle w:val="StyleUnderline"/>
        </w:rPr>
        <w:t xml:space="preserve">said other recent prominent examples of reform backlash “reveal how staunchly most </w:t>
      </w:r>
      <w:r w:rsidRPr="001B4794">
        <w:rPr>
          <w:rStyle w:val="Emphasis"/>
        </w:rPr>
        <w:t xml:space="preserve">police unions oppose any reforms that might reduce incarceration </w:t>
      </w:r>
      <w:r w:rsidRPr="001B4794">
        <w:rPr>
          <w:rStyle w:val="StyleUnderline"/>
        </w:rPr>
        <w:t xml:space="preserve">or police violence, </w:t>
      </w:r>
      <w:r w:rsidRPr="001B4794">
        <w:rPr>
          <w:rStyle w:val="Emphasis"/>
        </w:rPr>
        <w:t>and</w:t>
      </w:r>
      <w:r w:rsidRPr="001B4794">
        <w:rPr>
          <w:rStyle w:val="StyleUnderline"/>
        </w:rPr>
        <w:t xml:space="preserve"> subsequently </w:t>
      </w:r>
      <w:r w:rsidRPr="001B4794">
        <w:rPr>
          <w:rStyle w:val="Emphasis"/>
        </w:rPr>
        <w:t>chip away at the</w:t>
      </w:r>
      <w:r>
        <w:t xml:space="preserve"> bipartisan </w:t>
      </w:r>
      <w:r w:rsidRPr="001B4794">
        <w:rPr>
          <w:rStyle w:val="Emphasis"/>
        </w:rPr>
        <w:t xml:space="preserve">backing </w:t>
      </w:r>
      <w:r w:rsidRPr="001B4794">
        <w:rPr>
          <w:rStyle w:val="StyleUnderline"/>
        </w:rPr>
        <w:t>they’ve long enjoyed</w:t>
      </w:r>
      <w:r>
        <w:t>.”</w:t>
      </w:r>
    </w:p>
    <w:p w:rsidR="003131D0" w:rsidRDefault="008F7EE7" w:rsidP="008F7EE7">
      <w:pPr>
        <w:pStyle w:val="Heading4"/>
      </w:pPr>
      <w:r>
        <w:t xml:space="preserve">CJR reforms police </w:t>
      </w:r>
      <w:proofErr w:type="gramStart"/>
      <w:r>
        <w:t>unions</w:t>
      </w:r>
      <w:proofErr w:type="gramEnd"/>
      <w:r>
        <w:t xml:space="preserve"> contracts massive loss of power, which they are preventing in the </w:t>
      </w:r>
      <w:proofErr w:type="spellStart"/>
      <w:r>
        <w:t>squo</w:t>
      </w:r>
      <w:proofErr w:type="spellEnd"/>
      <w:r>
        <w:t>.</w:t>
      </w:r>
    </w:p>
    <w:p w:rsidR="00CE6CDF" w:rsidRDefault="00CE6CDF" w:rsidP="00562563">
      <w:r w:rsidRPr="00CE6CDF">
        <w:rPr>
          <w:rStyle w:val="Style13ptBold"/>
        </w:rPr>
        <w:t>Mathis</w:t>
      </w:r>
      <w:r>
        <w:t>, 8/20/</w:t>
      </w:r>
      <w:r w:rsidRPr="00CE6CDF">
        <w:rPr>
          <w:rStyle w:val="Style13ptBold"/>
        </w:rPr>
        <w:t>2019</w:t>
      </w:r>
      <w:r>
        <w:t xml:space="preserve"> (Joel, “The unjust power of police unions” The Week https://theweek.com/articles/860002/unjust-power-police-unions)</w:t>
      </w:r>
    </w:p>
    <w:p w:rsidR="003131D0" w:rsidRDefault="003131D0" w:rsidP="00562563">
      <w:r>
        <w:t xml:space="preserve">Police officers are like any other workers in the public and private sectors. They deserve to </w:t>
      </w:r>
      <w:proofErr w:type="gramStart"/>
      <w:r>
        <w:t>be protected</w:t>
      </w:r>
      <w:proofErr w:type="gramEnd"/>
      <w:r>
        <w:t xml:space="preserve"> from the whims of their employers. Some of the first police unions </w:t>
      </w:r>
      <w:proofErr w:type="gramStart"/>
      <w:r>
        <w:t>were created</w:t>
      </w:r>
      <w:proofErr w:type="gramEnd"/>
      <w:r>
        <w:t xml:space="preserve"> a century ago because officers were underpaid, overworked, and subject to terrible working conditions.</w:t>
      </w:r>
    </w:p>
    <w:p w:rsidR="003131D0" w:rsidRDefault="003131D0" w:rsidP="00562563">
      <w:r>
        <w:t xml:space="preserve">Over time, though, </w:t>
      </w:r>
      <w:r w:rsidRPr="00CE6CDF">
        <w:rPr>
          <w:rStyle w:val="StyleUnderline"/>
        </w:rPr>
        <w:t>police unions have become powerful players in their local political scenes</w:t>
      </w:r>
      <w:r>
        <w:t xml:space="preserve">. </w:t>
      </w:r>
      <w:r w:rsidRPr="00CE6CDF">
        <w:rPr>
          <w:rStyle w:val="StyleUnderline"/>
        </w:rPr>
        <w:t>Their</w:t>
      </w:r>
      <w:r>
        <w:t xml:space="preserve"> </w:t>
      </w:r>
      <w:r w:rsidRPr="00CE6CDF">
        <w:rPr>
          <w:rStyle w:val="StyleUnderline"/>
        </w:rPr>
        <w:t>endorsements can make or break candidates</w:t>
      </w:r>
      <w:r>
        <w:t xml:space="preserve"> for local government office, </w:t>
      </w:r>
      <w:r w:rsidRPr="00CE6CDF">
        <w:rPr>
          <w:rStyle w:val="StyleUnderline"/>
        </w:rPr>
        <w:t>and their opposition can stop criminal justice reform efforts</w:t>
      </w:r>
      <w:r>
        <w:t xml:space="preserve"> in their tracks. In return, those </w:t>
      </w:r>
      <w:r w:rsidRPr="00CE6CDF">
        <w:rPr>
          <w:rStyle w:val="StyleUnderline"/>
        </w:rPr>
        <w:t>candidates</w:t>
      </w:r>
      <w:r>
        <w:t xml:space="preserve"> — </w:t>
      </w:r>
      <w:r w:rsidRPr="00CE6CDF">
        <w:rPr>
          <w:rStyle w:val="StyleUnderline"/>
        </w:rPr>
        <w:t>once elected</w:t>
      </w:r>
      <w:r>
        <w:t xml:space="preserve"> — </w:t>
      </w:r>
      <w:r w:rsidRPr="00CE6CDF">
        <w:rPr>
          <w:rStyle w:val="StyleUnderline"/>
        </w:rPr>
        <w:t>are</w:t>
      </w:r>
      <w:r>
        <w:t xml:space="preserve"> often </w:t>
      </w:r>
      <w:r w:rsidRPr="00CE6CDF">
        <w:rPr>
          <w:rStyle w:val="StyleUnderline"/>
        </w:rPr>
        <w:t>overly deferential</w:t>
      </w:r>
      <w:r>
        <w:t xml:space="preserve"> in negotiating contracts </w:t>
      </w:r>
      <w:r w:rsidRPr="00CE6CDF">
        <w:rPr>
          <w:rStyle w:val="StyleUnderline"/>
        </w:rPr>
        <w:t>with those unions</w:t>
      </w:r>
      <w:r>
        <w:t xml:space="preserve">. By one count, more than half of more than </w:t>
      </w:r>
      <w:r w:rsidRPr="00CE6CDF">
        <w:rPr>
          <w:rStyle w:val="StyleUnderline"/>
        </w:rPr>
        <w:t>600 contracts</w:t>
      </w:r>
      <w:r>
        <w:t xml:space="preserve"> reviewed by scholars </w:t>
      </w:r>
      <w:r w:rsidRPr="00CE6CDF">
        <w:rPr>
          <w:rStyle w:val="StyleUnderline"/>
        </w:rPr>
        <w:t>give</w:t>
      </w:r>
      <w:r>
        <w:t xml:space="preserve"> </w:t>
      </w:r>
      <w:r w:rsidRPr="00CE6CDF">
        <w:rPr>
          <w:rStyle w:val="StyleUnderline"/>
        </w:rPr>
        <w:t>police unions</w:t>
      </w:r>
      <w:r>
        <w:t xml:space="preserve"> </w:t>
      </w:r>
      <w:r w:rsidRPr="00CE6CDF">
        <w:rPr>
          <w:rStyle w:val="StyleUnderline"/>
        </w:rPr>
        <w:t>the power to select the arbitrators</w:t>
      </w:r>
      <w:r>
        <w:t xml:space="preserve"> who will decide if an officer firing sticks or not. T</w:t>
      </w:r>
      <w:r w:rsidRPr="00CE6CDF">
        <w:rPr>
          <w:rStyle w:val="StyleUnderline"/>
        </w:rPr>
        <w:t>hat leaves even reform-minded municipal and departmental leaders nearly powerless to clean house.</w:t>
      </w:r>
    </w:p>
    <w:p w:rsidR="003131D0" w:rsidRDefault="003131D0" w:rsidP="00562563">
      <w:r>
        <w:t xml:space="preserve">Reform is possible, however. </w:t>
      </w:r>
      <w:r w:rsidRPr="00CE6CDF">
        <w:rPr>
          <w:rStyle w:val="StyleUnderline"/>
        </w:rPr>
        <w:t>Police unions are able to avoid accountability for their members thanks to their political power</w:t>
      </w:r>
      <w:r>
        <w:t xml:space="preserve">. </w:t>
      </w:r>
      <w:r w:rsidRPr="00CE6CDF">
        <w:rPr>
          <w:rStyle w:val="StyleUnderline"/>
        </w:rPr>
        <w:t>The</w:t>
      </w:r>
      <w:r>
        <w:t xml:space="preserve"> </w:t>
      </w:r>
      <w:r w:rsidRPr="00CE6CDF">
        <w:rPr>
          <w:rStyle w:val="StyleUnderline"/>
        </w:rPr>
        <w:t>answer</w:t>
      </w:r>
      <w:r>
        <w:t xml:space="preserve">, then, </w:t>
      </w:r>
      <w:r w:rsidRPr="00CE6CDF">
        <w:rPr>
          <w:rStyle w:val="StyleUnderline"/>
        </w:rPr>
        <w:t>is also political</w:t>
      </w:r>
      <w:r>
        <w:t xml:space="preserve">. Communities have to generate grassroots </w:t>
      </w:r>
      <w:r w:rsidRPr="00CE6CDF">
        <w:rPr>
          <w:rStyle w:val="StyleUnderline"/>
        </w:rPr>
        <w:t>political movements that are just as capable of putting pressure</w:t>
      </w:r>
      <w:r>
        <w:t xml:space="preserve"> </w:t>
      </w:r>
      <w:r w:rsidRPr="00CE6CDF">
        <w:rPr>
          <w:rStyle w:val="StyleUnderline"/>
        </w:rPr>
        <w:t>on</w:t>
      </w:r>
      <w:r>
        <w:t xml:space="preserve"> the municipal </w:t>
      </w:r>
      <w:r w:rsidRPr="00CE6CDF">
        <w:rPr>
          <w:rStyle w:val="StyleUnderline"/>
        </w:rPr>
        <w:t>officials</w:t>
      </w:r>
      <w:r>
        <w:t xml:space="preserve"> </w:t>
      </w:r>
      <w:r w:rsidRPr="00CE6CDF">
        <w:rPr>
          <w:rStyle w:val="StyleUnderline"/>
        </w:rPr>
        <w:t>who</w:t>
      </w:r>
      <w:r>
        <w:t xml:space="preserve">, ultimately, </w:t>
      </w:r>
      <w:r w:rsidRPr="00CE6CDF">
        <w:rPr>
          <w:rStyle w:val="StyleUnderline"/>
        </w:rPr>
        <w:t>give their approval to police contracts</w:t>
      </w:r>
      <w:r>
        <w:t>.</w:t>
      </w:r>
    </w:p>
    <w:p w:rsidR="003131D0" w:rsidRDefault="003131D0" w:rsidP="00562563">
      <w:proofErr w:type="gramStart"/>
      <w:r>
        <w:t>That's</w:t>
      </w:r>
      <w:proofErr w:type="gramEnd"/>
      <w:r>
        <w:t xml:space="preserve"> what happened in Austin, Texas, where activists campaigned for more than a year to improve the police disciplinary process. In November, the city council there approved the creation of a new Office of Police Oversight with new and expanded investigative powers that advocates say could make Austin's police department one of the most transparent in the country.</w:t>
      </w:r>
    </w:p>
    <w:p w:rsidR="003131D0" w:rsidRDefault="003131D0" w:rsidP="00562563">
      <w:r>
        <w:t>"</w:t>
      </w:r>
      <w:r w:rsidRPr="00CE6CDF">
        <w:rPr>
          <w:rStyle w:val="Emphasis"/>
        </w:rPr>
        <w:t>Police union contracts are ripe for reform because so often accountability, transparency, and oversight are tied up in them</w:t>
      </w:r>
      <w:r>
        <w:t>," the Austin campaign's organizers wrote in an April op-ed in The New York Times. "Yes, the process can be long and taxing, as we know. But the rewards are substantial."</w:t>
      </w:r>
    </w:p>
    <w:p w:rsidR="003D556B" w:rsidRDefault="00182314" w:rsidP="00182314">
      <w:pPr>
        <w:pStyle w:val="Heading4"/>
      </w:pPr>
      <w:r>
        <w:t xml:space="preserve">Successful reforms requires fighting against police union power – </w:t>
      </w:r>
      <w:proofErr w:type="gramStart"/>
      <w:r>
        <w:t>it’s</w:t>
      </w:r>
      <w:proofErr w:type="gramEnd"/>
      <w:r>
        <w:t xml:space="preserve"> the only way the reform would be passed in the first place.</w:t>
      </w:r>
    </w:p>
    <w:p w:rsidR="003D556B" w:rsidRDefault="003D556B" w:rsidP="00562563">
      <w:proofErr w:type="spellStart"/>
      <w:r w:rsidRPr="003D556B">
        <w:rPr>
          <w:rStyle w:val="Style13ptBold"/>
        </w:rPr>
        <w:t>Bies</w:t>
      </w:r>
      <w:proofErr w:type="spellEnd"/>
      <w:r w:rsidRPr="003D556B">
        <w:rPr>
          <w:rStyle w:val="Style13ptBold"/>
        </w:rPr>
        <w:t>, 2017</w:t>
      </w:r>
      <w:r>
        <w:t xml:space="preserve"> (Katherine J., J.D. Candidate, Stanford Law School, 2017, “LET THE SUNSHINE IN: ILLUMINATING THE POWERFUL ROLE POLICE UNIONS PLAY IN SHIELDING OFFICER MISCONDUCT” Stanford Law &amp; Policy Review https://law.stanford.edu/wp-content/uploads/2017/05/SLPR-Vol.-28-1-Bies.pdf)</w:t>
      </w:r>
    </w:p>
    <w:p w:rsidR="003D556B" w:rsidRPr="00182314" w:rsidRDefault="003D556B" w:rsidP="00562563">
      <w:pPr>
        <w:rPr>
          <w:rStyle w:val="StyleUnderline"/>
        </w:rPr>
      </w:pPr>
      <w:r>
        <w:t xml:space="preserve">Since their rise in the 1970s, </w:t>
      </w:r>
      <w:r w:rsidRPr="003D556B">
        <w:rPr>
          <w:rStyle w:val="StyleUnderline"/>
        </w:rPr>
        <w:t>police unions have proven to be tough opponents of progressive reform</w:t>
      </w:r>
      <w:r>
        <w:t xml:space="preserve"> in both the state legislatures and courts. This Note demonstrates that the role of unions in encouraging secrecy in police misconduct investigations is not a story of the past. </w:t>
      </w:r>
      <w:r w:rsidRPr="00182314">
        <w:rPr>
          <w:rStyle w:val="StyleUnderline"/>
        </w:rPr>
        <w:t>Police unions continue to challenge and deter progressive reform efforts that would foster accountability and transparency.</w:t>
      </w:r>
    </w:p>
    <w:p w:rsidR="003D556B" w:rsidRDefault="003D556B" w:rsidP="00562563">
      <w:r w:rsidRPr="00182314">
        <w:rPr>
          <w:rStyle w:val="StyleUnderline"/>
        </w:rPr>
        <w:t xml:space="preserve">Recent efforts to increase access to police officer personnel files and instances of officer misconduct have failed, largely due to the political </w:t>
      </w:r>
      <w:proofErr w:type="gramStart"/>
      <w:r w:rsidRPr="00182314">
        <w:rPr>
          <w:rStyle w:val="StyleUnderline"/>
        </w:rPr>
        <w:t>clout</w:t>
      </w:r>
      <w:proofErr w:type="gramEnd"/>
      <w:r w:rsidRPr="00182314">
        <w:rPr>
          <w:rStyle w:val="StyleUnderline"/>
        </w:rPr>
        <w:t xml:space="preserve"> of police unions. </w:t>
      </w:r>
      <w:r>
        <w:t xml:space="preserve">The New York and California case studies illuminate the powerful influence of the police unions’ political agenda over state and local legislators. In efforts to keep officer personnel files confidential, police unions have framed their proposals as benefiting public safety and the public interest. </w:t>
      </w:r>
      <w:r w:rsidRPr="00182314">
        <w:rPr>
          <w:rStyle w:val="StyleUnderline"/>
        </w:rPr>
        <w:t>Without consistent opposition to counter this narrative, police unions have been very successful in pressuring policymakers to sign off on their agenda</w:t>
      </w:r>
      <w:r>
        <w:t xml:space="preserve">. </w:t>
      </w:r>
    </w:p>
    <w:p w:rsidR="003D556B" w:rsidRDefault="003D556B" w:rsidP="00562563">
      <w:r w:rsidRPr="00182314">
        <w:rPr>
          <w:rStyle w:val="StyleUnderline"/>
        </w:rPr>
        <w:t>The political power of police unions is clear.</w:t>
      </w:r>
      <w:r>
        <w:t xml:space="preserve"> The pathway to successfully implementing progressive criminal justice reform is not. This Note explores the rhetorical strategy and political machinery used by police unions </w:t>
      </w:r>
      <w:proofErr w:type="gramStart"/>
      <w:r>
        <w:t>to successfully implement</w:t>
      </w:r>
      <w:proofErr w:type="gramEnd"/>
      <w:r>
        <w:t xml:space="preserve"> their agenda. This Note also analyzes why police unions continually oppose efforts to foster accountability and transparency in the processes and outcomes of misconduct investigations. </w:t>
      </w:r>
      <w:proofErr w:type="gramStart"/>
      <w:r>
        <w:t>But</w:t>
      </w:r>
      <w:proofErr w:type="gramEnd"/>
      <w:r>
        <w:t xml:space="preserve"> </w:t>
      </w:r>
      <w:r w:rsidRPr="00182314">
        <w:rPr>
          <w:rStyle w:val="StyleUnderline"/>
        </w:rPr>
        <w:t>in order for</w:t>
      </w:r>
      <w:r>
        <w:t xml:space="preserve"> sunshine </w:t>
      </w:r>
      <w:r w:rsidRPr="00182314">
        <w:rPr>
          <w:rStyle w:val="StyleUnderline"/>
        </w:rPr>
        <w:t>legislation to be successful in the future</w:t>
      </w:r>
      <w:r>
        <w:t xml:space="preserve">, scholars and </w:t>
      </w:r>
      <w:r w:rsidRPr="00182314">
        <w:rPr>
          <w:rStyle w:val="StyleUnderline"/>
        </w:rPr>
        <w:t>activists must organize</w:t>
      </w:r>
      <w:r>
        <w:t xml:space="preserve"> and brainstorm concrete </w:t>
      </w:r>
      <w:r w:rsidRPr="00182314">
        <w:rPr>
          <w:rStyle w:val="StyleUnderline"/>
        </w:rPr>
        <w:t>solutions to rebalance the distribution of political power in the fight over criminal justice reform.</w:t>
      </w:r>
    </w:p>
    <w:p w:rsidR="003D556B" w:rsidRDefault="003D556B" w:rsidP="003D556B">
      <w:pPr>
        <w:pStyle w:val="Heading4"/>
        <w:spacing w:before="0"/>
        <w:rPr>
          <w:rFonts w:ascii="Times New Roman" w:hAnsi="Times New Roman"/>
        </w:rPr>
      </w:pPr>
      <w:r>
        <w:rPr>
          <w:rFonts w:cs="Calibri"/>
        </w:rPr>
        <w:t>Police Unions hold the most power in the Status Quo – they create a barrier to reform – reform kills their power</w:t>
      </w:r>
    </w:p>
    <w:p w:rsidR="003D556B" w:rsidRDefault="003D556B" w:rsidP="003D556B">
      <w:pPr>
        <w:pStyle w:val="NormalWeb"/>
        <w:spacing w:before="15" w:beforeAutospacing="0" w:after="180" w:afterAutospacing="0"/>
      </w:pPr>
      <w:r>
        <w:rPr>
          <w:rFonts w:ascii="Calibri" w:hAnsi="Calibri" w:cs="Calibri"/>
          <w:b/>
          <w:bCs/>
          <w:sz w:val="26"/>
          <w:szCs w:val="26"/>
        </w:rPr>
        <w:t>Matthews 6/24/20,</w:t>
      </w:r>
      <w:r>
        <w:rPr>
          <w:rFonts w:ascii="Calibri" w:hAnsi="Calibri" w:cs="Calibri"/>
          <w:sz w:val="22"/>
        </w:rPr>
        <w:t xml:space="preserve"> (Dylan Matthews, 6-24-2020, accessed on 6-27-2020, </w:t>
      </w:r>
      <w:proofErr w:type="spellStart"/>
      <w:r>
        <w:rPr>
          <w:rFonts w:ascii="Calibri" w:hAnsi="Calibri" w:cs="Calibri"/>
          <w:sz w:val="22"/>
        </w:rPr>
        <w:t>Vox</w:t>
      </w:r>
      <w:proofErr w:type="spellEnd"/>
      <w:r>
        <w:rPr>
          <w:rFonts w:ascii="Calibri" w:hAnsi="Calibri" w:cs="Calibri"/>
          <w:sz w:val="22"/>
        </w:rPr>
        <w:t>, "Police unions, explained", https://www.vox.com/policy-and-politics/21290981/police-union-contracts-minneapolis-reform) ///Ivanov</w:t>
      </w:r>
    </w:p>
    <w:p w:rsidR="003D556B" w:rsidRPr="003D556B" w:rsidRDefault="003D556B" w:rsidP="003D556B">
      <w:pPr>
        <w:pStyle w:val="cardbody"/>
        <w:spacing w:before="15" w:beforeAutospacing="0" w:after="180" w:afterAutospacing="0" w:line="300" w:lineRule="atLeast"/>
        <w:rPr>
          <w:rStyle w:val="StyleUnderline"/>
        </w:rPr>
      </w:pPr>
      <w:r w:rsidRPr="00247BF2">
        <w:rPr>
          <w:rFonts w:ascii="Calibri" w:hAnsi="Calibri" w:cs="Calibri"/>
          <w:sz w:val="16"/>
        </w:rPr>
        <w:t>In the wake of George Floyd’s killing by now-former Minneapolis Police Department (MPD) officer Derek Chauvin, few have been inclined to defend Chauvin or his colleagues who stood by and watched as he suffocated Floyd to death. Few, that is, except Bob Kroll. In a letter to membership, Kroll — the president of the MPD’s police union — referred to protesters outraged by police brutality as a “terrorist movement” and defended the officers who killed Floyd and were subsequently fired, arguing they were “terminated without due process” and lamenting, “What is not being told is the violent criminal history of George Floyd.” (Floyd had a criminal record, but mostly for nonviolent drug and theft charges.) Kroll’s statements illustrate a central challenge in American efforts to transform policing:</w:t>
      </w:r>
      <w:r>
        <w:rPr>
          <w:rFonts w:ascii="Calibri" w:hAnsi="Calibri" w:cs="Calibri"/>
          <w:b/>
          <w:bCs/>
          <w:sz w:val="22"/>
          <w:u w:val="single"/>
        </w:rPr>
        <w:t xml:space="preserve"> </w:t>
      </w:r>
      <w:r w:rsidRPr="00247BF2">
        <w:rPr>
          <w:rFonts w:ascii="Calibri" w:hAnsi="Calibri" w:cs="Calibri"/>
          <w:b/>
          <w:bCs/>
          <w:sz w:val="26"/>
          <w:szCs w:val="26"/>
          <w:highlight w:val="cyan"/>
          <w:u w:val="single"/>
        </w:rPr>
        <w:t>Police unions</w:t>
      </w:r>
      <w:r w:rsidRPr="00247BF2">
        <w:rPr>
          <w:rFonts w:ascii="Calibri" w:hAnsi="Calibri" w:cs="Calibri"/>
          <w:sz w:val="16"/>
        </w:rPr>
        <w:t xml:space="preserve">, the groups that represent police officers, </w:t>
      </w:r>
      <w:r w:rsidRPr="00247BF2">
        <w:rPr>
          <w:rFonts w:ascii="Calibri" w:hAnsi="Calibri" w:cs="Calibri"/>
          <w:b/>
          <w:bCs/>
          <w:sz w:val="26"/>
          <w:szCs w:val="26"/>
          <w:highlight w:val="cyan"/>
          <w:u w:val="single"/>
        </w:rPr>
        <w:t>are a powerful force</w:t>
      </w:r>
      <w:r>
        <w:rPr>
          <w:rFonts w:ascii="Calibri" w:hAnsi="Calibri" w:cs="Calibri"/>
          <w:b/>
          <w:bCs/>
          <w:sz w:val="22"/>
          <w:u w:val="single"/>
        </w:rPr>
        <w:t xml:space="preserve"> </w:t>
      </w:r>
      <w:r>
        <w:rPr>
          <w:rFonts w:ascii="Calibri" w:hAnsi="Calibri" w:cs="Calibri"/>
          <w:sz w:val="22"/>
          <w:u w:val="single"/>
        </w:rPr>
        <w:t>that stands in the way of holding police accountable</w:t>
      </w:r>
      <w:r w:rsidRPr="00247BF2">
        <w:rPr>
          <w:rFonts w:ascii="Calibri" w:hAnsi="Calibri" w:cs="Calibri"/>
          <w:sz w:val="16"/>
        </w:rPr>
        <w:t xml:space="preserve">. Minneapolis Mayor Jacob Frey told the New York Times that Kroll and his </w:t>
      </w:r>
      <w:r w:rsidRPr="00247BF2">
        <w:rPr>
          <w:rFonts w:ascii="Calibri" w:hAnsi="Calibri" w:cs="Calibri"/>
          <w:sz w:val="22"/>
          <w:highlight w:val="cyan"/>
          <w:u w:val="single"/>
        </w:rPr>
        <w:t>union</w:t>
      </w:r>
      <w:r w:rsidRPr="00247BF2">
        <w:rPr>
          <w:rFonts w:ascii="Calibri" w:hAnsi="Calibri" w:cs="Calibri"/>
          <w:sz w:val="16"/>
        </w:rPr>
        <w:t xml:space="preserve"> are a</w:t>
      </w:r>
      <w:r>
        <w:rPr>
          <w:rFonts w:ascii="Calibri" w:hAnsi="Calibri" w:cs="Calibri"/>
          <w:sz w:val="22"/>
          <w:u w:val="single"/>
        </w:rPr>
        <w:t xml:space="preserve"> </w:t>
      </w:r>
      <w:r w:rsidRPr="00247BF2">
        <w:rPr>
          <w:rFonts w:ascii="Calibri" w:hAnsi="Calibri" w:cs="Calibri"/>
          <w:sz w:val="22"/>
          <w:highlight w:val="cyan"/>
          <w:u w:val="single"/>
        </w:rPr>
        <w:t xml:space="preserve">major reason </w:t>
      </w:r>
      <w:proofErr w:type="gramStart"/>
      <w:r w:rsidRPr="00247BF2">
        <w:rPr>
          <w:rFonts w:ascii="Calibri" w:hAnsi="Calibri" w:cs="Calibri"/>
          <w:sz w:val="22"/>
          <w:highlight w:val="cyan"/>
          <w:u w:val="single"/>
        </w:rPr>
        <w:t>it’s</w:t>
      </w:r>
      <w:proofErr w:type="gramEnd"/>
      <w:r w:rsidRPr="00247BF2">
        <w:rPr>
          <w:rFonts w:ascii="Calibri" w:hAnsi="Calibri" w:cs="Calibri"/>
          <w:sz w:val="22"/>
          <w:highlight w:val="cyan"/>
          <w:u w:val="single"/>
        </w:rPr>
        <w:t xml:space="preserve"> hard to bring order to</w:t>
      </w:r>
      <w:r w:rsidRPr="00247BF2">
        <w:rPr>
          <w:rFonts w:ascii="Calibri" w:hAnsi="Calibri" w:cs="Calibri"/>
          <w:sz w:val="16"/>
        </w:rPr>
        <w:t xml:space="preserve"> the Minneapolis</w:t>
      </w:r>
      <w:r>
        <w:rPr>
          <w:rFonts w:ascii="Calibri" w:hAnsi="Calibri" w:cs="Calibri"/>
          <w:sz w:val="22"/>
          <w:u w:val="single"/>
        </w:rPr>
        <w:t xml:space="preserve"> </w:t>
      </w:r>
      <w:r w:rsidRPr="00247BF2">
        <w:rPr>
          <w:rFonts w:ascii="Calibri" w:hAnsi="Calibri" w:cs="Calibri"/>
          <w:sz w:val="22"/>
          <w:highlight w:val="cyan"/>
          <w:u w:val="single"/>
        </w:rPr>
        <w:t>Police Department</w:t>
      </w:r>
      <w:r w:rsidRPr="00247BF2">
        <w:rPr>
          <w:rFonts w:ascii="Calibri" w:hAnsi="Calibri" w:cs="Calibri"/>
          <w:sz w:val="16"/>
        </w:rPr>
        <w:t xml:space="preserve">, saying </w:t>
      </w:r>
      <w:r w:rsidRPr="00247BF2">
        <w:rPr>
          <w:rFonts w:ascii="Calibri" w:hAnsi="Calibri" w:cs="Calibri"/>
          <w:sz w:val="22"/>
          <w:highlight w:val="cyan"/>
          <w:u w:val="single"/>
        </w:rPr>
        <w:t>they create a “nearly impenetrable barrier” to reform</w:t>
      </w:r>
      <w:r>
        <w:rPr>
          <w:rFonts w:ascii="Calibri" w:hAnsi="Calibri" w:cs="Calibri"/>
          <w:sz w:val="22"/>
          <w:u w:val="single"/>
        </w:rPr>
        <w:t>.</w:t>
      </w:r>
      <w:r w:rsidRPr="00247BF2">
        <w:rPr>
          <w:rFonts w:ascii="Calibri" w:hAnsi="Calibri" w:cs="Calibri"/>
          <w:sz w:val="16"/>
        </w:rPr>
        <w:t xml:space="preserve"> </w:t>
      </w:r>
      <w:proofErr w:type="gramStart"/>
      <w:r w:rsidRPr="00247BF2">
        <w:rPr>
          <w:rFonts w:ascii="Calibri" w:hAnsi="Calibri" w:cs="Calibri"/>
          <w:sz w:val="16"/>
        </w:rPr>
        <w:t>It’s</w:t>
      </w:r>
      <w:proofErr w:type="gramEnd"/>
      <w:r w:rsidRPr="00247BF2">
        <w:rPr>
          <w:rFonts w:ascii="Calibri" w:hAnsi="Calibri" w:cs="Calibri"/>
          <w:sz w:val="16"/>
        </w:rPr>
        <w:t xml:space="preserve"> not just in Minneapolis. Around the country, as protesters take to the streets to condemn police violence and demand change, </w:t>
      </w:r>
      <w:r w:rsidRPr="00247BF2">
        <w:rPr>
          <w:rFonts w:ascii="Calibri" w:hAnsi="Calibri" w:cs="Calibri"/>
          <w:sz w:val="22"/>
          <w:highlight w:val="cyan"/>
          <w:u w:val="single"/>
        </w:rPr>
        <w:t>police unions have emerged as the protesters’ most vocal and implacable foe</w:t>
      </w:r>
      <w:r>
        <w:rPr>
          <w:rFonts w:ascii="Calibri" w:hAnsi="Calibri" w:cs="Calibri"/>
          <w:sz w:val="22"/>
          <w:u w:val="single"/>
        </w:rPr>
        <w:t>.</w:t>
      </w:r>
      <w:r w:rsidRPr="00247BF2">
        <w:rPr>
          <w:rFonts w:ascii="Calibri" w:hAnsi="Calibri" w:cs="Calibri"/>
          <w:sz w:val="16"/>
        </w:rPr>
        <w:t xml:space="preserve"> In Buffalo, the city’s Police Benevolent Association president John Evans has actively defended officers who pushed 75-year-old protester Martin </w:t>
      </w:r>
      <w:proofErr w:type="spellStart"/>
      <w:r w:rsidRPr="00247BF2">
        <w:rPr>
          <w:rFonts w:ascii="Calibri" w:hAnsi="Calibri" w:cs="Calibri"/>
          <w:sz w:val="16"/>
        </w:rPr>
        <w:t>Gugino</w:t>
      </w:r>
      <w:proofErr w:type="spellEnd"/>
      <w:r w:rsidRPr="00247BF2">
        <w:rPr>
          <w:rFonts w:ascii="Calibri" w:hAnsi="Calibri" w:cs="Calibri"/>
          <w:sz w:val="16"/>
        </w:rPr>
        <w:t xml:space="preserve"> to the ground. When the officers who pushed </w:t>
      </w:r>
      <w:proofErr w:type="spellStart"/>
      <w:r w:rsidRPr="00247BF2">
        <w:rPr>
          <w:rFonts w:ascii="Calibri" w:hAnsi="Calibri" w:cs="Calibri"/>
          <w:sz w:val="16"/>
        </w:rPr>
        <w:t>Gugino</w:t>
      </w:r>
      <w:proofErr w:type="spellEnd"/>
      <w:r w:rsidRPr="00247BF2">
        <w:rPr>
          <w:rFonts w:ascii="Calibri" w:hAnsi="Calibri" w:cs="Calibri"/>
          <w:sz w:val="16"/>
        </w:rPr>
        <w:t xml:space="preserve"> were seen leaving their arraignment on felony assault charges, a large crowd of police union members and sympathizers was seen cheering them on. In New York State broadly, </w:t>
      </w:r>
      <w:r w:rsidRPr="00247BF2">
        <w:rPr>
          <w:rFonts w:ascii="Calibri" w:hAnsi="Calibri" w:cs="Calibri"/>
          <w:sz w:val="22"/>
          <w:highlight w:val="cyan"/>
          <w:u w:val="single"/>
        </w:rPr>
        <w:t>police unions led opposition to</w:t>
      </w:r>
      <w:r>
        <w:rPr>
          <w:rFonts w:ascii="Calibri" w:hAnsi="Calibri" w:cs="Calibri"/>
          <w:sz w:val="22"/>
          <w:u w:val="single"/>
        </w:rPr>
        <w:t xml:space="preserve"> newly signed </w:t>
      </w:r>
      <w:r w:rsidRPr="00247BF2">
        <w:rPr>
          <w:rFonts w:ascii="Calibri" w:hAnsi="Calibri" w:cs="Calibri"/>
          <w:sz w:val="22"/>
          <w:highlight w:val="cyan"/>
          <w:u w:val="single"/>
        </w:rPr>
        <w:t>legislation that prevents police from hiding misconduct complaints and criminalizes chokeholds</w:t>
      </w:r>
      <w:r>
        <w:rPr>
          <w:rFonts w:ascii="Calibri" w:hAnsi="Calibri" w:cs="Calibri"/>
          <w:sz w:val="22"/>
          <w:u w:val="single"/>
        </w:rPr>
        <w:t xml:space="preserve">. </w:t>
      </w:r>
      <w:r w:rsidRPr="00247BF2">
        <w:rPr>
          <w:rFonts w:ascii="Calibri" w:hAnsi="Calibri" w:cs="Calibri"/>
          <w:sz w:val="16"/>
        </w:rPr>
        <w:t>These are hardly aberrations.</w:t>
      </w:r>
      <w:r>
        <w:rPr>
          <w:rFonts w:ascii="Calibri" w:hAnsi="Calibri" w:cs="Calibri"/>
          <w:sz w:val="22"/>
          <w:u w:val="single"/>
        </w:rPr>
        <w:t xml:space="preserve"> Police unions</w:t>
      </w:r>
      <w:r w:rsidRPr="00247BF2">
        <w:rPr>
          <w:rFonts w:ascii="Calibri" w:hAnsi="Calibri" w:cs="Calibri"/>
          <w:sz w:val="16"/>
        </w:rPr>
        <w:t xml:space="preserve"> in general have</w:t>
      </w:r>
      <w:r>
        <w:rPr>
          <w:rFonts w:ascii="Calibri" w:hAnsi="Calibri" w:cs="Calibri"/>
          <w:sz w:val="22"/>
          <w:u w:val="single"/>
        </w:rPr>
        <w:t xml:space="preserve"> become the most vocal interest group opposing criminal justice reforms</w:t>
      </w:r>
      <w:r w:rsidRPr="00247BF2">
        <w:rPr>
          <w:rFonts w:ascii="Calibri" w:hAnsi="Calibri" w:cs="Calibri"/>
          <w:sz w:val="16"/>
        </w:rPr>
        <w:t xml:space="preserve"> and especially </w:t>
      </w:r>
      <w:r>
        <w:rPr>
          <w:rFonts w:ascii="Calibri" w:hAnsi="Calibri" w:cs="Calibri"/>
          <w:sz w:val="22"/>
          <w:u w:val="single"/>
        </w:rPr>
        <w:t>reforms to police discipline and use of force.</w:t>
      </w:r>
      <w:r w:rsidRPr="00247BF2">
        <w:rPr>
          <w:rFonts w:ascii="Calibri" w:hAnsi="Calibri" w:cs="Calibri"/>
          <w:sz w:val="16"/>
        </w:rPr>
        <w:t xml:space="preserve"> Historically, they </w:t>
      </w:r>
      <w:proofErr w:type="gramStart"/>
      <w:r w:rsidRPr="00247BF2">
        <w:rPr>
          <w:rFonts w:ascii="Calibri" w:hAnsi="Calibri" w:cs="Calibri"/>
          <w:sz w:val="16"/>
        </w:rPr>
        <w:t>have, unlike most unions, been</w:t>
      </w:r>
      <w:proofErr w:type="gramEnd"/>
      <w:r w:rsidRPr="00247BF2">
        <w:rPr>
          <w:rFonts w:ascii="Calibri" w:hAnsi="Calibri" w:cs="Calibri"/>
          <w:sz w:val="16"/>
        </w:rPr>
        <w:t xml:space="preserve"> profoundly conservative institutions that uphold a particular white ethnic, “law and order”-focused variant of right-wing politics. They have been among Donald Trump’s most fervent allies; Kroll spoke at a Trump rally in 2018, and the International Union of Police Associations has already endorsed Trump for reelection. The foregrounding of police unions’ role in the warping of American law enforcement has also prompted some difficult conversations on the left. The presence of a segment of a union movement </w:t>
      </w:r>
      <w:proofErr w:type="gramStart"/>
      <w:r w:rsidRPr="00247BF2">
        <w:rPr>
          <w:rFonts w:ascii="Calibri" w:hAnsi="Calibri" w:cs="Calibri"/>
          <w:sz w:val="16"/>
        </w:rPr>
        <w:t>that’s</w:t>
      </w:r>
      <w:proofErr w:type="gramEnd"/>
      <w:r w:rsidRPr="00247BF2">
        <w:rPr>
          <w:rFonts w:ascii="Calibri" w:hAnsi="Calibri" w:cs="Calibri"/>
          <w:sz w:val="16"/>
        </w:rPr>
        <w:t xml:space="preserve"> unapologetically right-wing and hostile to Black communities has tested the limits of solidarity from more left-wing unionists. As long as police forces exist, police unions will exist in some form as well, even if just as political pressure groups. It is therefore natural to think that reforming police unions in some way must be part of the broader agenda of changing policing in America. </w:t>
      </w:r>
      <w:r w:rsidRPr="00247BF2">
        <w:rPr>
          <w:rFonts w:ascii="Calibri" w:hAnsi="Calibri" w:cs="Calibri"/>
          <w:b/>
          <w:sz w:val="28"/>
          <w:szCs w:val="28"/>
          <w:highlight w:val="cyan"/>
          <w:u w:val="single"/>
        </w:rPr>
        <w:t>They are</w:t>
      </w:r>
      <w:r w:rsidRPr="00247BF2">
        <w:rPr>
          <w:rFonts w:ascii="Calibri" w:hAnsi="Calibri" w:cs="Calibri"/>
          <w:sz w:val="16"/>
        </w:rPr>
        <w:t xml:space="preserve"> among</w:t>
      </w:r>
      <w:r>
        <w:rPr>
          <w:rFonts w:ascii="Calibri" w:hAnsi="Calibri" w:cs="Calibri"/>
          <w:sz w:val="22"/>
          <w:u w:val="single"/>
        </w:rPr>
        <w:t xml:space="preserve"> </w:t>
      </w:r>
      <w:r w:rsidRPr="00247BF2">
        <w:rPr>
          <w:rFonts w:ascii="Calibri" w:hAnsi="Calibri" w:cs="Calibri"/>
          <w:b/>
          <w:sz w:val="28"/>
          <w:szCs w:val="28"/>
          <w:highlight w:val="cyan"/>
          <w:u w:val="single"/>
        </w:rPr>
        <w:t>the biggest stakeholders in the way the system works now</w:t>
      </w:r>
      <w:r>
        <w:rPr>
          <w:rFonts w:ascii="Calibri" w:hAnsi="Calibri" w:cs="Calibri"/>
          <w:sz w:val="22"/>
          <w:u w:val="single"/>
        </w:rPr>
        <w:t>;</w:t>
      </w:r>
      <w:r w:rsidRPr="00247BF2">
        <w:rPr>
          <w:rFonts w:ascii="Calibri" w:hAnsi="Calibri" w:cs="Calibri"/>
          <w:sz w:val="16"/>
        </w:rPr>
        <w:t xml:space="preserve"> </w:t>
      </w:r>
      <w:r w:rsidRPr="003D556B">
        <w:rPr>
          <w:rStyle w:val="StyleUnderline"/>
        </w:rPr>
        <w:t xml:space="preserve">without addressing their power, other reforms may never get off the ground. </w:t>
      </w:r>
    </w:p>
    <w:p w:rsidR="001C1A11" w:rsidRDefault="001C1A11" w:rsidP="001C1A11">
      <w:pPr>
        <w:pStyle w:val="Heading4"/>
      </w:pPr>
      <w:r>
        <w:t xml:space="preserve">Criminal justice reform destroys police unions and reverses their crucial narrative of criminality </w:t>
      </w:r>
    </w:p>
    <w:p w:rsidR="001C1A11" w:rsidRPr="00F36F63" w:rsidRDefault="001C1A11" w:rsidP="001C1A11">
      <w:r>
        <w:t xml:space="preserve">Natasha </w:t>
      </w:r>
      <w:r w:rsidRPr="003F044F">
        <w:rPr>
          <w:rStyle w:val="Style13ptBold"/>
        </w:rPr>
        <w:t>Lennard</w:t>
      </w:r>
      <w:r>
        <w:t>, 12-11-20</w:t>
      </w:r>
      <w:r w:rsidRPr="003F044F">
        <w:rPr>
          <w:rStyle w:val="Style13ptBold"/>
        </w:rPr>
        <w:t>17</w:t>
      </w:r>
      <w:r>
        <w:t xml:space="preserve">, "Police Unions’ Opposition to Prison Reform Is </w:t>
      </w:r>
      <w:proofErr w:type="gramStart"/>
      <w:r>
        <w:t>About</w:t>
      </w:r>
      <w:proofErr w:type="gramEnd"/>
      <w:r>
        <w:t xml:space="preserve"> More Than Jobs — It’s About Racism," Intercept, </w:t>
      </w:r>
      <w:hyperlink r:id="rId21" w:history="1">
        <w:r w:rsidRPr="00712A97">
          <w:rPr>
            <w:rStyle w:val="Hyperlink"/>
          </w:rPr>
          <w:t>https://theintercept.com/2018/08/14/police-unions-prison-reform/</w:t>
        </w:r>
      </w:hyperlink>
      <w:r>
        <w:t xml:space="preserve"> </w:t>
      </w:r>
      <w:proofErr w:type="spellStart"/>
      <w:r>
        <w:t>zw</w:t>
      </w:r>
      <w:proofErr w:type="spellEnd"/>
    </w:p>
    <w:p w:rsidR="001C1A11" w:rsidRDefault="001C1A11" w:rsidP="001C1A11">
      <w:pPr>
        <w:rPr>
          <w:rStyle w:val="StyleUnderline"/>
        </w:rPr>
      </w:pPr>
      <w:proofErr w:type="gramStart"/>
      <w:r w:rsidRPr="00CD0DC4">
        <w:rPr>
          <w:sz w:val="16"/>
        </w:rPr>
        <w:t xml:space="preserve">The recent steps forward for advocates of </w:t>
      </w:r>
      <w:r w:rsidRPr="00F36F63">
        <w:rPr>
          <w:rStyle w:val="StyleUnderline"/>
        </w:rPr>
        <w:t>prison reform</w:t>
      </w:r>
      <w:r w:rsidRPr="00CD0DC4">
        <w:rPr>
          <w:sz w:val="16"/>
        </w:rPr>
        <w:t xml:space="preserve"> — including limiting the use of solitary confinement for young people, increasing the parole releases of people who pose low or no risk to public safety, and prohibiting the charging of young people as adults — </w:t>
      </w:r>
      <w:r w:rsidRPr="00F36F63">
        <w:rPr>
          <w:rStyle w:val="StyleUnderline"/>
        </w:rPr>
        <w:t>represent</w:t>
      </w:r>
      <w:r w:rsidRPr="00CD0DC4">
        <w:rPr>
          <w:sz w:val="16"/>
        </w:rPr>
        <w:t xml:space="preserve">, as </w:t>
      </w:r>
      <w:proofErr w:type="spellStart"/>
      <w:r w:rsidRPr="00CD0DC4">
        <w:rPr>
          <w:sz w:val="16"/>
        </w:rPr>
        <w:t>Whitehorn</w:t>
      </w:r>
      <w:proofErr w:type="spellEnd"/>
      <w:r w:rsidRPr="00CD0DC4">
        <w:rPr>
          <w:sz w:val="16"/>
        </w:rPr>
        <w:t xml:space="preserve"> noted, </w:t>
      </w:r>
      <w:r w:rsidRPr="00F36F63">
        <w:rPr>
          <w:rStyle w:val="StyleUnderline"/>
        </w:rPr>
        <w:t>“massive efforts by communities</w:t>
      </w:r>
      <w:r w:rsidRPr="00CD0DC4">
        <w:rPr>
          <w:sz w:val="16"/>
        </w:rPr>
        <w:t xml:space="preserve"> around New York state </w:t>
      </w:r>
      <w:r w:rsidRPr="00F36F63">
        <w:rPr>
          <w:rStyle w:val="StyleUnderline"/>
        </w:rPr>
        <w:t>who have traditionally had little access to the power wielded by the police unions</w:t>
      </w:r>
      <w:r w:rsidRPr="00CD0DC4">
        <w:rPr>
          <w:sz w:val="16"/>
        </w:rPr>
        <w:t>.”</w:t>
      </w:r>
      <w:proofErr w:type="gramEnd"/>
      <w:r w:rsidRPr="00CD0DC4">
        <w:rPr>
          <w:sz w:val="16"/>
        </w:rPr>
        <w:t xml:space="preserve"> NYSCOPBA cites Cuomo’s “radical agenda,” but the governor’s moderate and reasonable criminal justice reforms have been the result of years of applied activism and pressure. CAMPAIGNS LIKE </w:t>
      </w:r>
      <w:proofErr w:type="spellStart"/>
      <w:r w:rsidRPr="00CD0DC4">
        <w:rPr>
          <w:sz w:val="16"/>
        </w:rPr>
        <w:t>NYSCOdPBA’S</w:t>
      </w:r>
      <w:proofErr w:type="spellEnd"/>
      <w:r w:rsidRPr="00CD0DC4">
        <w:rPr>
          <w:sz w:val="16"/>
        </w:rPr>
        <w:t xml:space="preserve"> — straight from the playbook of </w:t>
      </w:r>
      <w:r w:rsidRPr="00803966">
        <w:rPr>
          <w:rStyle w:val="StyleUnderline"/>
          <w:highlight w:val="green"/>
        </w:rPr>
        <w:t>law enforcement union lobbying</w:t>
      </w:r>
      <w:r w:rsidRPr="00F36F63">
        <w:rPr>
          <w:rStyle w:val="StyleUnderline"/>
        </w:rPr>
        <w:t xml:space="preserve"> — </w:t>
      </w:r>
      <w:r w:rsidRPr="00803966">
        <w:rPr>
          <w:rStyle w:val="StyleUnderline"/>
          <w:highlight w:val="green"/>
        </w:rPr>
        <w:t>go</w:t>
      </w:r>
      <w:r w:rsidRPr="00F36F63">
        <w:rPr>
          <w:rStyle w:val="StyleUnderline"/>
        </w:rPr>
        <w:t xml:space="preserve"> far </w:t>
      </w:r>
      <w:r w:rsidRPr="00803966">
        <w:rPr>
          <w:rStyle w:val="StyleUnderline"/>
          <w:highlight w:val="green"/>
        </w:rPr>
        <w:t>beyond advocacy for</w:t>
      </w:r>
      <w:r w:rsidRPr="00F36F63">
        <w:rPr>
          <w:rStyle w:val="StyleUnderline"/>
        </w:rPr>
        <w:t xml:space="preserve"> union members’ well-being, </w:t>
      </w:r>
      <w:r w:rsidRPr="00803966">
        <w:rPr>
          <w:rStyle w:val="StyleUnderline"/>
          <w:highlight w:val="green"/>
        </w:rPr>
        <w:t>wages, and job security</w:t>
      </w:r>
      <w:r w:rsidRPr="00803966">
        <w:rPr>
          <w:sz w:val="16"/>
          <w:highlight w:val="green"/>
        </w:rPr>
        <w:t xml:space="preserve">. </w:t>
      </w:r>
      <w:r w:rsidRPr="00803966">
        <w:rPr>
          <w:rStyle w:val="StyleUnderline"/>
          <w:highlight w:val="green"/>
        </w:rPr>
        <w:t xml:space="preserve">They seek to </w:t>
      </w:r>
      <w:proofErr w:type="spellStart"/>
      <w:r w:rsidRPr="00803966">
        <w:rPr>
          <w:rStyle w:val="StyleUnderline"/>
          <w:highlight w:val="green"/>
        </w:rPr>
        <w:t>reinscribe</w:t>
      </w:r>
      <w:proofErr w:type="spellEnd"/>
      <w:r w:rsidRPr="00803966">
        <w:rPr>
          <w:rStyle w:val="StyleUnderline"/>
          <w:highlight w:val="green"/>
        </w:rPr>
        <w:t xml:space="preserve"> the myth of the criminal “other</w:t>
      </w:r>
      <w:r w:rsidRPr="00F36F63">
        <w:rPr>
          <w:rStyle w:val="StyleUnderline"/>
        </w:rPr>
        <w:t xml:space="preserve">” — people deserving only of punishment and exclusion. </w:t>
      </w:r>
      <w:proofErr w:type="gramStart"/>
      <w:r w:rsidRPr="00F36F63">
        <w:rPr>
          <w:rStyle w:val="StyleUnderline"/>
        </w:rPr>
        <w:t xml:space="preserve">It is the </w:t>
      </w:r>
      <w:proofErr w:type="spellStart"/>
      <w:r w:rsidRPr="00F36F63">
        <w:rPr>
          <w:rStyle w:val="StyleUnderline"/>
        </w:rPr>
        <w:t>carceral</w:t>
      </w:r>
      <w:proofErr w:type="spellEnd"/>
      <w:r w:rsidRPr="00F36F63">
        <w:rPr>
          <w:rStyle w:val="StyleUnderline"/>
        </w:rPr>
        <w:t xml:space="preserve"> logic through which law enforcement continues to find justification for its authority</w:t>
      </w:r>
      <w:r w:rsidRPr="00CD0DC4">
        <w:rPr>
          <w:sz w:val="16"/>
        </w:rPr>
        <w:t>.</w:t>
      </w:r>
      <w:proofErr w:type="gramEnd"/>
      <w:r w:rsidRPr="00CD0DC4">
        <w:rPr>
          <w:sz w:val="16"/>
        </w:rPr>
        <w:t xml:space="preserve"> Correctional officer </w:t>
      </w:r>
      <w:r w:rsidRPr="00F36F63">
        <w:rPr>
          <w:rStyle w:val="StyleUnderline"/>
        </w:rPr>
        <w:t xml:space="preserve">and </w:t>
      </w:r>
      <w:r w:rsidRPr="00803966">
        <w:rPr>
          <w:rStyle w:val="StyleUnderline"/>
          <w:highlight w:val="green"/>
        </w:rPr>
        <w:t>police unions have an obvious interest in opposing c</w:t>
      </w:r>
      <w:r w:rsidRPr="00F36F63">
        <w:rPr>
          <w:rStyle w:val="StyleUnderline"/>
        </w:rPr>
        <w:t xml:space="preserve">riminal </w:t>
      </w:r>
      <w:r w:rsidRPr="00803966">
        <w:rPr>
          <w:rStyle w:val="StyleUnderline"/>
          <w:highlight w:val="green"/>
        </w:rPr>
        <w:t>j</w:t>
      </w:r>
      <w:r w:rsidRPr="00F36F63">
        <w:rPr>
          <w:rStyle w:val="StyleUnderline"/>
        </w:rPr>
        <w:t xml:space="preserve">ustice </w:t>
      </w:r>
      <w:r w:rsidRPr="00803966">
        <w:rPr>
          <w:rStyle w:val="StyleUnderline"/>
          <w:highlight w:val="green"/>
        </w:rPr>
        <w:t>r</w:t>
      </w:r>
      <w:r w:rsidRPr="00F36F63">
        <w:rPr>
          <w:rStyle w:val="StyleUnderline"/>
        </w:rPr>
        <w:t>eform</w:t>
      </w:r>
      <w:r w:rsidRPr="00CD0DC4">
        <w:rPr>
          <w:sz w:val="16"/>
        </w:rPr>
        <w:t xml:space="preserve"> when it comes to officer accountability and discipline — and with making sure that the criminal justice system keeps catching people in its maw: </w:t>
      </w:r>
      <w:r w:rsidRPr="00CD0DC4">
        <w:rPr>
          <w:rStyle w:val="StyleUnderline"/>
          <w:highlight w:val="green"/>
        </w:rPr>
        <w:t>When prisons close</w:t>
      </w:r>
      <w:r w:rsidRPr="00803966">
        <w:rPr>
          <w:rStyle w:val="StyleUnderline"/>
        </w:rPr>
        <w:t xml:space="preserve">, </w:t>
      </w:r>
      <w:r w:rsidRPr="00CD0DC4">
        <w:rPr>
          <w:rStyle w:val="StyleUnderline"/>
        </w:rPr>
        <w:t xml:space="preserve">prison </w:t>
      </w:r>
      <w:r w:rsidRPr="00CD0DC4">
        <w:rPr>
          <w:rStyle w:val="StyleUnderline"/>
          <w:highlight w:val="green"/>
        </w:rPr>
        <w:t xml:space="preserve">guards lose jobs. </w:t>
      </w:r>
      <w:r w:rsidRPr="00CD0DC4">
        <w:rPr>
          <w:rStyle w:val="StyleUnderline"/>
        </w:rPr>
        <w:t xml:space="preserve">Law enforcement </w:t>
      </w:r>
      <w:r w:rsidRPr="00803966">
        <w:rPr>
          <w:rStyle w:val="StyleUnderline"/>
          <w:highlight w:val="green"/>
        </w:rPr>
        <w:t>unions have</w:t>
      </w:r>
      <w:r w:rsidRPr="00CD0DC4">
        <w:rPr>
          <w:rStyle w:val="StyleUnderline"/>
        </w:rPr>
        <w:t xml:space="preserve"> for decades </w:t>
      </w:r>
      <w:r w:rsidRPr="00803966">
        <w:rPr>
          <w:rStyle w:val="StyleUnderline"/>
          <w:highlight w:val="green"/>
        </w:rPr>
        <w:t>weaponized</w:t>
      </w:r>
      <w:r w:rsidRPr="00CD0DC4">
        <w:rPr>
          <w:rStyle w:val="StyleUnderline"/>
        </w:rPr>
        <w:t xml:space="preserve"> consistently racist </w:t>
      </w:r>
      <w:r w:rsidRPr="00803966">
        <w:rPr>
          <w:rStyle w:val="StyleUnderline"/>
          <w:highlight w:val="green"/>
        </w:rPr>
        <w:t>narratives of criminal threats</w:t>
      </w:r>
      <w:r w:rsidRPr="00CD0DC4">
        <w:rPr>
          <w:sz w:val="16"/>
        </w:rPr>
        <w:t xml:space="preserve"> — </w:t>
      </w:r>
      <w:r w:rsidRPr="00CD0DC4">
        <w:rPr>
          <w:rStyle w:val="StyleUnderline"/>
        </w:rPr>
        <w:t>threats</w:t>
      </w:r>
      <w:r w:rsidRPr="00F36F63">
        <w:rPr>
          <w:rStyle w:val="StyleUnderline"/>
        </w:rPr>
        <w:t xml:space="preserve"> that require management and punishment — </w:t>
      </w:r>
      <w:r w:rsidRPr="00803966">
        <w:rPr>
          <w:rStyle w:val="StyleUnderline"/>
          <w:highlight w:val="green"/>
        </w:rPr>
        <w:t>to support</w:t>
      </w:r>
      <w:r w:rsidRPr="00F36F63">
        <w:rPr>
          <w:rStyle w:val="StyleUnderline"/>
        </w:rPr>
        <w:t xml:space="preserve"> policies that uphold </w:t>
      </w:r>
      <w:r w:rsidRPr="00803966">
        <w:rPr>
          <w:rStyle w:val="StyleUnderline"/>
          <w:highlight w:val="green"/>
        </w:rPr>
        <w:t>mass incarceration</w:t>
      </w:r>
      <w:r w:rsidRPr="00F36F63">
        <w:rPr>
          <w:rStyle w:val="StyleUnderline"/>
        </w:rPr>
        <w:t>.</w:t>
      </w:r>
      <w:r>
        <w:rPr>
          <w:rStyle w:val="StyleUnderline"/>
        </w:rPr>
        <w:t xml:space="preserve"> </w:t>
      </w:r>
      <w:r w:rsidRPr="00F36F63">
        <w:rPr>
          <w:rStyle w:val="StyleUnderline"/>
        </w:rPr>
        <w:t>The California Correctional Peace Officers Association</w:t>
      </w:r>
      <w:r w:rsidRPr="00CD0DC4">
        <w:rPr>
          <w:sz w:val="16"/>
        </w:rPr>
        <w:t xml:space="preserve">, which spends about $8 million per year on lobbying, </w:t>
      </w:r>
      <w:r w:rsidRPr="00F36F63">
        <w:rPr>
          <w:rStyle w:val="StyleUnderline"/>
        </w:rPr>
        <w:t>poured $100,000 into supporting</w:t>
      </w:r>
      <w:r w:rsidRPr="00CD0DC4">
        <w:rPr>
          <w:sz w:val="16"/>
        </w:rPr>
        <w:t xml:space="preserve"> the state’s 1994 </w:t>
      </w:r>
      <w:r w:rsidRPr="00F36F63">
        <w:rPr>
          <w:rStyle w:val="StyleUnderline"/>
        </w:rPr>
        <w:t>“three strikes” laws and</w:t>
      </w:r>
      <w:r w:rsidRPr="00CD0DC4">
        <w:rPr>
          <w:sz w:val="16"/>
        </w:rPr>
        <w:t xml:space="preserve"> over $1 million </w:t>
      </w:r>
      <w:r w:rsidRPr="00F36F63">
        <w:rPr>
          <w:rStyle w:val="StyleUnderline"/>
        </w:rPr>
        <w:t>to beat Prop 66</w:t>
      </w:r>
      <w:r w:rsidRPr="00CD0DC4">
        <w:rPr>
          <w:sz w:val="16"/>
        </w:rPr>
        <w:t xml:space="preserve"> in 2016, </w:t>
      </w:r>
      <w:r w:rsidRPr="00F36F63">
        <w:rPr>
          <w:rStyle w:val="StyleUnderline"/>
        </w:rPr>
        <w:t>which would have reduced the number of crimes that carry mandatory life sentences</w:t>
      </w:r>
      <w:r w:rsidRPr="00CD0DC4">
        <w:rPr>
          <w:sz w:val="16"/>
        </w:rPr>
        <w:t xml:space="preserve">. The union spent nearly $2 million supporting Jerry Brown’s gubernatorial campaign, extracting support for prison expansions in return. In Illinois, the state’s largest public-sector union waged a campaign with law-and-order politicians against the closure in 2013 of </w:t>
      </w:r>
      <w:proofErr w:type="spellStart"/>
      <w:r w:rsidRPr="00CD0DC4">
        <w:rPr>
          <w:sz w:val="16"/>
        </w:rPr>
        <w:t>Tamms</w:t>
      </w:r>
      <w:proofErr w:type="spellEnd"/>
      <w:r w:rsidRPr="00CD0DC4">
        <w:rPr>
          <w:sz w:val="16"/>
        </w:rPr>
        <w:t xml:space="preserve"> Correctional Center, a notorious </w:t>
      </w:r>
      <w:proofErr w:type="spellStart"/>
      <w:r w:rsidRPr="00CD0DC4">
        <w:rPr>
          <w:sz w:val="16"/>
        </w:rPr>
        <w:t>Supermax</w:t>
      </w:r>
      <w:proofErr w:type="spellEnd"/>
      <w:r w:rsidRPr="00CD0DC4">
        <w:rPr>
          <w:sz w:val="16"/>
        </w:rPr>
        <w:t xml:space="preserve"> prison. The campaign described the people locked up in </w:t>
      </w:r>
      <w:proofErr w:type="spellStart"/>
      <w:r w:rsidRPr="00CD0DC4">
        <w:rPr>
          <w:sz w:val="16"/>
        </w:rPr>
        <w:t>Tamms</w:t>
      </w:r>
      <w:proofErr w:type="spellEnd"/>
      <w:r w:rsidRPr="00CD0DC4">
        <w:rPr>
          <w:sz w:val="16"/>
        </w:rPr>
        <w:t xml:space="preserve"> as “the worst of the worst” in an attempt to justify the prison’s existence and vindicate its well-documented brutality. But often these campaigns — like NYSCOPBA’s — go beyond veiled appeals for continued job security to focus squarely on opposing greater rights and better treatment for prisoners and former prisoners. Among the policies named by NYSCOPBA, for example, is Cuomo’s decision this year to grant 35,000 parolees the right to vote. “NYSCOPBA remains concerned that this will allow murderers, rapists, and sex offenders to enter polling sites in schools, community centers, and other places we designate as safe spaces for children, families, and seniors,” said Matt Hamilton, the union’s director of public affairs, in a statement. Similarly, the union opposes the plan to supply 51,000 incarcerated people with computer tablets. “Concerns about whether inmates would be able to hack these devices to do things they are not permitted must be taken seriously,” Hamilton said. The NYC Correction Officers’ Benevolent Association deployed a similar logic last week to disavow a new law that would allow incarcerated people in New York City jails to use phones there </w:t>
      </w:r>
      <w:proofErr w:type="gramStart"/>
      <w:r w:rsidRPr="00CD0DC4">
        <w:rPr>
          <w:sz w:val="16"/>
        </w:rPr>
        <w:t>for free</w:t>
      </w:r>
      <w:proofErr w:type="gramEnd"/>
      <w:r w:rsidRPr="00CD0DC4">
        <w:rPr>
          <w:sz w:val="16"/>
        </w:rPr>
        <w:t xml:space="preserve">. “Now the gangs will definitely be able to continue to run their operations from inside the jails,” Elias </w:t>
      </w:r>
      <w:proofErr w:type="spellStart"/>
      <w:r w:rsidRPr="00CD0DC4">
        <w:rPr>
          <w:sz w:val="16"/>
        </w:rPr>
        <w:t>Husamudeen</w:t>
      </w:r>
      <w:proofErr w:type="spellEnd"/>
      <w:r w:rsidRPr="00CD0DC4">
        <w:rPr>
          <w:sz w:val="16"/>
        </w:rPr>
        <w:t xml:space="preserve">, the union’s president, told the New York Times. “They will definitely be able to continue to communicate free of charge with the other members of their gangs who may not be in jail.” </w:t>
      </w:r>
      <w:proofErr w:type="gramStart"/>
      <w:r w:rsidRPr="00CD0DC4">
        <w:rPr>
          <w:sz w:val="16"/>
        </w:rPr>
        <w:t>IT’S</w:t>
      </w:r>
      <w:proofErr w:type="gramEnd"/>
      <w:r w:rsidRPr="00CD0DC4">
        <w:rPr>
          <w:sz w:val="16"/>
        </w:rPr>
        <w:t xml:space="preserve"> NOT CLEAR what the corrections officers’ union gains from its advocacy on issues like parolee enfranchisement and access to free technology. Suffice to say these campaigns are not legitimate appeals for public safety: Claims about gang organizing, hacking, and predators in polling booths </w:t>
      </w:r>
      <w:proofErr w:type="gramStart"/>
      <w:r w:rsidRPr="00CD0DC4">
        <w:rPr>
          <w:sz w:val="16"/>
        </w:rPr>
        <w:t>are offered</w:t>
      </w:r>
      <w:proofErr w:type="gramEnd"/>
      <w:r w:rsidRPr="00CD0DC4">
        <w:rPr>
          <w:sz w:val="16"/>
        </w:rPr>
        <w:t xml:space="preserve"> up without grounds and would only be believed by members of the public who already see prisoners as inherent dangers to society. In a country that conflates blackness with criminality, law enforcement narratives that equate criminality with evil are intractably racist. Yet if law enforcement unions are driven by economic concerns for their workers, this drive is couched in and shaped by an almost </w:t>
      </w:r>
      <w:proofErr w:type="spellStart"/>
      <w:r w:rsidRPr="00CD0DC4">
        <w:rPr>
          <w:sz w:val="16"/>
        </w:rPr>
        <w:t>theodicean</w:t>
      </w:r>
      <w:proofErr w:type="spellEnd"/>
      <w:r w:rsidRPr="00CD0DC4">
        <w:rPr>
          <w:sz w:val="16"/>
        </w:rPr>
        <w:t xml:space="preserve"> narrative in which harsh criminal justice is vindicated as the management of evil. And, in a country that conflates blackness with criminality, law enforcement narratives that equate criminality with evil </w:t>
      </w:r>
      <w:proofErr w:type="gramStart"/>
      <w:r w:rsidRPr="00CD0DC4">
        <w:rPr>
          <w:sz w:val="16"/>
        </w:rPr>
        <w:t>are also</w:t>
      </w:r>
      <w:proofErr w:type="gramEnd"/>
      <w:r w:rsidRPr="00CD0DC4">
        <w:rPr>
          <w:sz w:val="16"/>
        </w:rPr>
        <w:t xml:space="preserve"> intractably racist. When the New York City Patrolmen’s Benevolent Association President Pat Lynch </w:t>
      </w:r>
      <w:proofErr w:type="gramStart"/>
      <w:r w:rsidRPr="00CD0DC4">
        <w:rPr>
          <w:sz w:val="16"/>
        </w:rPr>
        <w:t>called</w:t>
      </w:r>
      <w:proofErr w:type="gramEnd"/>
      <w:r w:rsidRPr="00CD0DC4">
        <w:rPr>
          <w:sz w:val="16"/>
        </w:rPr>
        <w:t xml:space="preserve"> Herman Bell an “animal” after the former Black Panther was granted parole after over four decades in prison, we didn’t need to be dogs to hear that whistle. </w:t>
      </w:r>
      <w:r w:rsidRPr="00F36F63">
        <w:rPr>
          <w:rStyle w:val="StyleUnderline"/>
        </w:rPr>
        <w:t>If the conflict between law enforcement unions and prison reform rested only on the threat posed to certain jobs by closing prisons, there could be an opening for solidarity between prison workers, prisoners, and the broader labor movement</w:t>
      </w:r>
      <w:r w:rsidRPr="00CD0DC4">
        <w:rPr>
          <w:sz w:val="16"/>
        </w:rPr>
        <w:t xml:space="preserve">. “Ultimately,” wrote historian and labor organizer Austin McCoy in a 2016 New Labor Forum paper, “it is likely that </w:t>
      </w:r>
      <w:r w:rsidRPr="00F36F63">
        <w:rPr>
          <w:rStyle w:val="StyleUnderline"/>
        </w:rPr>
        <w:t xml:space="preserve">ensuring economic </w:t>
      </w:r>
      <w:r w:rsidRPr="00803966">
        <w:rPr>
          <w:rStyle w:val="StyleUnderline"/>
          <w:highlight w:val="green"/>
        </w:rPr>
        <w:t>justice for prisoners and workers</w:t>
      </w:r>
      <w:r w:rsidRPr="00F36F63">
        <w:rPr>
          <w:rStyle w:val="StyleUnderline"/>
        </w:rPr>
        <w:t xml:space="preserve"> will require connecting advocacy for </w:t>
      </w:r>
      <w:proofErr w:type="spellStart"/>
      <w:r w:rsidRPr="00F36F63">
        <w:rPr>
          <w:rStyle w:val="StyleUnderline"/>
        </w:rPr>
        <w:t>decarceration</w:t>
      </w:r>
      <w:proofErr w:type="spellEnd"/>
      <w:r w:rsidRPr="00F36F63">
        <w:rPr>
          <w:rStyle w:val="StyleUnderline"/>
        </w:rPr>
        <w:t xml:space="preserve"> to the call for mass employment</w:t>
      </w:r>
      <w:r w:rsidRPr="00CD0DC4">
        <w:rPr>
          <w:sz w:val="16"/>
        </w:rPr>
        <w:t xml:space="preserve">, or a universal job guarantee, </w:t>
      </w:r>
      <w:r w:rsidRPr="00803966">
        <w:rPr>
          <w:rStyle w:val="StyleUnderline"/>
        </w:rPr>
        <w:t>which</w:t>
      </w:r>
      <w:r w:rsidRPr="00F36F63">
        <w:rPr>
          <w:rStyle w:val="StyleUnderline"/>
        </w:rPr>
        <w:t xml:space="preserve"> in turn </w:t>
      </w:r>
      <w:r w:rsidRPr="00803966">
        <w:rPr>
          <w:rStyle w:val="StyleUnderline"/>
          <w:highlight w:val="green"/>
        </w:rPr>
        <w:t>would necessitate connecting movements against mass incarceration to the larger labor movement.”</w:t>
      </w:r>
    </w:p>
    <w:p w:rsidR="001C1A11" w:rsidRPr="001C1A11" w:rsidRDefault="001C1A11" w:rsidP="001C1A11"/>
    <w:p w:rsidR="006C4337" w:rsidRDefault="009056E3" w:rsidP="006C4337">
      <w:pPr>
        <w:pStyle w:val="Heading3"/>
      </w:pPr>
      <w:r>
        <w:t xml:space="preserve">L- </w:t>
      </w:r>
      <w:r w:rsidR="006C4337">
        <w:t>Body Cameras</w:t>
      </w:r>
    </w:p>
    <w:p w:rsidR="006C4337" w:rsidRDefault="006C4337" w:rsidP="006C4337">
      <w:pPr>
        <w:pStyle w:val="Heading4"/>
      </w:pPr>
      <w:r>
        <w:t>Unilateral body camera implementation hurt unions.</w:t>
      </w:r>
    </w:p>
    <w:p w:rsidR="006C4337" w:rsidRDefault="006C4337" w:rsidP="006C4337">
      <w:r w:rsidRPr="002A0A9D">
        <w:rPr>
          <w:rStyle w:val="Style13ptBold"/>
        </w:rPr>
        <w:t>LRIS ’16</w:t>
      </w:r>
      <w:r>
        <w:t xml:space="preserve"> </w:t>
      </w:r>
      <w:r w:rsidRPr="002A0A9D">
        <w:rPr>
          <w:sz w:val="16"/>
          <w:szCs w:val="16"/>
        </w:rPr>
        <w:t xml:space="preserve">[LRIS; Labor Relations Information System; “Body-Worn Cameras And Bargaining”; 8/29/16; LRIS; </w:t>
      </w:r>
      <w:hyperlink r:id="rId22" w:history="1">
        <w:r w:rsidRPr="002A0A9D">
          <w:rPr>
            <w:rStyle w:val="Hyperlink"/>
            <w:sz w:val="16"/>
            <w:szCs w:val="16"/>
          </w:rPr>
          <w:t>https://lris.com/2016/08/29/body-worn-cameras-and-bargaining/</w:t>
        </w:r>
      </w:hyperlink>
      <w:r w:rsidRPr="002A0A9D">
        <w:rPr>
          <w:sz w:val="16"/>
          <w:szCs w:val="16"/>
        </w:rPr>
        <w:t>; Accessed 6/25/20; NT]</w:t>
      </w:r>
    </w:p>
    <w:p w:rsidR="006C4337" w:rsidRPr="00BA71D7" w:rsidRDefault="006C4337" w:rsidP="006C4337">
      <w:pPr>
        <w:rPr>
          <w:sz w:val="16"/>
        </w:rPr>
      </w:pPr>
      <w:r w:rsidRPr="00BA71D7">
        <w:rPr>
          <w:rStyle w:val="Emphasis"/>
        </w:rPr>
        <w:t>The Arbitrator found</w:t>
      </w:r>
      <w:r w:rsidRPr="00BA71D7">
        <w:rPr>
          <w:sz w:val="16"/>
        </w:rPr>
        <w:t xml:space="preserve"> that under a “</w:t>
      </w:r>
      <w:r w:rsidRPr="00BA71D7">
        <w:rPr>
          <w:rStyle w:val="StyleUnderline"/>
        </w:rPr>
        <w:t>maintenance of benefits” clause in</w:t>
      </w:r>
      <w:r w:rsidRPr="00BA71D7">
        <w:rPr>
          <w:sz w:val="16"/>
        </w:rPr>
        <w:t xml:space="preserve"> the </w:t>
      </w:r>
      <w:r w:rsidRPr="00BA71D7">
        <w:rPr>
          <w:rStyle w:val="StyleUnderline"/>
        </w:rPr>
        <w:t>collective bargaining</w:t>
      </w:r>
      <w:r w:rsidRPr="00BA71D7">
        <w:rPr>
          <w:sz w:val="16"/>
        </w:rPr>
        <w:t xml:space="preserve"> agreement, “if the </w:t>
      </w:r>
      <w:r w:rsidRPr="00BA71D7">
        <w:rPr>
          <w:rStyle w:val="StyleUnderline"/>
        </w:rPr>
        <w:t>implementation</w:t>
      </w:r>
      <w:r w:rsidRPr="00BA71D7">
        <w:rPr>
          <w:sz w:val="16"/>
        </w:rPr>
        <w:t xml:space="preserve"> of such a program were found to constitute more than a de minimis change in working conditions, it </w:t>
      </w:r>
      <w:r w:rsidRPr="00BA71D7">
        <w:rPr>
          <w:rStyle w:val="StyleUnderline"/>
        </w:rPr>
        <w:t>would have to be negotiated</w:t>
      </w:r>
      <w:r w:rsidRPr="00BA71D7">
        <w:rPr>
          <w:sz w:val="16"/>
        </w:rPr>
        <w:t xml:space="preserve">.” The Arbitrator also noted that </w:t>
      </w:r>
      <w:r w:rsidRPr="00BA71D7">
        <w:rPr>
          <w:rStyle w:val="StyleUnderline"/>
        </w:rPr>
        <w:t>an exception to</w:t>
      </w:r>
      <w:r w:rsidRPr="00BA71D7">
        <w:rPr>
          <w:sz w:val="16"/>
        </w:rPr>
        <w:t xml:space="preserve"> the </w:t>
      </w:r>
      <w:r w:rsidRPr="00BA71D7">
        <w:rPr>
          <w:rStyle w:val="StyleUnderline"/>
        </w:rPr>
        <w:t>negotiability</w:t>
      </w:r>
      <w:r w:rsidRPr="00BA71D7">
        <w:rPr>
          <w:sz w:val="16"/>
        </w:rPr>
        <w:t xml:space="preserve"> requirement </w:t>
      </w:r>
      <w:r w:rsidRPr="00BA71D7">
        <w:rPr>
          <w:rStyle w:val="StyleUnderline"/>
        </w:rPr>
        <w:t>would exist if body cameras “fell within the employer’s retained authority</w:t>
      </w:r>
      <w:r w:rsidRPr="00BA71D7">
        <w:rPr>
          <w:sz w:val="16"/>
        </w:rPr>
        <w:t xml:space="preserve"> to plan, direct and control Police Department operations. Unless the exception applied, bargaining and subsequent interest arbitration in the absence of agreement with the Union would have to occur before implementation.</w:t>
      </w:r>
    </w:p>
    <w:p w:rsidR="006C4337" w:rsidRPr="00BA71D7" w:rsidRDefault="006C4337" w:rsidP="006C4337">
      <w:pPr>
        <w:rPr>
          <w:sz w:val="16"/>
        </w:rPr>
      </w:pPr>
      <w:r w:rsidRPr="00BA71D7">
        <w:rPr>
          <w:sz w:val="16"/>
        </w:rPr>
        <w:t xml:space="preserve">“I believe </w:t>
      </w:r>
      <w:r w:rsidRPr="00BA71D7">
        <w:rPr>
          <w:rStyle w:val="StyleUnderline"/>
        </w:rPr>
        <w:t>the logical first step</w:t>
      </w:r>
      <w:r w:rsidRPr="00BA71D7">
        <w:rPr>
          <w:sz w:val="16"/>
        </w:rPr>
        <w:t xml:space="preserve"> in deciding the controversy </w:t>
      </w:r>
      <w:r w:rsidRPr="00BA71D7">
        <w:rPr>
          <w:rStyle w:val="StyleUnderline"/>
        </w:rPr>
        <w:t>is to determine whether implementation</w:t>
      </w:r>
      <w:r w:rsidRPr="00BA71D7">
        <w:rPr>
          <w:sz w:val="16"/>
        </w:rPr>
        <w:t xml:space="preserve"> of the body-worn camera program </w:t>
      </w:r>
      <w:r w:rsidRPr="00BA71D7">
        <w:rPr>
          <w:rStyle w:val="StyleUnderline"/>
        </w:rPr>
        <w:t xml:space="preserve">constituted a </w:t>
      </w:r>
      <w:r w:rsidRPr="00BA71D7">
        <w:rPr>
          <w:rStyle w:val="Emphasis"/>
        </w:rPr>
        <w:t>change</w:t>
      </w:r>
      <w:r w:rsidRPr="00BA71D7">
        <w:rPr>
          <w:rStyle w:val="StyleUnderline"/>
        </w:rPr>
        <w:t xml:space="preserve"> in working conditions</w:t>
      </w:r>
      <w:r w:rsidRPr="00BA71D7">
        <w:rPr>
          <w:sz w:val="16"/>
        </w:rPr>
        <w:t xml:space="preserve"> sufficient to create a bargaining obligation. I simply have </w:t>
      </w:r>
      <w:r w:rsidRPr="00BA71D7">
        <w:rPr>
          <w:rStyle w:val="Emphasis"/>
        </w:rPr>
        <w:t>no doubt that it did</w:t>
      </w:r>
      <w:r w:rsidRPr="00BA71D7">
        <w:rPr>
          <w:sz w:val="16"/>
        </w:rPr>
        <w:t xml:space="preserve">. In so deciding, I agree completely with the Union that </w:t>
      </w:r>
      <w:r w:rsidRPr="00BA71D7">
        <w:rPr>
          <w:rStyle w:val="StyleUnderline"/>
        </w:rPr>
        <w:t>the use of body-worn cameras constitutes an enormous change in</w:t>
      </w:r>
      <w:r w:rsidRPr="00BA71D7">
        <w:rPr>
          <w:sz w:val="16"/>
        </w:rPr>
        <w:t xml:space="preserve"> the </w:t>
      </w:r>
      <w:r w:rsidRPr="00BA71D7">
        <w:rPr>
          <w:rStyle w:val="StyleUnderline"/>
        </w:rPr>
        <w:t>working conditions of police officers</w:t>
      </w:r>
      <w:r w:rsidRPr="00BA71D7">
        <w:rPr>
          <w:sz w:val="16"/>
        </w:rPr>
        <w:t>.</w:t>
      </w:r>
    </w:p>
    <w:p w:rsidR="006C4337" w:rsidRPr="00BA71D7" w:rsidRDefault="006C4337" w:rsidP="006C4337">
      <w:pPr>
        <w:rPr>
          <w:sz w:val="16"/>
        </w:rPr>
      </w:pPr>
      <w:r w:rsidRPr="00BA71D7">
        <w:rPr>
          <w:sz w:val="16"/>
        </w:rPr>
        <w:t>“</w:t>
      </w:r>
      <w:r w:rsidRPr="00BA71D7">
        <w:rPr>
          <w:rStyle w:val="StyleUnderline"/>
        </w:rPr>
        <w:t>I</w:t>
      </w:r>
      <w:r w:rsidRPr="00BA71D7">
        <w:rPr>
          <w:sz w:val="16"/>
        </w:rPr>
        <w:t xml:space="preserve"> also agree with the Union that, </w:t>
      </w:r>
      <w:r w:rsidRPr="00BA71D7">
        <w:rPr>
          <w:rStyle w:val="StyleUnderline"/>
        </w:rPr>
        <w:t>although the City</w:t>
      </w:r>
      <w:r w:rsidRPr="00BA71D7">
        <w:rPr>
          <w:sz w:val="16"/>
        </w:rPr>
        <w:t xml:space="preserve"> clearly </w:t>
      </w:r>
      <w:r w:rsidRPr="00BA71D7">
        <w:rPr>
          <w:rStyle w:val="Emphasis"/>
        </w:rPr>
        <w:t>retained</w:t>
      </w:r>
      <w:r w:rsidRPr="00BA71D7">
        <w:rPr>
          <w:sz w:val="16"/>
        </w:rPr>
        <w:t xml:space="preserve"> in the management rights clause of the contract </w:t>
      </w:r>
      <w:r w:rsidRPr="00BA71D7">
        <w:rPr>
          <w:rStyle w:val="StyleUnderline"/>
        </w:rPr>
        <w:t xml:space="preserve">the authority to plan, direct and control Police Department operations, there is no evidence that </w:t>
      </w:r>
      <w:r w:rsidRPr="00BA71D7">
        <w:rPr>
          <w:rStyle w:val="Emphasis"/>
        </w:rPr>
        <w:t>retention</w:t>
      </w:r>
      <w:r w:rsidRPr="00BA71D7">
        <w:rPr>
          <w:rStyle w:val="StyleUnderline"/>
        </w:rPr>
        <w:t xml:space="preserve"> included the right to </w:t>
      </w:r>
      <w:r w:rsidRPr="00BA71D7">
        <w:rPr>
          <w:rStyle w:val="Emphasis"/>
        </w:rPr>
        <w:t>unilaterally</w:t>
      </w:r>
      <w:r w:rsidRPr="00BA71D7">
        <w:rPr>
          <w:rStyle w:val="StyleUnderline"/>
        </w:rPr>
        <w:t xml:space="preserve"> implement a body-worn camera program containing the </w:t>
      </w:r>
      <w:r w:rsidRPr="00BA71D7">
        <w:rPr>
          <w:rStyle w:val="Emphasis"/>
        </w:rPr>
        <w:t>unrestricted</w:t>
      </w:r>
      <w:r w:rsidRPr="00BA71D7">
        <w:rPr>
          <w:rStyle w:val="StyleUnderline"/>
        </w:rPr>
        <w:t xml:space="preserve"> right of supervisors to </w:t>
      </w:r>
      <w:r w:rsidRPr="00BA71D7">
        <w:rPr>
          <w:rStyle w:val="Emphasis"/>
        </w:rPr>
        <w:t>randomly</w:t>
      </w:r>
      <w:r w:rsidRPr="00BA71D7">
        <w:rPr>
          <w:rStyle w:val="StyleUnderline"/>
        </w:rPr>
        <w:t xml:space="preserve"> review</w:t>
      </w:r>
      <w:r w:rsidRPr="00BA71D7">
        <w:rPr>
          <w:sz w:val="16"/>
        </w:rPr>
        <w:t xml:space="preserve"> the </w:t>
      </w:r>
      <w:r w:rsidRPr="00BA71D7">
        <w:rPr>
          <w:rStyle w:val="StyleUnderline"/>
        </w:rPr>
        <w:t>audio and video</w:t>
      </w:r>
      <w:r w:rsidRPr="00BA71D7">
        <w:rPr>
          <w:sz w:val="16"/>
        </w:rPr>
        <w:t xml:space="preserve"> footage required to be recorded during the course of an officer’s official activities. The mandated circumstances in which the camera must be activated here strikes me as a large body of an officer’s work that the body-worn camera program opens up to a completely different kind of scrutiny that cannot be said to have been envisioned as among the rights understood by the parties to have been retained by the City when the Agreement was signed.</w:t>
      </w:r>
    </w:p>
    <w:p w:rsidR="006C4337" w:rsidRPr="00BA71D7" w:rsidRDefault="006C4337" w:rsidP="006C4337">
      <w:pPr>
        <w:rPr>
          <w:sz w:val="16"/>
        </w:rPr>
      </w:pPr>
      <w:r w:rsidRPr="00BA71D7">
        <w:rPr>
          <w:sz w:val="16"/>
        </w:rPr>
        <w:t>“</w:t>
      </w:r>
      <w:r w:rsidRPr="00BA71D7">
        <w:rPr>
          <w:rStyle w:val="StyleUnderline"/>
        </w:rPr>
        <w:t>No</w:t>
      </w:r>
      <w:r w:rsidRPr="00BA71D7">
        <w:rPr>
          <w:sz w:val="16"/>
        </w:rPr>
        <w:t xml:space="preserve">r does the record contain any </w:t>
      </w:r>
      <w:r w:rsidRPr="00BA71D7">
        <w:rPr>
          <w:rStyle w:val="StyleUnderline"/>
        </w:rPr>
        <w:t>evidence</w:t>
      </w:r>
      <w:r w:rsidRPr="00BA71D7">
        <w:rPr>
          <w:sz w:val="16"/>
        </w:rPr>
        <w:t xml:space="preserve"> that </w:t>
      </w:r>
      <w:r w:rsidRPr="00BA71D7">
        <w:rPr>
          <w:rStyle w:val="StyleUnderline"/>
        </w:rPr>
        <w:t xml:space="preserve">the Union </w:t>
      </w:r>
      <w:r w:rsidRPr="00BA71D7">
        <w:rPr>
          <w:rStyle w:val="Emphasis"/>
        </w:rPr>
        <w:t>waived</w:t>
      </w:r>
      <w:r w:rsidRPr="00BA71D7">
        <w:rPr>
          <w:sz w:val="16"/>
        </w:rPr>
        <w:t xml:space="preserve"> its </w:t>
      </w:r>
      <w:r w:rsidRPr="00BA71D7">
        <w:rPr>
          <w:rStyle w:val="StyleUnderline"/>
        </w:rPr>
        <w:t xml:space="preserve">right to </w:t>
      </w:r>
      <w:r w:rsidRPr="00BA71D7">
        <w:rPr>
          <w:rStyle w:val="Emphasis"/>
        </w:rPr>
        <w:t>negotiate</w:t>
      </w:r>
      <w:r w:rsidRPr="00BA71D7">
        <w:rPr>
          <w:sz w:val="16"/>
        </w:rPr>
        <w:t xml:space="preserve"> over the program </w:t>
      </w:r>
      <w:r w:rsidRPr="00BA71D7">
        <w:rPr>
          <w:rStyle w:val="StyleUnderline"/>
        </w:rPr>
        <w:t>before it was implemented</w:t>
      </w:r>
      <w:r w:rsidRPr="00BA71D7">
        <w:rPr>
          <w:sz w:val="16"/>
        </w:rPr>
        <w:t>. To the contrary, FOP was continuing to negotiate with the Employer when the Chief decided, based on his view of the frequency with which officers’ use of authority is questioned as well as recent questions put to the City Council by members of the public as to when the use of cameras would be implemented in Oklahoma City, that it was time to implement the program.”</w:t>
      </w:r>
    </w:p>
    <w:p w:rsidR="006C4337" w:rsidRDefault="006C4337" w:rsidP="006C4337">
      <w:pPr>
        <w:pStyle w:val="Heading4"/>
      </w:pPr>
      <w:r>
        <w:t>Body cameras undermine collective bargaining rights.</w:t>
      </w:r>
    </w:p>
    <w:p w:rsidR="006C4337" w:rsidRPr="002A0A9D" w:rsidRDefault="006C4337" w:rsidP="006C4337">
      <w:pPr>
        <w:rPr>
          <w:sz w:val="16"/>
          <w:szCs w:val="16"/>
        </w:rPr>
      </w:pPr>
      <w:r w:rsidRPr="002A0A9D">
        <w:rPr>
          <w:rStyle w:val="Style13ptBold"/>
        </w:rPr>
        <w:t>Kitchen ’17</w:t>
      </w:r>
      <w:r>
        <w:t xml:space="preserve"> </w:t>
      </w:r>
      <w:r w:rsidRPr="002A0A9D">
        <w:rPr>
          <w:sz w:val="16"/>
          <w:szCs w:val="16"/>
        </w:rPr>
        <w:t xml:space="preserve">[F. Damon; Partner at </w:t>
      </w:r>
      <w:proofErr w:type="spellStart"/>
      <w:r w:rsidRPr="002A0A9D">
        <w:rPr>
          <w:sz w:val="16"/>
          <w:szCs w:val="16"/>
        </w:rPr>
        <w:t>Constangy</w:t>
      </w:r>
      <w:proofErr w:type="spellEnd"/>
      <w:r w:rsidRPr="002A0A9D">
        <w:rPr>
          <w:sz w:val="16"/>
          <w:szCs w:val="16"/>
        </w:rPr>
        <w:t xml:space="preserve">, Brooks, Smith, </w:t>
      </w:r>
      <w:proofErr w:type="spellStart"/>
      <w:r w:rsidRPr="002A0A9D">
        <w:rPr>
          <w:sz w:val="16"/>
          <w:szCs w:val="16"/>
        </w:rPr>
        <w:t>Prophete</w:t>
      </w:r>
      <w:proofErr w:type="spellEnd"/>
      <w:r w:rsidRPr="002A0A9D">
        <w:rPr>
          <w:sz w:val="16"/>
          <w:szCs w:val="16"/>
        </w:rPr>
        <w:t xml:space="preserve">, Recognized in the publication, Best Lawyers In America and Florida Super Lawyers; “Are police-worn body cameras a mandatory subject of bargaining?”; 1/5/17; </w:t>
      </w:r>
      <w:proofErr w:type="spellStart"/>
      <w:r w:rsidRPr="002A0A9D">
        <w:rPr>
          <w:sz w:val="16"/>
          <w:szCs w:val="16"/>
        </w:rPr>
        <w:t>Constangy</w:t>
      </w:r>
      <w:proofErr w:type="spellEnd"/>
      <w:r w:rsidRPr="002A0A9D">
        <w:rPr>
          <w:sz w:val="16"/>
          <w:szCs w:val="16"/>
        </w:rPr>
        <w:t xml:space="preserve">, Brooks, Smith, </w:t>
      </w:r>
      <w:proofErr w:type="spellStart"/>
      <w:r w:rsidRPr="002A0A9D">
        <w:rPr>
          <w:sz w:val="16"/>
          <w:szCs w:val="16"/>
        </w:rPr>
        <w:t>Prophete</w:t>
      </w:r>
      <w:proofErr w:type="spellEnd"/>
      <w:r w:rsidRPr="002A0A9D">
        <w:rPr>
          <w:sz w:val="16"/>
          <w:szCs w:val="16"/>
        </w:rPr>
        <w:t xml:space="preserve"> LLP; </w:t>
      </w:r>
      <w:hyperlink r:id="rId23" w:history="1">
        <w:r w:rsidRPr="002A0A9D">
          <w:rPr>
            <w:rStyle w:val="Hyperlink"/>
            <w:sz w:val="16"/>
            <w:szCs w:val="16"/>
          </w:rPr>
          <w:t>https://www.constangy.com/employment-labor-insider/are-police-worn-body-cameras-a-mandatory-subject-of-bargaining</w:t>
        </w:r>
      </w:hyperlink>
      <w:r w:rsidRPr="002A0A9D">
        <w:rPr>
          <w:sz w:val="16"/>
          <w:szCs w:val="16"/>
        </w:rPr>
        <w:t>; Accessed 6/25/20; NT]</w:t>
      </w:r>
    </w:p>
    <w:p w:rsidR="006C4337" w:rsidRPr="00BA71D7" w:rsidRDefault="006C4337" w:rsidP="006C4337">
      <w:pPr>
        <w:rPr>
          <w:sz w:val="16"/>
        </w:rPr>
      </w:pPr>
      <w:r w:rsidRPr="00BA71D7">
        <w:rPr>
          <w:sz w:val="16"/>
        </w:rPr>
        <w:t xml:space="preserve">Although the issue is generally unsettled, we believe that most </w:t>
      </w:r>
      <w:r w:rsidRPr="00BA71D7">
        <w:rPr>
          <w:rStyle w:val="StyleUnderline"/>
        </w:rPr>
        <w:t>public sector management clients will</w:t>
      </w:r>
      <w:r w:rsidRPr="00BA71D7">
        <w:rPr>
          <w:sz w:val="16"/>
        </w:rPr>
        <w:t xml:space="preserve"> consider it better to be safe than sorry and will choose to </w:t>
      </w:r>
      <w:r w:rsidRPr="00BA71D7">
        <w:rPr>
          <w:rStyle w:val="Emphasis"/>
        </w:rPr>
        <w:t>bargain</w:t>
      </w:r>
      <w:r w:rsidRPr="00BA71D7">
        <w:rPr>
          <w:rStyle w:val="StyleUnderline"/>
        </w:rPr>
        <w:t xml:space="preserve"> over mandating law enforcement use of body cameras</w:t>
      </w:r>
      <w:r w:rsidRPr="00BA71D7">
        <w:rPr>
          <w:sz w:val="16"/>
        </w:rPr>
        <w:t xml:space="preserve">. Using Florida as an example, </w:t>
      </w:r>
      <w:r w:rsidRPr="00BA71D7">
        <w:rPr>
          <w:rStyle w:val="StyleUnderline"/>
        </w:rPr>
        <w:t xml:space="preserve">public sector employers with </w:t>
      </w:r>
      <w:r w:rsidRPr="00BA71D7">
        <w:rPr>
          <w:rStyle w:val="Emphasis"/>
        </w:rPr>
        <w:t>unionized</w:t>
      </w:r>
      <w:r w:rsidRPr="00BA71D7">
        <w:rPr>
          <w:rStyle w:val="StyleUnderline"/>
        </w:rPr>
        <w:t xml:space="preserve"> work forces are required</w:t>
      </w:r>
      <w:r w:rsidRPr="00BA71D7">
        <w:rPr>
          <w:sz w:val="16"/>
        </w:rPr>
        <w:t xml:space="preserve"> by law </w:t>
      </w:r>
      <w:r w:rsidRPr="00BA71D7">
        <w:rPr>
          <w:rStyle w:val="StyleUnderline"/>
        </w:rPr>
        <w:t>to collectively bargain</w:t>
      </w:r>
      <w:r w:rsidRPr="00BA71D7">
        <w:rPr>
          <w:sz w:val="16"/>
        </w:rPr>
        <w:t xml:space="preserve"> with union representatives of police unions over “mandatory subjects of bargaining.” Mandatory subjects of bargaining consist of wages, hours, terms and conditions of the police officers’ employment. Common examples of mandatory subjects of bargaining include work schedules, pay scales, health insurance, seniority, sick and vacation leave, and dress codes. </w:t>
      </w:r>
      <w:r w:rsidRPr="00BA71D7">
        <w:rPr>
          <w:rStyle w:val="StyleUnderline"/>
        </w:rPr>
        <w:t>Police unions</w:t>
      </w:r>
      <w:r w:rsidRPr="00BA71D7">
        <w:rPr>
          <w:sz w:val="16"/>
        </w:rPr>
        <w:t xml:space="preserve"> have </w:t>
      </w:r>
      <w:r w:rsidRPr="00BA71D7">
        <w:rPr>
          <w:rStyle w:val="StyleUnderline"/>
        </w:rPr>
        <w:t>argued</w:t>
      </w:r>
      <w:r w:rsidRPr="00BA71D7">
        <w:rPr>
          <w:sz w:val="16"/>
        </w:rPr>
        <w:t xml:space="preserve"> that the use of </w:t>
      </w:r>
      <w:r w:rsidRPr="00BA71D7">
        <w:rPr>
          <w:rStyle w:val="StyleUnderline"/>
        </w:rPr>
        <w:t xml:space="preserve">body cameras is a </w:t>
      </w:r>
      <w:r w:rsidRPr="00BA71D7">
        <w:rPr>
          <w:rStyle w:val="Emphasis"/>
        </w:rPr>
        <w:t>mandatory</w:t>
      </w:r>
      <w:r w:rsidRPr="00BA71D7">
        <w:rPr>
          <w:rStyle w:val="StyleUnderline"/>
        </w:rPr>
        <w:t xml:space="preserve"> subject of bargaining because</w:t>
      </w:r>
      <w:r w:rsidRPr="00BA71D7">
        <w:rPr>
          <w:sz w:val="16"/>
        </w:rPr>
        <w:t xml:space="preserve"> use of </w:t>
      </w:r>
      <w:r w:rsidRPr="00BA71D7">
        <w:rPr>
          <w:rStyle w:val="StyleUnderline"/>
        </w:rPr>
        <w:t>the cameras is being made a term and condition of employment</w:t>
      </w:r>
      <w:r w:rsidRPr="00BA71D7">
        <w:rPr>
          <w:sz w:val="16"/>
        </w:rPr>
        <w:t>.</w:t>
      </w:r>
    </w:p>
    <w:p w:rsidR="006C4337" w:rsidRPr="00BA71D7" w:rsidRDefault="006C4337" w:rsidP="006C4337">
      <w:pPr>
        <w:rPr>
          <w:sz w:val="16"/>
        </w:rPr>
      </w:pPr>
      <w:r w:rsidRPr="00BA71D7">
        <w:rPr>
          <w:rStyle w:val="StyleUnderline"/>
        </w:rPr>
        <w:t>Public sector law enforcement</w:t>
      </w:r>
      <w:r w:rsidRPr="00BA71D7">
        <w:rPr>
          <w:sz w:val="16"/>
        </w:rPr>
        <w:t xml:space="preserve"> agencies have </w:t>
      </w:r>
      <w:r w:rsidRPr="00BA71D7">
        <w:rPr>
          <w:rStyle w:val="StyleUnderline"/>
        </w:rPr>
        <w:t xml:space="preserve">countered that employers have a </w:t>
      </w:r>
      <w:r w:rsidRPr="00BA71D7">
        <w:rPr>
          <w:rStyle w:val="Emphasis"/>
        </w:rPr>
        <w:t>management</w:t>
      </w:r>
      <w:r w:rsidRPr="00BA71D7">
        <w:rPr>
          <w:rStyle w:val="StyleUnderline"/>
        </w:rPr>
        <w:t xml:space="preserve"> right to require</w:t>
      </w:r>
      <w:r w:rsidRPr="00BA71D7">
        <w:rPr>
          <w:sz w:val="16"/>
        </w:rPr>
        <w:t xml:space="preserve"> their </w:t>
      </w:r>
      <w:r w:rsidRPr="00BA71D7">
        <w:rPr>
          <w:rStyle w:val="StyleUnderline"/>
        </w:rPr>
        <w:t>employees to use body cameras</w:t>
      </w:r>
      <w:r w:rsidRPr="00BA71D7">
        <w:rPr>
          <w:sz w:val="16"/>
        </w:rPr>
        <w:t xml:space="preserve">. Typically, employers are permitted to unilaterally exercise certain management rights pertaining to the control and direction of their business organizations. Although such rights are customarily set forth in management rights clauses contained in collective bargaining agreements, in Florida, as well as some other jurisdictions, a public sector employer’s </w:t>
      </w:r>
      <w:r w:rsidRPr="00BA71D7">
        <w:rPr>
          <w:rStyle w:val="StyleUnderline"/>
        </w:rPr>
        <w:t xml:space="preserve">management rights are established by </w:t>
      </w:r>
      <w:r w:rsidRPr="00BA71D7">
        <w:rPr>
          <w:rStyle w:val="Emphasis"/>
        </w:rPr>
        <w:t>statute</w:t>
      </w:r>
      <w:r w:rsidRPr="00BA71D7">
        <w:rPr>
          <w:sz w:val="16"/>
        </w:rPr>
        <w:t xml:space="preserve">. Historically, an employer’s selection of the kind of equipment that it uses in the performance of its business has been viewed as a management right. Consequently, it is not surprising that </w:t>
      </w:r>
      <w:r w:rsidRPr="00BA71D7">
        <w:rPr>
          <w:rStyle w:val="StyleUnderline"/>
        </w:rPr>
        <w:t>law enforcement agencies</w:t>
      </w:r>
      <w:r w:rsidRPr="00BA71D7">
        <w:rPr>
          <w:sz w:val="16"/>
        </w:rPr>
        <w:t xml:space="preserve">, both in Florida and other parts of the nation, </w:t>
      </w:r>
      <w:r w:rsidRPr="00BA71D7">
        <w:rPr>
          <w:rStyle w:val="StyleUnderline"/>
        </w:rPr>
        <w:t>have taken the position</w:t>
      </w:r>
      <w:r w:rsidRPr="00BA71D7">
        <w:rPr>
          <w:sz w:val="16"/>
        </w:rPr>
        <w:t xml:space="preserve"> that </w:t>
      </w:r>
      <w:r w:rsidRPr="00BA71D7">
        <w:rPr>
          <w:rStyle w:val="StyleUnderline"/>
        </w:rPr>
        <w:t xml:space="preserve">they can </w:t>
      </w:r>
      <w:r w:rsidRPr="00BA71D7">
        <w:rPr>
          <w:rStyle w:val="Emphasis"/>
        </w:rPr>
        <w:t>unilaterally</w:t>
      </w:r>
      <w:r w:rsidRPr="00BA71D7">
        <w:rPr>
          <w:rStyle w:val="StyleUnderline"/>
        </w:rPr>
        <w:t xml:space="preserve"> require</w:t>
      </w:r>
      <w:r w:rsidRPr="00BA71D7">
        <w:rPr>
          <w:sz w:val="16"/>
        </w:rPr>
        <w:t xml:space="preserve"> their </w:t>
      </w:r>
      <w:r w:rsidRPr="00BA71D7">
        <w:rPr>
          <w:rStyle w:val="StyleUnderline"/>
        </w:rPr>
        <w:t>police officers to wear body cameras without bargaining</w:t>
      </w:r>
      <w:r w:rsidRPr="00BA71D7">
        <w:rPr>
          <w:sz w:val="16"/>
        </w:rPr>
        <w:t xml:space="preserve"> over the issue with the police unions.</w:t>
      </w:r>
    </w:p>
    <w:p w:rsidR="006C4337" w:rsidRPr="00BA71D7" w:rsidRDefault="006C4337" w:rsidP="006C4337">
      <w:pPr>
        <w:rPr>
          <w:sz w:val="16"/>
        </w:rPr>
      </w:pPr>
      <w:r w:rsidRPr="00BA71D7">
        <w:rPr>
          <w:sz w:val="16"/>
        </w:rPr>
        <w:t xml:space="preserve">Notwithstanding this "management rights" argument, </w:t>
      </w:r>
      <w:r w:rsidRPr="00BA71D7">
        <w:rPr>
          <w:rStyle w:val="StyleUnderline"/>
        </w:rPr>
        <w:t xml:space="preserve">it is </w:t>
      </w:r>
      <w:r w:rsidRPr="00BA71D7">
        <w:rPr>
          <w:rStyle w:val="Emphasis"/>
        </w:rPr>
        <w:t>risky</w:t>
      </w:r>
      <w:r w:rsidRPr="00BA71D7">
        <w:rPr>
          <w:rStyle w:val="StyleUnderline"/>
        </w:rPr>
        <w:t xml:space="preserve"> for a public sector</w:t>
      </w:r>
      <w:r w:rsidRPr="00BA71D7">
        <w:rPr>
          <w:sz w:val="16"/>
        </w:rPr>
        <w:t xml:space="preserve"> employer </w:t>
      </w:r>
      <w:r w:rsidRPr="00BA71D7">
        <w:rPr>
          <w:rStyle w:val="StyleUnderline"/>
        </w:rPr>
        <w:t xml:space="preserve">to </w:t>
      </w:r>
      <w:r w:rsidRPr="00BA71D7">
        <w:rPr>
          <w:rStyle w:val="Emphasis"/>
        </w:rPr>
        <w:t>unilaterally</w:t>
      </w:r>
      <w:r w:rsidRPr="00BA71D7">
        <w:rPr>
          <w:rStyle w:val="StyleUnderline"/>
        </w:rPr>
        <w:t xml:space="preserve"> require the use of body cameras</w:t>
      </w:r>
      <w:r w:rsidRPr="00BA71D7">
        <w:rPr>
          <w:sz w:val="16"/>
        </w:rPr>
        <w:t xml:space="preserve"> on an organized workforce </w:t>
      </w:r>
      <w:r w:rsidRPr="00BA71D7">
        <w:rPr>
          <w:rStyle w:val="StyleUnderline"/>
        </w:rPr>
        <w:t>without</w:t>
      </w:r>
      <w:r w:rsidRPr="00BA71D7">
        <w:rPr>
          <w:sz w:val="16"/>
        </w:rPr>
        <w:t xml:space="preserve"> first </w:t>
      </w:r>
      <w:r w:rsidRPr="00BA71D7">
        <w:rPr>
          <w:rStyle w:val="StyleUnderline"/>
        </w:rPr>
        <w:t>bargaining with the police union. Doing so could result in</w:t>
      </w:r>
      <w:r w:rsidRPr="00BA71D7">
        <w:rPr>
          <w:sz w:val="16"/>
        </w:rPr>
        <w:t xml:space="preserve"> an </w:t>
      </w:r>
      <w:r w:rsidRPr="00BA71D7">
        <w:rPr>
          <w:rStyle w:val="Emphasis"/>
        </w:rPr>
        <w:t>unfair</w:t>
      </w:r>
      <w:r w:rsidRPr="00BA71D7">
        <w:rPr>
          <w:rStyle w:val="StyleUnderline"/>
        </w:rPr>
        <w:t xml:space="preserve"> labor practice</w:t>
      </w:r>
      <w:r w:rsidRPr="00BA71D7">
        <w:rPr>
          <w:sz w:val="16"/>
        </w:rPr>
        <w:t xml:space="preserve"> charge, as </w:t>
      </w:r>
      <w:r w:rsidRPr="00BA71D7">
        <w:rPr>
          <w:rStyle w:val="StyleUnderline"/>
        </w:rPr>
        <w:t>the police union</w:t>
      </w:r>
      <w:r w:rsidRPr="00BA71D7">
        <w:rPr>
          <w:sz w:val="16"/>
        </w:rPr>
        <w:t xml:space="preserve"> is </w:t>
      </w:r>
      <w:r w:rsidRPr="00BA71D7">
        <w:rPr>
          <w:rStyle w:val="StyleUnderline"/>
        </w:rPr>
        <w:t>likely to argue</w:t>
      </w:r>
      <w:r w:rsidRPr="00BA71D7">
        <w:rPr>
          <w:sz w:val="16"/>
        </w:rPr>
        <w:t xml:space="preserve"> that </w:t>
      </w:r>
      <w:r w:rsidRPr="00BA71D7">
        <w:rPr>
          <w:rStyle w:val="StyleUnderline"/>
        </w:rPr>
        <w:t xml:space="preserve">the use of body cameras is a </w:t>
      </w:r>
      <w:r w:rsidRPr="00BA71D7">
        <w:rPr>
          <w:rStyle w:val="Emphasis"/>
        </w:rPr>
        <w:t>term</w:t>
      </w:r>
      <w:r w:rsidRPr="00BA71D7">
        <w:rPr>
          <w:rStyle w:val="StyleUnderline"/>
        </w:rPr>
        <w:t xml:space="preserve"> and </w:t>
      </w:r>
      <w:r w:rsidRPr="00BA71D7">
        <w:rPr>
          <w:rStyle w:val="Emphasis"/>
        </w:rPr>
        <w:t>condition</w:t>
      </w:r>
      <w:r w:rsidRPr="00BA71D7">
        <w:rPr>
          <w:rStyle w:val="StyleUnderline"/>
        </w:rPr>
        <w:t xml:space="preserve"> of employment</w:t>
      </w:r>
      <w:r w:rsidRPr="00BA71D7">
        <w:rPr>
          <w:sz w:val="16"/>
        </w:rPr>
        <w:t>.</w:t>
      </w:r>
    </w:p>
    <w:p w:rsidR="006C4337" w:rsidRDefault="006C4337" w:rsidP="006C4337">
      <w:pPr>
        <w:pStyle w:val="Heading4"/>
      </w:pPr>
      <w:r>
        <w:t>Body cameras damage police unions’ power – they hurt collective bargaining.</w:t>
      </w:r>
    </w:p>
    <w:p w:rsidR="006C4337" w:rsidRDefault="006C4337" w:rsidP="006C4337">
      <w:pPr>
        <w:rPr>
          <w:sz w:val="16"/>
          <w:szCs w:val="16"/>
        </w:rPr>
      </w:pPr>
      <w:proofErr w:type="spellStart"/>
      <w:r w:rsidRPr="00FD78B8">
        <w:rPr>
          <w:rStyle w:val="Style13ptBold"/>
        </w:rPr>
        <w:t>Bruinius</w:t>
      </w:r>
      <w:proofErr w:type="spellEnd"/>
      <w:r w:rsidRPr="00FD78B8">
        <w:rPr>
          <w:rStyle w:val="Style13ptBold"/>
        </w:rPr>
        <w:t xml:space="preserve"> ’16</w:t>
      </w:r>
      <w:r>
        <w:t xml:space="preserve"> </w:t>
      </w:r>
      <w:r w:rsidRPr="00FD78B8">
        <w:rPr>
          <w:sz w:val="16"/>
          <w:szCs w:val="16"/>
        </w:rPr>
        <w:t xml:space="preserve">[Harry; Staff Writer for The Christian Science Monitor; “Why police are pushing back on body cameras”; The Christian Science Monitor; 8/30/16; The Christian Science Monitor; </w:t>
      </w:r>
      <w:hyperlink r:id="rId24" w:history="1">
        <w:r w:rsidRPr="00FD78B8">
          <w:rPr>
            <w:rStyle w:val="Hyperlink"/>
            <w:sz w:val="16"/>
            <w:szCs w:val="16"/>
          </w:rPr>
          <w:t>https://www.csmonitor.com/USA/Justice/2016/0830/Why-police-are-pushing-back-on-body-cameras</w:t>
        </w:r>
      </w:hyperlink>
      <w:r w:rsidRPr="00FD78B8">
        <w:rPr>
          <w:sz w:val="16"/>
          <w:szCs w:val="16"/>
        </w:rPr>
        <w:t>; Accessed 6/25/20; NT]</w:t>
      </w:r>
    </w:p>
    <w:p w:rsidR="006C4337" w:rsidRPr="00BA71D7" w:rsidRDefault="006C4337" w:rsidP="006C4337">
      <w:pPr>
        <w:rPr>
          <w:sz w:val="16"/>
        </w:rPr>
      </w:pPr>
      <w:r w:rsidRPr="00BA71D7">
        <w:rPr>
          <w:sz w:val="16"/>
        </w:rPr>
        <w:t xml:space="preserve">Last week, the Boston Police </w:t>
      </w:r>
      <w:r w:rsidRPr="00BA71D7">
        <w:rPr>
          <w:rStyle w:val="StyleUnderline"/>
        </w:rPr>
        <w:t>Patrolmen’s Association</w:t>
      </w:r>
      <w:r w:rsidRPr="00BA71D7">
        <w:rPr>
          <w:sz w:val="16"/>
        </w:rPr>
        <w:t xml:space="preserve">, representing 1,500 city cops, sued city administrators and </w:t>
      </w:r>
      <w:r w:rsidRPr="00BA71D7">
        <w:rPr>
          <w:rStyle w:val="StyleUnderline"/>
        </w:rPr>
        <w:t xml:space="preserve">sought to </w:t>
      </w:r>
      <w:r w:rsidRPr="00BA71D7">
        <w:rPr>
          <w:rStyle w:val="Emphasis"/>
        </w:rPr>
        <w:t>block</w:t>
      </w:r>
      <w:r w:rsidRPr="00BA71D7">
        <w:rPr>
          <w:sz w:val="16"/>
        </w:rPr>
        <w:t xml:space="preserve"> a pilot program that would have assigned </w:t>
      </w:r>
      <w:r w:rsidRPr="00BA71D7">
        <w:rPr>
          <w:rStyle w:val="StyleUnderline"/>
        </w:rPr>
        <w:t>body cameras</w:t>
      </w:r>
      <w:r w:rsidRPr="00BA71D7">
        <w:rPr>
          <w:sz w:val="16"/>
        </w:rPr>
        <w:t xml:space="preserve"> to 100 officers. At first, the program asked officers to volunteer for the program. When none did, however, the department said it would randomly assign officers to wear the clip-on cams, slated to start this week.</w:t>
      </w:r>
    </w:p>
    <w:p w:rsidR="006C4337" w:rsidRPr="00BA71D7" w:rsidRDefault="006C4337" w:rsidP="006C4337">
      <w:pPr>
        <w:rPr>
          <w:sz w:val="16"/>
        </w:rPr>
      </w:pPr>
      <w:r w:rsidRPr="00BA71D7">
        <w:rPr>
          <w:sz w:val="16"/>
        </w:rPr>
        <w:t xml:space="preserve">Like a number of </w:t>
      </w:r>
      <w:r w:rsidRPr="00BA71D7">
        <w:rPr>
          <w:rStyle w:val="StyleUnderline"/>
        </w:rPr>
        <w:t>unions</w:t>
      </w:r>
      <w:r w:rsidRPr="00BA71D7">
        <w:rPr>
          <w:sz w:val="16"/>
        </w:rPr>
        <w:t xml:space="preserve"> over the past year, the Boston association </w:t>
      </w:r>
      <w:r w:rsidRPr="00BA71D7">
        <w:rPr>
          <w:rStyle w:val="StyleUnderline"/>
        </w:rPr>
        <w:t>said the</w:t>
      </w:r>
      <w:r w:rsidRPr="00BA71D7">
        <w:rPr>
          <w:sz w:val="16"/>
        </w:rPr>
        <w:t xml:space="preserve"> city’s </w:t>
      </w:r>
      <w:r w:rsidRPr="00BA71D7">
        <w:rPr>
          <w:rStyle w:val="StyleUnderline"/>
        </w:rPr>
        <w:t xml:space="preserve">plan </w:t>
      </w:r>
      <w:r w:rsidRPr="00BA71D7">
        <w:rPr>
          <w:rStyle w:val="Emphasis"/>
        </w:rPr>
        <w:t>violated</w:t>
      </w:r>
      <w:r w:rsidRPr="00BA71D7">
        <w:rPr>
          <w:rStyle w:val="StyleUnderline"/>
        </w:rPr>
        <w:t xml:space="preserve"> the collective bargaining agreement</w:t>
      </w:r>
      <w:r w:rsidRPr="00BA71D7">
        <w:rPr>
          <w:sz w:val="16"/>
        </w:rPr>
        <w:t>. More significantly, perhaps, it also said body cameras put its officers at risk.</w:t>
      </w:r>
    </w:p>
    <w:p w:rsidR="006C4337" w:rsidRPr="0088422F" w:rsidRDefault="006C4337" w:rsidP="006C4337">
      <w:pPr>
        <w:rPr>
          <w:sz w:val="16"/>
        </w:rPr>
      </w:pPr>
      <w:r w:rsidRPr="00BA71D7">
        <w:rPr>
          <w:sz w:val="16"/>
        </w:rPr>
        <w:t xml:space="preserve">“[The] </w:t>
      </w:r>
      <w:r w:rsidRPr="00BA71D7">
        <w:rPr>
          <w:rStyle w:val="Emphasis"/>
        </w:rPr>
        <w:t>damage</w:t>
      </w:r>
      <w:r w:rsidRPr="00BA71D7">
        <w:rPr>
          <w:rStyle w:val="StyleUnderline"/>
        </w:rPr>
        <w:t xml:space="preserve"> to</w:t>
      </w:r>
      <w:r w:rsidRPr="00BA71D7">
        <w:rPr>
          <w:sz w:val="16"/>
        </w:rPr>
        <w:t xml:space="preserve"> the </w:t>
      </w:r>
      <w:r w:rsidRPr="00BA71D7">
        <w:rPr>
          <w:rStyle w:val="StyleUnderline"/>
        </w:rPr>
        <w:t>collectively-bargained arbitration</w:t>
      </w:r>
      <w:r w:rsidRPr="00BA71D7">
        <w:rPr>
          <w:sz w:val="16"/>
        </w:rPr>
        <w:t xml:space="preserve"> process and the increased risk of harm to officers </w:t>
      </w:r>
      <w:r w:rsidRPr="00BA71D7">
        <w:rPr>
          <w:rStyle w:val="StyleUnderline"/>
        </w:rPr>
        <w:t>from</w:t>
      </w:r>
      <w:r w:rsidRPr="00BA71D7">
        <w:rPr>
          <w:sz w:val="16"/>
        </w:rPr>
        <w:t xml:space="preserve"> the </w:t>
      </w:r>
      <w:r w:rsidRPr="00BA71D7">
        <w:rPr>
          <w:rStyle w:val="StyleUnderline"/>
        </w:rPr>
        <w:t xml:space="preserve">City’s </w:t>
      </w:r>
      <w:r w:rsidRPr="00BA71D7">
        <w:rPr>
          <w:rStyle w:val="Emphasis"/>
        </w:rPr>
        <w:t>unilateral</w:t>
      </w:r>
      <w:r w:rsidRPr="00BA71D7">
        <w:rPr>
          <w:rStyle w:val="StyleUnderline"/>
        </w:rPr>
        <w:t xml:space="preserve"> action constitute </w:t>
      </w:r>
      <w:r w:rsidRPr="00BA71D7">
        <w:rPr>
          <w:rStyle w:val="Emphasis"/>
        </w:rPr>
        <w:t>irreparable harm</w:t>
      </w:r>
      <w:r w:rsidRPr="00BA71D7">
        <w:rPr>
          <w:sz w:val="16"/>
        </w:rPr>
        <w:t xml:space="preserve"> and that only injunctive relief can provide a remedy,” the union said in a statement. Citing a Rand Corp. study, it also said that “officers wearing body cameras are no less likely to use force but are 15 percent more likely to be assaulted than officers without cameras.”</w:t>
      </w:r>
    </w:p>
    <w:p w:rsidR="00B50D2C" w:rsidRDefault="009056E3" w:rsidP="00B50D2C">
      <w:pPr>
        <w:pStyle w:val="Heading3"/>
      </w:pPr>
      <w:r>
        <w:t xml:space="preserve">L- </w:t>
      </w:r>
      <w:r w:rsidR="00B50D2C">
        <w:t>Death Penalty</w:t>
      </w:r>
    </w:p>
    <w:p w:rsidR="00B50D2C" w:rsidRDefault="00B50D2C" w:rsidP="00B50D2C">
      <w:pPr>
        <w:pStyle w:val="Heading4"/>
      </w:pPr>
      <w:r>
        <w:t xml:space="preserve">Police Unions support the death penalty – they see it as the </w:t>
      </w:r>
      <w:r w:rsidRPr="005E662B">
        <w:rPr>
          <w:u w:val="single"/>
        </w:rPr>
        <w:t>only possible retribution</w:t>
      </w:r>
      <w:r>
        <w:t xml:space="preserve"> against police officer killing</w:t>
      </w:r>
      <w:r w:rsidR="009056E3">
        <w:t>s</w:t>
      </w:r>
    </w:p>
    <w:p w:rsidR="00B50D2C" w:rsidRPr="00397E75" w:rsidRDefault="00B50D2C" w:rsidP="00B50D2C">
      <w:pPr>
        <w:rPr>
          <w:rStyle w:val="Style13ptBold"/>
          <w:b w:val="0"/>
          <w:bCs w:val="0"/>
        </w:rPr>
      </w:pPr>
      <w:r>
        <w:rPr>
          <w:rStyle w:val="Style13ptBold"/>
        </w:rPr>
        <w:t xml:space="preserve">Johnson 15 </w:t>
      </w:r>
      <w:r w:rsidRPr="00397E75">
        <w:rPr>
          <w:rStyle w:val="Style13ptBold"/>
          <w:sz w:val="20"/>
          <w:szCs w:val="20"/>
        </w:rPr>
        <w:t>“Donald Trump wants the death penalty for those who kill police officers” by Jenna Johnson, published December 10</w:t>
      </w:r>
      <w:r w:rsidRPr="00397E75">
        <w:rPr>
          <w:rStyle w:val="Style13ptBold"/>
          <w:sz w:val="20"/>
          <w:szCs w:val="20"/>
          <w:vertAlign w:val="superscript"/>
        </w:rPr>
        <w:t>th</w:t>
      </w:r>
      <w:r w:rsidRPr="00397E75">
        <w:rPr>
          <w:rStyle w:val="Style13ptBold"/>
          <w:sz w:val="20"/>
          <w:szCs w:val="20"/>
        </w:rPr>
        <w:t xml:space="preserve">, 2015. </w:t>
      </w:r>
      <w:r w:rsidRPr="00397E75">
        <w:rPr>
          <w:sz w:val="20"/>
          <w:szCs w:val="20"/>
        </w:rPr>
        <w:t>Jenna Johnson is a national political correspondent for The Washington Post who writes about the 2020 presidential election with a heavy focus on voters and political movements. She has also covered the White House and Donald Trump’s 2016 presidential campaign, interviewing thousands of Trump supporters across the country. Jenna started at the Post in 2007 as a summer intern and has since written about crime, county government and local elections, higher education and the Maryland statehouse.</w:t>
      </w:r>
      <w:r>
        <w:rPr>
          <w:sz w:val="20"/>
          <w:szCs w:val="20"/>
        </w:rPr>
        <w:t xml:space="preserve"> </w:t>
      </w:r>
      <w:hyperlink r:id="rId25" w:history="1">
        <w:r>
          <w:rPr>
            <w:rStyle w:val="Hyperlink"/>
          </w:rPr>
          <w:t>https://www.washingtonpost.com/news/post-politics/wp/2015/12/10/donald-trump-wants-the-death-penalty-for-those-who-kill-police-officers/</w:t>
        </w:r>
      </w:hyperlink>
    </w:p>
    <w:p w:rsidR="00B50D2C" w:rsidRPr="005E662B" w:rsidRDefault="00B50D2C" w:rsidP="00B50D2C">
      <w:r w:rsidRPr="00397E75">
        <w:rPr>
          <w:u w:val="single"/>
        </w:rPr>
        <w:t xml:space="preserve">Donald Trump said Thursday that as president he would issue an executive order containing the "strong, strong statement" that </w:t>
      </w:r>
      <w:r w:rsidRPr="00397E75">
        <w:rPr>
          <w:b/>
          <w:bCs/>
          <w:u w:val="single"/>
        </w:rPr>
        <w:t>he wants the death penalty for those found guilty of killing a police officer</w:t>
      </w:r>
      <w:r w:rsidRPr="00397E75">
        <w:rPr>
          <w:u w:val="single"/>
        </w:rPr>
        <w:t>.</w:t>
      </w:r>
      <w:r>
        <w:t xml:space="preserve"> </w:t>
      </w:r>
      <w:r w:rsidRPr="005E662B">
        <w:t>"One of the first things I'd</w:t>
      </w:r>
      <w:r>
        <w:t xml:space="preserve"> </w:t>
      </w:r>
      <w:r w:rsidRPr="005E662B">
        <w:t xml:space="preserve">do in terms of executive orders, if I win, will be to sign a strong, strong statement that will go out to the country, out to the world, that anybody killing a policeman, a policewoman, a police officer, anybody killing a police officer: Death penalty is going to happen, okay?" </w:t>
      </w:r>
      <w:r w:rsidRPr="00397E75">
        <w:rPr>
          <w:u w:val="single"/>
        </w:rPr>
        <w:t xml:space="preserve">Trump told members of the New England Police Benevolent Association in a hotel ballroom on Thursday evening. Applause broke out, drowning out the Republican frontrunner. The idea came from </w:t>
      </w:r>
      <w:r w:rsidRPr="00397E75">
        <w:rPr>
          <w:b/>
          <w:bCs/>
          <w:u w:val="single"/>
        </w:rPr>
        <w:t>the New England Police Benevolent Association, a police union</w:t>
      </w:r>
      <w:r w:rsidRPr="00397E75">
        <w:rPr>
          <w:u w:val="single"/>
        </w:rPr>
        <w:t xml:space="preserve"> with members from New Hampshire and Massachusetts that met with the Republican frontrunner on Thursday evening and then endorsed him. During a private </w:t>
      </w:r>
      <w:r w:rsidRPr="00397E75">
        <w:rPr>
          <w:b/>
          <w:bCs/>
          <w:u w:val="single"/>
        </w:rPr>
        <w:t>meeting with union leaders, Trump answered questions and agreed to push for the death penalty</w:t>
      </w:r>
      <w:r w:rsidRPr="00397E75">
        <w:rPr>
          <w:u w:val="single"/>
        </w:rPr>
        <w:t xml:space="preserve"> and to find more funding for training, according to several people at the meeting. AD </w:t>
      </w:r>
      <w:r w:rsidRPr="00397E75">
        <w:rPr>
          <w:b/>
          <w:bCs/>
          <w:u w:val="single"/>
        </w:rPr>
        <w:t>Trump provided no details of how such an executive order would work or its legality, especially with a growing number of states discontinuing use of the death penalty and with the federal government's limited jurisdiction</w:t>
      </w:r>
      <w:r w:rsidRPr="005E662B">
        <w:t>. His campaign manager and spokeswoman did not respond to a request for such details.</w:t>
      </w:r>
      <w:r>
        <w:t xml:space="preserve"> </w:t>
      </w:r>
      <w:r w:rsidRPr="005E662B">
        <w:t>As Republican candidates have delicately tried to stake a position in the roiling debate over alleged brutality between police officers and minorities, Trump has firmly planted himself on the side of police. Trump has said in previous speeches that while every profession has its "bad apples," police officers have been unfairly criticized at a time when they need to be supported. Trump often responds to questions about the Black Lives Matter movement by saying that "all lives matter" and accusing President Obama of stirring up racial unrest.</w:t>
      </w:r>
      <w:r>
        <w:t xml:space="preserve"> </w:t>
      </w:r>
      <w:r w:rsidRPr="005E662B">
        <w:t>[</w:t>
      </w:r>
      <w:hyperlink r:id="rId26" w:history="1">
        <w:r w:rsidRPr="005E662B">
          <w:rPr>
            <w:rStyle w:val="Hyperlink"/>
          </w:rPr>
          <w:t>Trump’s proposal to keep out Muslims crosses a line for many in both parties</w:t>
        </w:r>
      </w:hyperlink>
      <w:r w:rsidRPr="005E662B">
        <w:t>]</w:t>
      </w:r>
      <w:r>
        <w:t xml:space="preserve"> </w:t>
      </w:r>
      <w:r w:rsidRPr="005E662B">
        <w:t>AD</w:t>
      </w:r>
      <w:r>
        <w:t xml:space="preserve"> </w:t>
      </w:r>
      <w:r w:rsidRPr="005E662B">
        <w:t>This police union is the same one that in September urged</w:t>
      </w:r>
      <w:r>
        <w:t xml:space="preserve"> </w:t>
      </w:r>
      <w:r w:rsidRPr="005E662B">
        <w:t>police officers to boycott a Labor Day breakfast attended by President Obama and union leaders in Boston. At the time, the union head accused Obama of not being supportive enough of police officers.</w:t>
      </w:r>
      <w:r>
        <w:t xml:space="preserve"> </w:t>
      </w:r>
      <w:r w:rsidRPr="005E662B">
        <w:t xml:space="preserve">"The police and the law enforcement in this country -- I will never ever let them down, just remember that," </w:t>
      </w:r>
      <w:r w:rsidRPr="00397E75">
        <w:rPr>
          <w:u w:val="single"/>
        </w:rPr>
        <w:t>Trump said on Thursday. "They've had a hard time. These forces throughout the country have had a hard time: A lot of people killed; a lot of people killed really violently." It was a message that resonated with many officers, including Sgt. Deborah Batista of Middleborough, Mass., who is vice president of the union. "He seems to be a supporter of law enforcement which is something that we have not seen from the current administration," said Batista, 53. "We are not popular of late, law enforcement."</w:t>
      </w:r>
    </w:p>
    <w:p w:rsidR="00B50D2C" w:rsidRDefault="00B50D2C" w:rsidP="00B50D2C">
      <w:pPr>
        <w:pStyle w:val="Heading4"/>
      </w:pPr>
      <w:r>
        <w:t>Police Unions pour thousands into stopping proposals that ban the death penalty – California proves</w:t>
      </w:r>
    </w:p>
    <w:p w:rsidR="00B50D2C" w:rsidRDefault="00B50D2C" w:rsidP="00B50D2C">
      <w:pPr>
        <w:rPr>
          <w:rStyle w:val="Style13ptBold"/>
          <w:b w:val="0"/>
          <w:bCs w:val="0"/>
        </w:rPr>
      </w:pPr>
      <w:r>
        <w:rPr>
          <w:rStyle w:val="Style13ptBold"/>
        </w:rPr>
        <w:t xml:space="preserve">Perkins 6/23 </w:t>
      </w:r>
      <w:r w:rsidRPr="00183DA0">
        <w:t>“</w:t>
      </w:r>
      <w:r>
        <w:t>Revealed</w:t>
      </w:r>
      <w:r w:rsidRPr="00183DA0">
        <w:t>: police unions spend millions to influence policy in biggest US cities”</w:t>
      </w:r>
      <w:r>
        <w:t xml:space="preserve"> by Tom Perkins, published June 23</w:t>
      </w:r>
      <w:r w:rsidRPr="00183DA0">
        <w:rPr>
          <w:vertAlign w:val="superscript"/>
        </w:rPr>
        <w:t>rd</w:t>
      </w:r>
      <w:r>
        <w:t xml:space="preserve">, 2020.  </w:t>
      </w:r>
      <w:r w:rsidRPr="00183DA0">
        <w:t>Tom Perkins is a Detroit-based freelance journalist.</w:t>
      </w:r>
    </w:p>
    <w:p w:rsidR="00B50D2C" w:rsidRPr="0096659C" w:rsidRDefault="00B50D2C" w:rsidP="00B50D2C">
      <w:pPr>
        <w:rPr>
          <w:sz w:val="16"/>
        </w:rPr>
      </w:pPr>
      <w:r w:rsidRPr="0096659C">
        <w:rPr>
          <w:u w:val="single"/>
        </w:rPr>
        <w:t>In total, current members of the council’s two police oversight committees have received about $1.3m from police unions</w:t>
      </w:r>
      <w:r w:rsidRPr="0096659C">
        <w:rPr>
          <w:sz w:val="16"/>
        </w:rPr>
        <w:t xml:space="preserve">. The LAPPL also spends on those who hold police department purse strings. The city council budget committee chair Paul </w:t>
      </w:r>
      <w:proofErr w:type="spellStart"/>
      <w:r w:rsidRPr="0096659C">
        <w:rPr>
          <w:sz w:val="16"/>
        </w:rPr>
        <w:t>Krekorian</w:t>
      </w:r>
      <w:proofErr w:type="spellEnd"/>
      <w:r w:rsidRPr="0096659C">
        <w:rPr>
          <w:sz w:val="16"/>
        </w:rPr>
        <w:t xml:space="preserve"> this year helped advance a budget that included a 7% funding increase for the LAPD. In February, an independent committee that supports him received a nearly $25,000 donation from the LAPPL.  A demonstrator holds a sign reading ‘Defund the Police’ in New York. Photograph: Brendan </w:t>
      </w:r>
      <w:r w:rsidRPr="0096659C">
        <w:rPr>
          <w:u w:val="single"/>
        </w:rPr>
        <w:t xml:space="preserve">McDermid/Reuters Spending on a single race is rising to record levels this year as police unions from around California have sent more than $2m to help the police-friendly incumbent district attorney Jackie Lacey take on George </w:t>
      </w:r>
      <w:proofErr w:type="spellStart"/>
      <w:r w:rsidRPr="0096659C">
        <w:rPr>
          <w:u w:val="single"/>
        </w:rPr>
        <w:t>Gascón</w:t>
      </w:r>
      <w:proofErr w:type="spellEnd"/>
      <w:r w:rsidRPr="0096659C">
        <w:rPr>
          <w:u w:val="single"/>
        </w:rPr>
        <w:t xml:space="preserve">, a police reform supporter, in Los Angeles county. </w:t>
      </w:r>
      <w:r w:rsidRPr="00397E75">
        <w:rPr>
          <w:b/>
          <w:bCs/>
          <w:u w:val="single"/>
        </w:rPr>
        <w:t>Police unions also flex their muscle on statewide ballot proposals. California police union money in 2016 helped block a proposed ban on the death penalty while unions successfully worked to pass a counterproposal to speed up executions</w:t>
      </w:r>
      <w:r w:rsidRPr="0096659C">
        <w:rPr>
          <w:sz w:val="16"/>
        </w:rPr>
        <w:t xml:space="preserve">. The LAPPL has also given to hundreds of state legislators, and unions statewide have donated more than $752,000 to members of the state assembly’s law enforcement committee. The activity is not restricted to the nation’s largest departments. The Peace Officers Research Association of California, a statewide union with membership that includes small departments, has spent at least $34m on campaign contributions and lobbying in recent decades. </w:t>
      </w:r>
      <w:proofErr w:type="gramStart"/>
      <w:r w:rsidRPr="0096659C">
        <w:rPr>
          <w:sz w:val="16"/>
        </w:rPr>
        <w:t>Still,</w:t>
      </w:r>
      <w:proofErr w:type="gramEnd"/>
      <w:r w:rsidRPr="0096659C">
        <w:rPr>
          <w:sz w:val="16"/>
        </w:rPr>
        <w:t xml:space="preserve"> the true extent of police spending and its impact remains unknown. </w:t>
      </w:r>
      <w:r w:rsidRPr="0096659C">
        <w:rPr>
          <w:u w:val="single"/>
        </w:rPr>
        <w:t>Some lobbying records in Illinois and New York are shielded from the public, and Samuel Walker, author of The Police in America, noted that the media, academics and civil liberties groups haven’t closely scrutinized unions’ spending or other activities until very recently. “The unions have been remarkably unopposed since the early 70s, and that began to change with Ferguson, and is dramatically changing in the last two weeks,” Walker said. “We definitely need more sunlight on this issue.”</w:t>
      </w:r>
    </w:p>
    <w:p w:rsidR="006C4337" w:rsidRDefault="00DD01E2" w:rsidP="006C4337">
      <w:pPr>
        <w:pStyle w:val="Heading3"/>
      </w:pPr>
      <w:r>
        <w:t xml:space="preserve">L- </w:t>
      </w:r>
      <w:r w:rsidR="006C4337">
        <w:t>Mandatory Minimums</w:t>
      </w:r>
    </w:p>
    <w:p w:rsidR="006C4337" w:rsidRDefault="006C4337" w:rsidP="006C4337">
      <w:pPr>
        <w:pStyle w:val="Heading4"/>
      </w:pPr>
      <w:r>
        <w:t>Abolishing mandatory minimums ends police impunity and wrecks police strength.</w:t>
      </w:r>
    </w:p>
    <w:p w:rsidR="006C4337" w:rsidRPr="00267E31" w:rsidRDefault="006C4337" w:rsidP="006C4337">
      <w:r w:rsidRPr="00267E31">
        <w:rPr>
          <w:rStyle w:val="Style13ptBold"/>
        </w:rPr>
        <w:t>Hechinger 19</w:t>
      </w:r>
      <w:r>
        <w:t xml:space="preserve"> [Scott Hechinger, 09/25/19, “How Mandatory Minimums Enable Police Misconduct,” </w:t>
      </w:r>
      <w:r>
        <w:rPr>
          <w:i/>
          <w:iCs/>
        </w:rPr>
        <w:t>The New York Times,</w:t>
      </w:r>
      <w:r>
        <w:t xml:space="preserve"> https://www.nytimes.com/2019/09/25/opinion/mandatory-minimum-sentencing.html</w:t>
      </w:r>
    </w:p>
    <w:p w:rsidR="00B50D2C" w:rsidRPr="00DD01E2" w:rsidRDefault="006C4337" w:rsidP="00B50D2C">
      <w:pPr>
        <w:rPr>
          <w:sz w:val="16"/>
        </w:rPr>
      </w:pPr>
      <w:r w:rsidRPr="00267E31">
        <w:rPr>
          <w:sz w:val="16"/>
        </w:rPr>
        <w:t xml:space="preserve">But </w:t>
      </w:r>
      <w:r w:rsidRPr="00267E31">
        <w:rPr>
          <w:rStyle w:val="StyleUnderline"/>
        </w:rPr>
        <w:t>the near impossibility of getting fired is only part of the crisis of impunity. An overlooked but significant culprit is mandatory minimum sentencing.</w:t>
      </w:r>
      <w:r w:rsidRPr="00267E31">
        <w:rPr>
          <w:sz w:val="16"/>
        </w:rPr>
        <w:t xml:space="preserve"> In criminal courts throughout this country, </w:t>
      </w:r>
      <w:r w:rsidRPr="00267E31">
        <w:rPr>
          <w:rStyle w:val="StyleUnderline"/>
        </w:rPr>
        <w:t>victims of police abuse</w:t>
      </w:r>
      <w:r w:rsidRPr="00267E31">
        <w:rPr>
          <w:sz w:val="16"/>
        </w:rPr>
        <w:t xml:space="preserve"> — illegal stops and frisks, car stops and searches, home raids, manufactured charges and excessive force — </w:t>
      </w:r>
      <w:r w:rsidRPr="00267E31">
        <w:rPr>
          <w:rStyle w:val="StyleUnderline"/>
        </w:rPr>
        <w:t>routinely forgo their constitutional right to challenge police abuse in a pretrial hearing in exchange for plea deals</w:t>
      </w:r>
      <w:r w:rsidRPr="00267E31">
        <w:rPr>
          <w:sz w:val="16"/>
        </w:rPr>
        <w:t xml:space="preserve">. They do so </w:t>
      </w:r>
      <w:r w:rsidRPr="00267E31">
        <w:rPr>
          <w:rStyle w:val="StyleUnderline"/>
        </w:rPr>
        <w:t>because the alternative is to risk the steep mandatory minimum sentence</w:t>
      </w:r>
      <w:r w:rsidRPr="00267E31">
        <w:rPr>
          <w:sz w:val="16"/>
        </w:rPr>
        <w:t xml:space="preserve"> they would face if they went to trial and lost. Prosecutors use the fear of these mandatory minimums to their advantage by offering comparatively less harsh plea deals before pretrial hearings and trials begin. The result is not only the virtual loss of the jury trial — today, </w:t>
      </w:r>
      <w:r w:rsidRPr="00267E31">
        <w:rPr>
          <w:rStyle w:val="StyleUnderline"/>
        </w:rPr>
        <w:t>95 percent of convictions come from guilty pleas</w:t>
      </w:r>
      <w:r w:rsidRPr="00267E31">
        <w:rPr>
          <w:sz w:val="16"/>
        </w:rPr>
        <w:t xml:space="preserve"> instead of jury verdicts — but also the loss of the only opportunity to confront police misconduct in criminal proceedings. In New York City, for example, less than 5 percent of all felony arrests that are prosecuted have hearings to contest police misconduct. For misdemeanor arrests that are prosecuted — a third of which are initiated by the police — less than .5 percent of cases go to a hearing. </w:t>
      </w:r>
      <w:r w:rsidRPr="00267E31">
        <w:rPr>
          <w:rStyle w:val="StyleUnderline"/>
        </w:rPr>
        <w:t>A guilty plea also has the effect of insulating police from any civil rights lawsuit asserting false arrest because a plea of guilty serves as an admission that the officers’ arrest was justified.</w:t>
      </w:r>
      <w:r>
        <w:rPr>
          <w:rStyle w:val="StyleUnderline"/>
        </w:rPr>
        <w:t xml:space="preserve"> </w:t>
      </w:r>
      <w:r w:rsidRPr="00267E31">
        <w:rPr>
          <w:sz w:val="16"/>
        </w:rPr>
        <w:t xml:space="preserve">A year before his court appearance, Jacob was heading home when undercover detectives stopped a car he had borrowed. They ordered him and his three friends out of the car, handcuffed them and searched the car without justification. The officers later claimed that he failed to signal and that they smelled a strong odor of marijuana emanating from the vehicle when they approached, both common police lies used as pretexts to stop and search predominately black and Latinx people. During the search, the officers recovered a handgun from inside the spare tire compartment in the trunk. Jacob adamantly denied knowledge of the gun — it was not his car, other people used the vehicle, and there were multiple passengers — but he was charged with possession of a loaded firearm, a “violent felony” under New York law. The stakes were significant for this 21-year-old with no criminal record. At a pretrial hearing, where the legitimacy of the stop and search of the vehicle would be examined and a judge would determine whether to suppress (preclude the prosecutor from using any evidence relating to the firearm at trial), it would be his word against the officers’. And if he lost and went to trial, he would face the mandatory minimum of three and a half years in prison. On the day of the hearing, the prosecutor in Jacob’s case offered a last-minute plea deal: a nonviolent felony with a sentence of probation. But if he turned it down that day, the deal would forever be off the table. Prosecutors call this a “one-time offer,” a routine pressure tactic that undermines a meaningful opportunity to make a truly voluntary decision. Most people take the deal. The framers of the Constitution envisioned a far different system. They knew well from British rule that the government’s power to stop, search, detain, accuse, judge and punish people suspected of committing crimes presented unique risks for abuse. While they did not envision plea bargaining or the kind of policing we have today, three of 10 amendments in our Bill of Rights — the Fourth, Fifth and Sixth — when read together, collectively describe the view that government power should be vigorously challenged, without fear of reprisal or punishment, at every turn when it threatens the liberty of individuals. This original intent becomes meaningless if defendants cannot seek and receive judicial protection. As the United States Supreme Court warned nearly 60 years ago in the landmark Mapp v. Ohio: “Nothing can destroy a government more quickly than its failure to observe its own laws, or worse, its disregard of the charter of its own existence.” Jacob got his public hearing. Two of the officers involved in his stop, search and arrest were compelled to testify. I cross-examined them over three days. They were visibly uncomfortable, even upset at times. It was clear that they never expected to testify. The judge found the officers’ testimony “implausible,” holding that the search violated Jacob’s constitutional rights, and granted Jacob’s motion to suppress the firearm. Soon after, the prosecution dismissed all charges. A month later, however, I learned that the same prosecutor was relying on the same team of officers to prosecute another man. He, too, was charged with possession of a gun found under similar circumstances. A week after that, I passed by the officer whose testimony under oath the judge had rejected as “implausible.” He was sitting in court, waiting for another judge to sign off on a search warrant — to enter and search someone’s home — sworn out by him. The message that the system sent to this officer and continues to send to others is clear: You can do anything and the system will not hold you accountable. In fact, the system will protect you. We must abolish </w:t>
      </w:r>
      <w:r w:rsidRPr="00267E31">
        <w:rPr>
          <w:rStyle w:val="StyleUnderline"/>
        </w:rPr>
        <w:t>mandatory minimum sentences</w:t>
      </w:r>
      <w:r w:rsidRPr="00267E31">
        <w:rPr>
          <w:sz w:val="16"/>
        </w:rPr>
        <w:t xml:space="preserve">. Aside from </w:t>
      </w:r>
      <w:r w:rsidRPr="00267E31">
        <w:rPr>
          <w:rStyle w:val="StyleUnderline"/>
        </w:rPr>
        <w:t>deny</w:t>
      </w:r>
      <w:r w:rsidRPr="00267E31">
        <w:rPr>
          <w:sz w:val="16"/>
        </w:rPr>
        <w:t xml:space="preserve">ing </w:t>
      </w:r>
      <w:r w:rsidRPr="00267E31">
        <w:rPr>
          <w:rStyle w:val="StyleUnderline"/>
        </w:rPr>
        <w:t>individualized justice and driv</w:t>
      </w:r>
      <w:r w:rsidRPr="00267E31">
        <w:rPr>
          <w:sz w:val="16"/>
        </w:rPr>
        <w:t xml:space="preserve">ing </w:t>
      </w:r>
      <w:r w:rsidRPr="00267E31">
        <w:rPr>
          <w:rStyle w:val="StyleUnderline"/>
        </w:rPr>
        <w:t>mass punishment, they usurp the role of the jury, coerce guilty pleas and, yes, insulate police misconduct</w:t>
      </w:r>
      <w:r w:rsidRPr="00267E31">
        <w:rPr>
          <w:sz w:val="16"/>
        </w:rPr>
        <w:t>. But as Jacob’s case underscored, even in the rare cases where officers are forced to testify and a judge finds them unbelievable, there is no mechanism to ensure that they are halted from being able to contribute to future prosecutions.</w:t>
      </w:r>
    </w:p>
    <w:p w:rsidR="003F6822" w:rsidRDefault="00DD01E2" w:rsidP="00917C17">
      <w:pPr>
        <w:pStyle w:val="Heading3"/>
      </w:pPr>
      <w:r>
        <w:t xml:space="preserve">L- </w:t>
      </w:r>
      <w:r w:rsidR="00917C17">
        <w:t>Marijuana</w:t>
      </w:r>
    </w:p>
    <w:p w:rsidR="00917C17" w:rsidRDefault="00917C17" w:rsidP="00917C17">
      <w:pPr>
        <w:pStyle w:val="Heading4"/>
      </w:pPr>
      <w:r>
        <w:t>Legalizing marijuana weakens police unions.</w:t>
      </w:r>
    </w:p>
    <w:p w:rsidR="00917C17" w:rsidRPr="006C25AC" w:rsidRDefault="00917C17" w:rsidP="00917C17">
      <w:r>
        <w:t xml:space="preserve">Alice </w:t>
      </w:r>
      <w:r w:rsidRPr="006C25AC">
        <w:rPr>
          <w:rStyle w:val="Style13ptBold"/>
        </w:rPr>
        <w:t>Salles</w:t>
      </w:r>
      <w:r>
        <w:t>, 2-7-20</w:t>
      </w:r>
      <w:r w:rsidRPr="006C25AC">
        <w:rPr>
          <w:rStyle w:val="Style13ptBold"/>
        </w:rPr>
        <w:t>19</w:t>
      </w:r>
      <w:r>
        <w:t>, "Are NY Police Unions Worried Legal Marijuana Will Hurt Their Bottom Line</w:t>
      </w:r>
      <w:proofErr w:type="gramStart"/>
      <w:r>
        <w:t>?,</w:t>
      </w:r>
      <w:proofErr w:type="gramEnd"/>
      <w:r>
        <w:t>" Advocates for Self-Government, https://www.theadvocates.org/2019/02/are-ny-police-unions-worried-legal-marijuana-will-hurt-their-bottom-line/</w:t>
      </w:r>
    </w:p>
    <w:p w:rsidR="00917C17" w:rsidRDefault="00917C17" w:rsidP="00917C17">
      <w:pPr>
        <w:rPr>
          <w:rStyle w:val="StyleUnderline"/>
        </w:rPr>
      </w:pPr>
      <w:r>
        <w:t xml:space="preserve">New York Gov. </w:t>
      </w:r>
      <w:r w:rsidRPr="006C25AC">
        <w:rPr>
          <w:rStyle w:val="StyleUnderline"/>
        </w:rPr>
        <w:t>Andrew Cuomo has a plan to legalize recreational marijuana</w:t>
      </w:r>
      <w:r>
        <w:t xml:space="preserve">. But to New York cops, the idea is rotten. After all, how will they justify arresting peaceful men and women going about their lives if marijuana is all of a sudden legal? According to Cuomo’s plan, the goal is to create different licenses for marijuana growers, distributors, and sellers, impose a hefty 20 percent state tax on the product, and then wipe the record of those previously convicted of possessing the substance clean. In response, the New York state association of </w:t>
      </w:r>
      <w:r w:rsidRPr="006C25AC">
        <w:rPr>
          <w:rStyle w:val="StyleUnderline"/>
        </w:rPr>
        <w:t>police unions issued a statement</w:t>
      </w:r>
      <w:r>
        <w:t xml:space="preserve"> through its head, Michael Palladino, </w:t>
      </w:r>
      <w:r w:rsidRPr="006C25AC">
        <w:rPr>
          <w:rStyle w:val="StyleUnderline"/>
        </w:rPr>
        <w:t>saying it unanimously opposes Cuomo’s vision</w:t>
      </w:r>
      <w:r>
        <w:t xml:space="preserve">. NYPD police marijuana legalization “We wanted to be on the record that we oppose it because it’s an act of total irresponsibility,” he said. Adding that Cuomo “and lawmakers are trading public safety for a money grab to plug a budget deficit arising from mismanagement of taxpayer funds. Jeopardizing the public’s safety is not something cops support.” While it’s true that taxing the product will bring in a great deal of revenue, it’s highly doubtful that these public unions are concerned about the taxpayer. What may be truly bothering them is </w:t>
      </w:r>
      <w:r w:rsidRPr="006E5B84">
        <w:rPr>
          <w:rStyle w:val="StyleUnderline"/>
        </w:rPr>
        <w:t xml:space="preserve">that </w:t>
      </w:r>
      <w:r w:rsidRPr="006C25AC">
        <w:rPr>
          <w:rStyle w:val="Emphasis"/>
        </w:rPr>
        <w:t>legalized recreational pot will make the police force less relevant</w:t>
      </w:r>
      <w:r>
        <w:t xml:space="preserve">. After all, the NYPD is already quite unpopular. </w:t>
      </w:r>
      <w:proofErr w:type="gramStart"/>
      <w:r>
        <w:t>And</w:t>
      </w:r>
      <w:proofErr w:type="gramEnd"/>
      <w:r>
        <w:t xml:space="preserve"> </w:t>
      </w:r>
      <w:r w:rsidRPr="006E5B84">
        <w:rPr>
          <w:rStyle w:val="StyleUnderline"/>
        </w:rPr>
        <w:t>as the city sees another wave of record-low crime rates, legalizing pot could add to the peace and quiet and force government officials to think real hard about slashing law enforcement funds</w:t>
      </w:r>
      <w:r>
        <w:t>. After all, New York is losing money, and fast</w:t>
      </w:r>
      <w:r w:rsidRPr="006E5B84">
        <w:rPr>
          <w:rStyle w:val="StyleUnderline"/>
        </w:rPr>
        <w:t>. If there’s less crime, they might even consider sending some officers packing.</w:t>
      </w:r>
      <w:r>
        <w:rPr>
          <w:rStyle w:val="StyleUnderline"/>
          <w:u w:val="none"/>
        </w:rPr>
        <w:t xml:space="preserve"> </w:t>
      </w:r>
      <w:r w:rsidRPr="006E5B84">
        <w:rPr>
          <w:rStyle w:val="StyleUnderline"/>
        </w:rPr>
        <w:t xml:space="preserve">If there are fewer officers in the force, who’s </w:t>
      </w:r>
      <w:proofErr w:type="spellStart"/>
      <w:r w:rsidRPr="006E5B84">
        <w:rPr>
          <w:rStyle w:val="StyleUnderline"/>
        </w:rPr>
        <w:t>gonna</w:t>
      </w:r>
      <w:proofErr w:type="spellEnd"/>
      <w:r w:rsidRPr="006E5B84">
        <w:rPr>
          <w:rStyle w:val="StyleUnderline"/>
        </w:rPr>
        <w:t xml:space="preserve"> pay union dues?</w:t>
      </w:r>
    </w:p>
    <w:p w:rsidR="00917C17" w:rsidRPr="005F6660" w:rsidRDefault="00917C17" w:rsidP="00917C17">
      <w:pPr>
        <w:pStyle w:val="Heading4"/>
      </w:pPr>
      <w:r w:rsidRPr="005F6660">
        <w:t xml:space="preserve">Police unions are dependent on the millions earned from marijuana criminalization. </w:t>
      </w:r>
    </w:p>
    <w:p w:rsidR="00917C17" w:rsidRPr="006C25AC" w:rsidRDefault="00917C17" w:rsidP="00917C17">
      <w:r>
        <w:t xml:space="preserve">Lee </w:t>
      </w:r>
      <w:r w:rsidRPr="005F6660">
        <w:rPr>
          <w:rStyle w:val="Style13ptBold"/>
        </w:rPr>
        <w:t>Fang</w:t>
      </w:r>
      <w:r>
        <w:t>, 5-18-20</w:t>
      </w:r>
      <w:r w:rsidRPr="005F6660">
        <w:rPr>
          <w:rStyle w:val="Style13ptBold"/>
        </w:rPr>
        <w:t>16</w:t>
      </w:r>
      <w:r>
        <w:t>, "Police and Prison Guard Groups Fight Marijuana Legalization in California," Intercept, https://theintercept.com/2016/05/18/ca-marijuana-measure/</w:t>
      </w:r>
    </w:p>
    <w:p w:rsidR="00917C17" w:rsidRPr="006C25AC" w:rsidRDefault="00917C17" w:rsidP="00917C17">
      <w:pPr>
        <w:rPr>
          <w:rStyle w:val="StyleUnderline"/>
          <w:u w:val="none"/>
        </w:rPr>
      </w:pPr>
      <w:r>
        <w:rPr>
          <w:rStyle w:val="StyleUnderline"/>
          <w:u w:val="none"/>
        </w:rPr>
        <w:t xml:space="preserve">ROUGHLY HALF OF the money raised to oppose a ballot measure to legalize recreational marijuana in California is coming from </w:t>
      </w:r>
      <w:r w:rsidRPr="006C25AC">
        <w:rPr>
          <w:rStyle w:val="StyleUnderline"/>
        </w:rPr>
        <w:t>police</w:t>
      </w:r>
      <w:r>
        <w:rPr>
          <w:rStyle w:val="StyleUnderline"/>
          <w:u w:val="none"/>
        </w:rPr>
        <w:t xml:space="preserve"> and prison guard </w:t>
      </w:r>
      <w:r w:rsidRPr="006C25AC">
        <w:rPr>
          <w:rStyle w:val="StyleUnderline"/>
        </w:rPr>
        <w:t xml:space="preserve">groups, terrified that they might lose the revenue streams to which they have become </w:t>
      </w:r>
      <w:r w:rsidRPr="006C25AC">
        <w:t>so deeply</w:t>
      </w:r>
      <w:r w:rsidRPr="006C25AC">
        <w:rPr>
          <w:rStyle w:val="StyleUnderline"/>
        </w:rPr>
        <w:t xml:space="preserve"> addicted.</w:t>
      </w:r>
      <w:r>
        <w:rPr>
          <w:rStyle w:val="StyleUnderline"/>
          <w:u w:val="none"/>
        </w:rPr>
        <w:t xml:space="preserve"> </w:t>
      </w:r>
      <w:r w:rsidRPr="006C25AC">
        <w:rPr>
          <w:rStyle w:val="StyleUnderline"/>
        </w:rPr>
        <w:t>Drug war money has become a notable source of funding for law enforcement interests. Huge government grants and asset-seizure windfalls benefit police departments, while the constant supply of prisoners keeps the prison business booming.</w:t>
      </w:r>
      <w:r>
        <w:rPr>
          <w:rStyle w:val="StyleUnderline"/>
          <w:u w:val="none"/>
        </w:rPr>
        <w:t xml:space="preserve"> Opposition to the marijuana legalization initiative, slated to go before voters in November, has been organized by John Lovell, a longtime Sacramento lobbyist for police chiefs and prison guard supervisors. Lovell’s Coalition for Responsible Drug Policies, a committee he created to defeat the pot initiative, raised $60,000 during the first three months of the year, according to a disclosure filed earlier this month. The funds came from groups representing law enforcement, including the California Police Chiefs Association, the Riverside Sheriffs’ Association, the Los Angeles Police Protective League’s Issues PAC, and the California Correctional Supervisor’s Organization. Other donors include the California Teamsters union and the California Hospital Association, as well as Sam Action, an anti-marijuana advocacy group co-founded by former Rep. Patrick Kennedy, D-R.I., and former George W. Bush speechwriter David Frum. Law enforcement officials in Minnesota, Washington, and other states that have debated relaxing the laws surrounding marijuana have said that they stand to lose money from reform. </w:t>
      </w:r>
      <w:r w:rsidRPr="006C25AC">
        <w:rPr>
          <w:rStyle w:val="StyleUnderline"/>
        </w:rPr>
        <w:t>Police receive federal grants</w:t>
      </w:r>
      <w:r>
        <w:rPr>
          <w:rStyle w:val="StyleUnderline"/>
          <w:u w:val="none"/>
        </w:rPr>
        <w:t xml:space="preserve"> from the Justice Department to help fund drug enforcement efforts, </w:t>
      </w:r>
      <w:r w:rsidRPr="006C25AC">
        <w:rPr>
          <w:rStyle w:val="StyleUnderline"/>
        </w:rPr>
        <w:t>including specific funding to focus on marijuana.</w:t>
      </w:r>
      <w:r>
        <w:rPr>
          <w:rStyle w:val="StyleUnderline"/>
          <w:u w:val="none"/>
        </w:rPr>
        <w:t xml:space="preserve"> </w:t>
      </w:r>
      <w:r w:rsidRPr="006C25AC">
        <w:rPr>
          <w:rStyle w:val="StyleUnderline"/>
        </w:rPr>
        <w:t>Asset forfeiture is another way law enforcement agencies have come to rely on marijuana as a funding source</w:t>
      </w:r>
      <w:r>
        <w:rPr>
          <w:rStyle w:val="StyleUnderline"/>
          <w:u w:val="none"/>
        </w:rPr>
        <w:t xml:space="preserve">. </w:t>
      </w:r>
      <w:r w:rsidRPr="006C25AC">
        <w:rPr>
          <w:rStyle w:val="StyleUnderline"/>
        </w:rPr>
        <w:t xml:space="preserve">Police departments, through </w:t>
      </w:r>
      <w:r w:rsidRPr="006C25AC">
        <w:t>a process known</w:t>
      </w:r>
      <w:r w:rsidRPr="006C25AC">
        <w:rPr>
          <w:rStyle w:val="StyleUnderline"/>
        </w:rPr>
        <w:t xml:space="preserve"> as asset forfeiture, seize cash and property associated with drug busts, including raids relating to marijuana</w:t>
      </w:r>
      <w:r>
        <w:rPr>
          <w:rStyle w:val="StyleUnderline"/>
          <w:u w:val="none"/>
        </w:rPr>
        <w:t xml:space="preserve">. The proceeds from the seizures are often distributed to law enforcement agencies. From 2002 to 2012, </w:t>
      </w:r>
      <w:r w:rsidRPr="006C25AC">
        <w:rPr>
          <w:rStyle w:val="StyleUnderline"/>
        </w:rPr>
        <w:t>California agencies reaped $181.4 million from marijuana-related asset seizures</w:t>
      </w:r>
      <w:r>
        <w:rPr>
          <w:rStyle w:val="StyleUnderline"/>
          <w:u w:val="none"/>
        </w:rPr>
        <w:t>. As the Wall Street Journal reported in 2014, pot legalization in Washington state led asset forfeiture proceeds to go up in smoke.</w:t>
      </w:r>
    </w:p>
    <w:p w:rsidR="00BB5E1E" w:rsidRDefault="00DD01E2" w:rsidP="00BB5E1E">
      <w:pPr>
        <w:pStyle w:val="Heading3"/>
      </w:pPr>
      <w:r>
        <w:t xml:space="preserve">L- </w:t>
      </w:r>
      <w:r w:rsidR="00BB5E1E">
        <w:t>Qualified Immunity</w:t>
      </w:r>
    </w:p>
    <w:p w:rsidR="00BB5E1E" w:rsidRDefault="00BB5E1E" w:rsidP="00BB5E1E">
      <w:pPr>
        <w:pStyle w:val="Heading4"/>
      </w:pPr>
      <w:r w:rsidRPr="00B32F73">
        <w:t xml:space="preserve">Qualified immunity’s key to protect police officers from </w:t>
      </w:r>
      <w:r w:rsidRPr="00B32F73">
        <w:rPr>
          <w:u w:val="single"/>
        </w:rPr>
        <w:t>frivolous lawsuits</w:t>
      </w:r>
    </w:p>
    <w:p w:rsidR="00BB5E1E" w:rsidRPr="00B32F73" w:rsidRDefault="00BB5E1E" w:rsidP="00BB5E1E">
      <w:pPr>
        <w:rPr>
          <w:b/>
          <w:sz w:val="26"/>
        </w:rPr>
      </w:pPr>
      <w:r>
        <w:rPr>
          <w:rStyle w:val="Style13ptBold"/>
        </w:rPr>
        <w:t xml:space="preserve">Callahan 6-8 </w:t>
      </w:r>
      <w:r w:rsidRPr="00B32F73">
        <w:rPr>
          <w:sz w:val="16"/>
          <w:szCs w:val="16"/>
        </w:rPr>
        <w:t xml:space="preserve">(Mike; former NCIS and FBI agent, and Massachusetts Deputy Inspector General; 6-8-2020; “The attack on the police officer’s qualified immunity defense“; </w:t>
      </w:r>
      <w:proofErr w:type="spellStart"/>
      <w:r w:rsidRPr="00B32F73">
        <w:rPr>
          <w:sz w:val="16"/>
          <w:szCs w:val="16"/>
        </w:rPr>
        <w:t>PoliceOne</w:t>
      </w:r>
      <w:proofErr w:type="spellEnd"/>
      <w:r w:rsidRPr="00B32F73">
        <w:rPr>
          <w:sz w:val="16"/>
          <w:szCs w:val="16"/>
        </w:rPr>
        <w:t>; https://www.policeone.com/legal/articles/the-attack-on-the-police-officers-qualified-immunity-defense-sgocV8c2TrJCvFrU/; Accessed 6-25-2020; BM)</w:t>
      </w:r>
    </w:p>
    <w:p w:rsidR="00BB5E1E" w:rsidRPr="00B32F73" w:rsidRDefault="00BB5E1E" w:rsidP="00BB5E1E">
      <w:pPr>
        <w:rPr>
          <w:sz w:val="16"/>
        </w:rPr>
      </w:pPr>
      <w:r w:rsidRPr="00B32F73">
        <w:rPr>
          <w:u w:val="single"/>
        </w:rPr>
        <w:t xml:space="preserve">Abolishing this defense will leave officers </w:t>
      </w:r>
      <w:r w:rsidRPr="00B32F73">
        <w:rPr>
          <w:b/>
          <w:bCs/>
          <w:u w:val="single"/>
        </w:rPr>
        <w:t>defenseless</w:t>
      </w:r>
      <w:r w:rsidRPr="00B32F73">
        <w:rPr>
          <w:u w:val="single"/>
        </w:rPr>
        <w:t xml:space="preserve"> against a dramatic increase in excessive force lawsuits</w:t>
      </w:r>
      <w:r w:rsidRPr="00B32F73">
        <w:rPr>
          <w:sz w:val="16"/>
        </w:rPr>
        <w:t xml:space="preserve"> On June 5, 2020, CBS News reported that the death of George Floyd has sparked calls for policing reforms. [1] Among items allegedly in need of reform is the “qualified immunity” defense, which assists officers in defending alleged excessive force civil rights lawsuits. This defense is now front and center in the crosshairs of certain groups who believe that it unfairly shields officers accused of excessive force from facing justice and accountability. The CBS article reports that diverse groups, including the “libertarian Cato Institute, the conservative Americans for Prosperity, and the NAACP Legal Defense and Educational Fund,” have joined together to urge the United States Supreme Court to revisit the qualified immunity doctrine. According to CBS, this group wrote in a brief filed with the Supreme Court that, “Qualified immunity denies justice to victims of unconstitutional misconduct [and] … imposes cost prohibitive burdens on civil-rights litigants.” The article says that the Supreme Court is considering whether to grant a review of several cases that involve the qualified immunity defense. It further observes that “legal experts [are] calling on the Supreme Court to rethink qualified immunity” believing that the qualified immunity standard that victims must meet to hold law enforcement accountable has become exceedingly difficult to reach. CBS also interviewed an ACLU senior staff attorney who stated that “Qualified immunity has become a get-out-of-jail-free card” for the police. The news media reports that the Supreme Court is considering whether to grant a review of several cases that involve the qualified immunity defense. (Photo/</w:t>
      </w:r>
      <w:proofErr w:type="spellStart"/>
      <w:r w:rsidRPr="00B32F73">
        <w:rPr>
          <w:sz w:val="16"/>
        </w:rPr>
        <w:t>Pixabay</w:t>
      </w:r>
      <w:proofErr w:type="spellEnd"/>
      <w:r w:rsidRPr="00B32F73">
        <w:rPr>
          <w:sz w:val="16"/>
        </w:rPr>
        <w:t>) The news media reports that the Supreme Court is considering whether to grant a review of several cases that involve the qualified immunity defense. (Photo/</w:t>
      </w:r>
      <w:proofErr w:type="spellStart"/>
      <w:r w:rsidRPr="00B32F73">
        <w:rPr>
          <w:sz w:val="16"/>
        </w:rPr>
        <w:t>Pixabay</w:t>
      </w:r>
      <w:proofErr w:type="spellEnd"/>
      <w:r w:rsidRPr="00B32F73">
        <w:rPr>
          <w:sz w:val="16"/>
        </w:rPr>
        <w:t xml:space="preserve">) In addition to the assault on qualified immunity at the highest level of the judiciary, there is a parallel move brewing in the United States Congress. CBS News reports that Independent Congressman Justin </w:t>
      </w:r>
      <w:proofErr w:type="spellStart"/>
      <w:r w:rsidRPr="00B32F73">
        <w:rPr>
          <w:sz w:val="16"/>
        </w:rPr>
        <w:t>Amash</w:t>
      </w:r>
      <w:proofErr w:type="spellEnd"/>
      <w:r w:rsidRPr="00B32F73">
        <w:rPr>
          <w:sz w:val="16"/>
        </w:rPr>
        <w:t xml:space="preserve"> from Michigan and Democrat Congresswoman Ayanna Pressley of Massachusetts have introduced a bill that would “end qualified immunity.” In a letter to colleagues they wrote, “This pattern [of police misconduct] continues because police are legally, politically and culturally insulated from consequences for violating the rights of the people whom they have sworn to serve.” Boston.com reported on 6/5/20 that Pressley’s bill, titled “The Ending Qualified Immunity Act,” would amend Title 42 U.S.C. §1983 (The Civil Rights Act of 1871 that permits personal lawsuits against police officers) “to say it is not a sufficient defense [for police officers] to say they were acting in good faith or reasonably believed their conduct was lawful … nor is it a defense that the rights violated were not ‘clearly established’.” [2]</w:t>
      </w:r>
      <w:r>
        <w:rPr>
          <w:sz w:val="16"/>
        </w:rPr>
        <w:t xml:space="preserve"> </w:t>
      </w:r>
      <w:r w:rsidRPr="002D1461">
        <w:rPr>
          <w:sz w:val="16"/>
        </w:rPr>
        <w:t xml:space="preserve">BRIEF HISTORY AND SUMMARY OF QUALIFIED IMMUNITY In Harlow v. Fitzgerald, [3] </w:t>
      </w:r>
      <w:r w:rsidRPr="002D1461">
        <w:rPr>
          <w:u w:val="single"/>
        </w:rPr>
        <w:t>the Supreme Court recognized the need for</w:t>
      </w:r>
      <w:r w:rsidRPr="002D1461">
        <w:rPr>
          <w:sz w:val="16"/>
        </w:rPr>
        <w:t xml:space="preserve"> an objective </w:t>
      </w:r>
      <w:r w:rsidRPr="002D1461">
        <w:rPr>
          <w:u w:val="single"/>
        </w:rPr>
        <w:t>qualified immunity</w:t>
      </w:r>
      <w:r w:rsidRPr="002D1461">
        <w:rPr>
          <w:sz w:val="16"/>
        </w:rPr>
        <w:t xml:space="preserve"> defense </w:t>
      </w:r>
      <w:r w:rsidRPr="002D1461">
        <w:rPr>
          <w:u w:val="single"/>
        </w:rPr>
        <w:t xml:space="preserve">to </w:t>
      </w:r>
      <w:r w:rsidRPr="00B32F73">
        <w:rPr>
          <w:u w:val="single"/>
        </w:rPr>
        <w:t>protect</w:t>
      </w:r>
      <w:r w:rsidRPr="002D1461">
        <w:rPr>
          <w:sz w:val="16"/>
        </w:rPr>
        <w:t xml:space="preserve"> public officials, including </w:t>
      </w:r>
      <w:r w:rsidRPr="002D1461">
        <w:rPr>
          <w:u w:val="single"/>
        </w:rPr>
        <w:t>law enforcement</w:t>
      </w:r>
      <w:r w:rsidRPr="002D1461">
        <w:rPr>
          <w:sz w:val="16"/>
        </w:rPr>
        <w:t xml:space="preserve"> officers, </w:t>
      </w:r>
      <w:r w:rsidRPr="002D1461">
        <w:rPr>
          <w:u w:val="single"/>
        </w:rPr>
        <w:t>from</w:t>
      </w:r>
      <w:r w:rsidRPr="002D1461">
        <w:rPr>
          <w:sz w:val="16"/>
        </w:rPr>
        <w:t xml:space="preserve"> the often-</w:t>
      </w:r>
      <w:r w:rsidRPr="00B32F73">
        <w:rPr>
          <w:b/>
          <w:bCs/>
          <w:u w:val="single"/>
        </w:rPr>
        <w:t>frivolous lawsuits</w:t>
      </w:r>
      <w:r w:rsidRPr="002D1461">
        <w:rPr>
          <w:u w:val="single"/>
        </w:rPr>
        <w:t xml:space="preserve"> </w:t>
      </w:r>
      <w:r w:rsidRPr="002D1461">
        <w:rPr>
          <w:sz w:val="16"/>
        </w:rPr>
        <w:t xml:space="preserve">that flow from their necessary official actions. The Court made clear that the vast majority of public officials, including police officers, are not entitled to absolute immunity, which is reserved for a select few high-level officials. The Court observed that the goal of the qualified immunity defense was to allow for the “dismissal of insubstantial lawsuits without trial.” [4] The Court ruled “that government officials … generally are shielded from liability … insofar as their [objective] conduct does not violate clearly established … constitutional rights of which a reasonable person would have known.” [5] The Court also ruled that denial of a public official’s qualified immunity defense by a trial court </w:t>
      </w:r>
      <w:proofErr w:type="gramStart"/>
      <w:r w:rsidRPr="002D1461">
        <w:rPr>
          <w:sz w:val="16"/>
        </w:rPr>
        <w:t>judge ”</w:t>
      </w:r>
      <w:proofErr w:type="gramEnd"/>
      <w:r w:rsidRPr="002D1461">
        <w:rPr>
          <w:sz w:val="16"/>
        </w:rPr>
        <w:t xml:space="preserve">is an appealable ‘final decision’….” [6] In so doing, the Court made clear that when a law enforcement officer’s claim of qualified immunity is denied by a trial court judge, that denial is subject to an immediate appeal to the appropriate court of appeals. In Anderson v. Creighton, [7] the Court observed that “qualified immunity protects, ‘all but the plainly incompetent or those who knowingly violate the law.’” [8] The Court stated, “We have recognized that it is inevitable that law enforcement officials will in some cases reasonably but mistakenly conclude [for example] that probable cause is present, and we have indicated that, in such cases, those officials … should not be held personally liable.” [9] This statement makes clear that law enforcement officers are entitled to qualified immunity when they have a reasonable basis to believe that their conduct was constitutional, even if their actual conduct falls somewhat short of the constitutional standard. The Supreme Court’s creation of a </w:t>
      </w:r>
      <w:r w:rsidRPr="002D1461">
        <w:rPr>
          <w:u w:val="single"/>
        </w:rPr>
        <w:t>qualified immunity</w:t>
      </w:r>
      <w:r w:rsidRPr="002D1461">
        <w:rPr>
          <w:sz w:val="16"/>
        </w:rPr>
        <w:t xml:space="preserve"> defense that </w:t>
      </w:r>
      <w:r w:rsidRPr="002D1461">
        <w:rPr>
          <w:u w:val="single"/>
        </w:rPr>
        <w:t>benefits law enforcement officers</w:t>
      </w:r>
      <w:r w:rsidRPr="002D1461">
        <w:rPr>
          <w:sz w:val="16"/>
        </w:rPr>
        <w:t xml:space="preserve"> should come as no surprise to persons who study the court. </w:t>
      </w:r>
      <w:r w:rsidRPr="002D1461">
        <w:rPr>
          <w:u w:val="single"/>
        </w:rPr>
        <w:t>The Court has made clear its respect for</w:t>
      </w:r>
      <w:r w:rsidRPr="002D1461">
        <w:rPr>
          <w:sz w:val="16"/>
        </w:rPr>
        <w:t xml:space="preserve"> the often extremely difficult, dangerous and challenging circumstances faced daily by </w:t>
      </w:r>
      <w:r w:rsidRPr="002D1461">
        <w:rPr>
          <w:u w:val="single"/>
        </w:rPr>
        <w:t xml:space="preserve">officers across America. </w:t>
      </w:r>
      <w:r w:rsidRPr="002D1461">
        <w:rPr>
          <w:sz w:val="16"/>
        </w:rPr>
        <w:t>For example, in Graham v. Connor, [10] the Court ruled that in deciding whether an officer has used excessive force, “The reasonableness of a particular use of force must be judged from the perspective of a reasonable officer on the scene, rather than with the 20/20 vision of hindsight” [11] and “The calculus of reasonableness must embody allowance for the fact that police officers are often forced to make split-second judgments-in circumstances that are tense, uncertain, and rapidly evolving-about the amount of force that is necessary in a particular situation.” [12]</w:t>
      </w:r>
    </w:p>
    <w:p w:rsidR="00BB5E1E" w:rsidRPr="00354AA7" w:rsidRDefault="00BB5E1E" w:rsidP="00BB5E1E">
      <w:pPr>
        <w:pStyle w:val="Heading4"/>
        <w:rPr>
          <w:u w:val="single"/>
        </w:rPr>
      </w:pPr>
      <w:r>
        <w:t xml:space="preserve">They’ll get flooded by civil suits – they’re required to cover their </w:t>
      </w:r>
      <w:r w:rsidRPr="00354AA7">
        <w:rPr>
          <w:u w:val="single"/>
        </w:rPr>
        <w:t>members’ costs</w:t>
      </w:r>
    </w:p>
    <w:p w:rsidR="00BB5E1E" w:rsidRPr="002D1461" w:rsidRDefault="00BB5E1E" w:rsidP="00BB5E1E">
      <w:pPr>
        <w:rPr>
          <w:b/>
          <w:sz w:val="26"/>
        </w:rPr>
      </w:pPr>
      <w:r>
        <w:rPr>
          <w:rStyle w:val="Style13ptBold"/>
        </w:rPr>
        <w:t xml:space="preserve">Ali &amp; Clark 6-20 </w:t>
      </w:r>
      <w:r w:rsidRPr="002D1461">
        <w:rPr>
          <w:sz w:val="16"/>
          <w:szCs w:val="16"/>
        </w:rPr>
        <w:t>(Amir H.; Supreme Court and appellate counsel at the MacArthur Justice Center; Emily; appellate research specialist at the MacArthur Justice Center; 6-20-2019; “Qualified Immunity: Explained“; Appeal; https://theappeal.org/qualified-immunity-explained/; Accessed 6-25-2020; Camp-BM)</w:t>
      </w:r>
    </w:p>
    <w:p w:rsidR="00BB5E1E" w:rsidRPr="00B32F73" w:rsidRDefault="00BB5E1E" w:rsidP="00BB5E1E">
      <w:r w:rsidRPr="002D1461">
        <w:rPr>
          <w:sz w:val="16"/>
        </w:rPr>
        <w:t xml:space="preserve">Claim #1:  Qualified immunity protects law enforcement officers from being bankrupted by civil lawsuits. One of the Supreme Court’s principal justifications for qualified immunity has been that it protects individual officers from </w:t>
      </w:r>
      <w:r w:rsidRPr="002D1461">
        <w:rPr>
          <w:u w:val="single"/>
        </w:rPr>
        <w:t>the financial burdens of paying for lawyers and damage awards.</w:t>
      </w:r>
      <w:r w:rsidRPr="002D1461">
        <w:rPr>
          <w:sz w:val="16"/>
        </w:rPr>
        <w:t xml:space="preserve"> However, that justification ignores the reality that such costs </w:t>
      </w:r>
      <w:r w:rsidRPr="002D1461">
        <w:rPr>
          <w:u w:val="single"/>
        </w:rPr>
        <w:t>are virtually always paid by the officer’s</w:t>
      </w:r>
      <w:r w:rsidRPr="002D1461">
        <w:rPr>
          <w:sz w:val="16"/>
        </w:rPr>
        <w:t xml:space="preserve"> municipality, insurance, or </w:t>
      </w:r>
      <w:r w:rsidRPr="00B32F73">
        <w:rPr>
          <w:b/>
          <w:bCs/>
          <w:u w:val="single"/>
        </w:rPr>
        <w:t>unions</w:t>
      </w:r>
      <w:r w:rsidRPr="002D1461">
        <w:rPr>
          <w:u w:val="single"/>
        </w:rPr>
        <w:t>. A study of</w:t>
      </w:r>
      <w:r w:rsidRPr="002D1461">
        <w:rPr>
          <w:sz w:val="16"/>
        </w:rPr>
        <w:t xml:space="preserve"> more than </w:t>
      </w:r>
      <w:r w:rsidRPr="00B32F73">
        <w:rPr>
          <w:b/>
          <w:bCs/>
          <w:u w:val="single"/>
        </w:rPr>
        <w:t>80 state and local law enforcement</w:t>
      </w:r>
      <w:r w:rsidRPr="002D1461">
        <w:rPr>
          <w:u w:val="single"/>
        </w:rPr>
        <w:t xml:space="preserve"> agencies</w:t>
      </w:r>
      <w:r w:rsidRPr="002D1461">
        <w:rPr>
          <w:sz w:val="16"/>
        </w:rPr>
        <w:t xml:space="preserve"> across the country </w:t>
      </w:r>
      <w:r w:rsidRPr="002D1461">
        <w:rPr>
          <w:u w:val="single"/>
        </w:rPr>
        <w:t>found that in instances of misconduct</w:t>
      </w:r>
      <w:r w:rsidRPr="002D1461">
        <w:rPr>
          <w:sz w:val="16"/>
        </w:rPr>
        <w:t>—including those involving truly egregious, clear-cut abuses of authority—</w:t>
      </w:r>
      <w:r w:rsidRPr="002D1461">
        <w:rPr>
          <w:u w:val="single"/>
        </w:rPr>
        <w:t xml:space="preserve">individual officers </w:t>
      </w:r>
      <w:r w:rsidRPr="002D1461">
        <w:rPr>
          <w:sz w:val="16"/>
        </w:rPr>
        <w:t>almost</w:t>
      </w:r>
      <w:r w:rsidRPr="002D1461">
        <w:rPr>
          <w:u w:val="single"/>
        </w:rPr>
        <w:t xml:space="preserve"> never paid such costs.</w:t>
      </w:r>
    </w:p>
    <w:p w:rsidR="00BB5E1E" w:rsidRPr="00B32F73" w:rsidRDefault="00BB5E1E" w:rsidP="00BB5E1E">
      <w:pPr>
        <w:pStyle w:val="Heading4"/>
      </w:pPr>
      <w:r>
        <w:t xml:space="preserve">Qualified immunity is </w:t>
      </w:r>
      <w:r w:rsidRPr="00B32F73">
        <w:rPr>
          <w:u w:val="single"/>
        </w:rPr>
        <w:t>foundational to police unions</w:t>
      </w:r>
      <w:r>
        <w:t xml:space="preserve"> – they believe it’s </w:t>
      </w:r>
      <w:r w:rsidRPr="00B32F73">
        <w:rPr>
          <w:u w:val="single"/>
        </w:rPr>
        <w:t>paramount</w:t>
      </w:r>
      <w:r>
        <w:t xml:space="preserve"> to protecting their members</w:t>
      </w:r>
    </w:p>
    <w:p w:rsidR="00BB5E1E" w:rsidRPr="00664E0C" w:rsidRDefault="00BB5E1E" w:rsidP="00BB5E1E">
      <w:pPr>
        <w:rPr>
          <w:b/>
          <w:sz w:val="26"/>
        </w:rPr>
      </w:pPr>
      <w:proofErr w:type="spellStart"/>
      <w:r>
        <w:rPr>
          <w:rStyle w:val="Style13ptBold"/>
        </w:rPr>
        <w:t>Brune</w:t>
      </w:r>
      <w:proofErr w:type="spellEnd"/>
      <w:r>
        <w:rPr>
          <w:rStyle w:val="Style13ptBold"/>
        </w:rPr>
        <w:t xml:space="preserve"> 6-22 </w:t>
      </w:r>
      <w:r w:rsidRPr="00664E0C">
        <w:rPr>
          <w:sz w:val="16"/>
          <w:szCs w:val="16"/>
        </w:rPr>
        <w:t>(Tom; covers the White House, Congress, the Supreme Court and the federal government from Washington, D.C., ; 6-22-2020; “What is qualified immunity for police officers?“; Newsday; https://www.newsday.com/news/nation/qualified-immunity-congress-police-floyd-1.45899746; Accessed 6-25-2020; Camp-BM)</w:t>
      </w:r>
    </w:p>
    <w:p w:rsidR="00BB5E1E" w:rsidRDefault="00BB5E1E" w:rsidP="00BB5E1E">
      <w:pPr>
        <w:rPr>
          <w:sz w:val="16"/>
        </w:rPr>
      </w:pPr>
      <w:r w:rsidRPr="00664E0C">
        <w:rPr>
          <w:sz w:val="16"/>
        </w:rPr>
        <w:t xml:space="preserve">Increasingly, </w:t>
      </w:r>
      <w:r w:rsidRPr="00664E0C">
        <w:rPr>
          <w:u w:val="single"/>
        </w:rPr>
        <w:t>appellate courts</w:t>
      </w:r>
      <w:r w:rsidRPr="00664E0C">
        <w:rPr>
          <w:sz w:val="16"/>
        </w:rPr>
        <w:t xml:space="preserve"> appear to have </w:t>
      </w:r>
      <w:r w:rsidRPr="00664E0C">
        <w:rPr>
          <w:u w:val="single"/>
        </w:rPr>
        <w:t>protected police in excessive force cases,</w:t>
      </w:r>
      <w:r w:rsidRPr="00664E0C">
        <w:rPr>
          <w:sz w:val="16"/>
        </w:rPr>
        <w:t xml:space="preserve"> a Reuters analysis last month found, with the courts shifting from approving police immunity in 44% of those cases in 2005-07 to 57% of them in 2017-2019. An unusual “cross-ideological” dozen-member collaboration that includes the NAACP Legal Defense Fund, the libertarian Cato Institute, and the gun rights Second Amendment Foundation have filed briefs in support of appeals to the Supreme Court. Those briefs back challenges in cases in which immunity was granted to inept cop accidents, apparent police illegality and simply brutality, including: An appellate court panel protected a Georgia deputy who aimed at an unthreatening dog but shot a 10-year-old child instead because no prior case matched those “unique” facts, though one judge protested that no “competent” officer would shoot at a dog surrounded by kids. An appeals court ruled that officers might have been “morally wrong” but didn’t have “clear notice” that theft violates the Fourth Amendment in blocking a California homeowner’s suit against police for allegedly stealing $225,000 in cash and rare coins while executing a search warrant. An appellate court dismissed a homeless man’s suit against police in Tennessee who </w:t>
      </w:r>
      <w:proofErr w:type="spellStart"/>
      <w:r w:rsidRPr="00664E0C">
        <w:rPr>
          <w:sz w:val="16"/>
        </w:rPr>
        <w:t>sicced</w:t>
      </w:r>
      <w:proofErr w:type="spellEnd"/>
      <w:r w:rsidRPr="00664E0C">
        <w:rPr>
          <w:sz w:val="16"/>
        </w:rPr>
        <w:t xml:space="preserve"> a dog on him after he surrendered while sitting with his hands in the air because raising his hands wasn’t enough to put them on notice that releasing the dog on him was unlawful. But the Supreme Court continues to stand by its legal doctrine, refusing on Monday to hear eight challenges to qualified immunity. That leaves the question up to Congress. Proposed limits </w:t>
      </w:r>
      <w:r w:rsidRPr="00664E0C">
        <w:rPr>
          <w:u w:val="single"/>
        </w:rPr>
        <w:t>The House Democrats’</w:t>
      </w:r>
      <w:r w:rsidRPr="00664E0C">
        <w:rPr>
          <w:sz w:val="16"/>
        </w:rPr>
        <w:t xml:space="preserve"> Justice in Policing </w:t>
      </w:r>
      <w:r w:rsidRPr="00664E0C">
        <w:rPr>
          <w:u w:val="single"/>
        </w:rPr>
        <w:t>Act</w:t>
      </w:r>
      <w:r w:rsidRPr="00664E0C">
        <w:rPr>
          <w:sz w:val="16"/>
        </w:rPr>
        <w:t xml:space="preserve"> effectively </w:t>
      </w:r>
      <w:r w:rsidRPr="00664E0C">
        <w:rPr>
          <w:u w:val="single"/>
        </w:rPr>
        <w:t>voids the Supreme Court’s qualified immunity doctrine</w:t>
      </w:r>
      <w:r w:rsidRPr="00664E0C">
        <w:rPr>
          <w:sz w:val="16"/>
        </w:rPr>
        <w:t xml:space="preserve"> for police and correctional officers, removing defenses for acting in good faith and the “clearly established” law standard. The legislation, which also includes a wide range of measures from ending chokeholds and no-knock warrants to toughening federal and state probes of police misconduct, is co-sponsored by 225 Democrats, enough to pass it in the House. </w:t>
      </w:r>
      <w:r w:rsidRPr="00664E0C">
        <w:rPr>
          <w:u w:val="single"/>
        </w:rPr>
        <w:t xml:space="preserve">The national </w:t>
      </w:r>
      <w:r w:rsidRPr="002D1461">
        <w:rPr>
          <w:u w:val="single"/>
        </w:rPr>
        <w:t>Fraternal Order of Police</w:t>
      </w:r>
      <w:r w:rsidRPr="00664E0C">
        <w:rPr>
          <w:u w:val="single"/>
        </w:rPr>
        <w:t xml:space="preserve"> </w:t>
      </w:r>
      <w:r w:rsidRPr="002D1461">
        <w:rPr>
          <w:b/>
          <w:bCs/>
          <w:u w:val="single"/>
        </w:rPr>
        <w:t>did not comment</w:t>
      </w:r>
      <w:r w:rsidRPr="00664E0C">
        <w:rPr>
          <w:u w:val="single"/>
        </w:rPr>
        <w:t xml:space="preserve"> on qualified </w:t>
      </w:r>
      <w:r w:rsidRPr="002D1461">
        <w:rPr>
          <w:u w:val="single"/>
        </w:rPr>
        <w:t>immunity in its statement pledging to work with Congress</w:t>
      </w:r>
      <w:r w:rsidRPr="00664E0C">
        <w:rPr>
          <w:sz w:val="16"/>
        </w:rPr>
        <w:t xml:space="preserve"> to improve policing. Sen. Lindsey Graham (R-S.C.) and Rep. Tom McClintock (R-Calif.) said they’re open to discussing a limit on qualified immunity, and Sen. Mike Braun (R-Ind.) said he will introduce a bill to limit it but still protect police from “frivolous lawsuits.” </w:t>
      </w:r>
      <w:r w:rsidRPr="00664E0C">
        <w:rPr>
          <w:u w:val="single"/>
        </w:rPr>
        <w:t>The battle in Congress likely will be fought on political</w:t>
      </w:r>
      <w:r w:rsidRPr="00664E0C">
        <w:rPr>
          <w:sz w:val="16"/>
        </w:rPr>
        <w:t xml:space="preserve">, not ideological, </w:t>
      </w:r>
      <w:r w:rsidRPr="00664E0C">
        <w:rPr>
          <w:u w:val="single"/>
        </w:rPr>
        <w:t>lines</w:t>
      </w:r>
      <w:r w:rsidRPr="00664E0C">
        <w:rPr>
          <w:sz w:val="16"/>
        </w:rPr>
        <w:t xml:space="preserve">. Potential effects of removal Advocates and legal scholars offer conflicting views of what will happen if police lose qualified immunity. </w:t>
      </w:r>
      <w:proofErr w:type="spellStart"/>
      <w:r w:rsidRPr="00664E0C">
        <w:rPr>
          <w:sz w:val="16"/>
        </w:rPr>
        <w:t>Sherrilyn</w:t>
      </w:r>
      <w:proofErr w:type="spellEnd"/>
      <w:r w:rsidRPr="00664E0C">
        <w:rPr>
          <w:sz w:val="16"/>
        </w:rPr>
        <w:t xml:space="preserve"> </w:t>
      </w:r>
      <w:proofErr w:type="spellStart"/>
      <w:r w:rsidRPr="00664E0C">
        <w:rPr>
          <w:sz w:val="16"/>
        </w:rPr>
        <w:t>Ifill</w:t>
      </w:r>
      <w:proofErr w:type="spellEnd"/>
      <w:r w:rsidRPr="00664E0C">
        <w:rPr>
          <w:sz w:val="16"/>
        </w:rPr>
        <w:t xml:space="preserve">, president of the NAACP Legal Defense Fund, told Congress it would end the kind of police impunity that allowed former Minneapolis police officer Derek Chauvin to look with no fear at cameras recording him kneeling on the neck of George Floyd. </w:t>
      </w:r>
      <w:r w:rsidRPr="00664E0C">
        <w:rPr>
          <w:u w:val="single"/>
        </w:rPr>
        <w:t>Police groups and unions</w:t>
      </w:r>
      <w:r w:rsidRPr="00664E0C">
        <w:rPr>
          <w:sz w:val="16"/>
        </w:rPr>
        <w:t xml:space="preserve">, and many Republicans, </w:t>
      </w:r>
      <w:r w:rsidRPr="00664E0C">
        <w:rPr>
          <w:u w:val="single"/>
        </w:rPr>
        <w:t xml:space="preserve">say it would have a chilling effect on police work, make them hesitant to act </w:t>
      </w:r>
      <w:r w:rsidRPr="00664E0C">
        <w:rPr>
          <w:sz w:val="16"/>
        </w:rPr>
        <w:t xml:space="preserve">when they should be decisive in dicey situations, </w:t>
      </w:r>
      <w:r w:rsidRPr="00664E0C">
        <w:rPr>
          <w:u w:val="single"/>
        </w:rPr>
        <w:t>or lead to retirements and</w:t>
      </w:r>
      <w:r w:rsidRPr="00664E0C">
        <w:rPr>
          <w:sz w:val="16"/>
        </w:rPr>
        <w:t xml:space="preserve"> a </w:t>
      </w:r>
      <w:r w:rsidRPr="00664E0C">
        <w:rPr>
          <w:u w:val="single"/>
        </w:rPr>
        <w:t>smaller</w:t>
      </w:r>
      <w:r w:rsidRPr="00664E0C">
        <w:rPr>
          <w:sz w:val="16"/>
        </w:rPr>
        <w:t xml:space="preserve"> pool of applicants for </w:t>
      </w:r>
      <w:r w:rsidRPr="00664E0C">
        <w:rPr>
          <w:u w:val="single"/>
        </w:rPr>
        <w:t>police jobs.</w:t>
      </w:r>
      <w:r>
        <w:rPr>
          <w:u w:val="single"/>
        </w:rPr>
        <w:t xml:space="preserve"> </w:t>
      </w:r>
      <w:r w:rsidRPr="00664E0C">
        <w:rPr>
          <w:u w:val="single"/>
        </w:rPr>
        <w:t xml:space="preserve">“Qualified immunity is a </w:t>
      </w:r>
      <w:r w:rsidRPr="002D1461">
        <w:rPr>
          <w:b/>
          <w:bCs/>
          <w:u w:val="single"/>
        </w:rPr>
        <w:t>foundational protection</w:t>
      </w:r>
      <w:r w:rsidRPr="00664E0C">
        <w:rPr>
          <w:u w:val="single"/>
        </w:rPr>
        <w:t xml:space="preserve"> for the policing profession</w:t>
      </w:r>
      <w:r w:rsidRPr="00664E0C">
        <w:rPr>
          <w:sz w:val="16"/>
        </w:rPr>
        <w:t xml:space="preserve"> and any modification to this legal standard will have a devastating impact on the police’s ability to fulfill its public safety mission,” </w:t>
      </w:r>
      <w:r w:rsidRPr="00664E0C">
        <w:rPr>
          <w:u w:val="single"/>
        </w:rPr>
        <w:t>the International Association of Chiefs of Police said</w:t>
      </w:r>
      <w:r w:rsidRPr="00664E0C">
        <w:rPr>
          <w:sz w:val="16"/>
        </w:rPr>
        <w:t xml:space="preserve"> in a statement. Both sides say it could lead to more federal civil rights lawsuits and more payouts by cities, counties and states for judgments and settlements as they indemnify their law enforcement officers.</w:t>
      </w:r>
    </w:p>
    <w:p w:rsidR="00BB5E1E" w:rsidRPr="00664E0C" w:rsidRDefault="00BB5E1E" w:rsidP="00BB5E1E">
      <w:pPr>
        <w:pStyle w:val="Heading4"/>
        <w:rPr>
          <w:rStyle w:val="Style13ptBold"/>
          <w:b/>
          <w:bCs w:val="0"/>
        </w:rPr>
      </w:pPr>
      <w:r>
        <w:rPr>
          <w:rStyle w:val="Style13ptBold"/>
          <w:b/>
        </w:rPr>
        <w:t xml:space="preserve">Qualified immunity is a key part of police union </w:t>
      </w:r>
      <w:r w:rsidRPr="00B32F73">
        <w:rPr>
          <w:rStyle w:val="Style13ptBold"/>
          <w:b/>
        </w:rPr>
        <w:t>collective bargaining agreements</w:t>
      </w:r>
    </w:p>
    <w:p w:rsidR="00BB5E1E" w:rsidRPr="001C1B35" w:rsidRDefault="00BB5E1E" w:rsidP="00BB5E1E">
      <w:pPr>
        <w:rPr>
          <w:b/>
          <w:sz w:val="26"/>
        </w:rPr>
      </w:pPr>
      <w:r>
        <w:rPr>
          <w:rStyle w:val="Style13ptBold"/>
        </w:rPr>
        <w:t xml:space="preserve">Lonsdale 6-9 </w:t>
      </w:r>
      <w:r w:rsidRPr="001C1B35">
        <w:rPr>
          <w:sz w:val="16"/>
          <w:szCs w:val="16"/>
        </w:rPr>
        <w:t>(Joe; founder and partner at 8VC, a venture capital firm</w:t>
      </w:r>
      <w:proofErr w:type="gramStart"/>
      <w:r w:rsidRPr="001C1B35">
        <w:rPr>
          <w:sz w:val="16"/>
          <w:szCs w:val="16"/>
        </w:rPr>
        <w:t>, ;</w:t>
      </w:r>
      <w:proofErr w:type="gramEnd"/>
      <w:r w:rsidRPr="001C1B35">
        <w:rPr>
          <w:sz w:val="16"/>
          <w:szCs w:val="16"/>
        </w:rPr>
        <w:t xml:space="preserve"> 6-9-2020; “Police unions: part of the problem“; New York Daily News; https://www.nydailynews.com/opinion/ny-oped-police-unions-part-of-the-problem-20200609-x223ok3mmbhnze4dv73yqdbbhy-story.html; Accessed 6-25-2020; </w:t>
      </w:r>
      <w:r>
        <w:rPr>
          <w:sz w:val="16"/>
          <w:szCs w:val="16"/>
        </w:rPr>
        <w:t>Camp-</w:t>
      </w:r>
      <w:r w:rsidRPr="001C1B35">
        <w:rPr>
          <w:sz w:val="16"/>
          <w:szCs w:val="16"/>
        </w:rPr>
        <w:t>BM)</w:t>
      </w:r>
    </w:p>
    <w:p w:rsidR="00BB5E1E" w:rsidRDefault="00BB5E1E" w:rsidP="00BB5E1E">
      <w:pPr>
        <w:rPr>
          <w:u w:val="single"/>
        </w:rPr>
      </w:pPr>
      <w:r w:rsidRPr="001C1B35">
        <w:rPr>
          <w:sz w:val="16"/>
        </w:rPr>
        <w:t xml:space="preserve">But </w:t>
      </w:r>
      <w:r w:rsidRPr="003E50AA">
        <w:rPr>
          <w:u w:val="single"/>
        </w:rPr>
        <w:t>police unions</w:t>
      </w:r>
      <w:r w:rsidRPr="001C1B35">
        <w:rPr>
          <w:sz w:val="16"/>
        </w:rPr>
        <w:t xml:space="preserve"> and the contracts they bargain </w:t>
      </w:r>
      <w:r w:rsidRPr="003E50AA">
        <w:rPr>
          <w:u w:val="single"/>
        </w:rPr>
        <w:t>make it extremely difficult to discipline officers for their crimes.</w:t>
      </w:r>
      <w:r w:rsidRPr="001C1B35">
        <w:rPr>
          <w:sz w:val="16"/>
        </w:rPr>
        <w:t xml:space="preserve"> A 2017 review found that in Minnesota, where Floyd was killed, more than 500 current or formerly licensed peace officers have been convicted of at least one crime since 1995. Three-quarters of convicted officers have not been disciplined. The police union in Minnesota even covers legal expenses for officers guilty of drunk driving. Derek Chauvin, who put his knee on Floyd’s neck for nearly nine minutes, had been the subject of 18 prior complaints. Many </w:t>
      </w:r>
      <w:r w:rsidRPr="003E50AA">
        <w:rPr>
          <w:u w:val="single"/>
        </w:rPr>
        <w:t>police departments refuse to reveal officer misconduct</w:t>
      </w:r>
      <w:r w:rsidRPr="001C1B35">
        <w:rPr>
          <w:sz w:val="16"/>
        </w:rPr>
        <w:t xml:space="preserve"> when it occurs, claiming protection under </w:t>
      </w:r>
      <w:proofErr w:type="spellStart"/>
      <w:r w:rsidRPr="001C1B35">
        <w:rPr>
          <w:sz w:val="16"/>
        </w:rPr>
        <w:t>Marsy’s</w:t>
      </w:r>
      <w:proofErr w:type="spellEnd"/>
      <w:r w:rsidRPr="001C1B35">
        <w:rPr>
          <w:sz w:val="16"/>
        </w:rPr>
        <w:t xml:space="preserve"> Law as “crime victims.” The doctrine of “</w:t>
      </w:r>
      <w:r w:rsidRPr="002D1461">
        <w:rPr>
          <w:b/>
          <w:bCs/>
          <w:u w:val="single"/>
        </w:rPr>
        <w:t>qualified immunity</w:t>
      </w:r>
      <w:r w:rsidRPr="003E50AA">
        <w:rPr>
          <w:u w:val="single"/>
        </w:rPr>
        <w:t>”</w:t>
      </w:r>
      <w:r w:rsidRPr="001C1B35">
        <w:rPr>
          <w:sz w:val="16"/>
        </w:rPr>
        <w:t xml:space="preserve"> often </w:t>
      </w:r>
      <w:r w:rsidRPr="003E50AA">
        <w:rPr>
          <w:u w:val="single"/>
        </w:rPr>
        <w:t>shields police officers from being sued for egregious behavior</w:t>
      </w:r>
      <w:r w:rsidRPr="001C1B35">
        <w:rPr>
          <w:sz w:val="16"/>
        </w:rPr>
        <w:t xml:space="preserve">. Special relationships with district attorneys mean that when they do appear in court, police officers are rarely convicted. According to data from the Cato Institute, only 36% of those convicted serve prison sentences — roughly half the rate at which ordinary individuals are convicted and sentenced for similar crimes. </w:t>
      </w:r>
      <w:r w:rsidRPr="002D1461">
        <w:rPr>
          <w:b/>
          <w:bCs/>
          <w:u w:val="single"/>
        </w:rPr>
        <w:t>Collective bargaining agreements</w:t>
      </w:r>
      <w:r w:rsidRPr="003E50AA">
        <w:rPr>
          <w:u w:val="single"/>
        </w:rPr>
        <w:t xml:space="preserve"> between police unions and government are</w:t>
      </w:r>
      <w:r w:rsidRPr="001C1B35">
        <w:rPr>
          <w:sz w:val="16"/>
        </w:rPr>
        <w:t xml:space="preserve"> often </w:t>
      </w:r>
      <w:r w:rsidRPr="003E50AA">
        <w:rPr>
          <w:u w:val="single"/>
        </w:rPr>
        <w:t xml:space="preserve">the culprit. Many contain clauses </w:t>
      </w:r>
      <w:r w:rsidRPr="001C1B35">
        <w:rPr>
          <w:u w:val="single"/>
        </w:rPr>
        <w:t>that mandate</w:t>
      </w:r>
      <w:r w:rsidRPr="001C1B35">
        <w:rPr>
          <w:sz w:val="16"/>
        </w:rPr>
        <w:t xml:space="preserve"> the destruction of records of prior misconduct complaints. Many limit officer interrogations after alleged misconduct, limit the length of internal investigations, ban civilian oversight and protect officers in other ways. The result is </w:t>
      </w:r>
      <w:r w:rsidRPr="001C1B35">
        <w:rPr>
          <w:u w:val="single"/>
        </w:rPr>
        <w:t>obscurity and minimal accountability.</w:t>
      </w:r>
    </w:p>
    <w:p w:rsidR="00BB5E1E" w:rsidRPr="003E50AA" w:rsidRDefault="00BB5E1E" w:rsidP="00BB5E1E">
      <w:pPr>
        <w:pStyle w:val="Heading4"/>
      </w:pPr>
      <w:r>
        <w:t xml:space="preserve">Curtailing qualified immunity prompts </w:t>
      </w:r>
      <w:r w:rsidRPr="00B32F73">
        <w:rPr>
          <w:u w:val="single"/>
        </w:rPr>
        <w:t>police union backlash</w:t>
      </w:r>
      <w:r>
        <w:t xml:space="preserve"> – their primary goal is to protect their members.</w:t>
      </w:r>
    </w:p>
    <w:p w:rsidR="00BB5E1E" w:rsidRPr="003E50AA" w:rsidRDefault="00BB5E1E" w:rsidP="00BB5E1E">
      <w:pPr>
        <w:rPr>
          <w:b/>
          <w:sz w:val="26"/>
        </w:rPr>
      </w:pPr>
      <w:r>
        <w:rPr>
          <w:rStyle w:val="Style13ptBold"/>
        </w:rPr>
        <w:t xml:space="preserve">Adler 5-30 </w:t>
      </w:r>
      <w:r w:rsidRPr="003E50AA">
        <w:rPr>
          <w:sz w:val="16"/>
          <w:szCs w:val="16"/>
        </w:rPr>
        <w:t xml:space="preserve">(Jonathan H.; Johan </w:t>
      </w:r>
      <w:proofErr w:type="spellStart"/>
      <w:r w:rsidRPr="003E50AA">
        <w:rPr>
          <w:sz w:val="16"/>
          <w:szCs w:val="16"/>
        </w:rPr>
        <w:t>Verheij</w:t>
      </w:r>
      <w:proofErr w:type="spellEnd"/>
      <w:r w:rsidRPr="003E50AA">
        <w:rPr>
          <w:sz w:val="16"/>
          <w:szCs w:val="16"/>
        </w:rPr>
        <w:t xml:space="preserve"> Memorial Professor of Law at the Case Western Reserve University School of Law, ; 5-30-2020; “Police Unions and the Problem of Police Misconduct (Updated)“; Reason; https://reason.com/2020/05/30/police-unions-and-the-problem-of-police-misconduct/; Accessed 6-25-2020; </w:t>
      </w:r>
      <w:r>
        <w:rPr>
          <w:sz w:val="16"/>
          <w:szCs w:val="16"/>
        </w:rPr>
        <w:t>Camp-</w:t>
      </w:r>
      <w:r w:rsidRPr="003E50AA">
        <w:rPr>
          <w:sz w:val="16"/>
          <w:szCs w:val="16"/>
        </w:rPr>
        <w:t>BM)</w:t>
      </w:r>
    </w:p>
    <w:p w:rsidR="00BB5E1E" w:rsidRDefault="00BB5E1E" w:rsidP="00BB5E1E">
      <w:pPr>
        <w:rPr>
          <w:u w:val="single"/>
        </w:rPr>
      </w:pPr>
      <w:r w:rsidRPr="003E50AA">
        <w:rPr>
          <w:sz w:val="16"/>
        </w:rPr>
        <w:t xml:space="preserve">The Minneapolis police officer who killed George Floyd had a history of misconduct. According to news reports, he had previously been placed on leave after using lethal force and was the subject of at least 17 complaints. Details of the complaints are sparse in the reports. This is not surprising as </w:t>
      </w:r>
      <w:r w:rsidRPr="009F62AD">
        <w:rPr>
          <w:u w:val="single"/>
        </w:rPr>
        <w:t>police disciplinary records are</w:t>
      </w:r>
      <w:r w:rsidRPr="003E50AA">
        <w:rPr>
          <w:sz w:val="16"/>
        </w:rPr>
        <w:t xml:space="preserve"> often </w:t>
      </w:r>
      <w:r w:rsidRPr="009F62AD">
        <w:rPr>
          <w:u w:val="single"/>
        </w:rPr>
        <w:t>not maintained in publicly accessible form</w:t>
      </w:r>
      <w:r w:rsidRPr="003E50AA">
        <w:rPr>
          <w:sz w:val="16"/>
        </w:rPr>
        <w:t xml:space="preserve">, if they are maintained at all. Minneapolis also seems to have a history of not disciplining police. The New York Times editorialized this week that the killing of George Floyd is yet another reason to reconsider the doctrine of qualified immunity. Under this doctrine, as currently applied by the Supreme Court, </w:t>
      </w:r>
      <w:r w:rsidRPr="009F62AD">
        <w:rPr>
          <w:u w:val="single"/>
        </w:rPr>
        <w:t>police officers are often immune from civil suit for violent misconduct.</w:t>
      </w:r>
      <w:r w:rsidRPr="003E50AA">
        <w:rPr>
          <w:sz w:val="16"/>
        </w:rPr>
        <w:t xml:space="preserve"> I blogged about a recent Reuters report on this problem, and the Cato Institute has created this resource on the problems with qualified immunity. Limiting (if not eliminating) qualified immunity would certainly help (though there's a reasonable debate whether this is more properly done through legislative reform than through the courts). On the other hand, the effects of eliminating qualified immunity may be limited if police departments indemnify their officers. </w:t>
      </w:r>
      <w:r w:rsidRPr="009F62AD">
        <w:rPr>
          <w:u w:val="single"/>
        </w:rPr>
        <w:t>Should qualified immunity be limited</w:t>
      </w:r>
      <w:r w:rsidRPr="003E50AA">
        <w:rPr>
          <w:sz w:val="16"/>
        </w:rPr>
        <w:t xml:space="preserve">, you can be sure </w:t>
      </w:r>
      <w:r w:rsidRPr="009F62AD">
        <w:rPr>
          <w:u w:val="single"/>
        </w:rPr>
        <w:t xml:space="preserve">such protection will immediately rise to the </w:t>
      </w:r>
      <w:r w:rsidRPr="003E50AA">
        <w:rPr>
          <w:b/>
          <w:bCs/>
          <w:u w:val="single"/>
        </w:rPr>
        <w:t>top of the agenda</w:t>
      </w:r>
      <w:r w:rsidRPr="009F62AD">
        <w:rPr>
          <w:u w:val="single"/>
        </w:rPr>
        <w:t xml:space="preserve"> for </w:t>
      </w:r>
      <w:r w:rsidRPr="003E50AA">
        <w:rPr>
          <w:b/>
          <w:bCs/>
          <w:u w:val="single"/>
        </w:rPr>
        <w:t>every police union</w:t>
      </w:r>
      <w:r w:rsidRPr="009F62AD">
        <w:rPr>
          <w:u w:val="single"/>
        </w:rPr>
        <w:t xml:space="preserve"> in the country.</w:t>
      </w:r>
      <w:r>
        <w:rPr>
          <w:u w:val="single"/>
        </w:rPr>
        <w:t xml:space="preserve"> </w:t>
      </w:r>
      <w:r w:rsidRPr="003E50AA">
        <w:rPr>
          <w:sz w:val="16"/>
        </w:rPr>
        <w:t xml:space="preserve">If one wants to tackle the structural obstacles to holding rogue police officers accountable, it seems to me one has to address the power of police unions. As a Reuters report from a few years back documented, </w:t>
      </w:r>
      <w:r w:rsidRPr="003E50AA">
        <w:rPr>
          <w:u w:val="single"/>
        </w:rPr>
        <w:t>police union contracts</w:t>
      </w:r>
      <w:r w:rsidRPr="003E50AA">
        <w:rPr>
          <w:sz w:val="16"/>
        </w:rPr>
        <w:t xml:space="preserve"> in major cities routinely </w:t>
      </w:r>
      <w:r w:rsidRPr="003E50AA">
        <w:rPr>
          <w:u w:val="single"/>
        </w:rPr>
        <w:t>include provisions that erase disciplinary records and obstruct</w:t>
      </w:r>
      <w:r w:rsidRPr="003E50AA">
        <w:rPr>
          <w:sz w:val="16"/>
        </w:rPr>
        <w:t xml:space="preserve"> meaningful discipline (let </w:t>
      </w:r>
      <w:r w:rsidRPr="003E50AA">
        <w:rPr>
          <w:u w:val="single"/>
        </w:rPr>
        <w:t>alone prosecution) of police officers who abuse their authority.</w:t>
      </w:r>
    </w:p>
    <w:p w:rsidR="00BB5E1E" w:rsidRDefault="00BB5E1E" w:rsidP="00BB5E1E">
      <w:pPr>
        <w:pStyle w:val="Heading4"/>
      </w:pPr>
      <w:r>
        <w:t xml:space="preserve">They’ll </w:t>
      </w:r>
      <w:r w:rsidRPr="1F5ADF3C">
        <w:rPr>
          <w:u w:val="single"/>
        </w:rPr>
        <w:t>fight back</w:t>
      </w:r>
      <w:r>
        <w:t xml:space="preserve"> – </w:t>
      </w:r>
      <w:r w:rsidRPr="1F5ADF3C">
        <w:rPr>
          <w:u w:val="single"/>
        </w:rPr>
        <w:t>Senate testimonies</w:t>
      </w:r>
      <w:r>
        <w:t xml:space="preserve"> prove</w:t>
      </w:r>
    </w:p>
    <w:p w:rsidR="00BB5E1E" w:rsidRPr="00E720FA" w:rsidRDefault="00BB5E1E" w:rsidP="00BB5E1E">
      <w:pPr>
        <w:rPr>
          <w:b/>
          <w:bCs/>
          <w:sz w:val="26"/>
          <w:szCs w:val="26"/>
        </w:rPr>
      </w:pPr>
      <w:proofErr w:type="spellStart"/>
      <w:r w:rsidRPr="23F4750C">
        <w:rPr>
          <w:rStyle w:val="Style13ptBold"/>
        </w:rPr>
        <w:t>Yoes</w:t>
      </w:r>
      <w:proofErr w:type="spellEnd"/>
      <w:r w:rsidRPr="23F4750C">
        <w:rPr>
          <w:rStyle w:val="Style13ptBold"/>
        </w:rPr>
        <w:t xml:space="preserve"> &amp; Pasco 6-16 </w:t>
      </w:r>
      <w:r w:rsidRPr="23F4750C">
        <w:rPr>
          <w:sz w:val="16"/>
          <w:szCs w:val="16"/>
        </w:rPr>
        <w:t xml:space="preserve">(Patrick; National President Fraternal Order of Police; Jim; Executive Director Fraternal Order of Police; 6-16-2020; “TESTIMONY of Patrick </w:t>
      </w:r>
      <w:proofErr w:type="spellStart"/>
      <w:r w:rsidRPr="23F4750C">
        <w:rPr>
          <w:sz w:val="16"/>
          <w:szCs w:val="16"/>
        </w:rPr>
        <w:t>Yoes</w:t>
      </w:r>
      <w:proofErr w:type="spellEnd"/>
      <w:r w:rsidRPr="23F4750C">
        <w:rPr>
          <w:sz w:val="16"/>
          <w:szCs w:val="16"/>
        </w:rPr>
        <w:t xml:space="preserve"> National President Fraternal Order of Police at the Hearing on Police Use of Force and Community Relations before the Senate Committee on the Judiciary“; Senate Committee on the Judiciary; https://www.judiciary.senate.gov/imo/media/doc/Yoes%20Testimony.pdf; Accessed 6-25-2020; Camp-BM)</w:t>
      </w:r>
    </w:p>
    <w:p w:rsidR="00BB5E1E" w:rsidRPr="009F62AD" w:rsidRDefault="00BB5E1E" w:rsidP="00BB5E1E">
      <w:r w:rsidRPr="00BF1CA0">
        <w:rPr>
          <w:u w:val="single"/>
        </w:rPr>
        <w:t xml:space="preserve">With respect to legislative efforts to end qualified immunity, the FOP is </w:t>
      </w:r>
      <w:r w:rsidRPr="002D1461">
        <w:rPr>
          <w:b/>
          <w:bCs/>
          <w:u w:val="single"/>
        </w:rPr>
        <w:t>strongly opposed</w:t>
      </w:r>
      <w:r w:rsidRPr="00BF1CA0">
        <w:rPr>
          <w:u w:val="single"/>
        </w:rPr>
        <w:t>. Police officers need protection</w:t>
      </w:r>
      <w:r w:rsidRPr="00E720FA">
        <w:rPr>
          <w:sz w:val="16"/>
        </w:rPr>
        <w:t xml:space="preserve"> in order to perform discretionary functions </w:t>
      </w:r>
      <w:r w:rsidRPr="00BF1CA0">
        <w:rPr>
          <w:u w:val="single"/>
        </w:rPr>
        <w:t>fundamental to law enforcement</w:t>
      </w:r>
      <w:r w:rsidRPr="00E720FA">
        <w:rPr>
          <w:sz w:val="16"/>
        </w:rPr>
        <w:t xml:space="preserve">. Every single factual scenario an officer encounters is different and unknown. It is extremely difficult for an officer to determine how a legal doctrine will apply to a split-second factual scenario that the officer confronts. Thus, unless there is existing precedent that squarely governs the facts before the officer, the reasonable officer needs to be afforded a certain degree of discretion to make split-second decisions in situations that could put lives, including their own, at risk. </w:t>
      </w:r>
      <w:r w:rsidRPr="00BF1CA0">
        <w:rPr>
          <w:u w:val="single"/>
        </w:rPr>
        <w:t>Officers should not be punished for doing so.</w:t>
      </w:r>
      <w:r>
        <w:rPr>
          <w:u w:val="single"/>
        </w:rPr>
        <w:t xml:space="preserve"> </w:t>
      </w:r>
      <w:r w:rsidRPr="00E720FA">
        <w:rPr>
          <w:sz w:val="16"/>
        </w:rPr>
        <w:t xml:space="preserve">The courts have been balanced in denying or granting qualified immunity. A recent study of more than 200 lower court decisions where qualified immunity was raised as a defense, the court denied officers qualified immunity 43% of the time. Only </w:t>
      </w:r>
      <w:r w:rsidRPr="00E720FA">
        <w:rPr>
          <w:u w:val="single"/>
        </w:rPr>
        <w:t>5 cases have made it to the Supreme</w:t>
      </w:r>
      <w:r>
        <w:rPr>
          <w:u w:val="single"/>
        </w:rPr>
        <w:t xml:space="preserve"> </w:t>
      </w:r>
      <w:r w:rsidRPr="00E720FA">
        <w:rPr>
          <w:u w:val="single"/>
        </w:rPr>
        <w:t>Court</w:t>
      </w:r>
      <w:r w:rsidRPr="00E720FA">
        <w:rPr>
          <w:sz w:val="16"/>
        </w:rPr>
        <w:t xml:space="preserve"> since 2015. </w:t>
      </w:r>
      <w:r w:rsidRPr="00E720FA">
        <w:rPr>
          <w:u w:val="single"/>
        </w:rPr>
        <w:t>In all 5 cases, officers were granted qualified immunity</w:t>
      </w:r>
      <w:r w:rsidRPr="00E720FA">
        <w:rPr>
          <w:sz w:val="16"/>
        </w:rPr>
        <w:t xml:space="preserve">, including 9-0 and 8-1 decisions. </w:t>
      </w:r>
      <w:r w:rsidRPr="00E720FA">
        <w:rPr>
          <w:u w:val="single"/>
        </w:rPr>
        <w:t>This suggests that there is very little dispute the current doctrine is working.</w:t>
      </w:r>
    </w:p>
    <w:p w:rsidR="00917C17" w:rsidRDefault="00CD096E" w:rsidP="00E752B8">
      <w:pPr>
        <w:pStyle w:val="Heading3"/>
      </w:pPr>
      <w:r>
        <w:t xml:space="preserve">L- </w:t>
      </w:r>
      <w:r w:rsidR="00E752B8">
        <w:t>Police Militarization</w:t>
      </w:r>
    </w:p>
    <w:p w:rsidR="00E752B8" w:rsidRDefault="00E752B8" w:rsidP="00E752B8">
      <w:pPr>
        <w:pStyle w:val="Heading4"/>
      </w:pPr>
      <w:r>
        <w:t xml:space="preserve">Police unions have lobbied dozens of politicians to stop efforts to appeal 1033 – they see it as </w:t>
      </w:r>
      <w:r w:rsidRPr="00CA4F86">
        <w:rPr>
          <w:u w:val="single"/>
        </w:rPr>
        <w:t>key</w:t>
      </w:r>
      <w:r>
        <w:t xml:space="preserve"> to keep police safe.</w:t>
      </w:r>
    </w:p>
    <w:p w:rsidR="00E752B8" w:rsidRPr="00CA4F86" w:rsidRDefault="00E752B8" w:rsidP="00E752B8">
      <w:proofErr w:type="spellStart"/>
      <w:r>
        <w:rPr>
          <w:rStyle w:val="Style13ptBold"/>
        </w:rPr>
        <w:t>Karbal</w:t>
      </w:r>
      <w:proofErr w:type="spellEnd"/>
      <w:r>
        <w:rPr>
          <w:rStyle w:val="Style13ptBold"/>
        </w:rPr>
        <w:t xml:space="preserve"> 6/2 </w:t>
      </w:r>
      <w:r w:rsidRPr="00CA4F86">
        <w:rPr>
          <w:sz w:val="18"/>
          <w:szCs w:val="18"/>
        </w:rPr>
        <w:t xml:space="preserve">“Renewed calls to demilitarize police set the stage for familiar union fight” by Ian </w:t>
      </w:r>
      <w:proofErr w:type="spellStart"/>
      <w:r w:rsidRPr="00CA4F86">
        <w:rPr>
          <w:sz w:val="18"/>
          <w:szCs w:val="18"/>
        </w:rPr>
        <w:t>Karbal</w:t>
      </w:r>
      <w:proofErr w:type="spellEnd"/>
      <w:r w:rsidRPr="00CA4F86">
        <w:rPr>
          <w:sz w:val="18"/>
          <w:szCs w:val="18"/>
        </w:rPr>
        <w:t xml:space="preserve">, published June 2nd, 2020. Ian began his internship at the Center for Responsive Politics in May after graduating from Columbia Journalism School. Before moving to New York, Ian worked as a reporter in Perry County, Illinois covering local government and courts. His investigative series on racially biased and for-profit policing earned him a 2019 Freedom of Information Award from the National Newspaper Association and a nomination for best data journalism for the Chicago Headline Club’s Peter </w:t>
      </w:r>
      <w:proofErr w:type="spellStart"/>
      <w:r w:rsidRPr="00CA4F86">
        <w:rPr>
          <w:sz w:val="18"/>
          <w:szCs w:val="18"/>
        </w:rPr>
        <w:t>Lisagor</w:t>
      </w:r>
      <w:proofErr w:type="spellEnd"/>
      <w:r w:rsidRPr="00CA4F86">
        <w:rPr>
          <w:sz w:val="18"/>
          <w:szCs w:val="18"/>
        </w:rPr>
        <w:t xml:space="preserve"> Awards.</w:t>
      </w:r>
      <w:r>
        <w:rPr>
          <w:sz w:val="18"/>
          <w:szCs w:val="18"/>
        </w:rPr>
        <w:t xml:space="preserve"> </w:t>
      </w:r>
      <w:hyperlink r:id="rId27" w:history="1">
        <w:r w:rsidRPr="00E77D28">
          <w:rPr>
            <w:rStyle w:val="Hyperlink"/>
            <w:sz w:val="16"/>
            <w:szCs w:val="16"/>
          </w:rPr>
          <w:t>https://www.opensecrets.org/news/2020/06/police-set-the-stage-for-a-familiar-union-fight/?utm_source=CRP+Mail+List&amp;utm_campaign=32916f478f-EMAIL_CAMPAIGN_2020_COPY_03&amp;utm_medium=email&amp;utm_term=0_9df8578d78-32916f478f-</w:t>
        </w:r>
      </w:hyperlink>
    </w:p>
    <w:p w:rsidR="00E752B8" w:rsidRPr="00CD096E" w:rsidRDefault="00E752B8" w:rsidP="00E752B8">
      <w:pPr>
        <w:rPr>
          <w:sz w:val="16"/>
        </w:rPr>
      </w:pPr>
      <w:r w:rsidRPr="00CA4F86">
        <w:rPr>
          <w:u w:val="single"/>
        </w:rPr>
        <w:t xml:space="preserve">Clashes between protesters and law enforcement around the country have </w:t>
      </w:r>
      <w:hyperlink r:id="rId28" w:history="1">
        <w:r w:rsidRPr="00CA4F86">
          <w:rPr>
            <w:rStyle w:val="Hyperlink"/>
            <w:u w:val="single"/>
          </w:rPr>
          <w:t>led to a bipartisan call</w:t>
        </w:r>
      </w:hyperlink>
      <w:r w:rsidRPr="00CA4F86">
        <w:rPr>
          <w:u w:val="single"/>
        </w:rPr>
        <w:t xml:space="preserve"> from congressional lawmakers to demilitarize America’s police. Several lawmakers have focused that effort on amending or repealing the Department of Defense’s </w:t>
      </w:r>
      <w:hyperlink r:id="rId29" w:history="1">
        <w:r w:rsidRPr="00CA4F86">
          <w:rPr>
            <w:rStyle w:val="Hyperlink"/>
            <w:u w:val="single"/>
          </w:rPr>
          <w:t>1033 Program</w:t>
        </w:r>
      </w:hyperlink>
      <w:r w:rsidRPr="00CA4F86">
        <w:rPr>
          <w:u w:val="single"/>
        </w:rPr>
        <w:t>, which allows local law enforcement agencies to request military-grade surplus equipment from the federal government</w:t>
      </w:r>
      <w:r w:rsidRPr="00CA4F86">
        <w:rPr>
          <w:sz w:val="16"/>
        </w:rPr>
        <w:t xml:space="preserve">. That equipment ranges from high-powered weapons to armored vehicles. </w:t>
      </w:r>
      <w:r w:rsidRPr="00CA4F86">
        <w:rPr>
          <w:u w:val="single"/>
        </w:rPr>
        <w:t xml:space="preserve">The calls for demilitarization are familiar, but lobbying efforts by police unions, most notably the </w:t>
      </w:r>
      <w:hyperlink r:id="rId30" w:history="1">
        <w:r w:rsidRPr="00CA4F86">
          <w:rPr>
            <w:rStyle w:val="Hyperlink"/>
            <w:u w:val="single"/>
          </w:rPr>
          <w:t>National Fraternal Order of Police</w:t>
        </w:r>
      </w:hyperlink>
      <w:r w:rsidRPr="00CA4F86">
        <w:rPr>
          <w:u w:val="single"/>
        </w:rPr>
        <w:t>, appear to have hampered proposed legislation in the past</w:t>
      </w:r>
      <w:r w:rsidRPr="00CA4F86">
        <w:rPr>
          <w:sz w:val="16"/>
        </w:rPr>
        <w:t xml:space="preserve">. House Majority Leader </w:t>
      </w:r>
      <w:hyperlink r:id="rId31" w:history="1">
        <w:r w:rsidRPr="00CA4F86">
          <w:rPr>
            <w:rStyle w:val="Hyperlink"/>
            <w:sz w:val="16"/>
          </w:rPr>
          <w:t>Steny Hoyer</w:t>
        </w:r>
      </w:hyperlink>
      <w:r w:rsidRPr="00CA4F86">
        <w:rPr>
          <w:sz w:val="16"/>
        </w:rPr>
        <w:t xml:space="preserve"> (D-Md.) has expressed </w:t>
      </w:r>
      <w:hyperlink r:id="rId32" w:history="1">
        <w:r w:rsidRPr="00CA4F86">
          <w:rPr>
            <w:rStyle w:val="Hyperlink"/>
            <w:sz w:val="16"/>
          </w:rPr>
          <w:t>support for an early return</w:t>
        </w:r>
      </w:hyperlink>
      <w:r w:rsidRPr="00CA4F86">
        <w:rPr>
          <w:sz w:val="16"/>
        </w:rPr>
        <w:t xml:space="preserve"> to session to address police reforms. The National FOP’s </w:t>
      </w:r>
      <w:hyperlink r:id="rId33" w:history="1">
        <w:r w:rsidRPr="00CA4F86">
          <w:rPr>
            <w:rStyle w:val="Hyperlink"/>
            <w:sz w:val="16"/>
          </w:rPr>
          <w:t>PAC</w:t>
        </w:r>
      </w:hyperlink>
      <w:r w:rsidRPr="00CA4F86">
        <w:rPr>
          <w:sz w:val="16"/>
        </w:rPr>
        <w:t xml:space="preserve"> has contributed more to Hoyer between 2014 and 2020 than any other representative. The 1033 Program, which has been around for over two decades, has seen </w:t>
      </w:r>
      <w:hyperlink r:id="rId34" w:history="1">
        <w:r w:rsidRPr="00CA4F86">
          <w:rPr>
            <w:rStyle w:val="Hyperlink"/>
            <w:sz w:val="16"/>
          </w:rPr>
          <w:t>intense scrutiny</w:t>
        </w:r>
      </w:hyperlink>
      <w:r w:rsidRPr="00CA4F86">
        <w:rPr>
          <w:sz w:val="16"/>
        </w:rPr>
        <w:t xml:space="preserve"> in Washington since the 2014 protests in Ferguson, Mo., following the death of Michael Brown, an unarmed Black man, at the hands of police. Images from those protests showing local police with military gear clashing with citizens are being evoked now as protests over the death of George Floyd have erupted in violence across the country. </w:t>
      </w:r>
      <w:r w:rsidRPr="00CA4F86">
        <w:rPr>
          <w:u w:val="single"/>
        </w:rPr>
        <w:t xml:space="preserve">The deaths of Brown and Floyd are two of many highly publicized killings of Black men by police over the last decade that have sparked protests against systemic racism. The most recently available </w:t>
      </w:r>
      <w:hyperlink r:id="rId35" w:history="1">
        <w:r w:rsidRPr="00CA4F86">
          <w:rPr>
            <w:rStyle w:val="Hyperlink"/>
            <w:u w:val="single"/>
          </w:rPr>
          <w:t>data</w:t>
        </w:r>
      </w:hyperlink>
      <w:r w:rsidRPr="00CA4F86">
        <w:rPr>
          <w:u w:val="single"/>
        </w:rPr>
        <w:t xml:space="preserve"> from the 1033 Program shows local law enforcement agencies country-wide currently hold over $1.75 billion worth of surplus gear including mine resistant vehicles, grenade launchers and aircrafts. In spite of the bipartisan introduction of multiple bills since 2014 aimed specifically at demilitarizing police, as well as an </w:t>
      </w:r>
      <w:hyperlink r:id="rId36" w:history="1">
        <w:r w:rsidRPr="00CA4F86">
          <w:rPr>
            <w:rStyle w:val="Hyperlink"/>
            <w:u w:val="single"/>
          </w:rPr>
          <w:t>executive order</w:t>
        </w:r>
      </w:hyperlink>
      <w:r w:rsidRPr="00CA4F86">
        <w:rPr>
          <w:u w:val="single"/>
        </w:rPr>
        <w:t xml:space="preserve"> by President </w:t>
      </w:r>
      <w:hyperlink r:id="rId37" w:history="1">
        <w:r w:rsidRPr="00CA4F86">
          <w:rPr>
            <w:rStyle w:val="Hyperlink"/>
            <w:u w:val="single"/>
          </w:rPr>
          <w:t>Barack Obama</w:t>
        </w:r>
      </w:hyperlink>
      <w:r w:rsidRPr="00CA4F86">
        <w:rPr>
          <w:u w:val="single"/>
        </w:rPr>
        <w:t xml:space="preserve"> in 2015, the 1033 Program has seen no lasting change. Seven bills introduced in the House and Senate, all titled the “Stop Militarizing Law Enforcement Act” never saw a vote. A 2014 amendment to the Department of Defense Appropriations Act to cut funding for the transfer of military gear to local law enforcement was rejected 62-355 in the House.</w:t>
      </w:r>
      <w:r w:rsidRPr="00CA4F86">
        <w:rPr>
          <w:sz w:val="16"/>
        </w:rPr>
        <w:t xml:space="preserve"> Obama’s executive order curtailing 1033 was overturned by President </w:t>
      </w:r>
      <w:hyperlink r:id="rId38" w:history="1">
        <w:r w:rsidRPr="00CA4F86">
          <w:rPr>
            <w:rStyle w:val="Hyperlink"/>
            <w:sz w:val="16"/>
          </w:rPr>
          <w:t>Donald Trump</w:t>
        </w:r>
      </w:hyperlink>
      <w:r w:rsidRPr="00CA4F86">
        <w:rPr>
          <w:sz w:val="16"/>
        </w:rPr>
        <w:t xml:space="preserve"> in 2017. The FOP </w:t>
      </w:r>
      <w:hyperlink r:id="rId39" w:history="1">
        <w:r w:rsidRPr="00CA4F86">
          <w:rPr>
            <w:rStyle w:val="Hyperlink"/>
            <w:sz w:val="16"/>
          </w:rPr>
          <w:t>endorsed Trump</w:t>
        </w:r>
      </w:hyperlink>
      <w:r w:rsidRPr="00CA4F86">
        <w:rPr>
          <w:sz w:val="16"/>
        </w:rPr>
        <w:t xml:space="preserve"> in his 2016 campaign with union president Jim </w:t>
      </w:r>
      <w:proofErr w:type="spellStart"/>
      <w:r w:rsidRPr="00CA4F86">
        <w:rPr>
          <w:sz w:val="16"/>
        </w:rPr>
        <w:t>Cantenbury</w:t>
      </w:r>
      <w:proofErr w:type="spellEnd"/>
      <w:r w:rsidRPr="00CA4F86">
        <w:rPr>
          <w:sz w:val="16"/>
        </w:rPr>
        <w:t xml:space="preserve"> declaring “he understands and supports our priorities and our members believe he will make America safe again.” Help us keep government accountable by </w:t>
      </w:r>
      <w:hyperlink r:id="rId40" w:history="1">
        <w:r w:rsidRPr="00CA4F86">
          <w:rPr>
            <w:rStyle w:val="Hyperlink"/>
            <w:sz w:val="16"/>
          </w:rPr>
          <w:t>making a donation today.</w:t>
        </w:r>
      </w:hyperlink>
      <w:r w:rsidRPr="00CA4F86">
        <w:rPr>
          <w:sz w:val="16"/>
        </w:rPr>
        <w:t xml:space="preserve"> </w:t>
      </w:r>
      <w:r w:rsidRPr="00CA4F86">
        <w:rPr>
          <w:u w:val="single"/>
        </w:rPr>
        <w:t xml:space="preserve">Pro-police lobbying groups have fought to keep the 1033 Program in place in spite of bipartisan support for reform. Jim Pasco, the executive director of the National FOP, one of the largest police lobbying groups in Washington, </w:t>
      </w:r>
      <w:hyperlink r:id="rId41" w:history="1">
        <w:r w:rsidRPr="00CA4F86">
          <w:rPr>
            <w:rStyle w:val="Hyperlink"/>
            <w:u w:val="single"/>
          </w:rPr>
          <w:t>told The Hill</w:t>
        </w:r>
      </w:hyperlink>
      <w:r w:rsidRPr="00CA4F86">
        <w:rPr>
          <w:u w:val="single"/>
        </w:rPr>
        <w:t xml:space="preserve"> in 2014 that “we are the most vigorous law enforcement advocacy group, and we intend to be at our most vigorous on this issue.”</w:t>
      </w:r>
      <w:r w:rsidRPr="00CA4F86">
        <w:rPr>
          <w:sz w:val="16"/>
        </w:rPr>
        <w:t xml:space="preserve"> The statement was made shortly after lawmakers began calling for reforms in the wake of the Ferguson protests. </w:t>
      </w:r>
      <w:r w:rsidRPr="00CA4F86">
        <w:rPr>
          <w:u w:val="single"/>
        </w:rPr>
        <w:t>The National FOP has spent $220,000 a year in lobbying efforts since 2007, but its influence far outweighs its spending</w:t>
      </w:r>
      <w:r w:rsidRPr="00CA4F86">
        <w:rPr>
          <w:sz w:val="16"/>
        </w:rPr>
        <w:t xml:space="preserve">. The Union represents more than 351,000 members nationwide. It also has vast influence over state and local chapters that regularly endorse candidates running for elected office at all levels. Pasco, the FOP’s executive director who is also listed as a lobbyist, worked on the </w:t>
      </w:r>
      <w:hyperlink r:id="rId42" w:history="1">
        <w:r w:rsidRPr="00CA4F86">
          <w:rPr>
            <w:rStyle w:val="Hyperlink"/>
            <w:sz w:val="16"/>
          </w:rPr>
          <w:t>Bush</w:t>
        </w:r>
      </w:hyperlink>
      <w:r w:rsidRPr="00CA4F86">
        <w:rPr>
          <w:sz w:val="16"/>
        </w:rPr>
        <w:t xml:space="preserve"> administration’s transition team while still with the FOP. Before that he handled congressional affairs for the </w:t>
      </w:r>
      <w:hyperlink r:id="rId43" w:history="1">
        <w:r w:rsidRPr="00CA4F86">
          <w:rPr>
            <w:rStyle w:val="Hyperlink"/>
            <w:sz w:val="16"/>
          </w:rPr>
          <w:t>Bureau of Alcohol, Tobacco and Firearms</w:t>
        </w:r>
      </w:hyperlink>
      <w:r w:rsidRPr="00CA4F86">
        <w:rPr>
          <w:sz w:val="16"/>
        </w:rPr>
        <w:t xml:space="preserve">. </w:t>
      </w:r>
      <w:r w:rsidRPr="00CA4F86">
        <w:rPr>
          <w:u w:val="single"/>
        </w:rPr>
        <w:t xml:space="preserve">When Trump overturned Obama’s executive order, the FOP released a </w:t>
      </w:r>
      <w:hyperlink r:id="rId44" w:history="1">
        <w:r w:rsidRPr="00CA4F86">
          <w:rPr>
            <w:rStyle w:val="Hyperlink"/>
            <w:u w:val="single"/>
          </w:rPr>
          <w:t>statement</w:t>
        </w:r>
      </w:hyperlink>
      <w:r w:rsidRPr="00CA4F86">
        <w:rPr>
          <w:u w:val="single"/>
        </w:rPr>
        <w:t xml:space="preserve"> saying “the FOP has been working to roll back these restrictions since the day they were announced.” That effort appears to have been focused on the Trump administration and his former Attorney General, </w:t>
      </w:r>
      <w:hyperlink r:id="rId45" w:history="1">
        <w:r w:rsidRPr="00CA4F86">
          <w:rPr>
            <w:rStyle w:val="Hyperlink"/>
            <w:u w:val="single"/>
          </w:rPr>
          <w:t>Jeff Sessions</w:t>
        </w:r>
      </w:hyperlink>
      <w:r w:rsidRPr="00CA4F86">
        <w:rPr>
          <w:u w:val="single"/>
        </w:rPr>
        <w:t xml:space="preserve">, who the FOP supported in his nomination. Lobbying records show the FOP </w:t>
      </w:r>
      <w:hyperlink r:id="rId46" w:history="1">
        <w:r w:rsidRPr="00CA4F86">
          <w:rPr>
            <w:rStyle w:val="Hyperlink"/>
            <w:u w:val="single"/>
          </w:rPr>
          <w:t>focused its lobbying efforts</w:t>
        </w:r>
      </w:hyperlink>
      <w:r w:rsidRPr="00CA4F86">
        <w:rPr>
          <w:u w:val="single"/>
        </w:rPr>
        <w:t xml:space="preserve"> on the White House and the Department of Justice in 2017.</w:t>
      </w:r>
    </w:p>
    <w:p w:rsidR="000567F7" w:rsidRDefault="000567F7" w:rsidP="000567F7">
      <w:pPr>
        <w:pStyle w:val="Heading2"/>
      </w:pPr>
      <w:r>
        <w:t>IL</w:t>
      </w:r>
    </w:p>
    <w:p w:rsidR="000567F7" w:rsidRDefault="00CD096E" w:rsidP="000567F7">
      <w:pPr>
        <w:pStyle w:val="Heading3"/>
      </w:pPr>
      <w:r>
        <w:t>Police k</w:t>
      </w:r>
      <w:r w:rsidR="00F954BA">
        <w:t>2</w:t>
      </w:r>
      <w:r>
        <w:t xml:space="preserve"> to collective bargaining</w:t>
      </w:r>
    </w:p>
    <w:p w:rsidR="003F6822" w:rsidRDefault="003F6822" w:rsidP="003F6822">
      <w:pPr>
        <w:pStyle w:val="Heading4"/>
      </w:pPr>
      <w:r>
        <w:t>Police unions are critical to the larger labor movement – attacks on them undermine all unions.</w:t>
      </w:r>
    </w:p>
    <w:p w:rsidR="003F6822" w:rsidRDefault="003F6822" w:rsidP="003F6822">
      <w:pPr>
        <w:rPr>
          <w:sz w:val="16"/>
          <w:szCs w:val="16"/>
        </w:rPr>
      </w:pPr>
      <w:r w:rsidRPr="009876EC">
        <w:rPr>
          <w:rStyle w:val="Style13ptBold"/>
        </w:rPr>
        <w:t>McQuarrie ’</w:t>
      </w:r>
      <w:r>
        <w:rPr>
          <w:rStyle w:val="Style13ptBold"/>
        </w:rPr>
        <w:t>6/11</w:t>
      </w:r>
      <w:r>
        <w:t xml:space="preserve"> </w:t>
      </w:r>
      <w:r w:rsidRPr="009876EC">
        <w:rPr>
          <w:sz w:val="16"/>
          <w:szCs w:val="16"/>
        </w:rPr>
        <w:t xml:space="preserve">[Michael; Center for Work and Democracy at Arizona State University; “Attacking police unions will hurt the whole labor movement”; 6/11/20; The Washington Post; </w:t>
      </w:r>
      <w:hyperlink r:id="rId47" w:history="1">
        <w:r w:rsidRPr="009876EC">
          <w:rPr>
            <w:rStyle w:val="Hyperlink"/>
            <w:sz w:val="16"/>
            <w:szCs w:val="16"/>
          </w:rPr>
          <w:t>https://www.washingtonpost.com/outlook/2020/06/11/attacking-police-unions-will-hurt-whole-labor-movement/</w:t>
        </w:r>
      </w:hyperlink>
      <w:r w:rsidRPr="009876EC">
        <w:rPr>
          <w:sz w:val="16"/>
          <w:szCs w:val="16"/>
        </w:rPr>
        <w:t>; Accessed 6/20/20; NT]</w:t>
      </w:r>
    </w:p>
    <w:p w:rsidR="003F6822" w:rsidRPr="008C58E0" w:rsidRDefault="003F6822" w:rsidP="003F6822">
      <w:pPr>
        <w:rPr>
          <w:sz w:val="16"/>
        </w:rPr>
      </w:pPr>
      <w:r w:rsidRPr="00A90934">
        <w:rPr>
          <w:rStyle w:val="StyleUnderline"/>
        </w:rPr>
        <w:t>Police unions</w:t>
      </w:r>
      <w:r w:rsidRPr="008C58E0">
        <w:rPr>
          <w:sz w:val="16"/>
        </w:rPr>
        <w:t xml:space="preserve"> have successfully </w:t>
      </w:r>
      <w:r w:rsidRPr="00A90934">
        <w:rPr>
          <w:rStyle w:val="StyleUnderline"/>
        </w:rPr>
        <w:t xml:space="preserve">managed to make themselves </w:t>
      </w:r>
      <w:r w:rsidRPr="008C58E0">
        <w:rPr>
          <w:rStyle w:val="Emphasis"/>
        </w:rPr>
        <w:t>important</w:t>
      </w:r>
      <w:r w:rsidRPr="00A90934">
        <w:rPr>
          <w:rStyle w:val="StyleUnderline"/>
        </w:rPr>
        <w:t xml:space="preserve"> for politicians of both parties, but they are </w:t>
      </w:r>
      <w:r w:rsidRPr="008C58E0">
        <w:rPr>
          <w:rStyle w:val="Emphasis"/>
        </w:rPr>
        <w:t>not invulnerable</w:t>
      </w:r>
      <w:r w:rsidRPr="008C58E0">
        <w:rPr>
          <w:sz w:val="16"/>
        </w:rPr>
        <w:t xml:space="preserve">. Indeed, the </w:t>
      </w:r>
      <w:r w:rsidRPr="00A90934">
        <w:rPr>
          <w:rStyle w:val="StyleUnderline"/>
        </w:rPr>
        <w:t>pairing</w:t>
      </w:r>
      <w:r w:rsidRPr="008C58E0">
        <w:rPr>
          <w:sz w:val="16"/>
        </w:rPr>
        <w:t xml:space="preserve"> of </w:t>
      </w:r>
      <w:r w:rsidRPr="00A90934">
        <w:rPr>
          <w:rStyle w:val="StyleUnderline"/>
        </w:rPr>
        <w:t>police unions with teachers unions</w:t>
      </w:r>
      <w:r w:rsidRPr="008C58E0">
        <w:rPr>
          <w:sz w:val="16"/>
        </w:rPr>
        <w:t xml:space="preserve"> has already </w:t>
      </w:r>
      <w:r w:rsidRPr="00A90934">
        <w:rPr>
          <w:rStyle w:val="StyleUnderline"/>
        </w:rPr>
        <w:t>spread</w:t>
      </w:r>
      <w:r w:rsidRPr="008C58E0">
        <w:rPr>
          <w:sz w:val="16"/>
        </w:rPr>
        <w:t xml:space="preserve"> from </w:t>
      </w:r>
      <w:proofErr w:type="gramStart"/>
      <w:r w:rsidRPr="008C58E0">
        <w:rPr>
          <w:sz w:val="16"/>
        </w:rPr>
        <w:t>right-wing</w:t>
      </w:r>
      <w:proofErr w:type="gramEnd"/>
      <w:r w:rsidRPr="008C58E0">
        <w:rPr>
          <w:sz w:val="16"/>
        </w:rPr>
        <w:t xml:space="preserve"> Twitter </w:t>
      </w:r>
      <w:r w:rsidRPr="00A90934">
        <w:rPr>
          <w:rStyle w:val="StyleUnderline"/>
        </w:rPr>
        <w:t>into think tank position papers and blog posts</w:t>
      </w:r>
      <w:r w:rsidRPr="008C58E0">
        <w:rPr>
          <w:sz w:val="16"/>
        </w:rPr>
        <w:t xml:space="preserve">, not least of all </w:t>
      </w:r>
      <w:r w:rsidRPr="00A90934">
        <w:rPr>
          <w:rStyle w:val="StyleUnderline"/>
        </w:rPr>
        <w:t>because they</w:t>
      </w:r>
      <w:r w:rsidRPr="008C58E0">
        <w:rPr>
          <w:sz w:val="16"/>
        </w:rPr>
        <w:t xml:space="preserve"> may </w:t>
      </w:r>
      <w:r w:rsidRPr="00A90934">
        <w:rPr>
          <w:rStyle w:val="StyleUnderline"/>
        </w:rPr>
        <w:t xml:space="preserve">provide a handy </w:t>
      </w:r>
      <w:r w:rsidRPr="008C58E0">
        <w:rPr>
          <w:rStyle w:val="Emphasis"/>
        </w:rPr>
        <w:t>scapegoat</w:t>
      </w:r>
      <w:r w:rsidRPr="00A90934">
        <w:rPr>
          <w:rStyle w:val="StyleUnderline"/>
        </w:rPr>
        <w:t xml:space="preserve"> for elected officials who’ve failed to </w:t>
      </w:r>
      <w:r w:rsidRPr="008C58E0">
        <w:rPr>
          <w:rStyle w:val="Emphasis"/>
        </w:rPr>
        <w:t>decisively intervene</w:t>
      </w:r>
      <w:r w:rsidRPr="00A90934">
        <w:rPr>
          <w:rStyle w:val="StyleUnderline"/>
        </w:rPr>
        <w:t xml:space="preserve"> in the past</w:t>
      </w:r>
      <w:r w:rsidRPr="008C58E0">
        <w:rPr>
          <w:sz w:val="16"/>
        </w:rPr>
        <w:t xml:space="preserve">. Crucially, </w:t>
      </w:r>
      <w:r w:rsidRPr="00A90934">
        <w:rPr>
          <w:rStyle w:val="StyleUnderline"/>
        </w:rPr>
        <w:t xml:space="preserve">going after unions may hold </w:t>
      </w:r>
      <w:r w:rsidRPr="008C58E0">
        <w:rPr>
          <w:rStyle w:val="Emphasis"/>
        </w:rPr>
        <w:t>bipartisan appeal</w:t>
      </w:r>
      <w:r w:rsidRPr="00A90934">
        <w:rPr>
          <w:rStyle w:val="StyleUnderline"/>
        </w:rPr>
        <w:t xml:space="preserve"> for politicians</w:t>
      </w:r>
      <w:r w:rsidRPr="008C58E0">
        <w:rPr>
          <w:sz w:val="16"/>
        </w:rPr>
        <w:t xml:space="preserve">, even if those on the left and right are otherwise unlikely to join hands. The wave of </w:t>
      </w:r>
      <w:r w:rsidRPr="003A530A">
        <w:rPr>
          <w:rStyle w:val="StyleUnderline"/>
        </w:rPr>
        <w:t>protests</w:t>
      </w:r>
      <w:r w:rsidRPr="008C58E0">
        <w:rPr>
          <w:sz w:val="16"/>
        </w:rPr>
        <w:t xml:space="preserve"> has </w:t>
      </w:r>
      <w:r w:rsidRPr="003A530A">
        <w:rPr>
          <w:rStyle w:val="StyleUnderline"/>
        </w:rPr>
        <w:t>prompted</w:t>
      </w:r>
      <w:r w:rsidRPr="008C58E0">
        <w:rPr>
          <w:sz w:val="16"/>
        </w:rPr>
        <w:t xml:space="preserve"> many </w:t>
      </w:r>
      <w:r w:rsidRPr="003A530A">
        <w:rPr>
          <w:rStyle w:val="StyleUnderline"/>
        </w:rPr>
        <w:t>Democrats to lay</w:t>
      </w:r>
      <w:r w:rsidRPr="008C58E0">
        <w:rPr>
          <w:sz w:val="16"/>
        </w:rPr>
        <w:t xml:space="preserve"> the </w:t>
      </w:r>
      <w:r w:rsidRPr="008C58E0">
        <w:rPr>
          <w:rStyle w:val="Emphasis"/>
        </w:rPr>
        <w:t>blame</w:t>
      </w:r>
      <w:r w:rsidRPr="003A530A">
        <w:rPr>
          <w:rStyle w:val="StyleUnderline"/>
        </w:rPr>
        <w:t xml:space="preserve"> at police unions</w:t>
      </w:r>
      <w:r w:rsidRPr="008C58E0">
        <w:rPr>
          <w:sz w:val="16"/>
        </w:rPr>
        <w:t xml:space="preserve">, and police unions have made that easy with their behavior. </w:t>
      </w:r>
      <w:r w:rsidRPr="003A530A">
        <w:rPr>
          <w:rStyle w:val="StyleUnderline"/>
        </w:rPr>
        <w:t>Republicans</w:t>
      </w:r>
      <w:r w:rsidRPr="008C58E0">
        <w:rPr>
          <w:sz w:val="16"/>
        </w:rPr>
        <w:t xml:space="preserve">, meanwhile, are likely to </w:t>
      </w:r>
      <w:r w:rsidRPr="003A530A">
        <w:rPr>
          <w:rStyle w:val="StyleUnderline"/>
        </w:rPr>
        <w:t xml:space="preserve">see the </w:t>
      </w:r>
      <w:r w:rsidRPr="008C58E0">
        <w:rPr>
          <w:rStyle w:val="Emphasis"/>
        </w:rPr>
        <w:t>attack</w:t>
      </w:r>
      <w:r w:rsidRPr="003A530A">
        <w:rPr>
          <w:rStyle w:val="StyleUnderline"/>
        </w:rPr>
        <w:t xml:space="preserve"> on police unions as an opening to get rid of public-sector bargaining</w:t>
      </w:r>
      <w:r w:rsidRPr="008C58E0">
        <w:rPr>
          <w:sz w:val="16"/>
        </w:rPr>
        <w:t xml:space="preserve"> in general.</w:t>
      </w:r>
    </w:p>
    <w:p w:rsidR="003F6822" w:rsidRPr="008C58E0" w:rsidRDefault="003F6822" w:rsidP="003F6822">
      <w:pPr>
        <w:rPr>
          <w:sz w:val="16"/>
        </w:rPr>
      </w:pPr>
      <w:r w:rsidRPr="003A530A">
        <w:rPr>
          <w:rStyle w:val="StyleUnderline"/>
        </w:rPr>
        <w:t>Eliminating collective bargaining rights</w:t>
      </w:r>
      <w:r w:rsidRPr="008C58E0">
        <w:rPr>
          <w:sz w:val="16"/>
        </w:rPr>
        <w:t xml:space="preserve"> of police </w:t>
      </w:r>
      <w:r w:rsidRPr="003A530A">
        <w:rPr>
          <w:rStyle w:val="StyleUnderline"/>
        </w:rPr>
        <w:t>may</w:t>
      </w:r>
      <w:r w:rsidRPr="008C58E0">
        <w:rPr>
          <w:sz w:val="16"/>
        </w:rPr>
        <w:t xml:space="preserve"> well </w:t>
      </w:r>
      <w:r w:rsidRPr="008C58E0">
        <w:rPr>
          <w:rStyle w:val="Emphasis"/>
        </w:rPr>
        <w:t>materially affect</w:t>
      </w:r>
      <w:r w:rsidRPr="003A530A">
        <w:rPr>
          <w:rStyle w:val="StyleUnderline"/>
        </w:rPr>
        <w:t xml:space="preserve"> the way communities of color are </w:t>
      </w:r>
      <w:r w:rsidRPr="008C58E0">
        <w:rPr>
          <w:rStyle w:val="Emphasis"/>
        </w:rPr>
        <w:t>policed</w:t>
      </w:r>
      <w:r w:rsidRPr="008C58E0">
        <w:rPr>
          <w:sz w:val="16"/>
        </w:rPr>
        <w:t xml:space="preserve"> for the better. But </w:t>
      </w:r>
      <w:r w:rsidRPr="003A530A">
        <w:rPr>
          <w:rStyle w:val="StyleUnderline"/>
        </w:rPr>
        <w:t>it</w:t>
      </w:r>
      <w:r w:rsidRPr="008C58E0">
        <w:rPr>
          <w:sz w:val="16"/>
        </w:rPr>
        <w:t xml:space="preserve"> also </w:t>
      </w:r>
      <w:r w:rsidRPr="003A530A">
        <w:rPr>
          <w:rStyle w:val="StyleUnderline"/>
        </w:rPr>
        <w:t>enables politicians to avoid</w:t>
      </w:r>
      <w:r w:rsidRPr="008C58E0">
        <w:rPr>
          <w:sz w:val="16"/>
        </w:rPr>
        <w:t xml:space="preserve"> their own </w:t>
      </w:r>
      <w:r w:rsidRPr="008C58E0">
        <w:rPr>
          <w:rStyle w:val="Emphasis"/>
        </w:rPr>
        <w:t>responsibility</w:t>
      </w:r>
      <w:r w:rsidRPr="003A530A">
        <w:rPr>
          <w:rStyle w:val="StyleUnderline"/>
        </w:rPr>
        <w:t xml:space="preserve"> for</w:t>
      </w:r>
      <w:r w:rsidRPr="008C58E0">
        <w:rPr>
          <w:sz w:val="16"/>
        </w:rPr>
        <w:t xml:space="preserve"> the </w:t>
      </w:r>
      <w:r w:rsidRPr="003A530A">
        <w:rPr>
          <w:rStyle w:val="StyleUnderline"/>
        </w:rPr>
        <w:t>policing crisis and</w:t>
      </w:r>
      <w:r w:rsidRPr="008C58E0">
        <w:rPr>
          <w:sz w:val="16"/>
        </w:rPr>
        <w:t xml:space="preserve"> the general </w:t>
      </w:r>
      <w:r w:rsidRPr="003A530A">
        <w:rPr>
          <w:rStyle w:val="StyleUnderline"/>
        </w:rPr>
        <w:t>use</w:t>
      </w:r>
      <w:r w:rsidRPr="008C58E0">
        <w:rPr>
          <w:sz w:val="16"/>
        </w:rPr>
        <w:t xml:space="preserve"> of </w:t>
      </w:r>
      <w:r w:rsidRPr="003A530A">
        <w:rPr>
          <w:rStyle w:val="StyleUnderline"/>
        </w:rPr>
        <w:t xml:space="preserve">criminal justice policy as a tool for </w:t>
      </w:r>
      <w:r w:rsidRPr="008C58E0">
        <w:rPr>
          <w:rStyle w:val="Emphasis"/>
        </w:rPr>
        <w:t>harvesting</w:t>
      </w:r>
      <w:r w:rsidRPr="003A530A">
        <w:rPr>
          <w:rStyle w:val="StyleUnderline"/>
        </w:rPr>
        <w:t xml:space="preserve"> votes</w:t>
      </w:r>
      <w:r w:rsidRPr="008C58E0">
        <w:rPr>
          <w:sz w:val="16"/>
        </w:rPr>
        <w:t xml:space="preserve"> rather than protecting communities. Reforming collective bargaining rather than eliminating it is also an option. A common proposal is to eliminate bargaining over disciplinary procedures. In many places the disciplinary provisions in police contracts have created a distinct set of legal standards for police that are far more generous than those provided to citizens in other professions, and this facilitates the circumstances for police violence to go unpunished. But </w:t>
      </w:r>
      <w:r w:rsidRPr="003A530A">
        <w:rPr>
          <w:rStyle w:val="StyleUnderline"/>
        </w:rPr>
        <w:t xml:space="preserve">attacking </w:t>
      </w:r>
      <w:r w:rsidRPr="008C58E0">
        <w:rPr>
          <w:rStyle w:val="Emphasis"/>
        </w:rPr>
        <w:t>disciplinary</w:t>
      </w:r>
      <w:r w:rsidRPr="003A530A">
        <w:rPr>
          <w:rStyle w:val="StyleUnderline"/>
        </w:rPr>
        <w:t xml:space="preserve"> provisions</w:t>
      </w:r>
      <w:r w:rsidRPr="008C58E0">
        <w:rPr>
          <w:sz w:val="16"/>
        </w:rPr>
        <w:t xml:space="preserve"> in general </w:t>
      </w:r>
      <w:r w:rsidRPr="003A530A">
        <w:rPr>
          <w:rStyle w:val="StyleUnderline"/>
        </w:rPr>
        <w:t>is</w:t>
      </w:r>
      <w:r w:rsidRPr="008C58E0">
        <w:rPr>
          <w:sz w:val="16"/>
        </w:rPr>
        <w:t xml:space="preserve"> also </w:t>
      </w:r>
      <w:r w:rsidRPr="003A530A">
        <w:rPr>
          <w:rStyle w:val="StyleUnderline"/>
        </w:rPr>
        <w:t xml:space="preserve">likely to be used to fire workers without cause when it is </w:t>
      </w:r>
      <w:r w:rsidRPr="008C58E0">
        <w:rPr>
          <w:rStyle w:val="Emphasis"/>
        </w:rPr>
        <w:t>convenient</w:t>
      </w:r>
      <w:r w:rsidRPr="008C58E0">
        <w:rPr>
          <w:sz w:val="16"/>
        </w:rPr>
        <w:t xml:space="preserve"> for managers or budget cutters.</w:t>
      </w:r>
    </w:p>
    <w:p w:rsidR="003F6822" w:rsidRPr="00CD096E" w:rsidRDefault="003F6822" w:rsidP="003F6822">
      <w:pPr>
        <w:rPr>
          <w:sz w:val="16"/>
        </w:rPr>
      </w:pPr>
      <w:r w:rsidRPr="003A530A">
        <w:rPr>
          <w:rStyle w:val="StyleUnderline"/>
        </w:rPr>
        <w:t>It may be possible to eliminate police unions</w:t>
      </w:r>
      <w:r w:rsidRPr="008C58E0">
        <w:rPr>
          <w:sz w:val="16"/>
        </w:rPr>
        <w:t xml:space="preserve"> with legislation, </w:t>
      </w:r>
      <w:r w:rsidRPr="003A530A">
        <w:rPr>
          <w:rStyle w:val="StyleUnderline"/>
        </w:rPr>
        <w:t>but doing so would</w:t>
      </w:r>
      <w:r w:rsidRPr="008C58E0">
        <w:rPr>
          <w:sz w:val="16"/>
        </w:rPr>
        <w:t xml:space="preserve"> probably </w:t>
      </w:r>
      <w:r w:rsidRPr="003A530A">
        <w:rPr>
          <w:rStyle w:val="StyleUnderline"/>
        </w:rPr>
        <w:t>mean eliminating</w:t>
      </w:r>
      <w:r w:rsidRPr="008C58E0">
        <w:rPr>
          <w:sz w:val="16"/>
        </w:rPr>
        <w:t xml:space="preserve"> the collective bargaining </w:t>
      </w:r>
      <w:r w:rsidRPr="008C58E0">
        <w:rPr>
          <w:rStyle w:val="Emphasis"/>
        </w:rPr>
        <w:t>rights</w:t>
      </w:r>
      <w:r w:rsidRPr="003A530A">
        <w:rPr>
          <w:rStyle w:val="StyleUnderline"/>
        </w:rPr>
        <w:t xml:space="preserve"> of public-sector workers</w:t>
      </w:r>
      <w:r w:rsidRPr="008C58E0">
        <w:rPr>
          <w:sz w:val="16"/>
        </w:rPr>
        <w:t xml:space="preserve"> as a whole. The </w:t>
      </w:r>
      <w:r w:rsidRPr="003A530A">
        <w:rPr>
          <w:rStyle w:val="StyleUnderline"/>
        </w:rPr>
        <w:t>people who do the public’s work</w:t>
      </w:r>
      <w:r w:rsidRPr="008C58E0">
        <w:rPr>
          <w:sz w:val="16"/>
        </w:rPr>
        <w:t xml:space="preserve"> — </w:t>
      </w:r>
      <w:r w:rsidRPr="003A530A">
        <w:rPr>
          <w:rStyle w:val="StyleUnderline"/>
        </w:rPr>
        <w:t>teachers, nurses, bus drivers, sanitation workers</w:t>
      </w:r>
      <w:r w:rsidRPr="008C58E0">
        <w:rPr>
          <w:sz w:val="16"/>
        </w:rPr>
        <w:t xml:space="preserve"> and many others — </w:t>
      </w:r>
      <w:r w:rsidRPr="003A530A">
        <w:rPr>
          <w:rStyle w:val="StyleUnderline"/>
        </w:rPr>
        <w:t>need</w:t>
      </w:r>
      <w:r w:rsidRPr="008C58E0">
        <w:rPr>
          <w:sz w:val="16"/>
        </w:rPr>
        <w:t xml:space="preserve"> collective bargaining </w:t>
      </w:r>
      <w:r w:rsidRPr="003A530A">
        <w:rPr>
          <w:rStyle w:val="StyleUnderline"/>
        </w:rPr>
        <w:t xml:space="preserve">rights. They need to </w:t>
      </w:r>
      <w:r w:rsidRPr="008C58E0">
        <w:rPr>
          <w:rStyle w:val="Emphasis"/>
        </w:rPr>
        <w:t>defend</w:t>
      </w:r>
      <w:r w:rsidRPr="003A530A">
        <w:rPr>
          <w:rStyle w:val="StyleUnderline"/>
        </w:rPr>
        <w:t xml:space="preserve"> themselves from </w:t>
      </w:r>
      <w:r w:rsidRPr="008C58E0">
        <w:rPr>
          <w:rStyle w:val="Emphasis"/>
        </w:rPr>
        <w:t>arbitrary</w:t>
      </w:r>
      <w:r w:rsidRPr="003A530A">
        <w:rPr>
          <w:rStyle w:val="StyleUnderline"/>
        </w:rPr>
        <w:t xml:space="preserve"> managers, ensure</w:t>
      </w:r>
      <w:r w:rsidRPr="008C58E0">
        <w:rPr>
          <w:sz w:val="16"/>
        </w:rPr>
        <w:t xml:space="preserve"> their </w:t>
      </w:r>
      <w:r w:rsidRPr="003A530A">
        <w:rPr>
          <w:rStyle w:val="StyleUnderline"/>
        </w:rPr>
        <w:t>workplaces are safe, that patients and students have</w:t>
      </w:r>
      <w:r w:rsidRPr="008C58E0">
        <w:rPr>
          <w:sz w:val="16"/>
        </w:rPr>
        <w:t xml:space="preserve"> the </w:t>
      </w:r>
      <w:r w:rsidRPr="003A530A">
        <w:rPr>
          <w:rStyle w:val="StyleUnderline"/>
        </w:rPr>
        <w:t>staff support</w:t>
      </w:r>
      <w:r w:rsidRPr="008C58E0">
        <w:rPr>
          <w:sz w:val="16"/>
        </w:rPr>
        <w:t xml:space="preserve"> they need </w:t>
      </w:r>
      <w:r w:rsidRPr="003A530A">
        <w:rPr>
          <w:rStyle w:val="StyleUnderline"/>
        </w:rPr>
        <w:t>and to provide for their families</w:t>
      </w:r>
      <w:r w:rsidRPr="008C58E0">
        <w:rPr>
          <w:sz w:val="16"/>
          <w:szCs w:val="16"/>
        </w:rPr>
        <w:t>. If the police are to be defunded, which is what activists and organizers want, th</w:t>
      </w:r>
      <w:r w:rsidRPr="008C58E0">
        <w:rPr>
          <w:sz w:val="16"/>
        </w:rPr>
        <w:t xml:space="preserve">e </w:t>
      </w:r>
      <w:r w:rsidRPr="003A530A">
        <w:rPr>
          <w:rStyle w:val="StyleUnderline"/>
        </w:rPr>
        <w:t>workers</w:t>
      </w:r>
      <w:r w:rsidRPr="008C58E0">
        <w:rPr>
          <w:sz w:val="16"/>
          <w:szCs w:val="16"/>
        </w:rPr>
        <w:t xml:space="preserve"> taking their place will </w:t>
      </w:r>
      <w:r w:rsidRPr="003A530A">
        <w:rPr>
          <w:rStyle w:val="StyleUnderline"/>
        </w:rPr>
        <w:t xml:space="preserve">need collective bargaining to do their jobs </w:t>
      </w:r>
      <w:r w:rsidRPr="0003719C">
        <w:rPr>
          <w:rStyle w:val="Emphasis"/>
        </w:rPr>
        <w:t>effectively</w:t>
      </w:r>
      <w:r w:rsidRPr="008C58E0">
        <w:rPr>
          <w:sz w:val="16"/>
        </w:rPr>
        <w:t>.</w:t>
      </w:r>
    </w:p>
    <w:p w:rsidR="003F6822" w:rsidRDefault="003F6822" w:rsidP="003F6822">
      <w:pPr>
        <w:pStyle w:val="Heading4"/>
      </w:pPr>
      <w:r>
        <w:t xml:space="preserve">Union federations </w:t>
      </w:r>
      <w:r w:rsidRPr="008B25E4">
        <w:rPr>
          <w:u w:val="single"/>
        </w:rPr>
        <w:t>follow police unions</w:t>
      </w:r>
      <w:r>
        <w:t xml:space="preserve"> – they have </w:t>
      </w:r>
      <w:r w:rsidRPr="008B25E4">
        <w:rPr>
          <w:u w:val="single"/>
        </w:rPr>
        <w:t>superior leverage</w:t>
      </w:r>
      <w:r>
        <w:t xml:space="preserve"> and other unions fear losing them.</w:t>
      </w:r>
    </w:p>
    <w:p w:rsidR="003F6822" w:rsidRPr="009A64B8" w:rsidRDefault="003F6822" w:rsidP="003F6822">
      <w:pPr>
        <w:rPr>
          <w:b/>
          <w:sz w:val="26"/>
        </w:rPr>
      </w:pPr>
      <w:r>
        <w:rPr>
          <w:rStyle w:val="Style13ptBold"/>
        </w:rPr>
        <w:t xml:space="preserve">Cunningham-Cook 20 </w:t>
      </w:r>
      <w:r w:rsidRPr="009A64B8">
        <w:rPr>
          <w:sz w:val="16"/>
          <w:szCs w:val="16"/>
        </w:rPr>
        <w:t>(Matthew; writes on pensions and the retirement crisis; 6-18-2020; “The AFL-CIO’s Police Union Problem Is Bigger Than You Think“; Intercept; https://theintercept.com/2020/06/18/afl-cio-police-labor-union/; Accessed 6-20-2020; BM)</w:t>
      </w:r>
    </w:p>
    <w:p w:rsidR="003F6822" w:rsidRPr="009A64B8" w:rsidRDefault="003F6822" w:rsidP="003F6822">
      <w:pPr>
        <w:rPr>
          <w:sz w:val="16"/>
        </w:rPr>
      </w:pPr>
      <w:r w:rsidRPr="009A64B8">
        <w:rPr>
          <w:u w:val="single"/>
        </w:rPr>
        <w:t>Police have a</w:t>
      </w:r>
      <w:r w:rsidRPr="009A64B8">
        <w:rPr>
          <w:sz w:val="16"/>
        </w:rPr>
        <w:t xml:space="preserve"> small but </w:t>
      </w:r>
      <w:r w:rsidRPr="009A64B8">
        <w:rPr>
          <w:u w:val="single"/>
        </w:rPr>
        <w:t xml:space="preserve">politically and ideologically </w:t>
      </w:r>
      <w:r w:rsidRPr="009A64B8">
        <w:rPr>
          <w:b/>
          <w:bCs/>
          <w:u w:val="single"/>
        </w:rPr>
        <w:t>influential presence</w:t>
      </w:r>
      <w:r w:rsidRPr="009A64B8">
        <w:rPr>
          <w:u w:val="single"/>
        </w:rPr>
        <w:t xml:space="preserve"> in</w:t>
      </w:r>
      <w:r w:rsidRPr="009A64B8">
        <w:rPr>
          <w:sz w:val="16"/>
        </w:rPr>
        <w:t xml:space="preserve"> some of </w:t>
      </w:r>
      <w:r w:rsidRPr="009A64B8">
        <w:rPr>
          <w:u w:val="single"/>
        </w:rPr>
        <w:t>the country’s largest and most progressive unions,</w:t>
      </w:r>
      <w:r w:rsidRPr="009A64B8">
        <w:rPr>
          <w:sz w:val="16"/>
        </w:rPr>
        <w:t xml:space="preserve"> like the United Food and Commercial Workers; the American Federation of State, County, and Municipal Employees; the American Federation of Government Employees; and the Communications Workers of America. All are </w:t>
      </w:r>
      <w:r w:rsidRPr="009A64B8">
        <w:rPr>
          <w:u w:val="single"/>
        </w:rPr>
        <w:t>major members of the AFL-CIO union federation.</w:t>
      </w:r>
      <w:r>
        <w:rPr>
          <w:u w:val="single"/>
        </w:rPr>
        <w:t xml:space="preserve"> </w:t>
      </w:r>
      <w:r w:rsidRPr="009A64B8">
        <w:rPr>
          <w:sz w:val="16"/>
        </w:rPr>
        <w:t xml:space="preserve">The Change to Win union federation, which broke away from the AFL-CIO in 2005, is home to the Service Employees International Union, which has thousands of law enforcement members in its International Brotherhood of Police Organizations/National Association of Government Employees chapter, as well as the Teamsters, which represents tens of thousands of police and corrections officers. </w:t>
      </w:r>
      <w:r w:rsidRPr="009A64B8">
        <w:rPr>
          <w:u w:val="single"/>
        </w:rPr>
        <w:t>Police unions</w:t>
      </w:r>
      <w:r w:rsidRPr="009A64B8">
        <w:rPr>
          <w:sz w:val="16"/>
        </w:rPr>
        <w:t xml:space="preserve">, compared to others within organized labor, tend to be more rigidly ideological and </w:t>
      </w:r>
      <w:r w:rsidRPr="009A64B8">
        <w:rPr>
          <w:u w:val="single"/>
        </w:rPr>
        <w:t>are adept at organizing.</w:t>
      </w:r>
      <w:r w:rsidRPr="009A64B8">
        <w:rPr>
          <w:sz w:val="16"/>
        </w:rPr>
        <w:t xml:space="preserve"> That combination means </w:t>
      </w:r>
      <w:r w:rsidRPr="009A64B8">
        <w:rPr>
          <w:u w:val="single"/>
        </w:rPr>
        <w:t xml:space="preserve">police unions can often </w:t>
      </w:r>
      <w:r w:rsidRPr="009A64B8">
        <w:rPr>
          <w:b/>
          <w:bCs/>
          <w:u w:val="single"/>
        </w:rPr>
        <w:t>pull</w:t>
      </w:r>
      <w:r w:rsidRPr="009A64B8">
        <w:rPr>
          <w:u w:val="single"/>
        </w:rPr>
        <w:t xml:space="preserve"> their </w:t>
      </w:r>
      <w:r w:rsidRPr="009A64B8">
        <w:rPr>
          <w:b/>
          <w:bCs/>
          <w:u w:val="single"/>
        </w:rPr>
        <w:t>coalition partners</w:t>
      </w:r>
      <w:r w:rsidRPr="009A64B8">
        <w:rPr>
          <w:sz w:val="16"/>
        </w:rPr>
        <w:t xml:space="preserve"> — particularly in corrections, probation, and the building trades — to the right </w:t>
      </w:r>
      <w:r w:rsidRPr="009A64B8">
        <w:rPr>
          <w:u w:val="single"/>
        </w:rPr>
        <w:t>on issues</w:t>
      </w:r>
      <w:r w:rsidRPr="009A64B8">
        <w:rPr>
          <w:sz w:val="16"/>
        </w:rPr>
        <w:t xml:space="preserve"> that go beyond strict policing concerns. </w:t>
      </w:r>
      <w:r w:rsidRPr="009A64B8">
        <w:rPr>
          <w:u w:val="single"/>
        </w:rPr>
        <w:t>Bill Fletcher Jr.,</w:t>
      </w:r>
      <w:r w:rsidRPr="009A64B8">
        <w:rPr>
          <w:sz w:val="16"/>
        </w:rPr>
        <w:t xml:space="preserve"> a former </w:t>
      </w:r>
      <w:r w:rsidRPr="009A64B8">
        <w:rPr>
          <w:u w:val="single"/>
        </w:rPr>
        <w:t>education director at</w:t>
      </w:r>
      <w:r w:rsidRPr="009A64B8">
        <w:rPr>
          <w:sz w:val="16"/>
        </w:rPr>
        <w:t xml:space="preserve"> both the </w:t>
      </w:r>
      <w:r w:rsidRPr="009A64B8">
        <w:rPr>
          <w:u w:val="single"/>
        </w:rPr>
        <w:t>AFL-CIO and AFGE, and</w:t>
      </w:r>
      <w:r w:rsidRPr="009A64B8">
        <w:rPr>
          <w:sz w:val="16"/>
        </w:rPr>
        <w:t xml:space="preserve"> a </w:t>
      </w:r>
      <w:r w:rsidRPr="009A64B8">
        <w:rPr>
          <w:u w:val="single"/>
        </w:rPr>
        <w:t xml:space="preserve">leading expert on race and labor, </w:t>
      </w:r>
      <w:r w:rsidRPr="009A64B8">
        <w:rPr>
          <w:sz w:val="16"/>
        </w:rPr>
        <w:t xml:space="preserve">said that he has </w:t>
      </w:r>
      <w:r w:rsidRPr="009A64B8">
        <w:rPr>
          <w:u w:val="single"/>
        </w:rPr>
        <w:t>witnessed</w:t>
      </w:r>
      <w:r w:rsidRPr="009A64B8">
        <w:rPr>
          <w:sz w:val="16"/>
        </w:rPr>
        <w:t xml:space="preserve"> past </w:t>
      </w:r>
      <w:r w:rsidRPr="009A64B8">
        <w:rPr>
          <w:u w:val="single"/>
        </w:rPr>
        <w:t>efforts at</w:t>
      </w:r>
      <w:r w:rsidRPr="009A64B8">
        <w:rPr>
          <w:sz w:val="16"/>
        </w:rPr>
        <w:t xml:space="preserve"> major unions to address issues related to </w:t>
      </w:r>
      <w:r w:rsidRPr="009A64B8">
        <w:rPr>
          <w:u w:val="single"/>
        </w:rPr>
        <w:t>criminal justice reform</w:t>
      </w:r>
      <w:r w:rsidRPr="009A64B8">
        <w:rPr>
          <w:sz w:val="16"/>
        </w:rPr>
        <w:t xml:space="preserve"> or racism, </w:t>
      </w:r>
      <w:r w:rsidRPr="009A64B8">
        <w:rPr>
          <w:u w:val="single"/>
        </w:rPr>
        <w:t xml:space="preserve">and seen them collapse in the face of </w:t>
      </w:r>
      <w:r w:rsidRPr="009A64B8">
        <w:rPr>
          <w:sz w:val="16"/>
        </w:rPr>
        <w:t>internal</w:t>
      </w:r>
      <w:r w:rsidRPr="009A64B8">
        <w:rPr>
          <w:u w:val="single"/>
        </w:rPr>
        <w:t xml:space="preserve"> police </w:t>
      </w:r>
      <w:r w:rsidRPr="009A64B8">
        <w:rPr>
          <w:sz w:val="16"/>
        </w:rPr>
        <w:t>opposition. “</w:t>
      </w:r>
      <w:r w:rsidRPr="009A64B8">
        <w:rPr>
          <w:u w:val="single"/>
        </w:rPr>
        <w:t>The leadership of the overall union will cower in the face of</w:t>
      </w:r>
      <w:r w:rsidRPr="009A64B8">
        <w:rPr>
          <w:sz w:val="16"/>
        </w:rPr>
        <w:t xml:space="preserve"> this” </w:t>
      </w:r>
      <w:r w:rsidRPr="009A64B8">
        <w:rPr>
          <w:u w:val="single"/>
        </w:rPr>
        <w:t>law enforcement opposition</w:t>
      </w:r>
      <w:r w:rsidRPr="009A64B8">
        <w:rPr>
          <w:sz w:val="16"/>
        </w:rPr>
        <w:t xml:space="preserve">, he said, “in part </w:t>
      </w:r>
      <w:r w:rsidRPr="009A64B8">
        <w:rPr>
          <w:u w:val="single"/>
        </w:rPr>
        <w:t xml:space="preserve">because they are </w:t>
      </w:r>
      <w:r w:rsidRPr="009A64B8">
        <w:rPr>
          <w:b/>
          <w:bCs/>
          <w:u w:val="single"/>
        </w:rPr>
        <w:t>afraid</w:t>
      </w:r>
      <w:r w:rsidRPr="009A64B8">
        <w:rPr>
          <w:u w:val="single"/>
        </w:rPr>
        <w:t xml:space="preserve"> that the </w:t>
      </w:r>
      <w:r w:rsidRPr="009A64B8">
        <w:rPr>
          <w:b/>
          <w:bCs/>
          <w:u w:val="single"/>
        </w:rPr>
        <w:t>law enforcement units will leave</w:t>
      </w:r>
      <w:r w:rsidRPr="009A64B8">
        <w:rPr>
          <w:sz w:val="16"/>
        </w:rPr>
        <w:t xml:space="preserve">. That has happened in every union that I’ve worked with and every union that I have observed.” And unlike other groups of union members, </w:t>
      </w:r>
      <w:r w:rsidRPr="009A64B8">
        <w:rPr>
          <w:u w:val="single"/>
        </w:rPr>
        <w:t>police</w:t>
      </w:r>
      <w:r w:rsidRPr="009A64B8">
        <w:rPr>
          <w:sz w:val="16"/>
        </w:rPr>
        <w:t xml:space="preserve"> in particular </w:t>
      </w:r>
      <w:r w:rsidRPr="009A64B8">
        <w:rPr>
          <w:u w:val="single"/>
        </w:rPr>
        <w:t>will often vote with their feet to join other unions,</w:t>
      </w:r>
      <w:r w:rsidRPr="009A64B8">
        <w:rPr>
          <w:sz w:val="16"/>
        </w:rPr>
        <w:t xml:space="preserve"> a practice that is very uncommon in the rest of labor — </w:t>
      </w:r>
      <w:r w:rsidRPr="009A64B8">
        <w:rPr>
          <w:u w:val="single"/>
        </w:rPr>
        <w:t xml:space="preserve">giving them </w:t>
      </w:r>
      <w:r w:rsidRPr="009A64B8">
        <w:rPr>
          <w:sz w:val="16"/>
        </w:rPr>
        <w:t xml:space="preserve">additional </w:t>
      </w:r>
      <w:r w:rsidRPr="009A64B8">
        <w:rPr>
          <w:b/>
          <w:bCs/>
          <w:u w:val="single"/>
        </w:rPr>
        <w:t>leverage</w:t>
      </w:r>
      <w:r w:rsidRPr="009A64B8">
        <w:rPr>
          <w:u w:val="single"/>
        </w:rPr>
        <w:t xml:space="preserve"> over internal union deliberations.</w:t>
      </w:r>
      <w:r w:rsidRPr="009A64B8">
        <w:rPr>
          <w:sz w:val="16"/>
        </w:rPr>
        <w:t xml:space="preserve"> “Having law enforcement units in other unions, whether it is AFSCME, UFCW or the Teamsters, has a very conservative impact on the union,” Fletcher said. “The </w:t>
      </w:r>
      <w:r w:rsidRPr="009A64B8">
        <w:rPr>
          <w:u w:val="single"/>
        </w:rPr>
        <w:t>law enforcement</w:t>
      </w:r>
      <w:r w:rsidRPr="009A64B8">
        <w:rPr>
          <w:sz w:val="16"/>
        </w:rPr>
        <w:t xml:space="preserve"> units tend to be very well organized and very conservative. They will </w:t>
      </w:r>
      <w:r w:rsidRPr="009A64B8">
        <w:rPr>
          <w:u w:val="single"/>
        </w:rPr>
        <w:t xml:space="preserve">intervene when there are union debates on </w:t>
      </w:r>
      <w:r w:rsidRPr="009A64B8">
        <w:rPr>
          <w:sz w:val="16"/>
        </w:rPr>
        <w:t xml:space="preserve">anything that has to do with </w:t>
      </w:r>
      <w:r w:rsidRPr="009A64B8">
        <w:rPr>
          <w:u w:val="single"/>
        </w:rPr>
        <w:t>law enforcement,</w:t>
      </w:r>
      <w:r w:rsidRPr="009A64B8">
        <w:rPr>
          <w:sz w:val="16"/>
        </w:rPr>
        <w:t xml:space="preserve"> the movement for black lives or issues of immigration </w:t>
      </w:r>
      <w:r w:rsidRPr="009A64B8">
        <w:rPr>
          <w:u w:val="single"/>
        </w:rPr>
        <w:t>and detention</w:t>
      </w:r>
      <w:r w:rsidRPr="009A64B8">
        <w:rPr>
          <w:sz w:val="16"/>
        </w:rPr>
        <w:t>.” Indeed, the AFL-CIO, which represents 12.5 million members in over 50 affiliated unions, swiftly rejected the WGAE’s resolution. “We believe the best way to use our influence on the issue of police brutality is to engage our police affiliates rather than isolate them. Many of our unions have adopted a code of excellence for their members and industries that could and should be applied to those who are sworn to protect and serve,” the AFL-CIO’s board wrote in a June 9 statement. “We believe the labor movement must hold our own institutions accountable. A union must never be a shield from criminal conduct.” ONE ORGANIZATION THAT is undoubtedly watching the controversy inside the AFL-CIO closely is the Fraternal Order of Police, which is not affiliated with either the AFL-CIO or Change to Win federations and was one of only a few unions to endorse Donald Trump in 2016.</w:t>
      </w:r>
      <w:r>
        <w:rPr>
          <w:sz w:val="16"/>
        </w:rPr>
        <w:t xml:space="preserve"> </w:t>
      </w:r>
      <w:r w:rsidRPr="009A64B8">
        <w:rPr>
          <w:sz w:val="16"/>
        </w:rPr>
        <w:t xml:space="preserve">A vote by the AFL-CIO Executive Council to expel IUPA could be a boon to the FOP, if other police union members walked out the door with them. </w:t>
      </w:r>
      <w:r w:rsidRPr="009A64B8">
        <w:rPr>
          <w:u w:val="single"/>
        </w:rPr>
        <w:t>With union density lower than</w:t>
      </w:r>
      <w:r w:rsidRPr="009A64B8">
        <w:rPr>
          <w:sz w:val="16"/>
        </w:rPr>
        <w:t xml:space="preserve"> at </w:t>
      </w:r>
      <w:r w:rsidRPr="009A64B8">
        <w:rPr>
          <w:u w:val="single"/>
        </w:rPr>
        <w:t>any time in the last 80 years, unions</w:t>
      </w:r>
      <w:r w:rsidRPr="009A64B8">
        <w:rPr>
          <w:sz w:val="16"/>
        </w:rPr>
        <w:t xml:space="preserve"> often </w:t>
      </w:r>
      <w:r w:rsidRPr="009A64B8">
        <w:rPr>
          <w:u w:val="single"/>
        </w:rPr>
        <w:t xml:space="preserve">feel that </w:t>
      </w:r>
      <w:r w:rsidRPr="009A64B8">
        <w:rPr>
          <w:b/>
          <w:bCs/>
          <w:u w:val="single"/>
        </w:rPr>
        <w:t>they cannot afford to lose any more members</w:t>
      </w:r>
      <w:r w:rsidRPr="009A64B8">
        <w:rPr>
          <w:u w:val="single"/>
        </w:rPr>
        <w:t>.</w:t>
      </w:r>
      <w:r>
        <w:rPr>
          <w:u w:val="single"/>
        </w:rPr>
        <w:t xml:space="preserve"> </w:t>
      </w:r>
      <w:r w:rsidRPr="009A64B8">
        <w:rPr>
          <w:u w:val="single"/>
        </w:rPr>
        <w:t>Setting police unions</w:t>
      </w:r>
      <w:r w:rsidRPr="009A64B8">
        <w:rPr>
          <w:sz w:val="16"/>
        </w:rPr>
        <w:t xml:space="preserve"> fully </w:t>
      </w:r>
      <w:r w:rsidRPr="009A64B8">
        <w:rPr>
          <w:u w:val="single"/>
        </w:rPr>
        <w:t>apart</w:t>
      </w:r>
      <w:r w:rsidRPr="009A64B8">
        <w:rPr>
          <w:sz w:val="16"/>
        </w:rPr>
        <w:t xml:space="preserve"> from the rest of organized labor </w:t>
      </w:r>
      <w:r w:rsidRPr="009A64B8">
        <w:rPr>
          <w:u w:val="single"/>
        </w:rPr>
        <w:t>would</w:t>
      </w:r>
      <w:r w:rsidRPr="009A64B8">
        <w:rPr>
          <w:sz w:val="16"/>
        </w:rPr>
        <w:t xml:space="preserve">, some advocates hope, </w:t>
      </w:r>
      <w:r w:rsidRPr="009A64B8">
        <w:rPr>
          <w:u w:val="single"/>
        </w:rPr>
        <w:t>heighten</w:t>
      </w:r>
      <w:r w:rsidRPr="009A64B8">
        <w:rPr>
          <w:sz w:val="16"/>
        </w:rPr>
        <w:t xml:space="preserve"> the already existing </w:t>
      </w:r>
      <w:r w:rsidRPr="009A64B8">
        <w:rPr>
          <w:b/>
          <w:bCs/>
          <w:u w:val="single"/>
        </w:rPr>
        <w:t>internal contradictions</w:t>
      </w:r>
      <w:r w:rsidRPr="009A64B8">
        <w:rPr>
          <w:u w:val="single"/>
        </w:rPr>
        <w:t xml:space="preserve"> and hasten a reckoning. That</w:t>
      </w:r>
      <w:r w:rsidRPr="009A64B8">
        <w:rPr>
          <w:sz w:val="16"/>
        </w:rPr>
        <w:t xml:space="preserve"> reckoning, some unions worry and some conservative opponents of labor hope, </w:t>
      </w:r>
      <w:r w:rsidRPr="009A64B8">
        <w:rPr>
          <w:u w:val="single"/>
        </w:rPr>
        <w:t xml:space="preserve">would </w:t>
      </w:r>
      <w:r w:rsidRPr="009A64B8">
        <w:rPr>
          <w:b/>
          <w:bCs/>
          <w:u w:val="single"/>
        </w:rPr>
        <w:t>boomerang</w:t>
      </w:r>
      <w:r w:rsidRPr="009A64B8">
        <w:rPr>
          <w:u w:val="single"/>
        </w:rPr>
        <w:t xml:space="preserve"> onto other public sector workers</w:t>
      </w:r>
      <w:r w:rsidRPr="009A64B8">
        <w:rPr>
          <w:sz w:val="16"/>
        </w:rPr>
        <w:t xml:space="preserve">, who are </w:t>
      </w:r>
      <w:r w:rsidRPr="009A64B8">
        <w:rPr>
          <w:u w:val="single"/>
        </w:rPr>
        <w:t>disproportionately African American</w:t>
      </w:r>
      <w:r w:rsidRPr="009A64B8">
        <w:rPr>
          <w:sz w:val="16"/>
        </w:rPr>
        <w:t xml:space="preserve">. And </w:t>
      </w:r>
      <w:r w:rsidRPr="009A64B8">
        <w:rPr>
          <w:u w:val="single"/>
        </w:rPr>
        <w:t>after</w:t>
      </w:r>
      <w:r w:rsidRPr="009A64B8">
        <w:rPr>
          <w:sz w:val="16"/>
        </w:rPr>
        <w:t xml:space="preserve"> a decade of </w:t>
      </w:r>
      <w:r w:rsidRPr="009A64B8">
        <w:rPr>
          <w:u w:val="single"/>
        </w:rPr>
        <w:t xml:space="preserve">nonstop attacks on public sector </w:t>
      </w:r>
      <w:r w:rsidRPr="009A64B8">
        <w:rPr>
          <w:sz w:val="16"/>
        </w:rPr>
        <w:t xml:space="preserve">collective bargaining </w:t>
      </w:r>
      <w:r w:rsidRPr="009A64B8">
        <w:rPr>
          <w:u w:val="single"/>
        </w:rPr>
        <w:t>rights, union leadership is concerned about changes to police union collective bargaining resulting in weakening protections for all public sector workers</w:t>
      </w:r>
      <w:r w:rsidRPr="009A64B8">
        <w:rPr>
          <w:sz w:val="16"/>
        </w:rPr>
        <w:t xml:space="preserve">, as has been proposed by numerous right-wing think tanks. Ben Sachs, a labor and industry professor at Harvard Law who recently launched a project to reform police union collective bargaining to end police abuses, understands the concerns of union leaders and others that a push to reform police union collective bargaining could endanger a broader subset of workers. </w:t>
      </w:r>
      <w:r w:rsidRPr="009A64B8">
        <w:rPr>
          <w:u w:val="single"/>
        </w:rPr>
        <w:t>We can’t allow changes to police</w:t>
      </w:r>
      <w:r w:rsidRPr="009A64B8">
        <w:rPr>
          <w:sz w:val="16"/>
        </w:rPr>
        <w:t xml:space="preserve"> collective bargaining to become a stalking horse for those with a political agenda to </w:t>
      </w:r>
      <w:r w:rsidRPr="009A64B8">
        <w:rPr>
          <w:u w:val="single"/>
        </w:rPr>
        <w:t>undermine other public sector unions</w:t>
      </w:r>
      <w:r w:rsidRPr="009A64B8">
        <w:rPr>
          <w:sz w:val="16"/>
        </w:rPr>
        <w:t>.”</w:t>
      </w:r>
    </w:p>
    <w:p w:rsidR="003A176E" w:rsidRDefault="003A176E" w:rsidP="003A176E">
      <w:pPr>
        <w:pStyle w:val="Heading4"/>
      </w:pPr>
      <w:r>
        <w:t>Conservatives will pounce on criticism of Police Unions and collective bargaining by attempting to weaken all public sector unions.</w:t>
      </w:r>
    </w:p>
    <w:p w:rsidR="003A176E" w:rsidRPr="000E3B50" w:rsidRDefault="003A176E" w:rsidP="003A176E">
      <w:pPr>
        <w:rPr>
          <w:rStyle w:val="Style13ptBold"/>
          <w:b w:val="0"/>
          <w:bCs w:val="0"/>
          <w:sz w:val="20"/>
          <w:szCs w:val="20"/>
        </w:rPr>
      </w:pPr>
      <w:r>
        <w:rPr>
          <w:rStyle w:val="Style13ptBold"/>
        </w:rPr>
        <w:t xml:space="preserve">Chen 15 </w:t>
      </w:r>
      <w:r w:rsidRPr="000E3B50">
        <w:rPr>
          <w:rStyle w:val="Style13ptBold"/>
          <w:sz w:val="20"/>
          <w:szCs w:val="20"/>
        </w:rPr>
        <w:t>“Police Unions Don’t Serve the People. Can the Labor Movement Force Them To?” by Michelle Chen, published January 9</w:t>
      </w:r>
      <w:r w:rsidRPr="000E3B50">
        <w:rPr>
          <w:rStyle w:val="Style13ptBold"/>
          <w:sz w:val="20"/>
          <w:szCs w:val="20"/>
          <w:vertAlign w:val="superscript"/>
        </w:rPr>
        <w:t>th</w:t>
      </w:r>
      <w:r w:rsidRPr="000E3B50">
        <w:rPr>
          <w:rStyle w:val="Style13ptBold"/>
          <w:sz w:val="20"/>
          <w:szCs w:val="20"/>
        </w:rPr>
        <w:t xml:space="preserve">, 2020. </w:t>
      </w:r>
      <w:r w:rsidRPr="000E3B50">
        <w:rPr>
          <w:sz w:val="20"/>
          <w:szCs w:val="20"/>
        </w:rPr>
        <w:t>Michelle Chen is a contributing writer for The Nation. She is also a contributing editor at Dissent magazine and a contributing writer at In These Times. She is also a co-producer of “Asia Pacific Forum” on Pacifica’s WBAI and Dissent’s “Belabored” podcast, and studies history at the City University of New York Graduate Center.</w:t>
      </w:r>
      <w:r>
        <w:rPr>
          <w:sz w:val="20"/>
          <w:szCs w:val="20"/>
        </w:rPr>
        <w:t xml:space="preserve"> </w:t>
      </w:r>
      <w:hyperlink r:id="rId48" w:history="1">
        <w:r w:rsidRPr="000E3B50">
          <w:rPr>
            <w:rStyle w:val="Hyperlink"/>
            <w:sz w:val="20"/>
            <w:szCs w:val="20"/>
          </w:rPr>
          <w:t>https://www.thenation.com/article/archive/police-unions-dont-serve-people-can-labor-movement-force-them/</w:t>
        </w:r>
      </w:hyperlink>
    </w:p>
    <w:p w:rsidR="003F6822" w:rsidRPr="00F954BA" w:rsidRDefault="003A176E" w:rsidP="003F6822">
      <w:pPr>
        <w:rPr>
          <w:u w:val="single"/>
        </w:rPr>
      </w:pPr>
      <w:r w:rsidRPr="000E3B50">
        <w:rPr>
          <w:u w:val="single"/>
        </w:rPr>
        <w:t xml:space="preserve">If this is indeed a </w:t>
      </w:r>
      <w:hyperlink r:id="rId49" w:tgtFrame="_blank" w:history="1">
        <w:r w:rsidRPr="000E3B50">
          <w:rPr>
            <w:rStyle w:val="Hyperlink"/>
            <w:u w:val="single"/>
          </w:rPr>
          <w:t>coordinated rulebook labor action</w:t>
        </w:r>
      </w:hyperlink>
      <w:r w:rsidRPr="000E3B50">
        <w:rPr>
          <w:u w:val="single"/>
        </w:rPr>
        <w:t>, it may prove oddly popular with the public: as long as their everyday lives aren’t too disrupted</w:t>
      </w:r>
      <w:r w:rsidRPr="000E3B50">
        <w:rPr>
          <w:sz w:val="16"/>
        </w:rPr>
        <w:t xml:space="preserve">, </w:t>
      </w:r>
      <w:hyperlink r:id="rId50" w:tgtFrame="_blank" w:history="1">
        <w:r w:rsidRPr="000E3B50">
          <w:rPr>
            <w:rStyle w:val="Hyperlink"/>
            <w:sz w:val="16"/>
          </w:rPr>
          <w:t>some people may feel relieved</w:t>
        </w:r>
      </w:hyperlink>
      <w:r w:rsidRPr="000E3B50">
        <w:rPr>
          <w:sz w:val="16"/>
        </w:rPr>
        <w:t xml:space="preserve"> by fewer encounters with law enforcement and “quality of life” penalties (though if we aren’t missing their presence, the defiant cops may fail to make us value them more by withholding their labor). </w:t>
      </w:r>
      <w:r w:rsidRPr="000E3B50">
        <w:rPr>
          <w:u w:val="single"/>
        </w:rPr>
        <w:t xml:space="preserve">And the </w:t>
      </w:r>
      <w:hyperlink r:id="rId51" w:tgtFrame="_blank" w:history="1">
        <w:r w:rsidRPr="000E3B50">
          <w:rPr>
            <w:rStyle w:val="Hyperlink"/>
            <w:u w:val="single"/>
          </w:rPr>
          <w:t>inflammatory speechifying</w:t>
        </w:r>
      </w:hyperlink>
      <w:r w:rsidRPr="000E3B50">
        <w:rPr>
          <w:u w:val="single"/>
        </w:rPr>
        <w:t xml:space="preserve"> of Pat Lynch, head of the NYPD’s largest union, the Patrolmen’s Benevolent Association (PBA), hasn’t quite charmed the masses into rallying around the cops</w:t>
      </w:r>
      <w:r w:rsidRPr="000E3B50">
        <w:rPr>
          <w:sz w:val="16"/>
        </w:rPr>
        <w:t xml:space="preserve">. Whether the police slowdown marks an organized insurgency or just individual expressions of frustration, </w:t>
      </w:r>
      <w:r w:rsidRPr="000E3B50">
        <w:rPr>
          <w:u w:val="single"/>
        </w:rPr>
        <w:t>the “</w:t>
      </w:r>
      <w:proofErr w:type="spellStart"/>
      <w:r w:rsidRPr="000E3B50">
        <w:rPr>
          <w:u w:val="single"/>
        </w:rPr>
        <w:t>depolicing</w:t>
      </w:r>
      <w:proofErr w:type="spellEnd"/>
      <w:r w:rsidRPr="000E3B50">
        <w:rPr>
          <w:u w:val="single"/>
        </w:rPr>
        <w:t>” phenomenon raises tricky questions about the role of the police in society and in the labor movement.</w:t>
      </w:r>
      <w:r w:rsidRPr="000E3B50">
        <w:rPr>
          <w:sz w:val="16"/>
        </w:rPr>
        <w:t xml:space="preserve"> </w:t>
      </w:r>
      <w:r w:rsidRPr="000E3B50">
        <w:rPr>
          <w:u w:val="single"/>
        </w:rPr>
        <w:t xml:space="preserve">Cops are workers. </w:t>
      </w:r>
      <w:proofErr w:type="gramStart"/>
      <w:r w:rsidRPr="000E3B50">
        <w:rPr>
          <w:u w:val="single"/>
        </w:rPr>
        <w:t>They’re</w:t>
      </w:r>
      <w:proofErr w:type="gramEnd"/>
      <w:r w:rsidRPr="000E3B50">
        <w:rPr>
          <w:u w:val="single"/>
        </w:rPr>
        <w:t xml:space="preserve"> employed to do a job</w:t>
      </w:r>
      <w:r w:rsidRPr="000E3B50">
        <w:rPr>
          <w:sz w:val="16"/>
        </w:rPr>
        <w:t xml:space="preserve">, albeit one that sometimes involves racially profiling or shooting our neighbors, or squandering our tax dollars on paramilitary swag. </w:t>
      </w:r>
      <w:r w:rsidRPr="000E3B50">
        <w:rPr>
          <w:u w:val="single"/>
        </w:rPr>
        <w:t>It’s difficult to argue against police unionization in theory, if you adhere to the principle that everyone who works has a right to organize.</w:t>
      </w:r>
      <w:r w:rsidRPr="000E3B50">
        <w:rPr>
          <w:sz w:val="16"/>
        </w:rPr>
        <w:t xml:space="preserve"> But what to make of a union of workers who have historically been charged with breaking strikes and protecting the property of corporations? As pivotal cogs in the machine, cops may suffer from poor working conditions or job insecurity. But when they’re arbitrarily arresting kids or tear-gassing protesters, they </w:t>
      </w:r>
      <w:hyperlink r:id="rId52" w:tgtFrame="_blank" w:history="1">
        <w:r w:rsidRPr="000E3B50">
          <w:rPr>
            <w:rStyle w:val="Hyperlink"/>
            <w:sz w:val="16"/>
          </w:rPr>
          <w:t>are complicit, and instrumental</w:t>
        </w:r>
      </w:hyperlink>
      <w:r w:rsidRPr="000E3B50">
        <w:rPr>
          <w:sz w:val="16"/>
        </w:rPr>
        <w:t xml:space="preserve">, in a system that’s in many ways inherently corrupt and anti-democratic. The boys in blue, </w:t>
      </w:r>
      <w:hyperlink r:id="rId53" w:tgtFrame="_blank" w:history="1">
        <w:r w:rsidRPr="000E3B50">
          <w:rPr>
            <w:rStyle w:val="Hyperlink"/>
            <w:sz w:val="16"/>
          </w:rPr>
          <w:t xml:space="preserve">as historian Sam </w:t>
        </w:r>
        <w:proofErr w:type="spellStart"/>
        <w:r w:rsidRPr="000E3B50">
          <w:rPr>
            <w:rStyle w:val="Hyperlink"/>
            <w:sz w:val="16"/>
          </w:rPr>
          <w:t>Mitrani</w:t>
        </w:r>
        <w:proofErr w:type="spellEnd"/>
        <w:r w:rsidRPr="000E3B50">
          <w:rPr>
            <w:rStyle w:val="Hyperlink"/>
            <w:sz w:val="16"/>
          </w:rPr>
          <w:t xml:space="preserve"> puts it</w:t>
        </w:r>
      </w:hyperlink>
      <w:r w:rsidRPr="000E3B50">
        <w:rPr>
          <w:sz w:val="16"/>
        </w:rPr>
        <w:t xml:space="preserve">, have throughout the modern era been designed to “use violence to deal with the social problems that accompanied the development of a wage-labor economy.” </w:t>
      </w:r>
      <w:r w:rsidRPr="000E3B50">
        <w:rPr>
          <w:u w:val="single"/>
        </w:rPr>
        <w:t xml:space="preserve">Policing in practice is politically complex; </w:t>
      </w:r>
      <w:hyperlink r:id="rId54" w:tgtFrame="_blank" w:history="1">
        <w:r w:rsidRPr="000E3B50">
          <w:rPr>
            <w:rStyle w:val="Hyperlink"/>
            <w:u w:val="single"/>
          </w:rPr>
          <w:t>public opinion</w:t>
        </w:r>
      </w:hyperlink>
      <w:r w:rsidRPr="000E3B50">
        <w:rPr>
          <w:u w:val="single"/>
        </w:rPr>
        <w:t xml:space="preserve"> remains ambivalent on the overall value of police</w:t>
      </w:r>
      <w:r w:rsidRPr="000E3B50">
        <w:rPr>
          <w:sz w:val="16"/>
        </w:rPr>
        <w:t xml:space="preserve">, often depending on your background. In a segregated urban landscape, views of the cops may be colored by whether your community is white and affluent, or a </w:t>
      </w:r>
      <w:hyperlink r:id="rId55" w:tgtFrame="_blank" w:history="1">
        <w:r w:rsidRPr="000E3B50">
          <w:rPr>
            <w:rStyle w:val="Hyperlink"/>
            <w:sz w:val="16"/>
          </w:rPr>
          <w:t>“high-crime,” “broken windows” area</w:t>
        </w:r>
      </w:hyperlink>
      <w:r w:rsidRPr="000E3B50">
        <w:rPr>
          <w:sz w:val="16"/>
        </w:rPr>
        <w:t xml:space="preserve"> patrolled by cops from Long Island. And individual police can’t be seen as the principal actors of a hegemonic social order they enforce. </w:t>
      </w:r>
      <w:hyperlink r:id="rId56" w:tgtFrame="_blank" w:history="1">
        <w:r w:rsidRPr="000E3B50">
          <w:rPr>
            <w:rStyle w:val="Hyperlink"/>
            <w:sz w:val="16"/>
          </w:rPr>
          <w:t>Our militarized “civilian” police force</w:t>
        </w:r>
      </w:hyperlink>
      <w:r w:rsidRPr="000E3B50">
        <w:rPr>
          <w:sz w:val="16"/>
        </w:rPr>
        <w:t xml:space="preserve"> can’t be </w:t>
      </w:r>
      <w:hyperlink r:id="rId57" w:tgtFrame="_blank" w:history="1">
        <w:r w:rsidRPr="000E3B50">
          <w:rPr>
            <w:rStyle w:val="Hyperlink"/>
            <w:sz w:val="16"/>
          </w:rPr>
          <w:t>“reformed”</w:t>
        </w:r>
      </w:hyperlink>
      <w:r w:rsidRPr="000E3B50">
        <w:rPr>
          <w:sz w:val="16"/>
        </w:rPr>
        <w:t xml:space="preserve"> until we move toward a society that ultimately demands less (and is hence less dependent on) policing. So should the labor actions of recent weeks alarm New Yorkers? If PBA members go beyond passive de-policing and escalate to a </w:t>
      </w:r>
      <w:hyperlink r:id="rId58" w:tgtFrame="_blank" w:history="1">
        <w:r w:rsidRPr="000E3B50">
          <w:rPr>
            <w:rStyle w:val="Hyperlink"/>
            <w:sz w:val="16"/>
          </w:rPr>
          <w:t>confrontational “coup”</w:t>
        </w:r>
      </w:hyperlink>
      <w:r w:rsidRPr="000E3B50">
        <w:rPr>
          <w:sz w:val="16"/>
        </w:rPr>
        <w:t xml:space="preserve"> against the Mayor, the cops could shift from patriarchal enforcers to a rogue agency. </w:t>
      </w:r>
      <w:r w:rsidRPr="000E3B50">
        <w:rPr>
          <w:u w:val="single"/>
        </w:rPr>
        <w:t>But New Yorkers should not buy the conservative line that these events are a reason to weaken public sector unions across the board. Labor actions and strikes are an effective—and often the only—way for civil servants to leverage their limited economic power.</w:t>
      </w:r>
      <w:r w:rsidRPr="000E3B50">
        <w:rPr>
          <w:sz w:val="16"/>
        </w:rPr>
        <w:t xml:space="preserve"> When teachers go on strike, they’re generally making a legitimate case that “their working conditions are your kid’s learning conditions.” </w:t>
      </w:r>
      <w:r w:rsidRPr="000E3B50">
        <w:rPr>
          <w:u w:val="single"/>
        </w:rPr>
        <w:t xml:space="preserve">This is materially and ideologically different from the kinds of thuggish, conspiratorial abuses of power that may arise in unions as they do in any other mass organization—despite the </w:t>
      </w:r>
      <w:hyperlink r:id="rId59" w:tgtFrame="_blank" w:history="1">
        <w:r w:rsidRPr="000E3B50">
          <w:rPr>
            <w:rStyle w:val="Hyperlink"/>
            <w:u w:val="single"/>
          </w:rPr>
          <w:t>conservative canard</w:t>
        </w:r>
      </w:hyperlink>
      <w:r w:rsidRPr="000E3B50">
        <w:rPr>
          <w:u w:val="single"/>
        </w:rPr>
        <w:t xml:space="preserve"> that government workers “hold the public hostage” when they organize</w:t>
      </w:r>
      <w:r w:rsidRPr="000E3B50">
        <w:rPr>
          <w:sz w:val="16"/>
        </w:rPr>
        <w:t xml:space="preserve">. </w:t>
      </w:r>
      <w:hyperlink r:id="rId60" w:tgtFrame="_blank" w:history="1">
        <w:r w:rsidRPr="000E3B50">
          <w:rPr>
            <w:rStyle w:val="Hyperlink"/>
            <w:u w:val="single"/>
          </w:rPr>
          <w:t>Historian Joseph Slater of University of Toledo points to the 1919 Boston police strike</w:t>
        </w:r>
      </w:hyperlink>
      <w:r w:rsidRPr="000E3B50">
        <w:rPr>
          <w:u w:val="single"/>
        </w:rPr>
        <w:t xml:space="preserve"> </w:t>
      </w:r>
      <w:r w:rsidRPr="000E3B50">
        <w:rPr>
          <w:sz w:val="16"/>
        </w:rPr>
        <w:t xml:space="preserve">as a case study of public sector unionism clashing with the interests of the state and industry. </w:t>
      </w:r>
      <w:r w:rsidRPr="000E3B50">
        <w:rPr>
          <w:u w:val="single"/>
        </w:rPr>
        <w:t xml:space="preserve">The police uprising, driven by issues of basic wage and labor conditions, triggered a fierce military crackdown </w:t>
      </w:r>
      <w:r w:rsidRPr="000E3B50">
        <w:rPr>
          <w:sz w:val="16"/>
        </w:rPr>
        <w:t xml:space="preserve">from Governor Calvin Coolidge’s administration, </w:t>
      </w:r>
      <w:r w:rsidRPr="000E3B50">
        <w:rPr>
          <w:u w:val="single"/>
        </w:rPr>
        <w:t>and a nationwide trend followed of banning police agencies from affiliating with the AFL and CIO</w:t>
      </w:r>
      <w:r w:rsidRPr="000E3B50">
        <w:rPr>
          <w:sz w:val="16"/>
        </w:rPr>
        <w:t xml:space="preserve">. This was driven, Slater argues, by fears of “divided loyalty,” under which police might “no longer be a force dedicated to defending the interests of capitalists and busting the heads of those who challenged those interests.” </w:t>
      </w:r>
      <w:r w:rsidRPr="000E3B50">
        <w:rPr>
          <w:u w:val="single"/>
        </w:rPr>
        <w:t xml:space="preserve">The current </w:t>
      </w:r>
      <w:hyperlink r:id="rId61" w:tgtFrame="_blank" w:history="1">
        <w:r w:rsidRPr="000E3B50">
          <w:rPr>
            <w:rStyle w:val="Hyperlink"/>
            <w:u w:val="single"/>
          </w:rPr>
          <w:t>federal</w:t>
        </w:r>
      </w:hyperlink>
      <w:r w:rsidRPr="000E3B50">
        <w:rPr>
          <w:u w:val="single"/>
        </w:rPr>
        <w:t xml:space="preserve"> and </w:t>
      </w:r>
      <w:hyperlink r:id="rId62" w:tgtFrame="_blank" w:history="1">
        <w:r w:rsidRPr="000E3B50">
          <w:rPr>
            <w:rStyle w:val="Hyperlink"/>
            <w:u w:val="single"/>
          </w:rPr>
          <w:t>state bans</w:t>
        </w:r>
      </w:hyperlink>
      <w:r w:rsidRPr="000E3B50">
        <w:rPr>
          <w:u w:val="single"/>
        </w:rPr>
        <w:t xml:space="preserve"> on public sector strikes reflect the government’s interest in controlling and containing the labor actions of its workforce.</w:t>
      </w:r>
      <w:r w:rsidRPr="000E3B50">
        <w:rPr>
          <w:sz w:val="16"/>
        </w:rPr>
        <w:t xml:space="preserve"> Labor can counterbalance institutions of power, but the state still insists on being the boss, despite purporting to be the people’s servant. </w:t>
      </w:r>
      <w:r w:rsidRPr="000E3B50">
        <w:rPr>
          <w:u w:val="single"/>
        </w:rPr>
        <w:t>So the current police-community divide in part grows out of historical restraints on police unionization, Slater argues: the largest police unions (e.g., the Fraternal Order of Police) have always been outside the “house of labor</w:t>
      </w:r>
      <w:r w:rsidRPr="000E3B50">
        <w:rPr>
          <w:sz w:val="16"/>
        </w:rPr>
        <w:t xml:space="preserve">.” This combines with an “us against them” attitude that is often common within police departments, and a sense of being a disciplined, paramilitary group that helps produce what one sees in NYC now. But Slater adds via e-mail that “police have a constitutional right to be in unions and will act politically no matter what.” </w:t>
      </w:r>
      <w:r w:rsidRPr="000E3B50">
        <w:rPr>
          <w:u w:val="single"/>
        </w:rPr>
        <w:t>That is, they may have bad politics regardless of whether they have collective bargaining rights</w:t>
      </w:r>
      <w:r w:rsidRPr="000E3B50">
        <w:rPr>
          <w:sz w:val="16"/>
        </w:rPr>
        <w:t xml:space="preserve">. Grappling with these contradictions might actually foster a more democratic labor movement. </w:t>
      </w:r>
      <w:hyperlink r:id="rId63" w:tgtFrame="_blank" w:history="1">
        <w:r w:rsidRPr="000E3B50">
          <w:rPr>
            <w:rStyle w:val="Hyperlink"/>
            <w:sz w:val="16"/>
          </w:rPr>
          <w:t>Ari Paul argues</w:t>
        </w:r>
      </w:hyperlink>
      <w:r w:rsidRPr="000E3B50">
        <w:rPr>
          <w:sz w:val="16"/>
        </w:rPr>
        <w:t xml:space="preserve"> that police unions deserve not solidarity from other city unions, but rather, healthy antagonism—public sector workers like teachers should take a forceful stance against police brutality. The point of labor organizing </w:t>
      </w:r>
      <w:proofErr w:type="gramStart"/>
      <w:r w:rsidRPr="000E3B50">
        <w:rPr>
          <w:sz w:val="16"/>
        </w:rPr>
        <w:t>isn’t</w:t>
      </w:r>
      <w:proofErr w:type="gramEnd"/>
      <w:r w:rsidRPr="000E3B50">
        <w:rPr>
          <w:sz w:val="16"/>
        </w:rPr>
        <w:t xml:space="preserve"> necessarily promoting ideological purity among the proletariat; it is to take the power structure of waged labor that forces the exploited to be complicit in their oppression, and empower them to resist to the greatest extent possible. </w:t>
      </w:r>
      <w:r w:rsidRPr="000E3B50">
        <w:rPr>
          <w:u w:val="single"/>
        </w:rPr>
        <w:t>It’s too late for the NYPD in its current form to untether itself from the power structure that feeds it. And the apparent ad-hoc labor action probably won’t fix the many problems within the force. But against the backdrop of community outrage and frustration with law enforcement, the slowdown may perhaps give residents some space to imagine what life in the city could be, if the people—including a real mass labor movement with a democratically managed civil service—had the power to redefine public security.</w:t>
      </w:r>
    </w:p>
    <w:p w:rsidR="00576C78" w:rsidRDefault="00576C78" w:rsidP="00576C78">
      <w:pPr>
        <w:pStyle w:val="Heading4"/>
      </w:pPr>
      <w:r>
        <w:t>Police unions are necessary – otherwise all unions come under attack.</w:t>
      </w:r>
    </w:p>
    <w:p w:rsidR="00576C78" w:rsidRPr="00D05B0F" w:rsidRDefault="00576C78" w:rsidP="00576C78">
      <w:pPr>
        <w:rPr>
          <w:sz w:val="16"/>
          <w:szCs w:val="16"/>
        </w:rPr>
      </w:pPr>
      <w:proofErr w:type="spellStart"/>
      <w:r w:rsidRPr="00D05B0F">
        <w:rPr>
          <w:rStyle w:val="Style13ptBold"/>
        </w:rPr>
        <w:t>Spross</w:t>
      </w:r>
      <w:proofErr w:type="spellEnd"/>
      <w:r w:rsidRPr="00D05B0F">
        <w:rPr>
          <w:rStyle w:val="Style13ptBold"/>
        </w:rPr>
        <w:t xml:space="preserve"> ’16</w:t>
      </w:r>
      <w:r>
        <w:t xml:space="preserve"> </w:t>
      </w:r>
      <w:r>
        <w:rPr>
          <w:sz w:val="16"/>
          <w:szCs w:val="16"/>
        </w:rPr>
        <w:t>[</w:t>
      </w:r>
      <w:r w:rsidRPr="00D05B0F">
        <w:rPr>
          <w:sz w:val="16"/>
          <w:szCs w:val="16"/>
        </w:rPr>
        <w:t xml:space="preserve">Jeff; </w:t>
      </w:r>
      <w:r>
        <w:rPr>
          <w:sz w:val="16"/>
          <w:szCs w:val="16"/>
        </w:rPr>
        <w:t>E</w:t>
      </w:r>
      <w:r w:rsidRPr="00D05B0F">
        <w:rPr>
          <w:sz w:val="16"/>
          <w:szCs w:val="16"/>
        </w:rPr>
        <w:t>conomics and business correspondent at TheWeek.com. He was previously a reporter at ThinkProgress.</w:t>
      </w:r>
      <w:r>
        <w:rPr>
          <w:sz w:val="16"/>
          <w:szCs w:val="16"/>
        </w:rPr>
        <w:t xml:space="preserve">; </w:t>
      </w:r>
      <w:r w:rsidRPr="00D05B0F">
        <w:rPr>
          <w:sz w:val="16"/>
          <w:szCs w:val="16"/>
        </w:rPr>
        <w:t xml:space="preserve">“In defense of police unions”; 7/14/16; The Week; </w:t>
      </w:r>
      <w:hyperlink r:id="rId64" w:history="1">
        <w:r w:rsidRPr="000607F4">
          <w:rPr>
            <w:rStyle w:val="Hyperlink"/>
            <w:sz w:val="16"/>
            <w:szCs w:val="16"/>
          </w:rPr>
          <w:t>https://theweek.com/articles/635690/defense-police-unions</w:t>
        </w:r>
      </w:hyperlink>
      <w:r>
        <w:rPr>
          <w:sz w:val="16"/>
          <w:szCs w:val="16"/>
        </w:rPr>
        <w:t>; Accessed 6/20/20; NT]</w:t>
      </w:r>
    </w:p>
    <w:p w:rsidR="00576C78" w:rsidRPr="008C58E0" w:rsidRDefault="00576C78" w:rsidP="00576C78">
      <w:pPr>
        <w:rPr>
          <w:sz w:val="16"/>
        </w:rPr>
      </w:pPr>
      <w:r w:rsidRPr="008C7A1B">
        <w:rPr>
          <w:rStyle w:val="StyleUnderline"/>
        </w:rPr>
        <w:t>While</w:t>
      </w:r>
      <w:r w:rsidRPr="008C58E0">
        <w:rPr>
          <w:sz w:val="16"/>
        </w:rPr>
        <w:t xml:space="preserve"> many </w:t>
      </w:r>
      <w:r w:rsidRPr="008C7A1B">
        <w:rPr>
          <w:rStyle w:val="StyleUnderline"/>
        </w:rPr>
        <w:t>conservatives love police, and</w:t>
      </w:r>
      <w:r w:rsidRPr="008C58E0">
        <w:rPr>
          <w:sz w:val="16"/>
        </w:rPr>
        <w:t xml:space="preserve"> many </w:t>
      </w:r>
      <w:r w:rsidRPr="008C7A1B">
        <w:rPr>
          <w:rStyle w:val="StyleUnderline"/>
        </w:rPr>
        <w:t>liberals love unions, you won't find many people</w:t>
      </w:r>
      <w:r w:rsidRPr="008C58E0">
        <w:rPr>
          <w:sz w:val="16"/>
        </w:rPr>
        <w:t xml:space="preserve"> on either end of the political spectrum </w:t>
      </w:r>
      <w:r w:rsidRPr="008C58E0">
        <w:rPr>
          <w:rStyle w:val="StyleUnderline"/>
        </w:rPr>
        <w:t>who</w:t>
      </w:r>
      <w:r w:rsidRPr="008C7A1B">
        <w:rPr>
          <w:rStyle w:val="StyleUnderline"/>
        </w:rPr>
        <w:t xml:space="preserve"> proclaim their love for police unions</w:t>
      </w:r>
      <w:r w:rsidRPr="008C58E0">
        <w:rPr>
          <w:sz w:val="16"/>
        </w:rPr>
        <w:t>.</w:t>
      </w:r>
    </w:p>
    <w:p w:rsidR="00576C78" w:rsidRPr="008C58E0" w:rsidRDefault="00576C78" w:rsidP="00576C78">
      <w:pPr>
        <w:rPr>
          <w:sz w:val="16"/>
        </w:rPr>
      </w:pPr>
      <w:r w:rsidRPr="008C7A1B">
        <w:rPr>
          <w:rStyle w:val="StyleUnderline"/>
        </w:rPr>
        <w:t>On the left, police unions are</w:t>
      </w:r>
      <w:r w:rsidRPr="008C58E0">
        <w:rPr>
          <w:sz w:val="16"/>
        </w:rPr>
        <w:t xml:space="preserve"> often </w:t>
      </w:r>
      <w:r w:rsidRPr="008C7A1B">
        <w:rPr>
          <w:rStyle w:val="StyleUnderline"/>
        </w:rPr>
        <w:t>seen as</w:t>
      </w:r>
      <w:r w:rsidRPr="008C58E0">
        <w:rPr>
          <w:sz w:val="16"/>
        </w:rPr>
        <w:t xml:space="preserve"> the </w:t>
      </w:r>
      <w:r w:rsidRPr="008C58E0">
        <w:rPr>
          <w:rStyle w:val="Emphasis"/>
        </w:rPr>
        <w:t>rotten app</w:t>
      </w:r>
      <w:r w:rsidRPr="008C7A1B">
        <w:rPr>
          <w:rStyle w:val="StyleUnderline"/>
        </w:rPr>
        <w:t>les</w:t>
      </w:r>
      <w:r w:rsidRPr="008C58E0">
        <w:rPr>
          <w:sz w:val="16"/>
        </w:rPr>
        <w:t xml:space="preserve"> in the labor movement — capitalism's enforcers of class and racial oppression. And heterodox </w:t>
      </w:r>
      <w:r w:rsidRPr="008C7A1B">
        <w:rPr>
          <w:rStyle w:val="StyleUnderline"/>
        </w:rPr>
        <w:t>conservatives</w:t>
      </w:r>
      <w:r w:rsidRPr="008C58E0">
        <w:rPr>
          <w:sz w:val="16"/>
        </w:rPr>
        <w:t xml:space="preserve"> often </w:t>
      </w:r>
      <w:r w:rsidRPr="008C7A1B">
        <w:rPr>
          <w:rStyle w:val="StyleUnderline"/>
        </w:rPr>
        <w:t>argue</w:t>
      </w:r>
      <w:r w:rsidRPr="008C58E0">
        <w:rPr>
          <w:sz w:val="16"/>
        </w:rPr>
        <w:t xml:space="preserve"> that </w:t>
      </w:r>
      <w:r w:rsidRPr="008C7A1B">
        <w:rPr>
          <w:rStyle w:val="StyleUnderline"/>
        </w:rPr>
        <w:t>police unions are just as bad as other public-sector unions</w:t>
      </w:r>
      <w:r w:rsidRPr="008C58E0">
        <w:rPr>
          <w:sz w:val="16"/>
        </w:rPr>
        <w:t>, defending sclerosis and incompetent workers at great taxpayer expense and to the detriment of reform and the greater social good.</w:t>
      </w:r>
    </w:p>
    <w:p w:rsidR="00576C78" w:rsidRPr="008C58E0" w:rsidRDefault="00576C78" w:rsidP="00576C78">
      <w:pPr>
        <w:rPr>
          <w:sz w:val="16"/>
        </w:rPr>
      </w:pPr>
      <w:r w:rsidRPr="008C58E0">
        <w:rPr>
          <w:sz w:val="16"/>
        </w:rPr>
        <w:t xml:space="preserve">But this </w:t>
      </w:r>
      <w:r w:rsidRPr="008C7A1B">
        <w:rPr>
          <w:rStyle w:val="StyleUnderline"/>
        </w:rPr>
        <w:t>odd convergence</w:t>
      </w:r>
      <w:r w:rsidRPr="008C58E0">
        <w:rPr>
          <w:sz w:val="16"/>
        </w:rPr>
        <w:t xml:space="preserve"> of the hard left and the reformist right might be a </w:t>
      </w:r>
      <w:r w:rsidRPr="008C7A1B">
        <w:rPr>
          <w:rStyle w:val="StyleUnderline"/>
        </w:rPr>
        <w:t>hint that they've just stumbled into the same blind spot</w:t>
      </w:r>
      <w:r w:rsidRPr="008C58E0">
        <w:rPr>
          <w:sz w:val="16"/>
        </w:rPr>
        <w:t>.</w:t>
      </w:r>
    </w:p>
    <w:p w:rsidR="00576C78" w:rsidRPr="008C58E0" w:rsidRDefault="00576C78" w:rsidP="00576C78">
      <w:pPr>
        <w:rPr>
          <w:sz w:val="16"/>
        </w:rPr>
      </w:pPr>
      <w:r w:rsidRPr="008C7A1B">
        <w:rPr>
          <w:rStyle w:val="StyleUnderline"/>
        </w:rPr>
        <w:t>Cops are workers</w:t>
      </w:r>
      <w:r w:rsidRPr="008C58E0">
        <w:rPr>
          <w:sz w:val="16"/>
        </w:rPr>
        <w:t xml:space="preserve">, too. </w:t>
      </w:r>
      <w:r w:rsidRPr="008C7A1B">
        <w:rPr>
          <w:rStyle w:val="StyleUnderline"/>
        </w:rPr>
        <w:t>They are workers</w:t>
      </w:r>
      <w:r w:rsidRPr="008C58E0">
        <w:rPr>
          <w:sz w:val="16"/>
        </w:rPr>
        <w:t xml:space="preserve"> put </w:t>
      </w:r>
      <w:r w:rsidRPr="008C7A1B">
        <w:rPr>
          <w:rStyle w:val="StyleUnderline"/>
        </w:rPr>
        <w:t>in an almost impossible position</w:t>
      </w:r>
      <w:r w:rsidRPr="008C58E0">
        <w:rPr>
          <w:sz w:val="16"/>
        </w:rPr>
        <w:t xml:space="preserve">. And </w:t>
      </w:r>
      <w:r w:rsidRPr="008C7A1B">
        <w:rPr>
          <w:rStyle w:val="StyleUnderline"/>
        </w:rPr>
        <w:t>they need a union</w:t>
      </w:r>
      <w:r w:rsidRPr="008C58E0">
        <w:rPr>
          <w:sz w:val="16"/>
        </w:rPr>
        <w:t xml:space="preserve"> to stand up for them.</w:t>
      </w:r>
    </w:p>
    <w:p w:rsidR="00576C78" w:rsidRPr="008C58E0" w:rsidRDefault="00576C78" w:rsidP="00576C78">
      <w:pPr>
        <w:rPr>
          <w:sz w:val="16"/>
        </w:rPr>
      </w:pPr>
      <w:r w:rsidRPr="008C58E0">
        <w:rPr>
          <w:sz w:val="16"/>
        </w:rPr>
        <w:t xml:space="preserve">Go down the standard list of proposed </w:t>
      </w:r>
      <w:r w:rsidRPr="008C7A1B">
        <w:rPr>
          <w:rStyle w:val="StyleUnderline"/>
        </w:rPr>
        <w:t>police reforms</w:t>
      </w:r>
      <w:r w:rsidRPr="008C58E0">
        <w:rPr>
          <w:sz w:val="16"/>
        </w:rPr>
        <w:t xml:space="preserve"> — more accountability for bad cops, body cameras, demilitarization, more federal monitoring, civilian oversight, transparency, and so on. They're all worthy, but what they all have in common is </w:t>
      </w:r>
      <w:r w:rsidRPr="008C7A1B">
        <w:rPr>
          <w:rStyle w:val="StyleUnderline"/>
        </w:rPr>
        <w:t>get</w:t>
      </w:r>
      <w:r w:rsidRPr="008C58E0">
        <w:rPr>
          <w:sz w:val="16"/>
        </w:rPr>
        <w:t xml:space="preserve">ting </w:t>
      </w:r>
      <w:r w:rsidRPr="008C7A1B">
        <w:rPr>
          <w:rStyle w:val="StyleUnderline"/>
        </w:rPr>
        <w:t>police to behave better within the role of "police" as we already conceive of it</w:t>
      </w:r>
      <w:r w:rsidRPr="008C58E0">
        <w:rPr>
          <w:sz w:val="16"/>
        </w:rPr>
        <w:t xml:space="preserve">; namely, </w:t>
      </w:r>
      <w:r w:rsidRPr="008C7A1B">
        <w:rPr>
          <w:rStyle w:val="StyleUnderline"/>
        </w:rPr>
        <w:t xml:space="preserve">as the state's </w:t>
      </w:r>
      <w:r w:rsidRPr="008C58E0">
        <w:rPr>
          <w:rStyle w:val="Emphasis"/>
        </w:rPr>
        <w:t>enforcers</w:t>
      </w:r>
      <w:r w:rsidRPr="008C7A1B">
        <w:rPr>
          <w:rStyle w:val="StyleUnderline"/>
        </w:rPr>
        <w:t xml:space="preserve"> of </w:t>
      </w:r>
      <w:r w:rsidRPr="008C58E0">
        <w:rPr>
          <w:rStyle w:val="Emphasis"/>
        </w:rPr>
        <w:t>law and order</w:t>
      </w:r>
      <w:r w:rsidRPr="008C7A1B">
        <w:rPr>
          <w:rStyle w:val="StyleUnderline"/>
        </w:rPr>
        <w:t>, whose</w:t>
      </w:r>
      <w:r w:rsidRPr="008C58E0">
        <w:rPr>
          <w:sz w:val="16"/>
        </w:rPr>
        <w:t xml:space="preserve"> primary </w:t>
      </w:r>
      <w:r w:rsidRPr="008C7A1B">
        <w:rPr>
          <w:rStyle w:val="StyleUnderline"/>
        </w:rPr>
        <w:t xml:space="preserve">tools are the </w:t>
      </w:r>
      <w:r w:rsidRPr="008C58E0">
        <w:rPr>
          <w:rStyle w:val="Emphasis"/>
        </w:rPr>
        <w:t>threat</w:t>
      </w:r>
      <w:r w:rsidRPr="008C7A1B">
        <w:rPr>
          <w:rStyle w:val="StyleUnderline"/>
        </w:rPr>
        <w:t xml:space="preserve"> of </w:t>
      </w:r>
      <w:r w:rsidRPr="008C58E0">
        <w:rPr>
          <w:rStyle w:val="Emphasis"/>
        </w:rPr>
        <w:t>violence</w:t>
      </w:r>
      <w:r w:rsidRPr="008C7A1B">
        <w:rPr>
          <w:rStyle w:val="StyleUnderline"/>
        </w:rPr>
        <w:t xml:space="preserve"> and the ability to throw people into cages</w:t>
      </w:r>
      <w:r w:rsidRPr="008C58E0">
        <w:rPr>
          <w:sz w:val="16"/>
        </w:rPr>
        <w:t>.</w:t>
      </w:r>
    </w:p>
    <w:p w:rsidR="00576C78" w:rsidRPr="008C58E0" w:rsidRDefault="00576C78" w:rsidP="00576C78">
      <w:pPr>
        <w:rPr>
          <w:sz w:val="16"/>
        </w:rPr>
      </w:pPr>
      <w:r w:rsidRPr="008C58E0">
        <w:rPr>
          <w:sz w:val="16"/>
        </w:rPr>
        <w:t xml:space="preserve">What these </w:t>
      </w:r>
      <w:r w:rsidRPr="008C7A1B">
        <w:rPr>
          <w:rStyle w:val="StyleUnderline"/>
        </w:rPr>
        <w:t>reforms don't deal with</w:t>
      </w:r>
      <w:r w:rsidRPr="008C58E0">
        <w:rPr>
          <w:sz w:val="16"/>
        </w:rPr>
        <w:t xml:space="preserve"> is </w:t>
      </w:r>
      <w:r w:rsidRPr="008C7A1B">
        <w:rPr>
          <w:rStyle w:val="StyleUnderline"/>
        </w:rPr>
        <w:t>the possibility</w:t>
      </w:r>
      <w:r w:rsidRPr="008C58E0">
        <w:rPr>
          <w:sz w:val="16"/>
        </w:rPr>
        <w:t xml:space="preserve"> that </w:t>
      </w:r>
      <w:r w:rsidRPr="008C7A1B">
        <w:rPr>
          <w:rStyle w:val="StyleUnderline"/>
        </w:rPr>
        <w:t>our society</w:t>
      </w:r>
      <w:r w:rsidRPr="008C58E0">
        <w:rPr>
          <w:sz w:val="16"/>
        </w:rPr>
        <w:t xml:space="preserve"> has </w:t>
      </w:r>
      <w:r w:rsidRPr="008C7A1B">
        <w:rPr>
          <w:rStyle w:val="StyleUnderline"/>
        </w:rPr>
        <w:t xml:space="preserve">rendered this role an </w:t>
      </w:r>
      <w:r w:rsidRPr="008C58E0">
        <w:rPr>
          <w:rStyle w:val="Emphasis"/>
        </w:rPr>
        <w:t>impossible</w:t>
      </w:r>
      <w:r w:rsidRPr="008C7A1B">
        <w:rPr>
          <w:rStyle w:val="StyleUnderline"/>
        </w:rPr>
        <w:t xml:space="preserve"> one to pull off in any</w:t>
      </w:r>
      <w:r w:rsidRPr="008C58E0">
        <w:rPr>
          <w:sz w:val="16"/>
        </w:rPr>
        <w:t xml:space="preserve"> sort of </w:t>
      </w:r>
      <w:r w:rsidRPr="008C7A1B">
        <w:rPr>
          <w:rStyle w:val="StyleUnderline"/>
        </w:rPr>
        <w:t>successful</w:t>
      </w:r>
      <w:r w:rsidRPr="008C58E0">
        <w:rPr>
          <w:sz w:val="16"/>
        </w:rPr>
        <w:t xml:space="preserve">, functional, or healthy </w:t>
      </w:r>
      <w:r w:rsidRPr="008C7A1B">
        <w:rPr>
          <w:rStyle w:val="StyleUnderline"/>
        </w:rPr>
        <w:t>manner</w:t>
      </w:r>
      <w:r w:rsidRPr="008C58E0">
        <w:rPr>
          <w:sz w:val="16"/>
        </w:rPr>
        <w:t>.</w:t>
      </w:r>
    </w:p>
    <w:p w:rsidR="00576C78" w:rsidRPr="008C58E0" w:rsidRDefault="00576C78" w:rsidP="00576C78">
      <w:pPr>
        <w:rPr>
          <w:sz w:val="16"/>
        </w:rPr>
      </w:pPr>
      <w:r w:rsidRPr="008C7A1B">
        <w:rPr>
          <w:rStyle w:val="StyleUnderline"/>
        </w:rPr>
        <w:t>Cops must deal with</w:t>
      </w:r>
      <w:r w:rsidRPr="008C58E0">
        <w:rPr>
          <w:sz w:val="16"/>
        </w:rPr>
        <w:t xml:space="preserve"> everything from </w:t>
      </w:r>
      <w:r w:rsidRPr="008C7A1B">
        <w:rPr>
          <w:rStyle w:val="StyleUnderline"/>
        </w:rPr>
        <w:t>gang violence</w:t>
      </w:r>
      <w:r w:rsidRPr="008C58E0">
        <w:rPr>
          <w:sz w:val="16"/>
        </w:rPr>
        <w:t xml:space="preserve"> to </w:t>
      </w:r>
      <w:r w:rsidRPr="008C7A1B">
        <w:rPr>
          <w:rStyle w:val="StyleUnderline"/>
        </w:rPr>
        <w:t>drug addiction</w:t>
      </w:r>
      <w:r w:rsidRPr="008C58E0">
        <w:rPr>
          <w:sz w:val="16"/>
        </w:rPr>
        <w:t xml:space="preserve"> to </w:t>
      </w:r>
      <w:r w:rsidRPr="008C7A1B">
        <w:rPr>
          <w:rStyle w:val="StyleUnderline"/>
        </w:rPr>
        <w:t>mental illness</w:t>
      </w:r>
      <w:r w:rsidRPr="008C58E0">
        <w:rPr>
          <w:sz w:val="16"/>
        </w:rPr>
        <w:t xml:space="preserve"> to </w:t>
      </w:r>
      <w:r w:rsidRPr="008C7A1B">
        <w:rPr>
          <w:rStyle w:val="StyleUnderline"/>
        </w:rPr>
        <w:t>domestic abuse</w:t>
      </w:r>
      <w:r w:rsidRPr="008C58E0">
        <w:rPr>
          <w:sz w:val="16"/>
        </w:rPr>
        <w:t xml:space="preserve"> to </w:t>
      </w:r>
      <w:r w:rsidRPr="008C7A1B">
        <w:rPr>
          <w:rStyle w:val="StyleUnderline"/>
        </w:rPr>
        <w:t>helping single parents to</w:t>
      </w:r>
      <w:r w:rsidRPr="008C58E0">
        <w:rPr>
          <w:sz w:val="16"/>
        </w:rPr>
        <w:t xml:space="preserve"> broken taillights and </w:t>
      </w:r>
      <w:r w:rsidRPr="008C7A1B">
        <w:rPr>
          <w:rStyle w:val="StyleUnderline"/>
        </w:rPr>
        <w:t xml:space="preserve">speeding cars. They respond so often with </w:t>
      </w:r>
      <w:r w:rsidRPr="008C58E0">
        <w:rPr>
          <w:rStyle w:val="Emphasis"/>
        </w:rPr>
        <w:t>violence</w:t>
      </w:r>
      <w:r w:rsidRPr="008C7A1B">
        <w:rPr>
          <w:rStyle w:val="StyleUnderline"/>
        </w:rPr>
        <w:t xml:space="preserve"> and </w:t>
      </w:r>
      <w:r w:rsidRPr="008C58E0">
        <w:rPr>
          <w:rStyle w:val="Emphasis"/>
        </w:rPr>
        <w:t>incarceration</w:t>
      </w:r>
      <w:r w:rsidRPr="008C7A1B">
        <w:rPr>
          <w:rStyle w:val="StyleUnderline"/>
        </w:rPr>
        <w:t xml:space="preserve"> because those are the tools we train them to use. They are no more </w:t>
      </w:r>
      <w:r w:rsidRPr="008C58E0">
        <w:rPr>
          <w:rStyle w:val="Emphasis"/>
        </w:rPr>
        <w:t>immune</w:t>
      </w:r>
      <w:r w:rsidRPr="008C7A1B">
        <w:rPr>
          <w:rStyle w:val="StyleUnderline"/>
        </w:rPr>
        <w:t xml:space="preserve"> to </w:t>
      </w:r>
      <w:r w:rsidRPr="008C58E0">
        <w:rPr>
          <w:rStyle w:val="Emphasis"/>
        </w:rPr>
        <w:t>racism</w:t>
      </w:r>
      <w:r w:rsidRPr="008C7A1B">
        <w:rPr>
          <w:rStyle w:val="StyleUnderline"/>
        </w:rPr>
        <w:t xml:space="preserve"> than any other human institution in American society</w:t>
      </w:r>
      <w:r w:rsidRPr="008C58E0">
        <w:rPr>
          <w:sz w:val="16"/>
        </w:rPr>
        <w:t xml:space="preserve">. </w:t>
      </w:r>
      <w:proofErr w:type="gramStart"/>
      <w:r w:rsidRPr="008C58E0">
        <w:rPr>
          <w:sz w:val="16"/>
        </w:rPr>
        <w:t>And</w:t>
      </w:r>
      <w:proofErr w:type="gramEnd"/>
      <w:r w:rsidRPr="008C58E0">
        <w:rPr>
          <w:sz w:val="16"/>
        </w:rPr>
        <w:t xml:space="preserve"> of course </w:t>
      </w:r>
      <w:r w:rsidRPr="008C7A1B">
        <w:rPr>
          <w:rStyle w:val="StyleUnderline"/>
        </w:rPr>
        <w:t xml:space="preserve">the </w:t>
      </w:r>
      <w:r w:rsidRPr="008C58E0">
        <w:rPr>
          <w:rStyle w:val="Emphasis"/>
        </w:rPr>
        <w:t>well-being</w:t>
      </w:r>
      <w:r w:rsidRPr="008C7A1B">
        <w:rPr>
          <w:rStyle w:val="StyleUnderline"/>
        </w:rPr>
        <w:t xml:space="preserve"> of cops</w:t>
      </w:r>
      <w:r w:rsidRPr="008C58E0">
        <w:rPr>
          <w:sz w:val="16"/>
        </w:rPr>
        <w:t xml:space="preserve"> themselves often </w:t>
      </w:r>
      <w:r w:rsidRPr="008C7A1B">
        <w:rPr>
          <w:rStyle w:val="StyleUnderline"/>
        </w:rPr>
        <w:t xml:space="preserve">resembles what you'd find in </w:t>
      </w:r>
      <w:r w:rsidRPr="008C58E0">
        <w:rPr>
          <w:rStyle w:val="Emphasis"/>
        </w:rPr>
        <w:t>veterans</w:t>
      </w:r>
      <w:r w:rsidRPr="008C7A1B">
        <w:rPr>
          <w:rStyle w:val="StyleUnderline"/>
        </w:rPr>
        <w:t xml:space="preserve"> from a </w:t>
      </w:r>
      <w:r w:rsidRPr="008C58E0">
        <w:rPr>
          <w:rStyle w:val="Emphasis"/>
        </w:rPr>
        <w:t>war zone</w:t>
      </w:r>
      <w:r w:rsidRPr="008C58E0">
        <w:rPr>
          <w:sz w:val="16"/>
        </w:rPr>
        <w:t>.</w:t>
      </w:r>
    </w:p>
    <w:p w:rsidR="00576C78" w:rsidRPr="008C58E0" w:rsidRDefault="00576C78" w:rsidP="00576C78">
      <w:pPr>
        <w:rPr>
          <w:sz w:val="16"/>
        </w:rPr>
      </w:pPr>
      <w:r w:rsidRPr="008C58E0">
        <w:rPr>
          <w:sz w:val="16"/>
        </w:rPr>
        <w:t xml:space="preserve">Meanwhile, </w:t>
      </w:r>
      <w:r w:rsidRPr="008C7A1B">
        <w:rPr>
          <w:rStyle w:val="StyleUnderline"/>
        </w:rPr>
        <w:t>America's</w:t>
      </w:r>
      <w:r w:rsidRPr="008C58E0">
        <w:rPr>
          <w:sz w:val="16"/>
        </w:rPr>
        <w:t xml:space="preserve"> long </w:t>
      </w:r>
      <w:r w:rsidRPr="008C7A1B">
        <w:rPr>
          <w:rStyle w:val="StyleUnderline"/>
        </w:rPr>
        <w:t>history of racism</w:t>
      </w:r>
      <w:r w:rsidRPr="008C58E0">
        <w:rPr>
          <w:sz w:val="16"/>
        </w:rPr>
        <w:t xml:space="preserve"> has </w:t>
      </w:r>
      <w:r w:rsidRPr="008C7A1B">
        <w:rPr>
          <w:rStyle w:val="StyleUnderline"/>
        </w:rPr>
        <w:t>left</w:t>
      </w:r>
      <w:r w:rsidRPr="008C58E0">
        <w:rPr>
          <w:sz w:val="16"/>
        </w:rPr>
        <w:t xml:space="preserve"> many </w:t>
      </w:r>
      <w:r w:rsidRPr="008C7A1B">
        <w:rPr>
          <w:rStyle w:val="StyleUnderline"/>
        </w:rPr>
        <w:t>black American communities</w:t>
      </w:r>
      <w:r w:rsidRPr="008C58E0">
        <w:rPr>
          <w:sz w:val="16"/>
        </w:rPr>
        <w:t xml:space="preserve"> deeply </w:t>
      </w:r>
      <w:r w:rsidRPr="008C7A1B">
        <w:rPr>
          <w:rStyle w:val="StyleUnderline"/>
        </w:rPr>
        <w:t>damaged</w:t>
      </w:r>
      <w:r w:rsidRPr="008C58E0">
        <w:rPr>
          <w:sz w:val="16"/>
        </w:rPr>
        <w:t xml:space="preserve">. And poverty and crime go hand in hand. </w:t>
      </w:r>
      <w:proofErr w:type="gramStart"/>
      <w:r w:rsidRPr="008C7A1B">
        <w:rPr>
          <w:rStyle w:val="StyleUnderline"/>
        </w:rPr>
        <w:t>So</w:t>
      </w:r>
      <w:proofErr w:type="gramEnd"/>
      <w:r w:rsidRPr="008C7A1B">
        <w:rPr>
          <w:rStyle w:val="StyleUnderline"/>
        </w:rPr>
        <w:t xml:space="preserve"> when cops are shoved into the role of</w:t>
      </w:r>
      <w:r w:rsidRPr="008C58E0">
        <w:rPr>
          <w:sz w:val="16"/>
        </w:rPr>
        <w:t xml:space="preserve"> what is often </w:t>
      </w:r>
      <w:r w:rsidRPr="008C7A1B">
        <w:rPr>
          <w:rStyle w:val="StyleUnderline"/>
        </w:rPr>
        <w:t>privileged white society's sole institutional interaction with black Americans'</w:t>
      </w:r>
      <w:r w:rsidRPr="008C58E0">
        <w:rPr>
          <w:sz w:val="16"/>
        </w:rPr>
        <w:t xml:space="preserve"> world, and left with nothing but violence and incarceration as their tools, </w:t>
      </w:r>
      <w:r w:rsidRPr="008C7A1B">
        <w:rPr>
          <w:rStyle w:val="StyleUnderline"/>
        </w:rPr>
        <w:t xml:space="preserve">of course </w:t>
      </w:r>
      <w:r w:rsidRPr="008C58E0">
        <w:rPr>
          <w:rStyle w:val="Emphasis"/>
        </w:rPr>
        <w:t>racism</w:t>
      </w:r>
      <w:r w:rsidRPr="008C58E0">
        <w:rPr>
          <w:sz w:val="16"/>
        </w:rPr>
        <w:t xml:space="preserve"> still </w:t>
      </w:r>
      <w:r w:rsidRPr="008C58E0">
        <w:rPr>
          <w:rStyle w:val="Emphasis"/>
        </w:rPr>
        <w:t>permeates</w:t>
      </w:r>
      <w:r w:rsidRPr="008C7A1B">
        <w:rPr>
          <w:rStyle w:val="StyleUnderline"/>
        </w:rPr>
        <w:t xml:space="preserve"> the way they operate</w:t>
      </w:r>
      <w:r w:rsidRPr="008C58E0">
        <w:rPr>
          <w:sz w:val="16"/>
        </w:rPr>
        <w:t>.</w:t>
      </w:r>
    </w:p>
    <w:p w:rsidR="00576C78" w:rsidRPr="008C58E0" w:rsidRDefault="00576C78" w:rsidP="00576C78">
      <w:pPr>
        <w:rPr>
          <w:sz w:val="16"/>
        </w:rPr>
      </w:pPr>
      <w:r w:rsidRPr="008C58E0">
        <w:rPr>
          <w:sz w:val="16"/>
        </w:rPr>
        <w:t xml:space="preserve">Our </w:t>
      </w:r>
      <w:r w:rsidRPr="008C7A1B">
        <w:rPr>
          <w:rStyle w:val="StyleUnderline"/>
        </w:rPr>
        <w:t>society</w:t>
      </w:r>
      <w:r w:rsidRPr="008C58E0">
        <w:rPr>
          <w:sz w:val="16"/>
        </w:rPr>
        <w:t xml:space="preserve"> has </w:t>
      </w:r>
      <w:r w:rsidRPr="008C7A1B">
        <w:rPr>
          <w:rStyle w:val="StyleUnderline"/>
        </w:rPr>
        <w:t>pulled out of supplying</w:t>
      </w:r>
      <w:r w:rsidRPr="008C58E0">
        <w:rPr>
          <w:sz w:val="16"/>
        </w:rPr>
        <w:t xml:space="preserve"> the </w:t>
      </w:r>
      <w:r w:rsidRPr="008C7A1B">
        <w:rPr>
          <w:rStyle w:val="StyleUnderline"/>
        </w:rPr>
        <w:t>resources</w:t>
      </w:r>
      <w:r w:rsidRPr="008C58E0">
        <w:rPr>
          <w:sz w:val="16"/>
        </w:rPr>
        <w:t xml:space="preserve">, the institutions, and the personnel </w:t>
      </w:r>
      <w:r w:rsidRPr="008C7A1B">
        <w:rPr>
          <w:rStyle w:val="StyleUnderline"/>
        </w:rPr>
        <w:t>that could support cops</w:t>
      </w:r>
      <w:r w:rsidRPr="008C58E0">
        <w:rPr>
          <w:sz w:val="16"/>
        </w:rPr>
        <w:t xml:space="preserve"> in handling this societal breakdown. "</w:t>
      </w:r>
      <w:r w:rsidRPr="008C7A1B">
        <w:rPr>
          <w:rStyle w:val="StyleUnderline"/>
        </w:rPr>
        <w:t>We're asking cops to do too much</w:t>
      </w:r>
      <w:r w:rsidRPr="008C58E0">
        <w:rPr>
          <w:sz w:val="16"/>
        </w:rPr>
        <w:t xml:space="preserve"> in this country," said an exhausted David Brown, Dallas' police chief, in the aftermath of the killing of five cops at a protest march. "Policing was never meant to solve all of those problems."</w:t>
      </w:r>
    </w:p>
    <w:p w:rsidR="00576C78" w:rsidRPr="008C58E0" w:rsidRDefault="00576C78" w:rsidP="00576C78">
      <w:pPr>
        <w:rPr>
          <w:sz w:val="16"/>
        </w:rPr>
      </w:pPr>
      <w:r w:rsidRPr="008C58E0">
        <w:rPr>
          <w:sz w:val="16"/>
        </w:rPr>
        <w:t xml:space="preserve">Can anyone be surprised when </w:t>
      </w:r>
      <w:r w:rsidRPr="008C7A1B">
        <w:rPr>
          <w:rStyle w:val="StyleUnderline"/>
        </w:rPr>
        <w:t xml:space="preserve">police unions </w:t>
      </w:r>
      <w:r w:rsidRPr="008C58E0">
        <w:rPr>
          <w:rStyle w:val="Emphasis"/>
        </w:rPr>
        <w:t>bristle</w:t>
      </w:r>
      <w:r w:rsidRPr="008C7A1B">
        <w:rPr>
          <w:rStyle w:val="StyleUnderline"/>
        </w:rPr>
        <w:t xml:space="preserve"> and </w:t>
      </w:r>
      <w:r w:rsidRPr="008C58E0">
        <w:rPr>
          <w:rStyle w:val="Emphasis"/>
        </w:rPr>
        <w:t>revolt</w:t>
      </w:r>
      <w:r w:rsidRPr="008C7A1B">
        <w:rPr>
          <w:rStyle w:val="StyleUnderline"/>
        </w:rPr>
        <w:t xml:space="preserve"> at reforms aimed at drawing</w:t>
      </w:r>
      <w:r w:rsidRPr="008C58E0">
        <w:rPr>
          <w:sz w:val="16"/>
        </w:rPr>
        <w:t xml:space="preserve"> even </w:t>
      </w:r>
      <w:r w:rsidRPr="008C7A1B">
        <w:rPr>
          <w:rStyle w:val="StyleUnderline"/>
        </w:rPr>
        <w:t xml:space="preserve">greater </w:t>
      </w:r>
      <w:r w:rsidRPr="008C58E0">
        <w:rPr>
          <w:rStyle w:val="Emphasis"/>
        </w:rPr>
        <w:t>virtue</w:t>
      </w:r>
      <w:r w:rsidRPr="008C7A1B">
        <w:rPr>
          <w:rStyle w:val="StyleUnderline"/>
        </w:rPr>
        <w:t xml:space="preserve"> out of cops</w:t>
      </w:r>
      <w:r w:rsidRPr="008C58E0">
        <w:rPr>
          <w:sz w:val="16"/>
        </w:rPr>
        <w:t xml:space="preserve"> in the course of performing very difficult tasks? </w:t>
      </w:r>
      <w:r w:rsidRPr="008C7A1B">
        <w:rPr>
          <w:rStyle w:val="StyleUnderline"/>
        </w:rPr>
        <w:t xml:space="preserve">Cops wield an </w:t>
      </w:r>
      <w:r w:rsidRPr="008C58E0">
        <w:rPr>
          <w:rStyle w:val="Emphasis"/>
        </w:rPr>
        <w:t>immense amount of power</w:t>
      </w:r>
      <w:r w:rsidRPr="008C58E0">
        <w:rPr>
          <w:sz w:val="16"/>
        </w:rPr>
        <w:t xml:space="preserve"> in our society. </w:t>
      </w:r>
      <w:r w:rsidRPr="008C7A1B">
        <w:rPr>
          <w:rStyle w:val="StyleUnderline"/>
        </w:rPr>
        <w:t xml:space="preserve">But that abstract </w:t>
      </w:r>
      <w:r w:rsidRPr="008C58E0">
        <w:rPr>
          <w:rStyle w:val="Emphasis"/>
        </w:rPr>
        <w:t>privilege</w:t>
      </w:r>
      <w:r w:rsidRPr="008C7A1B">
        <w:rPr>
          <w:rStyle w:val="StyleUnderline"/>
        </w:rPr>
        <w:t xml:space="preserve"> does not change the lived experience of being a cop, which is what the police and the unions</w:t>
      </w:r>
      <w:r w:rsidRPr="008C58E0">
        <w:rPr>
          <w:sz w:val="16"/>
        </w:rPr>
        <w:t xml:space="preserve"> that represent them </w:t>
      </w:r>
      <w:r w:rsidRPr="008C7A1B">
        <w:rPr>
          <w:rStyle w:val="StyleUnderline"/>
        </w:rPr>
        <w:t>draw upon when deciding how to defend themselves. We can't</w:t>
      </w:r>
      <w:r w:rsidRPr="008C58E0">
        <w:rPr>
          <w:sz w:val="16"/>
        </w:rPr>
        <w:t xml:space="preserve"> just keep </w:t>
      </w:r>
      <w:r w:rsidRPr="008C7A1B">
        <w:rPr>
          <w:rStyle w:val="StyleUnderline"/>
        </w:rPr>
        <w:t>try</w:t>
      </w:r>
      <w:r w:rsidRPr="008C58E0">
        <w:rPr>
          <w:sz w:val="16"/>
        </w:rPr>
        <w:t xml:space="preserve">ing </w:t>
      </w:r>
      <w:r w:rsidRPr="008C7A1B">
        <w:rPr>
          <w:rStyle w:val="StyleUnderline"/>
        </w:rPr>
        <w:t xml:space="preserve">to make the police better-armed </w:t>
      </w:r>
      <w:r w:rsidRPr="008C58E0">
        <w:rPr>
          <w:rStyle w:val="Emphasis"/>
        </w:rPr>
        <w:t>saints</w:t>
      </w:r>
      <w:r w:rsidRPr="008C58E0">
        <w:rPr>
          <w:sz w:val="16"/>
        </w:rPr>
        <w:t xml:space="preserve"> in the very places where the </w:t>
      </w:r>
      <w:r w:rsidRPr="008C7A1B">
        <w:rPr>
          <w:rStyle w:val="StyleUnderline"/>
        </w:rPr>
        <w:t xml:space="preserve">injustices of U.S. society </w:t>
      </w:r>
      <w:r w:rsidRPr="008C58E0">
        <w:rPr>
          <w:rStyle w:val="Emphasis"/>
        </w:rPr>
        <w:t>collide</w:t>
      </w:r>
      <w:r w:rsidRPr="008C7A1B">
        <w:rPr>
          <w:rStyle w:val="StyleUnderline"/>
        </w:rPr>
        <w:t xml:space="preserve"> the </w:t>
      </w:r>
      <w:r w:rsidRPr="008C58E0">
        <w:rPr>
          <w:rStyle w:val="Emphasis"/>
        </w:rPr>
        <w:t>hardest</w:t>
      </w:r>
      <w:r w:rsidRPr="008C7A1B">
        <w:rPr>
          <w:rStyle w:val="StyleUnderline"/>
        </w:rPr>
        <w:t>. Nor can we assume</w:t>
      </w:r>
      <w:r w:rsidRPr="008C58E0">
        <w:rPr>
          <w:sz w:val="16"/>
        </w:rPr>
        <w:t xml:space="preserve"> that </w:t>
      </w:r>
      <w:r w:rsidRPr="008C7A1B">
        <w:rPr>
          <w:rStyle w:val="StyleUnderline"/>
        </w:rPr>
        <w:t>combating racism is</w:t>
      </w:r>
      <w:r w:rsidRPr="008C58E0">
        <w:rPr>
          <w:sz w:val="16"/>
        </w:rPr>
        <w:t xml:space="preserve"> merely </w:t>
      </w:r>
      <w:r w:rsidRPr="008C7A1B">
        <w:rPr>
          <w:rStyle w:val="StyleUnderline"/>
        </w:rPr>
        <w:t xml:space="preserve">a matter of </w:t>
      </w:r>
      <w:r w:rsidRPr="008C58E0">
        <w:rPr>
          <w:rStyle w:val="Emphasis"/>
        </w:rPr>
        <w:t>enlightening</w:t>
      </w:r>
      <w:r w:rsidRPr="008C7A1B">
        <w:rPr>
          <w:rStyle w:val="StyleUnderline"/>
        </w:rPr>
        <w:t xml:space="preserve"> individual cops</w:t>
      </w:r>
      <w:r w:rsidRPr="008C58E0">
        <w:rPr>
          <w:sz w:val="16"/>
        </w:rPr>
        <w:t xml:space="preserve"> or their departmental culture.</w:t>
      </w:r>
    </w:p>
    <w:p w:rsidR="00576C78" w:rsidRPr="008C58E0" w:rsidRDefault="00576C78" w:rsidP="00576C78">
      <w:pPr>
        <w:rPr>
          <w:sz w:val="16"/>
        </w:rPr>
      </w:pPr>
      <w:r w:rsidRPr="008C7A1B">
        <w:rPr>
          <w:rStyle w:val="StyleUnderline"/>
        </w:rPr>
        <w:t>There are</w:t>
      </w:r>
      <w:r w:rsidRPr="008C58E0">
        <w:rPr>
          <w:sz w:val="16"/>
        </w:rPr>
        <w:t xml:space="preserve"> plenty of necessary </w:t>
      </w:r>
      <w:r w:rsidRPr="008C7A1B">
        <w:rPr>
          <w:rStyle w:val="StyleUnderline"/>
        </w:rPr>
        <w:t>reforms</w:t>
      </w:r>
      <w:r w:rsidRPr="008C58E0">
        <w:rPr>
          <w:sz w:val="16"/>
        </w:rPr>
        <w:t xml:space="preserve"> that </w:t>
      </w:r>
      <w:r w:rsidRPr="008C7A1B">
        <w:rPr>
          <w:rStyle w:val="StyleUnderline"/>
        </w:rPr>
        <w:t xml:space="preserve">police unions will </w:t>
      </w:r>
      <w:r w:rsidRPr="008C58E0">
        <w:rPr>
          <w:rStyle w:val="Emphasis"/>
        </w:rPr>
        <w:t>oppose</w:t>
      </w:r>
      <w:r w:rsidRPr="008C58E0">
        <w:rPr>
          <w:sz w:val="16"/>
        </w:rPr>
        <w:t>. But other reforms are possible, too: There's nonviolent neighborhood mediation, forms of restorative justice, and of course building our society's ability to help and aid the mentally ill, not just ignore them or lock them up. Support for decriminalization is not unheard of among cops, as well. The unions could be amenable to reforms that relieve them of burdens, and that lessen the contradiction that it's extremely easy to both under- and over-police poor minority communities at the same time.</w:t>
      </w:r>
    </w:p>
    <w:p w:rsidR="00576C78" w:rsidRPr="008C58E0" w:rsidRDefault="00576C78" w:rsidP="00576C78">
      <w:pPr>
        <w:rPr>
          <w:sz w:val="16"/>
        </w:rPr>
      </w:pPr>
      <w:r w:rsidRPr="008C58E0">
        <w:rPr>
          <w:sz w:val="16"/>
        </w:rPr>
        <w:t xml:space="preserve">And remember: </w:t>
      </w:r>
      <w:r w:rsidRPr="008C58E0">
        <w:rPr>
          <w:rStyle w:val="StyleUnderline"/>
        </w:rPr>
        <w:t>The purpose of any union is</w:t>
      </w:r>
      <w:r w:rsidRPr="008C58E0">
        <w:rPr>
          <w:sz w:val="16"/>
        </w:rPr>
        <w:t xml:space="preserve"> ultimately </w:t>
      </w:r>
      <w:r w:rsidRPr="008C58E0">
        <w:rPr>
          <w:rStyle w:val="StyleUnderline"/>
        </w:rPr>
        <w:t xml:space="preserve">to collectively </w:t>
      </w:r>
      <w:r w:rsidRPr="008C58E0">
        <w:rPr>
          <w:rStyle w:val="Emphasis"/>
        </w:rPr>
        <w:t>agitate</w:t>
      </w:r>
      <w:r w:rsidRPr="008C58E0">
        <w:rPr>
          <w:rStyle w:val="StyleUnderline"/>
        </w:rPr>
        <w:t xml:space="preserve"> for</w:t>
      </w:r>
      <w:r w:rsidRPr="008C58E0">
        <w:rPr>
          <w:sz w:val="16"/>
        </w:rPr>
        <w:t xml:space="preserve"> the </w:t>
      </w:r>
      <w:r w:rsidRPr="008C58E0">
        <w:rPr>
          <w:rStyle w:val="StyleUnderline"/>
        </w:rPr>
        <w:t xml:space="preserve">interests of the </w:t>
      </w:r>
      <w:r w:rsidRPr="008C58E0">
        <w:rPr>
          <w:rStyle w:val="Emphasis"/>
        </w:rPr>
        <w:t>specific workers</w:t>
      </w:r>
      <w:r w:rsidRPr="008C58E0">
        <w:rPr>
          <w:rStyle w:val="StyleUnderline"/>
        </w:rPr>
        <w:t xml:space="preserve"> they represent</w:t>
      </w:r>
      <w:r w:rsidRPr="008C58E0">
        <w:rPr>
          <w:sz w:val="16"/>
        </w:rPr>
        <w:t xml:space="preserve">, precisely because no one else will do it. Those </w:t>
      </w:r>
      <w:r w:rsidRPr="008C58E0">
        <w:rPr>
          <w:rStyle w:val="StyleUnderline"/>
        </w:rPr>
        <w:t>interests are</w:t>
      </w:r>
      <w:r w:rsidRPr="008C58E0">
        <w:rPr>
          <w:sz w:val="16"/>
        </w:rPr>
        <w:t xml:space="preserve"> not just purely material, but are also a matter of </w:t>
      </w:r>
      <w:r w:rsidRPr="008C58E0">
        <w:rPr>
          <w:rStyle w:val="StyleUnderline"/>
        </w:rPr>
        <w:t>how</w:t>
      </w:r>
      <w:r w:rsidRPr="008C58E0">
        <w:rPr>
          <w:sz w:val="16"/>
        </w:rPr>
        <w:t xml:space="preserve"> those </w:t>
      </w:r>
      <w:r w:rsidRPr="008C58E0">
        <w:rPr>
          <w:rStyle w:val="StyleUnderline"/>
        </w:rPr>
        <w:t xml:space="preserve">workers understand their place in the American </w:t>
      </w:r>
      <w:r w:rsidRPr="008C58E0">
        <w:rPr>
          <w:rStyle w:val="Emphasis"/>
        </w:rPr>
        <w:t>social fabric</w:t>
      </w:r>
      <w:r w:rsidRPr="008C58E0">
        <w:rPr>
          <w:sz w:val="16"/>
        </w:rPr>
        <w:t xml:space="preserve">. In the absence of that agitation, </w:t>
      </w:r>
      <w:r w:rsidRPr="008C58E0">
        <w:rPr>
          <w:rStyle w:val="StyleUnderline"/>
        </w:rPr>
        <w:t xml:space="preserve">there is a </w:t>
      </w:r>
      <w:r w:rsidRPr="008C58E0">
        <w:rPr>
          <w:rStyle w:val="Emphasis"/>
        </w:rPr>
        <w:t>power imbalance</w:t>
      </w:r>
      <w:r w:rsidRPr="008C58E0">
        <w:rPr>
          <w:rStyle w:val="StyleUnderline"/>
        </w:rPr>
        <w:t xml:space="preserve"> at the bargaining table</w:t>
      </w:r>
      <w:r w:rsidRPr="008C58E0">
        <w:rPr>
          <w:sz w:val="16"/>
        </w:rPr>
        <w:t xml:space="preserve"> of employment. And that is a problem, because at the end of the day, </w:t>
      </w:r>
      <w:r w:rsidRPr="008C58E0">
        <w:rPr>
          <w:rStyle w:val="Emphasis"/>
        </w:rPr>
        <w:t>cops are workers, too</w:t>
      </w:r>
      <w:r w:rsidRPr="008C58E0">
        <w:rPr>
          <w:sz w:val="16"/>
        </w:rPr>
        <w:t>.</w:t>
      </w:r>
    </w:p>
    <w:p w:rsidR="00420259" w:rsidRDefault="00576C78" w:rsidP="000567F7">
      <w:r w:rsidRPr="008C58E0">
        <w:rPr>
          <w:rStyle w:val="StyleUnderline"/>
        </w:rPr>
        <w:t>If some workers seem</w:t>
      </w:r>
      <w:r w:rsidRPr="008C58E0">
        <w:rPr>
          <w:sz w:val="16"/>
        </w:rPr>
        <w:t xml:space="preserve"> to be a </w:t>
      </w:r>
      <w:r w:rsidRPr="008C58E0">
        <w:rPr>
          <w:rStyle w:val="Emphasis"/>
        </w:rPr>
        <w:t>pernicious force</w:t>
      </w:r>
      <w:r w:rsidRPr="008C58E0">
        <w:rPr>
          <w:rStyle w:val="StyleUnderline"/>
        </w:rPr>
        <w:t xml:space="preserve"> in society</w:t>
      </w:r>
      <w:r w:rsidRPr="008C58E0">
        <w:rPr>
          <w:sz w:val="16"/>
        </w:rPr>
        <w:t xml:space="preserve"> when they organize to make their </w:t>
      </w:r>
      <w:proofErr w:type="gramStart"/>
      <w:r w:rsidRPr="008C58E0">
        <w:rPr>
          <w:sz w:val="16"/>
        </w:rPr>
        <w:t>fears and concerns</w:t>
      </w:r>
      <w:proofErr w:type="gramEnd"/>
      <w:r w:rsidRPr="008C58E0">
        <w:rPr>
          <w:sz w:val="16"/>
        </w:rPr>
        <w:t xml:space="preserve"> and interests heard, </w:t>
      </w:r>
      <w:r w:rsidRPr="008C58E0">
        <w:rPr>
          <w:rStyle w:val="StyleUnderline"/>
        </w:rPr>
        <w:t xml:space="preserve">we should stop to ask ourselves if that says something about the nature of the </w:t>
      </w:r>
      <w:r w:rsidRPr="008C58E0">
        <w:rPr>
          <w:rStyle w:val="Emphasis"/>
        </w:rPr>
        <w:t>labor</w:t>
      </w:r>
      <w:r w:rsidRPr="008C58E0">
        <w:rPr>
          <w:rStyle w:val="StyleUnderline"/>
        </w:rPr>
        <w:t xml:space="preserve"> we ask those workers to do. That's as true for cops</w:t>
      </w:r>
      <w:r w:rsidRPr="008C58E0">
        <w:rPr>
          <w:sz w:val="16"/>
        </w:rPr>
        <w:t xml:space="preserve"> as it is for anyone.</w:t>
      </w:r>
    </w:p>
    <w:p w:rsidR="003A176E" w:rsidRPr="00C85821" w:rsidRDefault="003A176E" w:rsidP="003A176E">
      <w:pPr>
        <w:tabs>
          <w:tab w:val="left" w:pos="13950"/>
        </w:tabs>
        <w:spacing w:after="0" w:line="240" w:lineRule="auto"/>
        <w:outlineLvl w:val="3"/>
        <w:rPr>
          <w:rFonts w:ascii="Times New Roman" w:eastAsia="Times New Roman" w:hAnsi="Times New Roman" w:cs="Times New Roman"/>
          <w:b/>
          <w:bCs/>
          <w:sz w:val="24"/>
        </w:rPr>
      </w:pPr>
      <w:r w:rsidRPr="000E08E3">
        <w:rPr>
          <w:rFonts w:eastAsia="Times New Roman"/>
          <w:b/>
          <w:bCs/>
          <w:sz w:val="26"/>
          <w:szCs w:val="26"/>
          <w:u w:val="single"/>
        </w:rPr>
        <w:t xml:space="preserve">Labor Unions </w:t>
      </w:r>
      <w:r>
        <w:rPr>
          <w:rFonts w:eastAsia="Times New Roman"/>
          <w:b/>
          <w:bCs/>
          <w:sz w:val="26"/>
          <w:szCs w:val="26"/>
          <w:u w:val="single"/>
        </w:rPr>
        <w:t>ally with</w:t>
      </w:r>
      <w:r w:rsidRPr="000E08E3">
        <w:rPr>
          <w:rFonts w:eastAsia="Times New Roman"/>
          <w:b/>
          <w:bCs/>
          <w:sz w:val="26"/>
          <w:szCs w:val="26"/>
          <w:u w:val="single"/>
        </w:rPr>
        <w:t xml:space="preserve"> Police Unions</w:t>
      </w:r>
      <w:r>
        <w:rPr>
          <w:rFonts w:eastAsia="Times New Roman"/>
          <w:b/>
          <w:bCs/>
          <w:sz w:val="26"/>
          <w:szCs w:val="26"/>
        </w:rPr>
        <w:t xml:space="preserve"> on CJR reform – </w:t>
      </w:r>
      <w:r w:rsidRPr="000E08E3">
        <w:rPr>
          <w:rFonts w:eastAsia="Times New Roman"/>
          <w:b/>
          <w:bCs/>
          <w:sz w:val="26"/>
          <w:szCs w:val="26"/>
          <w:u w:val="single"/>
        </w:rPr>
        <w:t>Police Unions too powerful</w:t>
      </w:r>
      <w:r>
        <w:rPr>
          <w:rFonts w:eastAsia="Times New Roman"/>
          <w:b/>
          <w:bCs/>
          <w:sz w:val="26"/>
          <w:szCs w:val="26"/>
        </w:rPr>
        <w:t xml:space="preserve"> for Labor movement to combat </w:t>
      </w:r>
    </w:p>
    <w:p w:rsidR="003A176E" w:rsidRPr="00C85821" w:rsidRDefault="003A176E" w:rsidP="003A176E">
      <w:pPr>
        <w:spacing w:before="15" w:after="180" w:line="240" w:lineRule="auto"/>
        <w:rPr>
          <w:rFonts w:ascii="Times New Roman" w:eastAsia="Times New Roman" w:hAnsi="Times New Roman" w:cs="Times New Roman"/>
          <w:sz w:val="24"/>
        </w:rPr>
      </w:pPr>
      <w:r>
        <w:rPr>
          <w:rFonts w:eastAsia="Times New Roman"/>
          <w:b/>
          <w:bCs/>
          <w:sz w:val="26"/>
          <w:szCs w:val="26"/>
        </w:rPr>
        <w:t>Campbell</w:t>
      </w:r>
      <w:r w:rsidRPr="00C85821">
        <w:rPr>
          <w:rFonts w:eastAsia="Times New Roman"/>
          <w:b/>
          <w:bCs/>
          <w:sz w:val="26"/>
          <w:szCs w:val="26"/>
        </w:rPr>
        <w:t> 20,</w:t>
      </w:r>
      <w:r w:rsidRPr="00C85821">
        <w:rPr>
          <w:rFonts w:eastAsia="Times New Roman"/>
        </w:rPr>
        <w:t> (</w:t>
      </w:r>
      <w:r w:rsidRPr="00E3598C">
        <w:rPr>
          <w:rFonts w:eastAsia="Times New Roman"/>
        </w:rPr>
        <w:t>Alexia Fernández Campbell</w:t>
      </w:r>
      <w:r w:rsidRPr="00C85821">
        <w:rPr>
          <w:rFonts w:eastAsia="Times New Roman"/>
        </w:rPr>
        <w:t>, 6-5-2020, accessed on 6-20-2020, Center for Public Integrity, "As protests grow, big labor sides with police unions – Center for Public Integrity", https://publicintegrity.org/inequality-poverty-opportunity/as-protests-grow-big-labor-sides-with-police-unions/) ///Ivanov</w:t>
      </w:r>
    </w:p>
    <w:p w:rsidR="003A176E" w:rsidRDefault="003A176E" w:rsidP="003A176E">
      <w:pPr>
        <w:spacing w:before="15" w:after="180" w:line="300" w:lineRule="atLeast"/>
        <w:rPr>
          <w:rFonts w:eastAsia="Times New Roman"/>
          <w:sz w:val="16"/>
        </w:rPr>
      </w:pPr>
      <w:r w:rsidRPr="00C85821">
        <w:rPr>
          <w:rFonts w:eastAsia="Times New Roman"/>
          <w:sz w:val="16"/>
        </w:rPr>
        <w:t>Labor unions exist to protect workers, but most workers aren’t authorized to use deadly force as part of their jobs</w:t>
      </w:r>
      <w:r w:rsidRPr="00C85821">
        <w:rPr>
          <w:rFonts w:eastAsia="Times New Roman"/>
          <w:b/>
          <w:sz w:val="16"/>
          <w:highlight w:val="cyan"/>
        </w:rPr>
        <w:t xml:space="preserve">. </w:t>
      </w:r>
      <w:r w:rsidRPr="00C85821">
        <w:rPr>
          <w:rFonts w:eastAsia="Times New Roman"/>
          <w:b/>
          <w:highlight w:val="cyan"/>
          <w:u w:val="single"/>
        </w:rPr>
        <w:t>Police unions have</w:t>
      </w:r>
      <w:r w:rsidRPr="00C85821">
        <w:rPr>
          <w:rFonts w:eastAsia="Times New Roman"/>
          <w:u w:val="single"/>
        </w:rPr>
        <w:t xml:space="preserve"> written </w:t>
      </w:r>
      <w:r w:rsidRPr="00C85821">
        <w:rPr>
          <w:rFonts w:eastAsia="Times New Roman"/>
          <w:b/>
          <w:highlight w:val="cyan"/>
          <w:u w:val="single"/>
        </w:rPr>
        <w:t>labor contracts that bar law enforcement agencies</w:t>
      </w:r>
      <w:r w:rsidRPr="00C85821">
        <w:rPr>
          <w:rFonts w:eastAsia="Times New Roman"/>
          <w:sz w:val="16"/>
        </w:rPr>
        <w:t xml:space="preserve"> across the country </w:t>
      </w:r>
      <w:r w:rsidRPr="00C85821">
        <w:rPr>
          <w:rFonts w:eastAsia="Times New Roman"/>
          <w:b/>
          <w:highlight w:val="cyan"/>
          <w:u w:val="single"/>
        </w:rPr>
        <w:t>from</w:t>
      </w:r>
      <w:r w:rsidRPr="00C85821">
        <w:rPr>
          <w:rFonts w:eastAsia="Times New Roman"/>
          <w:u w:val="single"/>
        </w:rPr>
        <w:t xml:space="preserve"> immediately </w:t>
      </w:r>
      <w:r w:rsidRPr="00C85821">
        <w:rPr>
          <w:rFonts w:eastAsia="Times New Roman"/>
          <w:b/>
          <w:highlight w:val="cyan"/>
          <w:u w:val="single"/>
        </w:rPr>
        <w:t>interrogating or firing officers after</w:t>
      </w:r>
      <w:r w:rsidRPr="00C85821">
        <w:rPr>
          <w:rFonts w:eastAsia="Times New Roman"/>
          <w:sz w:val="16"/>
        </w:rPr>
        <w:t xml:space="preserve"> egregious </w:t>
      </w:r>
      <w:r w:rsidRPr="00C85821">
        <w:rPr>
          <w:rFonts w:eastAsia="Times New Roman"/>
          <w:b/>
          <w:highlight w:val="cyan"/>
          <w:u w:val="single"/>
        </w:rPr>
        <w:t>acts of misconduct</w:t>
      </w:r>
      <w:r w:rsidRPr="00C85821">
        <w:rPr>
          <w:rFonts w:eastAsia="Times New Roman"/>
          <w:sz w:val="16"/>
        </w:rPr>
        <w:t>.</w:t>
      </w:r>
      <w:r w:rsidRPr="00C85821">
        <w:rPr>
          <w:rFonts w:eastAsia="Times New Roman"/>
          <w:u w:val="single"/>
        </w:rPr>
        <w:t xml:space="preserve"> </w:t>
      </w:r>
      <w:r w:rsidRPr="00C85821">
        <w:rPr>
          <w:rFonts w:eastAsia="Times New Roman"/>
          <w:b/>
          <w:highlight w:val="cyan"/>
          <w:u w:val="single"/>
        </w:rPr>
        <w:t>Leaders of</w:t>
      </w:r>
      <w:r w:rsidRPr="00C85821">
        <w:rPr>
          <w:rFonts w:eastAsia="Times New Roman"/>
          <w:u w:val="single"/>
        </w:rPr>
        <w:t xml:space="preserve"> the country’s</w:t>
      </w:r>
      <w:r w:rsidRPr="00C85821">
        <w:rPr>
          <w:rFonts w:eastAsia="Times New Roman"/>
          <w:sz w:val="16"/>
        </w:rPr>
        <w:t xml:space="preserve"> other </w:t>
      </w:r>
      <w:r w:rsidRPr="00C85821">
        <w:rPr>
          <w:rFonts w:eastAsia="Times New Roman"/>
          <w:b/>
          <w:highlight w:val="cyan"/>
          <w:u w:val="single"/>
        </w:rPr>
        <w:t>labor unions are tiptoeing around the subject</w:t>
      </w:r>
      <w:r w:rsidRPr="00C85821">
        <w:rPr>
          <w:rFonts w:eastAsia="Times New Roman"/>
          <w:sz w:val="16"/>
        </w:rPr>
        <w:t xml:space="preserve"> as their members join protests in hundreds of U.S. cities this week over the killing of George Floyd. </w:t>
      </w:r>
      <w:r w:rsidRPr="00C85821">
        <w:rPr>
          <w:rFonts w:eastAsia="Times New Roman"/>
          <w:b/>
          <w:highlight w:val="cyan"/>
          <w:u w:val="single"/>
        </w:rPr>
        <w:t>Labor leaders</w:t>
      </w:r>
      <w:r w:rsidRPr="00C85821">
        <w:rPr>
          <w:rFonts w:eastAsia="Times New Roman"/>
          <w:sz w:val="16"/>
        </w:rPr>
        <w:t xml:space="preserve"> have strongly denounced police officers’ actions in that case and </w:t>
      </w:r>
      <w:r w:rsidRPr="00C85821">
        <w:rPr>
          <w:rFonts w:eastAsia="Times New Roman"/>
          <w:b/>
          <w:highlight w:val="cyan"/>
          <w:u w:val="single"/>
        </w:rPr>
        <w:t>called on lawmakers to address systemic racism</w:t>
      </w:r>
      <w:r w:rsidRPr="00C85821">
        <w:rPr>
          <w:rFonts w:eastAsia="Times New Roman"/>
          <w:highlight w:val="cyan"/>
          <w:u w:val="single"/>
        </w:rPr>
        <w:t xml:space="preserve">. </w:t>
      </w:r>
      <w:r w:rsidRPr="00C85821">
        <w:rPr>
          <w:rFonts w:eastAsia="Times New Roman"/>
          <w:b/>
          <w:highlight w:val="cyan"/>
          <w:u w:val="single"/>
        </w:rPr>
        <w:t>But</w:t>
      </w:r>
      <w:r w:rsidRPr="00C85821">
        <w:rPr>
          <w:rFonts w:eastAsia="Times New Roman"/>
          <w:b/>
          <w:u w:val="single"/>
        </w:rPr>
        <w:t xml:space="preserve"> they’re </w:t>
      </w:r>
      <w:r w:rsidRPr="00C85821">
        <w:rPr>
          <w:rFonts w:eastAsia="Times New Roman"/>
          <w:b/>
          <w:highlight w:val="cyan"/>
          <w:u w:val="single"/>
        </w:rPr>
        <w:t>suggesting</w:t>
      </w:r>
      <w:r w:rsidRPr="00C85821">
        <w:rPr>
          <w:rFonts w:eastAsia="Times New Roman"/>
          <w:sz w:val="16"/>
        </w:rPr>
        <w:t xml:space="preserve"> that</w:t>
      </w:r>
      <w:r w:rsidRPr="00C85821">
        <w:rPr>
          <w:rFonts w:eastAsia="Times New Roman"/>
          <w:u w:val="single"/>
        </w:rPr>
        <w:t xml:space="preserve"> </w:t>
      </w:r>
      <w:r w:rsidRPr="00C85821">
        <w:rPr>
          <w:rFonts w:eastAsia="Times New Roman"/>
          <w:b/>
          <w:highlight w:val="cyan"/>
          <w:u w:val="single"/>
        </w:rPr>
        <w:t>collective bargaining</w:t>
      </w:r>
      <w:r w:rsidRPr="00C85821">
        <w:rPr>
          <w:rFonts w:eastAsia="Times New Roman"/>
          <w:u w:val="single"/>
        </w:rPr>
        <w:t xml:space="preserve"> agreements </w:t>
      </w:r>
      <w:r w:rsidRPr="00C85821">
        <w:rPr>
          <w:rFonts w:eastAsia="Times New Roman"/>
          <w:b/>
          <w:highlight w:val="cyan"/>
          <w:u w:val="single"/>
        </w:rPr>
        <w:t>shouldn’t be on the table</w:t>
      </w:r>
      <w:r w:rsidRPr="00C85821">
        <w:rPr>
          <w:rFonts w:eastAsia="Times New Roman"/>
          <w:highlight w:val="cyan"/>
          <w:u w:val="single"/>
        </w:rPr>
        <w:t>.</w:t>
      </w:r>
      <w:r w:rsidRPr="00C85821">
        <w:rPr>
          <w:rFonts w:eastAsia="Times New Roman"/>
          <w:sz w:val="16"/>
          <w:highlight w:val="cyan"/>
        </w:rPr>
        <w:t xml:space="preserve"> </w:t>
      </w:r>
      <w:r w:rsidRPr="00C85821">
        <w:rPr>
          <w:rFonts w:eastAsia="Times New Roman"/>
          <w:b/>
          <w:highlight w:val="cyan"/>
          <w:u w:val="single"/>
        </w:rPr>
        <w:t>They’ve been careful not to blame police unions</w:t>
      </w:r>
      <w:r w:rsidRPr="00C85821">
        <w:rPr>
          <w:rFonts w:eastAsia="Times New Roman"/>
          <w:sz w:val="16"/>
        </w:rPr>
        <w:t xml:space="preserve"> for the problem, </w:t>
      </w:r>
      <w:r w:rsidRPr="00C85821">
        <w:rPr>
          <w:rFonts w:eastAsia="Times New Roman"/>
          <w:b/>
          <w:highlight w:val="cyan"/>
          <w:u w:val="single"/>
        </w:rPr>
        <w:t>choosing to embrace them instead</w:t>
      </w:r>
      <w:r w:rsidRPr="00C85821">
        <w:rPr>
          <w:rFonts w:eastAsia="Times New Roman"/>
          <w:sz w:val="16"/>
        </w:rPr>
        <w:t xml:space="preserve">. Police union contracts are not normal collective bargaining agreements. Police unions have crafted a complex web of disciplinary rules that critics say makes it impossible to hold police accountable for killing unarmed Black citizens. After a Minneapolis police officer pinned Floyd’s neck to the ground for more than 8 minutes while fellow officers stood by and watched, many want to see these union contract rules reformed or dismantled. “The short </w:t>
      </w:r>
      <w:r w:rsidRPr="00C85821">
        <w:rPr>
          <w:rFonts w:eastAsia="Times New Roman"/>
          <w:b/>
          <w:highlight w:val="cyan"/>
          <w:u w:val="single"/>
        </w:rPr>
        <w:t>answer is not to disengage and just condemn</w:t>
      </w:r>
      <w:r w:rsidRPr="00C85821">
        <w:rPr>
          <w:rFonts w:eastAsia="Times New Roman"/>
          <w:sz w:val="16"/>
        </w:rPr>
        <w:t xml:space="preserve">,” Richard </w:t>
      </w:r>
      <w:proofErr w:type="spellStart"/>
      <w:r w:rsidRPr="00C85821">
        <w:rPr>
          <w:rFonts w:eastAsia="Times New Roman"/>
          <w:sz w:val="16"/>
        </w:rPr>
        <w:t>Trumka</w:t>
      </w:r>
      <w:proofErr w:type="spellEnd"/>
      <w:r w:rsidRPr="00C85821">
        <w:rPr>
          <w:rFonts w:eastAsia="Times New Roman"/>
          <w:sz w:val="16"/>
        </w:rPr>
        <w:t xml:space="preserve">, </w:t>
      </w:r>
      <w:r w:rsidRPr="00C85821">
        <w:rPr>
          <w:rFonts w:eastAsia="Times New Roman"/>
          <w:b/>
          <w:highlight w:val="cyan"/>
          <w:u w:val="single"/>
        </w:rPr>
        <w:t>head of</w:t>
      </w:r>
      <w:r w:rsidRPr="00C85821">
        <w:rPr>
          <w:rFonts w:eastAsia="Times New Roman"/>
          <w:b/>
          <w:u w:val="single"/>
        </w:rPr>
        <w:t xml:space="preserve"> the</w:t>
      </w:r>
      <w:r w:rsidRPr="00C85821">
        <w:rPr>
          <w:rFonts w:eastAsia="Times New Roman"/>
          <w:u w:val="single"/>
        </w:rPr>
        <w:t xml:space="preserve"> AFL-CIO </w:t>
      </w:r>
      <w:r w:rsidRPr="00C85821">
        <w:rPr>
          <w:rFonts w:eastAsia="Times New Roman"/>
          <w:b/>
          <w:highlight w:val="cyan"/>
          <w:u w:val="single"/>
        </w:rPr>
        <w:t>labor federation, said</w:t>
      </w:r>
      <w:r w:rsidRPr="00C85821">
        <w:rPr>
          <w:rFonts w:eastAsia="Times New Roman"/>
          <w:sz w:val="16"/>
        </w:rPr>
        <w:t xml:space="preserve"> Wednesday on a press call about racial justice. “The answer is to totally re-engage and educate.” </w:t>
      </w:r>
      <w:r w:rsidRPr="00C85821">
        <w:rPr>
          <w:rFonts w:eastAsia="Times New Roman"/>
          <w:b/>
          <w:highlight w:val="cyan"/>
          <w:u w:val="single"/>
        </w:rPr>
        <w:t>Public Integrity reached out to</w:t>
      </w:r>
      <w:r w:rsidRPr="00C85821">
        <w:rPr>
          <w:rFonts w:eastAsia="Times New Roman"/>
          <w:sz w:val="16"/>
        </w:rPr>
        <w:t xml:space="preserve"> leaders of </w:t>
      </w:r>
      <w:r w:rsidRPr="00C85821">
        <w:rPr>
          <w:rFonts w:eastAsia="Times New Roman"/>
          <w:u w:val="single"/>
        </w:rPr>
        <w:t xml:space="preserve">10 </w:t>
      </w:r>
      <w:r w:rsidRPr="00C85821">
        <w:rPr>
          <w:rFonts w:eastAsia="Times New Roman"/>
          <w:b/>
          <w:highlight w:val="cyan"/>
          <w:u w:val="single"/>
        </w:rPr>
        <w:t>major unions and labor groups</w:t>
      </w:r>
      <w:r w:rsidRPr="00C85821">
        <w:rPr>
          <w:rFonts w:eastAsia="Times New Roman"/>
          <w:b/>
          <w:u w:val="single"/>
        </w:rPr>
        <w:t xml:space="preserve">. </w:t>
      </w:r>
      <w:r w:rsidRPr="00C85821">
        <w:rPr>
          <w:rFonts w:eastAsia="Times New Roman"/>
          <w:b/>
          <w:highlight w:val="cyan"/>
          <w:u w:val="single"/>
        </w:rPr>
        <w:t>None</w:t>
      </w:r>
      <w:r w:rsidRPr="00C85821">
        <w:rPr>
          <w:rFonts w:eastAsia="Times New Roman"/>
          <w:u w:val="single"/>
        </w:rPr>
        <w:t xml:space="preserve"> were </w:t>
      </w:r>
      <w:r w:rsidRPr="00C85821">
        <w:rPr>
          <w:rFonts w:eastAsia="Times New Roman"/>
          <w:b/>
          <w:u w:val="single"/>
        </w:rPr>
        <w:t>w</w:t>
      </w:r>
      <w:r w:rsidRPr="00C85821">
        <w:rPr>
          <w:rFonts w:eastAsia="Times New Roman"/>
          <w:b/>
          <w:highlight w:val="cyan"/>
          <w:u w:val="single"/>
        </w:rPr>
        <w:t>illing to talk about police unions</w:t>
      </w:r>
      <w:r w:rsidRPr="00C85821">
        <w:rPr>
          <w:rFonts w:eastAsia="Times New Roman"/>
          <w:u w:val="single"/>
        </w:rPr>
        <w:t>.</w:t>
      </w:r>
      <w:r w:rsidRPr="00C85821">
        <w:rPr>
          <w:rFonts w:eastAsia="Times New Roman"/>
          <w:sz w:val="16"/>
        </w:rPr>
        <w:t xml:space="preserve"> </w:t>
      </w:r>
      <w:proofErr w:type="spellStart"/>
      <w:r w:rsidRPr="00C85821">
        <w:rPr>
          <w:rFonts w:eastAsia="Times New Roman"/>
          <w:sz w:val="16"/>
        </w:rPr>
        <w:t>Trumka</w:t>
      </w:r>
      <w:proofErr w:type="spellEnd"/>
      <w:r w:rsidRPr="00C85821">
        <w:rPr>
          <w:rFonts w:eastAsia="Times New Roman"/>
          <w:sz w:val="16"/>
        </w:rPr>
        <w:t xml:space="preserve">, of the AFL-CIO, was too busy to chat. The president of the United Food and Commercial Workers Union couldn’t fit a call into his schedule. Teamsters President James Hoffa declined to comment. </w:t>
      </w:r>
      <w:r w:rsidRPr="00C85821">
        <w:rPr>
          <w:rFonts w:eastAsia="Times New Roman"/>
          <w:u w:val="single"/>
        </w:rPr>
        <w:t>Silence from the Service Employees International Union, the American Federation of State, County and Municipal Employees, United Auto Workers, Communication Workers of America, Unite Here and the American Federation of Teachers. Labor leaders briefly talked about police unions in response to a reporter’s question</w:t>
      </w:r>
      <w:r w:rsidRPr="00C85821">
        <w:rPr>
          <w:rFonts w:eastAsia="Times New Roman"/>
          <w:sz w:val="16"/>
        </w:rPr>
        <w:t xml:space="preserve"> Wednesday. </w:t>
      </w:r>
      <w:r w:rsidRPr="00C85821">
        <w:rPr>
          <w:rFonts w:eastAsia="Times New Roman"/>
          <w:u w:val="single"/>
        </w:rPr>
        <w:t>They seemed uncomfortable.</w:t>
      </w:r>
      <w:r w:rsidRPr="00C85821">
        <w:rPr>
          <w:rFonts w:eastAsia="Times New Roman"/>
          <w:sz w:val="16"/>
        </w:rPr>
        <w:t xml:space="preserve"> Randi Weingarten, president of the American Federation of Teachers, said no union contracts should shield employee misconduct, but that focusing on collective bargaining is a “false choice.” “I think we have to do something nationally about the demilitarization of policing,” she said. Joshua Freeman, a labor historian at City University of New York, said he’s not surprised that </w:t>
      </w:r>
      <w:r w:rsidRPr="00C85821">
        <w:rPr>
          <w:rFonts w:eastAsia="Times New Roman"/>
          <w:b/>
          <w:u w:val="single"/>
        </w:rPr>
        <w:t xml:space="preserve">the </w:t>
      </w:r>
      <w:r w:rsidRPr="00C85821">
        <w:rPr>
          <w:rFonts w:eastAsia="Times New Roman"/>
          <w:b/>
          <w:highlight w:val="cyan"/>
          <w:u w:val="single"/>
        </w:rPr>
        <w:t>labor movement doesn’t want to focus on police unions</w:t>
      </w:r>
      <w:r w:rsidRPr="00C85821">
        <w:rPr>
          <w:rFonts w:eastAsia="Times New Roman"/>
          <w:u w:val="single"/>
        </w:rPr>
        <w:t xml:space="preserve">. </w:t>
      </w:r>
      <w:r w:rsidRPr="00C85821">
        <w:rPr>
          <w:rFonts w:eastAsia="Times New Roman"/>
          <w:b/>
          <w:u w:val="single"/>
        </w:rPr>
        <w:t>It wasn’t until</w:t>
      </w:r>
      <w:r w:rsidRPr="00C85821">
        <w:rPr>
          <w:rFonts w:eastAsia="Times New Roman"/>
          <w:sz w:val="16"/>
        </w:rPr>
        <w:t xml:space="preserve"> the police killed Michael Brown and Eric Garner in </w:t>
      </w:r>
      <w:r w:rsidRPr="00C85821">
        <w:rPr>
          <w:rFonts w:eastAsia="Times New Roman"/>
          <w:b/>
          <w:u w:val="single"/>
        </w:rPr>
        <w:t>2014</w:t>
      </w:r>
      <w:r w:rsidRPr="00C85821">
        <w:rPr>
          <w:rFonts w:eastAsia="Times New Roman"/>
          <w:sz w:val="16"/>
        </w:rPr>
        <w:t xml:space="preserve"> that</w:t>
      </w:r>
      <w:r w:rsidRPr="00C85821">
        <w:rPr>
          <w:rFonts w:eastAsia="Times New Roman"/>
          <w:u w:val="single"/>
        </w:rPr>
        <w:t xml:space="preserve"> </w:t>
      </w:r>
      <w:r w:rsidRPr="00C85821">
        <w:rPr>
          <w:rFonts w:eastAsia="Times New Roman"/>
          <w:b/>
          <w:u w:val="single"/>
        </w:rPr>
        <w:t>the labor movement began to acknowledge racism in policing</w:t>
      </w:r>
      <w:r w:rsidRPr="00C85821">
        <w:rPr>
          <w:rFonts w:eastAsia="Times New Roman"/>
          <w:sz w:val="16"/>
        </w:rPr>
        <w:t xml:space="preserve">, he said. But </w:t>
      </w:r>
      <w:r w:rsidRPr="00C85821">
        <w:rPr>
          <w:rFonts w:eastAsia="Times New Roman"/>
          <w:b/>
          <w:u w:val="single"/>
        </w:rPr>
        <w:t>more</w:t>
      </w:r>
      <w:r w:rsidRPr="00C85821">
        <w:rPr>
          <w:rFonts w:eastAsia="Times New Roman"/>
          <w:u w:val="single"/>
        </w:rPr>
        <w:t xml:space="preserve"> existential </w:t>
      </w:r>
      <w:r w:rsidRPr="00C85821">
        <w:rPr>
          <w:rFonts w:eastAsia="Times New Roman"/>
          <w:b/>
          <w:highlight w:val="cyan"/>
          <w:u w:val="single"/>
        </w:rPr>
        <w:t>questions about reforming police unions</w:t>
      </w:r>
      <w:r w:rsidRPr="00C85821">
        <w:rPr>
          <w:rFonts w:eastAsia="Times New Roman"/>
          <w:b/>
          <w:u w:val="single"/>
        </w:rPr>
        <w:t xml:space="preserve"> are </w:t>
      </w:r>
      <w:r w:rsidRPr="00C85821">
        <w:rPr>
          <w:rFonts w:eastAsia="Times New Roman"/>
          <w:b/>
          <w:highlight w:val="cyan"/>
          <w:u w:val="single"/>
        </w:rPr>
        <w:t>still taboo</w:t>
      </w:r>
      <w:r w:rsidRPr="00C85821">
        <w:rPr>
          <w:rFonts w:eastAsia="Times New Roman"/>
          <w:u w:val="single"/>
        </w:rPr>
        <w:t xml:space="preserve">. “It’s a </w:t>
      </w:r>
      <w:r w:rsidRPr="00C85821">
        <w:rPr>
          <w:rFonts w:eastAsia="Times New Roman"/>
          <w:b/>
          <w:highlight w:val="cyan"/>
          <w:u w:val="single"/>
        </w:rPr>
        <w:t>very delicate subject</w:t>
      </w:r>
      <w:r w:rsidRPr="00C85821">
        <w:rPr>
          <w:rFonts w:eastAsia="Times New Roman"/>
          <w:u w:val="single"/>
        </w:rPr>
        <w:t xml:space="preserve">, it’s </w:t>
      </w:r>
      <w:r w:rsidRPr="00C85821">
        <w:rPr>
          <w:rFonts w:eastAsia="Times New Roman"/>
          <w:b/>
          <w:highlight w:val="cyan"/>
          <w:u w:val="single"/>
        </w:rPr>
        <w:t>rarely discussed openly and out loud</w:t>
      </w:r>
      <w:r w:rsidRPr="00C85821">
        <w:rPr>
          <w:rFonts w:eastAsia="Times New Roman"/>
          <w:u w:val="single"/>
        </w:rPr>
        <w:t>,</w:t>
      </w:r>
      <w:r w:rsidRPr="00C85821">
        <w:rPr>
          <w:rFonts w:eastAsia="Times New Roman"/>
          <w:sz w:val="16"/>
        </w:rPr>
        <w:t xml:space="preserve">” Freeman said. </w:t>
      </w:r>
      <w:r w:rsidRPr="00C85821">
        <w:rPr>
          <w:rFonts w:eastAsia="Times New Roman"/>
          <w:u w:val="single"/>
        </w:rPr>
        <w:t xml:space="preserve">The </w:t>
      </w:r>
      <w:r w:rsidRPr="00C85821">
        <w:rPr>
          <w:rFonts w:eastAsia="Times New Roman"/>
          <w:b/>
          <w:highlight w:val="cyan"/>
          <w:u w:val="single"/>
        </w:rPr>
        <w:t>labor movement’s</w:t>
      </w:r>
      <w:r w:rsidRPr="00C85821">
        <w:rPr>
          <w:rFonts w:eastAsia="Times New Roman"/>
          <w:u w:val="single"/>
        </w:rPr>
        <w:t xml:space="preserve"> quiet </w:t>
      </w:r>
      <w:r w:rsidRPr="00C85821">
        <w:rPr>
          <w:rFonts w:eastAsia="Times New Roman"/>
          <w:b/>
          <w:highlight w:val="cyan"/>
          <w:u w:val="single"/>
        </w:rPr>
        <w:t>support for police unions</w:t>
      </w:r>
      <w:r w:rsidRPr="00C85821">
        <w:rPr>
          <w:rFonts w:eastAsia="Times New Roman"/>
          <w:sz w:val="16"/>
        </w:rPr>
        <w:t xml:space="preserve"> comes at a </w:t>
      </w:r>
      <w:r w:rsidRPr="00C85821">
        <w:rPr>
          <w:rFonts w:eastAsia="Times New Roman"/>
          <w:b/>
          <w:highlight w:val="cyan"/>
          <w:u w:val="single"/>
        </w:rPr>
        <w:t>critical</w:t>
      </w:r>
      <w:r w:rsidRPr="00C85821">
        <w:rPr>
          <w:rFonts w:eastAsia="Times New Roman"/>
          <w:sz w:val="16"/>
        </w:rPr>
        <w:t xml:space="preserve"> moment. News outlets have described how Derek Chauvin, the officer who tackled Floyd, had at least 17 complaints filed against him but never got more than a written reprimand. That has led some </w:t>
      </w:r>
      <w:r w:rsidRPr="00C85821">
        <w:rPr>
          <w:rFonts w:eastAsia="Times New Roman"/>
          <w:b/>
          <w:u w:val="single"/>
        </w:rPr>
        <w:t>criminal justice reform</w:t>
      </w:r>
      <w:r w:rsidRPr="00E3598C">
        <w:rPr>
          <w:rFonts w:eastAsia="Times New Roman"/>
          <w:b/>
          <w:u w:val="single"/>
        </w:rPr>
        <w:t xml:space="preserve"> </w:t>
      </w:r>
      <w:r w:rsidRPr="00E3598C">
        <w:rPr>
          <w:rFonts w:eastAsia="Times New Roman"/>
          <w:b/>
          <w:highlight w:val="cyan"/>
          <w:u w:val="single"/>
        </w:rPr>
        <w:t>[CJR]</w:t>
      </w:r>
      <w:r w:rsidRPr="00C85821">
        <w:rPr>
          <w:rFonts w:eastAsia="Times New Roman"/>
          <w:b/>
          <w:highlight w:val="cyan"/>
          <w:u w:val="single"/>
        </w:rPr>
        <w:t xml:space="preserve"> advocates</w:t>
      </w:r>
      <w:r w:rsidRPr="00C85821">
        <w:rPr>
          <w:rFonts w:eastAsia="Times New Roman"/>
          <w:sz w:val="16"/>
        </w:rPr>
        <w:t xml:space="preserve"> to </w:t>
      </w:r>
      <w:r w:rsidRPr="00C85821">
        <w:rPr>
          <w:rFonts w:eastAsia="Times New Roman"/>
          <w:b/>
          <w:highlight w:val="cyan"/>
          <w:u w:val="single"/>
        </w:rPr>
        <w:t>call for changes that</w:t>
      </w:r>
      <w:r w:rsidRPr="00C85821">
        <w:rPr>
          <w:rFonts w:eastAsia="Times New Roman"/>
          <w:u w:val="single"/>
        </w:rPr>
        <w:t xml:space="preserve"> </w:t>
      </w:r>
      <w:r w:rsidRPr="00C85821">
        <w:rPr>
          <w:rFonts w:eastAsia="Times New Roman"/>
          <w:sz w:val="16"/>
        </w:rPr>
        <w:t xml:space="preserve">would curtail — or outright </w:t>
      </w:r>
      <w:r w:rsidRPr="00C85821">
        <w:rPr>
          <w:rFonts w:eastAsia="Times New Roman"/>
          <w:b/>
          <w:highlight w:val="cyan"/>
          <w:u w:val="single"/>
        </w:rPr>
        <w:t>abolish</w:t>
      </w:r>
      <w:r w:rsidRPr="00C85821">
        <w:rPr>
          <w:rFonts w:eastAsia="Times New Roman"/>
          <w:u w:val="single"/>
        </w:rPr>
        <w:t xml:space="preserve"> — the </w:t>
      </w:r>
      <w:r w:rsidRPr="00C85821">
        <w:rPr>
          <w:rFonts w:eastAsia="Times New Roman"/>
          <w:b/>
          <w:highlight w:val="cyan"/>
          <w:u w:val="single"/>
        </w:rPr>
        <w:t>power of police unions</w:t>
      </w:r>
      <w:r w:rsidRPr="00C85821">
        <w:rPr>
          <w:rFonts w:eastAsia="Times New Roman"/>
          <w:u w:val="single"/>
        </w:rPr>
        <w:t xml:space="preserve">. The </w:t>
      </w:r>
      <w:r w:rsidRPr="00C85821">
        <w:rPr>
          <w:rFonts w:eastAsia="Times New Roman"/>
          <w:b/>
          <w:highlight w:val="cyan"/>
          <w:u w:val="single"/>
        </w:rPr>
        <w:t>labor movement’s silence</w:t>
      </w:r>
      <w:r w:rsidRPr="00C85821">
        <w:rPr>
          <w:rFonts w:eastAsia="Times New Roman"/>
          <w:u w:val="single"/>
        </w:rPr>
        <w:t xml:space="preserve"> on the subject</w:t>
      </w:r>
      <w:r w:rsidRPr="00C85821">
        <w:rPr>
          <w:rFonts w:eastAsia="Times New Roman"/>
          <w:sz w:val="16"/>
        </w:rPr>
        <w:t xml:space="preserve"> so far </w:t>
      </w:r>
      <w:r w:rsidRPr="00C85821">
        <w:rPr>
          <w:rFonts w:eastAsia="Times New Roman"/>
          <w:b/>
          <w:highlight w:val="cyan"/>
          <w:u w:val="single"/>
        </w:rPr>
        <w:t>suggests</w:t>
      </w:r>
      <w:r w:rsidRPr="00C85821">
        <w:rPr>
          <w:rFonts w:eastAsia="Times New Roman"/>
          <w:sz w:val="16"/>
        </w:rPr>
        <w:t xml:space="preserve"> that </w:t>
      </w:r>
      <w:r w:rsidRPr="00C85821">
        <w:rPr>
          <w:rFonts w:eastAsia="Times New Roman"/>
          <w:b/>
          <w:highlight w:val="cyan"/>
          <w:u w:val="single"/>
        </w:rPr>
        <w:t>it won’t be an ally</w:t>
      </w:r>
      <w:r w:rsidRPr="00C85821">
        <w:rPr>
          <w:rFonts w:eastAsia="Times New Roman"/>
          <w:u w:val="single"/>
        </w:rPr>
        <w:t xml:space="preserve"> in that fight.</w:t>
      </w:r>
      <w:r w:rsidRPr="00C85821">
        <w:rPr>
          <w:rFonts w:eastAsia="Times New Roman"/>
          <w:sz w:val="16"/>
        </w:rPr>
        <w:t xml:space="preserve"> Police unions have a fraught relationship with the wider U.S. labor movement. Labor historians trace the tension back to the late 1800s, before police unions even existed. City officials would dispatch cops to break up frequent labor strikes, and they often arrested union leaders and beat workers with batons. “Police were seen as tools for repressing unions,” Freeman said. Read </w:t>
      </w:r>
      <w:proofErr w:type="spellStart"/>
      <w:r w:rsidRPr="00C85821">
        <w:rPr>
          <w:rFonts w:eastAsia="Times New Roman"/>
          <w:sz w:val="16"/>
        </w:rPr>
        <w:t>Read</w:t>
      </w:r>
      <w:proofErr w:type="spellEnd"/>
      <w:r w:rsidRPr="00C85821">
        <w:rPr>
          <w:rFonts w:eastAsia="Times New Roman"/>
          <w:sz w:val="16"/>
        </w:rPr>
        <w:t xml:space="preserve"> </w:t>
      </w:r>
      <w:proofErr w:type="spellStart"/>
      <w:r w:rsidRPr="00C85821">
        <w:rPr>
          <w:rFonts w:eastAsia="Times New Roman"/>
          <w:sz w:val="16"/>
        </w:rPr>
        <w:t>Read</w:t>
      </w:r>
      <w:proofErr w:type="spellEnd"/>
      <w:r w:rsidRPr="00C85821">
        <w:rPr>
          <w:rFonts w:eastAsia="Times New Roman"/>
          <w:sz w:val="16"/>
        </w:rPr>
        <w:t xml:space="preserve"> The most infamous example is the Haymarket massacre of 1886. Chicago police officers killed a worker, and injured seven others, who were on strike to demand an eight-hour </w:t>
      </w:r>
      <w:proofErr w:type="gramStart"/>
      <w:r w:rsidRPr="00C85821">
        <w:rPr>
          <w:rFonts w:eastAsia="Times New Roman"/>
          <w:sz w:val="16"/>
        </w:rPr>
        <w:t>work day</w:t>
      </w:r>
      <w:proofErr w:type="gramEnd"/>
      <w:r w:rsidRPr="00C85821">
        <w:rPr>
          <w:rFonts w:eastAsia="Times New Roman"/>
          <w:sz w:val="16"/>
        </w:rPr>
        <w:t xml:space="preserve">. At the time, only workers in the private sector would organize. It wasn’t until the 1920s when that started to change. Government employees, such as schoolteachers and sanitation workers, began organizing to demand better pay and benefits. Police officers wanted that, too. The American Federation of Labor, which later would become the AFL-CIO, started letting police into its ranks in 1919. By the 1950s and 60s, police unions were common. While the power of public-sector unions was growing, so was the civil rights movement, and racial tensions ended up driving a wedge between police unions and organized labor. Newspapers across the U.S. shocked readers with images of police violence against Black protestors in the South during the 1960s. Instead of siding with police, the labor movement aligned itself with the civil rights movement (though Martin Luther King Jr. would describe that support as “conditional”). For example, the Los Angeles labor council fought for justice for the family of 17-year-old </w:t>
      </w:r>
      <w:proofErr w:type="spellStart"/>
      <w:r w:rsidRPr="00C85821">
        <w:rPr>
          <w:rFonts w:eastAsia="Times New Roman"/>
          <w:sz w:val="16"/>
        </w:rPr>
        <w:t>Augustín</w:t>
      </w:r>
      <w:proofErr w:type="spellEnd"/>
      <w:r w:rsidRPr="00C85821">
        <w:rPr>
          <w:rFonts w:eastAsia="Times New Roman"/>
          <w:sz w:val="16"/>
        </w:rPr>
        <w:t xml:space="preserve"> </w:t>
      </w:r>
      <w:proofErr w:type="spellStart"/>
      <w:r w:rsidRPr="00C85821">
        <w:rPr>
          <w:rFonts w:eastAsia="Times New Roman"/>
          <w:sz w:val="16"/>
        </w:rPr>
        <w:t>Salcido</w:t>
      </w:r>
      <w:proofErr w:type="spellEnd"/>
      <w:r w:rsidRPr="00C85821">
        <w:rPr>
          <w:rFonts w:eastAsia="Times New Roman"/>
          <w:sz w:val="16"/>
        </w:rPr>
        <w:t xml:space="preserve">, who was shot and killed when a LAPD officer was trying to arrest him for allegedly selling stolen watches. The council immediately put out a statement, according to Jacobin magazine. “Mexican-American members of our union in the thousands can testify to the beatings, intimidations, shake-downs, uncalled for arrests and terrorism carried on by the police in the Mexican-American community in Los Angeles,” they wrote. The police officer was charged with murder and later acquitted. That was a rare rebuke of police by labor unions. To this day, </w:t>
      </w:r>
      <w:r w:rsidRPr="00C85821">
        <w:rPr>
          <w:rFonts w:eastAsia="Times New Roman"/>
          <w:b/>
          <w:u w:val="single"/>
        </w:rPr>
        <w:t xml:space="preserve">the </w:t>
      </w:r>
      <w:r w:rsidRPr="00C85821">
        <w:rPr>
          <w:rFonts w:eastAsia="Times New Roman"/>
          <w:b/>
          <w:highlight w:val="cyan"/>
          <w:u w:val="single"/>
        </w:rPr>
        <w:t>national labor movement works hard to avoid angering police unions</w:t>
      </w:r>
      <w:r w:rsidRPr="00C85821">
        <w:rPr>
          <w:rFonts w:eastAsia="Times New Roman"/>
          <w:sz w:val="16"/>
        </w:rPr>
        <w:t xml:space="preserve">. The </w:t>
      </w:r>
      <w:r w:rsidRPr="00C85821">
        <w:rPr>
          <w:rFonts w:eastAsia="Times New Roman"/>
          <w:u w:val="single"/>
        </w:rPr>
        <w:t>police shooting in Ferguson</w:t>
      </w:r>
      <w:r w:rsidRPr="00C85821">
        <w:rPr>
          <w:rFonts w:eastAsia="Times New Roman"/>
          <w:sz w:val="16"/>
        </w:rPr>
        <w:t xml:space="preserve">, </w:t>
      </w:r>
      <w:proofErr w:type="gramStart"/>
      <w:r w:rsidRPr="00C85821">
        <w:rPr>
          <w:rFonts w:eastAsia="Times New Roman"/>
          <w:sz w:val="16"/>
        </w:rPr>
        <w:t>Missouri.,</w:t>
      </w:r>
      <w:proofErr w:type="gramEnd"/>
      <w:r w:rsidRPr="00C85821">
        <w:rPr>
          <w:rFonts w:eastAsia="Times New Roman"/>
          <w:sz w:val="16"/>
        </w:rPr>
        <w:t xml:space="preserve"> in </w:t>
      </w:r>
      <w:r w:rsidRPr="00C85821">
        <w:rPr>
          <w:rFonts w:eastAsia="Times New Roman"/>
          <w:u w:val="single"/>
        </w:rPr>
        <w:t>2014 of</w:t>
      </w:r>
      <w:r w:rsidRPr="00C85821">
        <w:rPr>
          <w:rFonts w:eastAsia="Times New Roman"/>
          <w:sz w:val="16"/>
        </w:rPr>
        <w:t xml:space="preserve"> an unarmed Black teenager, </w:t>
      </w:r>
      <w:r w:rsidRPr="00C85821">
        <w:rPr>
          <w:rFonts w:eastAsia="Times New Roman"/>
          <w:u w:val="single"/>
        </w:rPr>
        <w:t>Michael Brown, shifted the conversation.</w:t>
      </w:r>
      <w:r w:rsidRPr="00C85821">
        <w:rPr>
          <w:rFonts w:eastAsia="Times New Roman"/>
          <w:sz w:val="16"/>
        </w:rPr>
        <w:t xml:space="preserve"> Street riots highlighted the strain between Black communities and militarized police. The AFL-CIO began to talk more openly about racism in the police force. </w:t>
      </w:r>
      <w:r w:rsidRPr="00C85821">
        <w:rPr>
          <w:rFonts w:eastAsia="Times New Roman"/>
          <w:u w:val="single"/>
        </w:rPr>
        <w:t xml:space="preserve">But </w:t>
      </w:r>
      <w:proofErr w:type="spellStart"/>
      <w:r w:rsidRPr="00C85821">
        <w:rPr>
          <w:rFonts w:eastAsia="Times New Roman"/>
          <w:u w:val="single"/>
        </w:rPr>
        <w:t>Trumka</w:t>
      </w:r>
      <w:proofErr w:type="spellEnd"/>
      <w:r w:rsidRPr="00C85821">
        <w:rPr>
          <w:rFonts w:eastAsia="Times New Roman"/>
          <w:u w:val="single"/>
        </w:rPr>
        <w:t>, head of the powerful labor federation, still took care not to alienate the police union that represented</w:t>
      </w:r>
      <w:r w:rsidRPr="00C85821">
        <w:rPr>
          <w:rFonts w:eastAsia="Times New Roman"/>
          <w:sz w:val="16"/>
        </w:rPr>
        <w:t xml:space="preserve"> the police </w:t>
      </w:r>
      <w:r w:rsidRPr="00C85821">
        <w:rPr>
          <w:rFonts w:eastAsia="Times New Roman"/>
          <w:u w:val="single"/>
        </w:rPr>
        <w:t>officer, Darren Wilson</w:t>
      </w:r>
      <w:r w:rsidRPr="00C85821">
        <w:rPr>
          <w:rFonts w:eastAsia="Times New Roman"/>
          <w:sz w:val="16"/>
        </w:rPr>
        <w:t xml:space="preserve">. “Lesley McSpadden, Michael Brown’s mother who works in a grocery store, is our sister, an AFL-CIO union member, and Darren Wilson, the officer who killed Michael Brown, is a union member, too, and he is our brother,” </w:t>
      </w:r>
      <w:proofErr w:type="spellStart"/>
      <w:r w:rsidRPr="00C85821">
        <w:rPr>
          <w:rFonts w:eastAsia="Times New Roman"/>
          <w:sz w:val="16"/>
        </w:rPr>
        <w:t>Trumka</w:t>
      </w:r>
      <w:proofErr w:type="spellEnd"/>
      <w:r w:rsidRPr="00C85821">
        <w:rPr>
          <w:rFonts w:eastAsia="Times New Roman"/>
          <w:sz w:val="16"/>
        </w:rPr>
        <w:t xml:space="preserve"> said at the time. “Our brother killed our sister’s son and we do not have to wait for the judgment of prosecutors or courts to tell us how terrible this is.” The AFL-CIO was fielding calls and emails from local union leaders about how to support Black members and take part in the fight for racial justice. So that same year, the </w:t>
      </w:r>
      <w:r w:rsidRPr="00C85821">
        <w:rPr>
          <w:rFonts w:eastAsia="Times New Roman"/>
          <w:b/>
          <w:highlight w:val="cyan"/>
          <w:u w:val="single"/>
        </w:rPr>
        <w:t xml:space="preserve">AFL-CIO </w:t>
      </w:r>
      <w:r w:rsidRPr="00C85821">
        <w:rPr>
          <w:rFonts w:eastAsia="Times New Roman"/>
          <w:b/>
          <w:u w:val="single"/>
        </w:rPr>
        <w:t>created</w:t>
      </w:r>
      <w:r w:rsidRPr="00C85821">
        <w:rPr>
          <w:rFonts w:eastAsia="Times New Roman"/>
          <w:u w:val="single"/>
        </w:rPr>
        <w:t xml:space="preserve"> the </w:t>
      </w:r>
      <w:r w:rsidRPr="00C85821">
        <w:rPr>
          <w:rFonts w:eastAsia="Times New Roman"/>
          <w:b/>
          <w:u w:val="single"/>
        </w:rPr>
        <w:t>Commission on Racial and Economic Justice</w:t>
      </w:r>
      <w:r w:rsidRPr="00C85821">
        <w:rPr>
          <w:rFonts w:eastAsia="Times New Roman"/>
          <w:sz w:val="16"/>
        </w:rPr>
        <w:t xml:space="preserve">, to address what the federation called “police-on-black crime,” among other problems facing Black communities. In 2017, the </w:t>
      </w:r>
      <w:r w:rsidRPr="00C85821">
        <w:rPr>
          <w:rFonts w:eastAsia="Times New Roman"/>
          <w:b/>
          <w:highlight w:val="cyan"/>
          <w:u w:val="single"/>
        </w:rPr>
        <w:t>commission published</w:t>
      </w:r>
      <w:r w:rsidRPr="00C85821">
        <w:rPr>
          <w:rFonts w:eastAsia="Times New Roman"/>
          <w:u w:val="single"/>
        </w:rPr>
        <w:t xml:space="preserve"> a </w:t>
      </w:r>
      <w:r w:rsidRPr="00C85821">
        <w:rPr>
          <w:rFonts w:eastAsia="Times New Roman"/>
          <w:b/>
          <w:highlight w:val="cyan"/>
          <w:u w:val="single"/>
        </w:rPr>
        <w:t>report</w:t>
      </w:r>
      <w:r w:rsidRPr="00C85821">
        <w:rPr>
          <w:rFonts w:eastAsia="Times New Roman"/>
          <w:u w:val="single"/>
        </w:rPr>
        <w:t xml:space="preserve"> </w:t>
      </w:r>
      <w:r w:rsidRPr="00C85821">
        <w:rPr>
          <w:rFonts w:eastAsia="Times New Roman"/>
          <w:sz w:val="16"/>
        </w:rPr>
        <w:t xml:space="preserve">with a long list of recommendations for unions, such as </w:t>
      </w:r>
      <w:r w:rsidRPr="00C85821">
        <w:rPr>
          <w:rFonts w:eastAsia="Times New Roman"/>
          <w:b/>
          <w:highlight w:val="cyan"/>
          <w:u w:val="single"/>
        </w:rPr>
        <w:t>urging lawmakers to mandate racial bias training for cops</w:t>
      </w:r>
      <w:r w:rsidRPr="00C85821">
        <w:rPr>
          <w:rFonts w:eastAsia="Times New Roman"/>
          <w:u w:val="single"/>
        </w:rPr>
        <w:t xml:space="preserve"> and to abolish the for-profit prison system. </w:t>
      </w:r>
      <w:r w:rsidRPr="00C85821">
        <w:rPr>
          <w:rFonts w:eastAsia="Times New Roman"/>
          <w:sz w:val="16"/>
        </w:rPr>
        <w:t xml:space="preserve">Yet the </w:t>
      </w:r>
      <w:r w:rsidRPr="00C85821">
        <w:rPr>
          <w:rFonts w:eastAsia="Times New Roman"/>
          <w:b/>
          <w:highlight w:val="cyan"/>
          <w:u w:val="single"/>
        </w:rPr>
        <w:t>report barely mentioned the role of police unions</w:t>
      </w:r>
      <w:r w:rsidRPr="00C85821">
        <w:rPr>
          <w:rFonts w:eastAsia="Times New Roman"/>
          <w:u w:val="single"/>
        </w:rPr>
        <w:t xml:space="preserve"> in the racial justice movement, </w:t>
      </w:r>
      <w:r w:rsidRPr="00C85821">
        <w:rPr>
          <w:rFonts w:eastAsia="Times New Roman"/>
          <w:b/>
          <w:u w:val="single"/>
        </w:rPr>
        <w:t>merely noting</w:t>
      </w:r>
      <w:r w:rsidRPr="00C85821">
        <w:rPr>
          <w:rFonts w:eastAsia="Times New Roman"/>
          <w:u w:val="single"/>
        </w:rPr>
        <w:t xml:space="preserve"> that “</w:t>
      </w:r>
      <w:r w:rsidRPr="00C85821">
        <w:rPr>
          <w:rFonts w:eastAsia="Times New Roman"/>
          <w:b/>
          <w:u w:val="single"/>
        </w:rPr>
        <w:t>police unions resent</w:t>
      </w:r>
      <w:r w:rsidRPr="00C85821">
        <w:rPr>
          <w:rFonts w:eastAsia="Times New Roman"/>
          <w:u w:val="single"/>
        </w:rPr>
        <w:t xml:space="preserve"> </w:t>
      </w:r>
      <w:r w:rsidRPr="00C85821">
        <w:rPr>
          <w:rFonts w:eastAsia="Times New Roman"/>
          <w:b/>
          <w:u w:val="single"/>
        </w:rPr>
        <w:t>when</w:t>
      </w:r>
      <w:r w:rsidRPr="00C85821">
        <w:rPr>
          <w:rFonts w:eastAsia="Times New Roman"/>
          <w:u w:val="single"/>
        </w:rPr>
        <w:t xml:space="preserve"> </w:t>
      </w:r>
      <w:r w:rsidRPr="00C85821">
        <w:rPr>
          <w:rFonts w:eastAsia="Times New Roman"/>
          <w:b/>
          <w:u w:val="single"/>
        </w:rPr>
        <w:t>outsiders</w:t>
      </w:r>
      <w:r w:rsidRPr="00C85821">
        <w:rPr>
          <w:rFonts w:eastAsia="Times New Roman"/>
          <w:u w:val="single"/>
        </w:rPr>
        <w:t xml:space="preserve"> </w:t>
      </w:r>
      <w:r w:rsidRPr="00C85821">
        <w:rPr>
          <w:rFonts w:eastAsia="Times New Roman"/>
          <w:b/>
          <w:u w:val="single"/>
        </w:rPr>
        <w:t>question</w:t>
      </w:r>
      <w:r w:rsidRPr="00C85821">
        <w:rPr>
          <w:rFonts w:eastAsia="Times New Roman"/>
          <w:u w:val="single"/>
        </w:rPr>
        <w:t xml:space="preserve"> their </w:t>
      </w:r>
      <w:r w:rsidRPr="00C85821">
        <w:rPr>
          <w:rFonts w:eastAsia="Times New Roman"/>
          <w:b/>
          <w:u w:val="single"/>
        </w:rPr>
        <w:t>judgment or actions in the line of duty</w:t>
      </w:r>
      <w:r w:rsidRPr="00C85821">
        <w:rPr>
          <w:rFonts w:eastAsia="Times New Roman"/>
          <w:u w:val="single"/>
        </w:rPr>
        <w:t>.</w:t>
      </w:r>
      <w:r w:rsidRPr="00C85821">
        <w:rPr>
          <w:rFonts w:eastAsia="Times New Roman"/>
          <w:sz w:val="16"/>
        </w:rPr>
        <w:t>” The report suggested that local unions and labor councils should host forums between police unions and community members.</w:t>
      </w:r>
      <w:r w:rsidRPr="00C85821">
        <w:rPr>
          <w:rFonts w:eastAsia="Times New Roman"/>
          <w:u w:val="single"/>
        </w:rPr>
        <w:t xml:space="preserve"> </w:t>
      </w:r>
      <w:r w:rsidRPr="00C85821">
        <w:rPr>
          <w:rFonts w:eastAsia="Times New Roman"/>
          <w:b/>
          <w:highlight w:val="cyan"/>
          <w:u w:val="single"/>
        </w:rPr>
        <w:t>Nowhere did the report mention</w:t>
      </w:r>
      <w:r w:rsidRPr="00C85821">
        <w:rPr>
          <w:rFonts w:eastAsia="Times New Roman"/>
          <w:u w:val="single"/>
        </w:rPr>
        <w:t xml:space="preserve"> how </w:t>
      </w:r>
      <w:r w:rsidRPr="00C85821">
        <w:rPr>
          <w:rFonts w:eastAsia="Times New Roman"/>
          <w:b/>
          <w:highlight w:val="cyan"/>
          <w:u w:val="single"/>
        </w:rPr>
        <w:t>police union contracts</w:t>
      </w:r>
      <w:r w:rsidRPr="00C85821">
        <w:rPr>
          <w:rFonts w:eastAsia="Times New Roman"/>
          <w:b/>
          <w:sz w:val="16"/>
        </w:rPr>
        <w:t xml:space="preserve"> </w:t>
      </w:r>
      <w:r w:rsidRPr="00C85821">
        <w:rPr>
          <w:rFonts w:eastAsia="Times New Roman"/>
          <w:sz w:val="16"/>
        </w:rPr>
        <w:t xml:space="preserve">typically </w:t>
      </w:r>
      <w:r w:rsidRPr="00C85821">
        <w:rPr>
          <w:rFonts w:eastAsia="Times New Roman"/>
          <w:b/>
          <w:highlight w:val="cyan"/>
          <w:u w:val="single"/>
        </w:rPr>
        <w:t>include language to hide complaints against police officers</w:t>
      </w:r>
      <w:r w:rsidRPr="00C85821">
        <w:rPr>
          <w:rFonts w:eastAsia="Times New Roman"/>
          <w:sz w:val="16"/>
        </w:rPr>
        <w:t xml:space="preserve"> from the public. It </w:t>
      </w:r>
      <w:r w:rsidRPr="00C85821">
        <w:rPr>
          <w:rFonts w:eastAsia="Times New Roman"/>
          <w:b/>
          <w:highlight w:val="cyan"/>
          <w:u w:val="single"/>
        </w:rPr>
        <w:t>didn’t describe</w:t>
      </w:r>
      <w:r w:rsidRPr="00C85821">
        <w:rPr>
          <w:rFonts w:eastAsia="Times New Roman"/>
          <w:u w:val="single"/>
        </w:rPr>
        <w:t xml:space="preserve"> the </w:t>
      </w:r>
      <w:r w:rsidRPr="00C85821">
        <w:rPr>
          <w:rFonts w:eastAsia="Times New Roman"/>
          <w:b/>
          <w:highlight w:val="cyan"/>
          <w:u w:val="single"/>
        </w:rPr>
        <w:t>arbitration</w:t>
      </w:r>
      <w:r w:rsidRPr="00C85821">
        <w:rPr>
          <w:rFonts w:eastAsia="Times New Roman"/>
          <w:highlight w:val="cyan"/>
          <w:u w:val="single"/>
        </w:rPr>
        <w:t xml:space="preserve"> </w:t>
      </w:r>
      <w:r w:rsidRPr="00C85821">
        <w:rPr>
          <w:rFonts w:eastAsia="Times New Roman"/>
          <w:b/>
          <w:highlight w:val="cyan"/>
          <w:u w:val="single"/>
        </w:rPr>
        <w:t>clauses</w:t>
      </w:r>
      <w:r w:rsidRPr="00C85821">
        <w:rPr>
          <w:rFonts w:eastAsia="Times New Roman"/>
          <w:u w:val="single"/>
        </w:rPr>
        <w:t xml:space="preserve"> that</w:t>
      </w:r>
      <w:r w:rsidRPr="00C85821">
        <w:rPr>
          <w:rFonts w:eastAsia="Times New Roman"/>
          <w:sz w:val="16"/>
        </w:rPr>
        <w:t xml:space="preserve"> often </w:t>
      </w:r>
      <w:r w:rsidRPr="00C85821">
        <w:rPr>
          <w:rFonts w:eastAsia="Times New Roman"/>
          <w:b/>
          <w:highlight w:val="cyan"/>
          <w:u w:val="single"/>
        </w:rPr>
        <w:t>force police departments to rehire</w:t>
      </w:r>
      <w:r w:rsidRPr="00C85821">
        <w:rPr>
          <w:rFonts w:eastAsia="Times New Roman"/>
          <w:sz w:val="16"/>
        </w:rPr>
        <w:t xml:space="preserve"> fire, </w:t>
      </w:r>
      <w:r w:rsidRPr="00C85821">
        <w:rPr>
          <w:rFonts w:eastAsia="Times New Roman"/>
          <w:b/>
          <w:highlight w:val="cyan"/>
          <w:u w:val="single"/>
        </w:rPr>
        <w:t>misbehaving cops</w:t>
      </w:r>
      <w:r w:rsidRPr="00C85821">
        <w:rPr>
          <w:rFonts w:eastAsia="Times New Roman"/>
          <w:sz w:val="16"/>
        </w:rPr>
        <w:t xml:space="preserve">. </w:t>
      </w:r>
      <w:r w:rsidRPr="00C85821">
        <w:rPr>
          <w:rFonts w:eastAsia="Times New Roman"/>
          <w:u w:val="single"/>
        </w:rPr>
        <w:t>Or how police unions</w:t>
      </w:r>
      <w:r w:rsidRPr="00C85821">
        <w:rPr>
          <w:rFonts w:eastAsia="Times New Roman"/>
          <w:sz w:val="16"/>
        </w:rPr>
        <w:t xml:space="preserve"> have </w:t>
      </w:r>
      <w:r w:rsidRPr="00C85821">
        <w:rPr>
          <w:rFonts w:eastAsia="Times New Roman"/>
          <w:u w:val="single"/>
        </w:rPr>
        <w:t xml:space="preserve">successfully lobbied for state laws granting police officers far more job security </w:t>
      </w:r>
      <w:r w:rsidRPr="00C85821">
        <w:rPr>
          <w:rFonts w:eastAsia="Times New Roman"/>
          <w:sz w:val="16"/>
        </w:rPr>
        <w:t xml:space="preserve">than the average U.S. worker. “These are armed, trained people who are totally not accountable to the community they are policing,” said Sam </w:t>
      </w:r>
      <w:proofErr w:type="spellStart"/>
      <w:r w:rsidRPr="00C85821">
        <w:rPr>
          <w:rFonts w:eastAsia="Times New Roman"/>
          <w:sz w:val="16"/>
        </w:rPr>
        <w:t>Mitrani</w:t>
      </w:r>
      <w:proofErr w:type="spellEnd"/>
      <w:r w:rsidRPr="00C85821">
        <w:rPr>
          <w:rFonts w:eastAsia="Times New Roman"/>
          <w:sz w:val="16"/>
        </w:rPr>
        <w:t xml:space="preserve">, a labor historian at College of DuPage in </w:t>
      </w:r>
      <w:proofErr w:type="spellStart"/>
      <w:r w:rsidRPr="00C85821">
        <w:rPr>
          <w:rFonts w:eastAsia="Times New Roman"/>
          <w:sz w:val="16"/>
        </w:rPr>
        <w:t>Ilinois</w:t>
      </w:r>
      <w:proofErr w:type="spellEnd"/>
      <w:r w:rsidRPr="00C85821">
        <w:rPr>
          <w:rFonts w:eastAsia="Times New Roman"/>
          <w:sz w:val="16"/>
        </w:rPr>
        <w:t xml:space="preserve">. </w:t>
      </w:r>
      <w:r w:rsidRPr="00C85821">
        <w:rPr>
          <w:rFonts w:eastAsia="Times New Roman"/>
          <w:b/>
          <w:highlight w:val="cyan"/>
          <w:u w:val="single"/>
        </w:rPr>
        <w:t>Labor leaders</w:t>
      </w:r>
      <w:r w:rsidRPr="00C85821">
        <w:rPr>
          <w:rFonts w:eastAsia="Times New Roman"/>
          <w:sz w:val="16"/>
        </w:rPr>
        <w:t xml:space="preserve"> are probably </w:t>
      </w:r>
      <w:r w:rsidRPr="00C85821">
        <w:rPr>
          <w:rFonts w:eastAsia="Times New Roman"/>
          <w:b/>
          <w:highlight w:val="cyan"/>
          <w:u w:val="single"/>
        </w:rPr>
        <w:t>hesitant to take on police unions</w:t>
      </w:r>
      <w:r w:rsidRPr="00C85821">
        <w:rPr>
          <w:rFonts w:eastAsia="Times New Roman"/>
          <w:highlight w:val="cyan"/>
          <w:u w:val="single"/>
        </w:rPr>
        <w:t xml:space="preserve"> </w:t>
      </w:r>
      <w:r w:rsidRPr="00C85821">
        <w:rPr>
          <w:rFonts w:eastAsia="Times New Roman"/>
          <w:b/>
          <w:highlight w:val="cyan"/>
          <w:u w:val="single"/>
        </w:rPr>
        <w:t>because many of them represent law enforcement officers through their local affiliates</w:t>
      </w:r>
      <w:r w:rsidRPr="00C85821">
        <w:rPr>
          <w:rFonts w:eastAsia="Times New Roman"/>
          <w:u w:val="single"/>
        </w:rPr>
        <w:t>.</w:t>
      </w:r>
      <w:r w:rsidRPr="00C85821">
        <w:rPr>
          <w:rFonts w:eastAsia="Times New Roman"/>
          <w:sz w:val="16"/>
        </w:rPr>
        <w:t xml:space="preserve"> SEIU, CWA and AFSCME all do. </w:t>
      </w:r>
    </w:p>
    <w:p w:rsidR="00F954BA" w:rsidRDefault="00F954BA" w:rsidP="00F954BA">
      <w:pPr>
        <w:pStyle w:val="Heading4"/>
      </w:pPr>
      <w:r>
        <w:t>Diminishing police unions harms the broader labor movement.</w:t>
      </w:r>
    </w:p>
    <w:p w:rsidR="00F954BA" w:rsidRPr="007B7BCD" w:rsidRDefault="00F954BA" w:rsidP="00F954BA">
      <w:pPr>
        <w:rPr>
          <w:sz w:val="16"/>
          <w:szCs w:val="16"/>
        </w:rPr>
      </w:pPr>
      <w:r w:rsidRPr="007B7BCD">
        <w:rPr>
          <w:rStyle w:val="Style13ptBold"/>
        </w:rPr>
        <w:t>Fisk and Richardson ’17</w:t>
      </w:r>
      <w:r>
        <w:t xml:space="preserve"> </w:t>
      </w:r>
      <w:r w:rsidRPr="007B7BCD">
        <w:rPr>
          <w:sz w:val="16"/>
          <w:szCs w:val="16"/>
        </w:rPr>
        <w:t xml:space="preserve">[Catherine Fisk, Barbara </w:t>
      </w:r>
      <w:proofErr w:type="spellStart"/>
      <w:r w:rsidRPr="007B7BCD">
        <w:rPr>
          <w:sz w:val="16"/>
          <w:szCs w:val="16"/>
        </w:rPr>
        <w:t>Nachtrieb</w:t>
      </w:r>
      <w:proofErr w:type="spellEnd"/>
      <w:r w:rsidRPr="007B7BCD">
        <w:rPr>
          <w:sz w:val="16"/>
          <w:szCs w:val="16"/>
        </w:rPr>
        <w:t xml:space="preserve"> Armstrong Professor of Law, University of California, Berkeley - School of Law; L. Song Richardson, Professor of Law, University of California, Irvine School of Law; “Police Unions”; May 2017; George Washington Law Review, Vol. 85, No. 3, 2017; </w:t>
      </w:r>
      <w:hyperlink r:id="rId65" w:history="1">
        <w:r w:rsidRPr="007B7BCD">
          <w:rPr>
            <w:rStyle w:val="Hyperlink"/>
            <w:sz w:val="16"/>
            <w:szCs w:val="16"/>
          </w:rPr>
          <w:t>http://www.gwlr.org/wp-content/uploads/2017/07/85-Geo.-Wash.-L.-Rev.-712.pdf</w:t>
        </w:r>
      </w:hyperlink>
      <w:r w:rsidRPr="007B7BCD">
        <w:rPr>
          <w:sz w:val="16"/>
          <w:szCs w:val="16"/>
        </w:rPr>
        <w:t>; Accessed 6/25/20; NT]</w:t>
      </w:r>
    </w:p>
    <w:p w:rsidR="00F954BA" w:rsidRPr="00270434" w:rsidRDefault="00F954BA" w:rsidP="00F954BA">
      <w:pPr>
        <w:rPr>
          <w:sz w:val="16"/>
        </w:rPr>
      </w:pPr>
      <w:r w:rsidRPr="00270434">
        <w:rPr>
          <w:sz w:val="16"/>
        </w:rPr>
        <w:t xml:space="preserve">The </w:t>
      </w:r>
      <w:r w:rsidRPr="00BA71D7">
        <w:rPr>
          <w:rStyle w:val="StyleUnderline"/>
        </w:rPr>
        <w:t>debates over police unions are part o</w:t>
      </w:r>
      <w:r w:rsidRPr="00270434">
        <w:rPr>
          <w:sz w:val="16"/>
        </w:rPr>
        <w:t xml:space="preserve">f a </w:t>
      </w:r>
      <w:r w:rsidRPr="00BA71D7">
        <w:rPr>
          <w:rStyle w:val="StyleUnderline"/>
        </w:rPr>
        <w:t xml:space="preserve">larger legal and </w:t>
      </w:r>
      <w:r w:rsidRPr="00BA71D7">
        <w:rPr>
          <w:rStyle w:val="Emphasis"/>
        </w:rPr>
        <w:t>policy debate</w:t>
      </w:r>
      <w:r w:rsidRPr="00BA71D7">
        <w:rPr>
          <w:rStyle w:val="StyleUnderline"/>
        </w:rPr>
        <w:t xml:space="preserve"> over whether public employee unions are </w:t>
      </w:r>
      <w:r w:rsidRPr="00BA71D7">
        <w:rPr>
          <w:rStyle w:val="Emphasis"/>
        </w:rPr>
        <w:t>agents</w:t>
      </w:r>
      <w:r w:rsidRPr="00270434">
        <w:rPr>
          <w:sz w:val="16"/>
        </w:rPr>
        <w:t xml:space="preserve"> of </w:t>
      </w:r>
      <w:r w:rsidRPr="00BA71D7">
        <w:rPr>
          <w:rStyle w:val="StyleUnderline"/>
        </w:rPr>
        <w:t xml:space="preserve">or </w:t>
      </w:r>
      <w:r w:rsidRPr="00BA71D7">
        <w:rPr>
          <w:rStyle w:val="Emphasis"/>
        </w:rPr>
        <w:t>obstacles</w:t>
      </w:r>
      <w:r w:rsidRPr="00BA71D7">
        <w:rPr>
          <w:rStyle w:val="StyleUnderline"/>
        </w:rPr>
        <w:t xml:space="preserve"> to government reform</w:t>
      </w:r>
      <w:r w:rsidRPr="00270434">
        <w:rPr>
          <w:sz w:val="16"/>
        </w:rPr>
        <w:t xml:space="preserve">, particularly because </w:t>
      </w:r>
      <w:r w:rsidRPr="00BA71D7">
        <w:rPr>
          <w:rStyle w:val="StyleUnderline"/>
        </w:rPr>
        <w:t>local government employees (including police) are</w:t>
      </w:r>
      <w:r w:rsidRPr="00270434">
        <w:rPr>
          <w:sz w:val="16"/>
        </w:rPr>
        <w:t xml:space="preserve"> among </w:t>
      </w:r>
      <w:r w:rsidRPr="00BA71D7">
        <w:rPr>
          <w:rStyle w:val="StyleUnderline"/>
        </w:rPr>
        <w:t>the most densely unionized</w:t>
      </w:r>
      <w:r w:rsidRPr="00270434">
        <w:rPr>
          <w:sz w:val="16"/>
        </w:rPr>
        <w:t xml:space="preserve"> in the country.15 A </w:t>
      </w:r>
      <w:r w:rsidRPr="00BA71D7">
        <w:rPr>
          <w:rStyle w:val="StyleUnderline"/>
        </w:rPr>
        <w:t>standard criticism</w:t>
      </w:r>
      <w:r w:rsidRPr="00270434">
        <w:rPr>
          <w:sz w:val="16"/>
        </w:rPr>
        <w:t xml:space="preserve"> of government employee unions </w:t>
      </w:r>
      <w:r w:rsidRPr="00BA71D7">
        <w:rPr>
          <w:rStyle w:val="StyleUnderline"/>
        </w:rPr>
        <w:t>is that they exercise disproportionate influence in setting government policy</w:t>
      </w:r>
      <w:r w:rsidRPr="00270434">
        <w:rPr>
          <w:sz w:val="16"/>
        </w:rPr>
        <w:t xml:space="preserve">.16 Until the passing of Justice Scalia, the Supreme Court appeared to be on the path to reduce union power,17 and the Court with Justice Gorsuch is expected to continue down that path.18 Moreover, legislatures in many states have eliminated the ability of some government employees to bargain collectively and narrowed the permissible subjects of bargaining for those employees who retain union rights at all, and these reductions in the power of public employee unions are often described as being necessary to reduce the cost and improve the quality of government service.19 </w:t>
      </w:r>
      <w:r w:rsidRPr="00CA23A5">
        <w:rPr>
          <w:rStyle w:val="StyleUnderline"/>
        </w:rPr>
        <w:t>Concern</w:t>
      </w:r>
      <w:r w:rsidRPr="00270434">
        <w:rPr>
          <w:sz w:val="16"/>
        </w:rPr>
        <w:t xml:space="preserve"> </w:t>
      </w:r>
      <w:r w:rsidRPr="00270434">
        <w:rPr>
          <w:rStyle w:val="StyleUnderline"/>
        </w:rPr>
        <w:t>about the influence of public employee unions</w:t>
      </w:r>
      <w:r w:rsidRPr="00270434">
        <w:rPr>
          <w:sz w:val="16"/>
        </w:rPr>
        <w:t xml:space="preserve"> is </w:t>
      </w:r>
      <w:r w:rsidRPr="00270434">
        <w:rPr>
          <w:rStyle w:val="StyleUnderline"/>
        </w:rPr>
        <w:t>not confined</w:t>
      </w:r>
      <w:r w:rsidRPr="00270434">
        <w:rPr>
          <w:sz w:val="16"/>
        </w:rPr>
        <w:t xml:space="preserve"> to the political right, as </w:t>
      </w:r>
      <w:r w:rsidRPr="00270434">
        <w:rPr>
          <w:rStyle w:val="StyleUnderline"/>
        </w:rPr>
        <w:t>activists and scholars</w:t>
      </w:r>
      <w:r w:rsidRPr="00270434">
        <w:rPr>
          <w:sz w:val="16"/>
        </w:rPr>
        <w:t xml:space="preserve"> have </w:t>
      </w:r>
      <w:r w:rsidRPr="00270434">
        <w:rPr>
          <w:rStyle w:val="StyleUnderline"/>
        </w:rPr>
        <w:t>focused criticism on union contractual provisions</w:t>
      </w:r>
      <w:r w:rsidRPr="00270434">
        <w:rPr>
          <w:sz w:val="16"/>
        </w:rPr>
        <w:t xml:space="preserve"> protecting officers investigated for excessive use of force.20</w:t>
      </w:r>
    </w:p>
    <w:p w:rsidR="00F954BA" w:rsidRDefault="00F954BA" w:rsidP="00F954BA">
      <w:pPr>
        <w:pStyle w:val="Heading4"/>
      </w:pPr>
      <w:r>
        <w:t>Weakening police unions opens the door to unchecked attacks on all unions.</w:t>
      </w:r>
    </w:p>
    <w:p w:rsidR="00F954BA" w:rsidRPr="007B7BCD" w:rsidRDefault="00F954BA" w:rsidP="00F954BA">
      <w:pPr>
        <w:rPr>
          <w:sz w:val="16"/>
          <w:szCs w:val="16"/>
        </w:rPr>
      </w:pPr>
      <w:r w:rsidRPr="007B7BCD">
        <w:rPr>
          <w:rStyle w:val="Style13ptBold"/>
        </w:rPr>
        <w:t>Levin ’20</w:t>
      </w:r>
      <w:r>
        <w:t xml:space="preserve"> </w:t>
      </w:r>
      <w:r w:rsidRPr="007B7BCD">
        <w:rPr>
          <w:sz w:val="16"/>
          <w:szCs w:val="16"/>
        </w:rPr>
        <w:t xml:space="preserve">[Benjamin; Associate Professor of Law, University of Colorado Law School; “What's Wrong with Police Unions?”; </w:t>
      </w:r>
      <w:r>
        <w:rPr>
          <w:sz w:val="16"/>
          <w:szCs w:val="16"/>
        </w:rPr>
        <w:t xml:space="preserve">Written 1/2/20; Posted 1/24/20; Last Revised </w:t>
      </w:r>
      <w:r w:rsidRPr="007B7BCD">
        <w:rPr>
          <w:sz w:val="16"/>
          <w:szCs w:val="16"/>
        </w:rPr>
        <w:t>4/7/20; Columbia Law Review, Forthcoming; U of Colorado Law Legal Studies Research Paper No. 20-1; http://dx.doi.org/10.2139/ssrn.3469958; Accessed 6/25/20; NT)</w:t>
      </w:r>
    </w:p>
    <w:p w:rsidR="00F954BA" w:rsidRPr="00270434" w:rsidRDefault="00F954BA" w:rsidP="00F954BA">
      <w:pPr>
        <w:rPr>
          <w:sz w:val="16"/>
        </w:rPr>
      </w:pPr>
      <w:r w:rsidRPr="00270434">
        <w:rPr>
          <w:sz w:val="16"/>
        </w:rPr>
        <w:t xml:space="preserve">One of the primary goals of this Essay is to </w:t>
      </w:r>
      <w:r w:rsidRPr="00270434">
        <w:rPr>
          <w:rStyle w:val="StyleUnderline"/>
        </w:rPr>
        <w:t>stress the ways in which common critiques of police unions sound uncomfortably like anti-union arguments</w:t>
      </w:r>
      <w:r w:rsidRPr="00270434">
        <w:rPr>
          <w:sz w:val="16"/>
        </w:rPr>
        <w:t xml:space="preserve"> in other sectors.160 This section identifies those parallels. </w:t>
      </w:r>
      <w:r w:rsidRPr="00270434">
        <w:rPr>
          <w:rStyle w:val="StyleUnderline"/>
        </w:rPr>
        <w:t>Despite</w:t>
      </w:r>
      <w:r w:rsidRPr="00270434">
        <w:rPr>
          <w:sz w:val="16"/>
        </w:rPr>
        <w:t xml:space="preserve"> their </w:t>
      </w:r>
      <w:r w:rsidRPr="00270434">
        <w:rPr>
          <w:rStyle w:val="StyleUnderline"/>
        </w:rPr>
        <w:t>strength relative to private-sector unions</w:t>
      </w:r>
      <w:r w:rsidRPr="00270434">
        <w:rPr>
          <w:sz w:val="16"/>
        </w:rPr>
        <w:t xml:space="preserve">,161 </w:t>
      </w:r>
      <w:r w:rsidRPr="00270434">
        <w:rPr>
          <w:rStyle w:val="StyleUnderline"/>
        </w:rPr>
        <w:t>public-sector unions</w:t>
      </w:r>
      <w:r w:rsidRPr="00270434">
        <w:rPr>
          <w:sz w:val="16"/>
        </w:rPr>
        <w:t xml:space="preserve"> have been </w:t>
      </w:r>
      <w:r w:rsidRPr="00270434">
        <w:rPr>
          <w:rStyle w:val="StyleUnderline"/>
        </w:rPr>
        <w:t>under increasing attack</w:t>
      </w:r>
      <w:r w:rsidRPr="00270434">
        <w:rPr>
          <w:sz w:val="16"/>
        </w:rPr>
        <w:t xml:space="preserve"> over the course of the past decade.162 States have passed “right to work” laws that prevent unions from requiring that all represented </w:t>
      </w:r>
      <w:proofErr w:type="spellStart"/>
      <w:r w:rsidRPr="00270434">
        <w:rPr>
          <w:sz w:val="16"/>
        </w:rPr>
        <w:t>workers</w:t>
      </w:r>
      <w:proofErr w:type="spellEnd"/>
      <w:r w:rsidRPr="00270434">
        <w:rPr>
          <w:sz w:val="16"/>
        </w:rPr>
        <w:t xml:space="preserve"> pay dues.163 Union opponents have pursued a range of creative litigation strategies geared at diminishing the power of public-sector unions.164 Many of these attacks have come from the political right.165 Wisconsin Governor Scott Walker, Ohio Governor John Kasich, and a range of other Republican politicians pushed “right to work” laws and other regulations that they identified as both addressing state budget crises and protecting the rights of anti-union workers.166</w:t>
      </w:r>
    </w:p>
    <w:p w:rsidR="00F954BA" w:rsidRDefault="00F954BA" w:rsidP="00F954BA">
      <w:pPr>
        <w:rPr>
          <w:sz w:val="16"/>
        </w:rPr>
      </w:pPr>
      <w:r w:rsidRPr="00270434">
        <w:rPr>
          <w:sz w:val="16"/>
        </w:rPr>
        <w:t>These recent moves are far from unprecedented. “</w:t>
      </w:r>
      <w:r w:rsidRPr="00270434">
        <w:rPr>
          <w:rStyle w:val="StyleUnderline"/>
        </w:rPr>
        <w:t>Civil service reform” and fights between public-sector employers and</w:t>
      </w:r>
      <w:r w:rsidRPr="00270434">
        <w:rPr>
          <w:sz w:val="16"/>
        </w:rPr>
        <w:t xml:space="preserve"> their </w:t>
      </w:r>
      <w:r w:rsidRPr="00270434">
        <w:rPr>
          <w:rStyle w:val="StyleUnderline"/>
        </w:rPr>
        <w:t>workers</w:t>
      </w:r>
      <w:r w:rsidRPr="00270434">
        <w:rPr>
          <w:sz w:val="16"/>
        </w:rPr>
        <w:t xml:space="preserve"> have </w:t>
      </w:r>
      <w:r w:rsidRPr="00270434">
        <w:rPr>
          <w:rStyle w:val="StyleUnderline"/>
        </w:rPr>
        <w:t>recurred historically</w:t>
      </w:r>
      <w:r w:rsidRPr="00270434">
        <w:rPr>
          <w:sz w:val="16"/>
        </w:rPr>
        <w:t xml:space="preserve"> as defining features of public discourse regarding unions and their social function.167 The specter of highly compensated or powerful workers thwarting the public interest has long made public-sector unions both controversial and distinct from private-sector unions. As President Franklin Delano Roosevelt argued in a 1937 letter, “A strike of public employees manifests nothing less than an intent on their part to obstruct the operations of government until their demands are satisfied. Such action, looking toward the paralysis of government by those who have sworn to support it is unthinkable and intolerable.” 168 To what extent Roosevelt actually opposed public-sector organizing remains a point of historical debate,169 but </w:t>
      </w:r>
      <w:r w:rsidRPr="00270434">
        <w:rPr>
          <w:rStyle w:val="StyleUnderline"/>
        </w:rPr>
        <w:t>skepticism about public-sector unions</w:t>
      </w:r>
      <w:r w:rsidRPr="00270434">
        <w:rPr>
          <w:sz w:val="16"/>
        </w:rPr>
        <w:t xml:space="preserve"> has </w:t>
      </w:r>
      <w:r w:rsidRPr="00270434">
        <w:rPr>
          <w:rStyle w:val="StyleUnderline"/>
        </w:rPr>
        <w:t>remained</w:t>
      </w:r>
      <w:r w:rsidRPr="00270434">
        <w:rPr>
          <w:sz w:val="16"/>
        </w:rPr>
        <w:t xml:space="preserve"> widespread.170 Given that “[p]</w:t>
      </w:r>
      <w:proofErr w:type="spellStart"/>
      <w:r w:rsidRPr="00270434">
        <w:rPr>
          <w:sz w:val="16"/>
        </w:rPr>
        <w:t>ublic</w:t>
      </w:r>
      <w:proofErr w:type="spellEnd"/>
      <w:r w:rsidRPr="00270434">
        <w:rPr>
          <w:sz w:val="16"/>
        </w:rPr>
        <w:t xml:space="preserve"> sector unionism had become the vibrant component of the American labor movement,” 171 this skepticism takes on a major role in the discourse surrounding contemporary labor policy.</w:t>
      </w:r>
    </w:p>
    <w:p w:rsidR="00516AF4" w:rsidRPr="006C4337" w:rsidRDefault="00516AF4" w:rsidP="00516AF4">
      <w:pPr>
        <w:pStyle w:val="Heading3"/>
        <w:rPr>
          <w:lang w:eastAsia="zh-CN"/>
        </w:rPr>
      </w:pPr>
      <w:r>
        <w:rPr>
          <w:lang w:eastAsia="zh-CN"/>
        </w:rPr>
        <w:t>Police k2 teachers</w:t>
      </w:r>
    </w:p>
    <w:p w:rsidR="00516AF4" w:rsidRPr="004E0481" w:rsidRDefault="00516AF4" w:rsidP="00516AF4">
      <w:pPr>
        <w:spacing w:after="0" w:line="240" w:lineRule="auto"/>
        <w:outlineLvl w:val="3"/>
        <w:rPr>
          <w:rFonts w:ascii="Times New Roman" w:eastAsia="Times New Roman" w:hAnsi="Times New Roman" w:cs="Times New Roman"/>
          <w:b/>
          <w:bCs/>
          <w:sz w:val="24"/>
        </w:rPr>
      </w:pPr>
      <w:r>
        <w:rPr>
          <w:rFonts w:eastAsia="Times New Roman"/>
          <w:b/>
          <w:bCs/>
          <w:sz w:val="26"/>
          <w:szCs w:val="26"/>
        </w:rPr>
        <w:t xml:space="preserve">Going After Police Unions </w:t>
      </w:r>
      <w:r w:rsidRPr="004E0481">
        <w:rPr>
          <w:rFonts w:eastAsia="Times New Roman"/>
          <w:b/>
          <w:bCs/>
          <w:sz w:val="26"/>
          <w:szCs w:val="26"/>
          <w:u w:val="single"/>
        </w:rPr>
        <w:t>spills over</w:t>
      </w:r>
      <w:r>
        <w:rPr>
          <w:rFonts w:eastAsia="Times New Roman"/>
          <w:b/>
          <w:bCs/>
          <w:sz w:val="26"/>
          <w:szCs w:val="26"/>
        </w:rPr>
        <w:t xml:space="preserve"> to all public sector unions specifically _________ (you can add any union here, card specifically mentions teachers, bus drivers, and nurses but the best stuff is said for </w:t>
      </w:r>
      <w:proofErr w:type="spellStart"/>
      <w:r>
        <w:rPr>
          <w:rFonts w:eastAsia="Times New Roman"/>
          <w:b/>
          <w:bCs/>
          <w:sz w:val="26"/>
          <w:szCs w:val="26"/>
        </w:rPr>
        <w:t>teacher’s</w:t>
      </w:r>
      <w:proofErr w:type="spellEnd"/>
      <w:r>
        <w:rPr>
          <w:rFonts w:eastAsia="Times New Roman"/>
          <w:b/>
          <w:bCs/>
          <w:sz w:val="26"/>
          <w:szCs w:val="26"/>
        </w:rPr>
        <w:t xml:space="preserve"> unions)</w:t>
      </w:r>
    </w:p>
    <w:p w:rsidR="00516AF4" w:rsidRPr="004E0481" w:rsidRDefault="00516AF4" w:rsidP="00516AF4">
      <w:pPr>
        <w:spacing w:before="15" w:after="180" w:line="240" w:lineRule="auto"/>
        <w:rPr>
          <w:rFonts w:ascii="Times New Roman" w:eastAsia="Times New Roman" w:hAnsi="Times New Roman" w:cs="Times New Roman"/>
          <w:sz w:val="24"/>
        </w:rPr>
      </w:pPr>
      <w:r>
        <w:rPr>
          <w:rFonts w:eastAsia="Times New Roman"/>
          <w:b/>
          <w:bCs/>
          <w:sz w:val="26"/>
          <w:szCs w:val="26"/>
        </w:rPr>
        <w:t>Lynch</w:t>
      </w:r>
      <w:r w:rsidRPr="004E0481">
        <w:rPr>
          <w:rFonts w:eastAsia="Times New Roman"/>
          <w:b/>
          <w:bCs/>
          <w:sz w:val="26"/>
          <w:szCs w:val="26"/>
        </w:rPr>
        <w:t> </w:t>
      </w:r>
      <w:r>
        <w:rPr>
          <w:rFonts w:eastAsia="Times New Roman"/>
          <w:b/>
          <w:bCs/>
          <w:sz w:val="26"/>
          <w:szCs w:val="26"/>
        </w:rPr>
        <w:t>6/21/</w:t>
      </w:r>
      <w:r w:rsidRPr="004E0481">
        <w:rPr>
          <w:rFonts w:eastAsia="Times New Roman"/>
          <w:b/>
          <w:bCs/>
          <w:sz w:val="26"/>
          <w:szCs w:val="26"/>
        </w:rPr>
        <w:t>20,</w:t>
      </w:r>
      <w:r w:rsidRPr="004E0481">
        <w:rPr>
          <w:rFonts w:eastAsia="Times New Roman"/>
        </w:rPr>
        <w:t> (Patrick J.</w:t>
      </w:r>
      <w:r>
        <w:rPr>
          <w:rFonts w:eastAsia="Times New Roman"/>
        </w:rPr>
        <w:t xml:space="preserve"> Lynch</w:t>
      </w:r>
      <w:r w:rsidRPr="004E0481">
        <w:rPr>
          <w:rFonts w:eastAsia="Times New Roman"/>
        </w:rPr>
        <w:t xml:space="preserve">, 6-21-2020, accessed on 7-10-2020, </w:t>
      </w:r>
      <w:proofErr w:type="spellStart"/>
      <w:r w:rsidRPr="004E0481">
        <w:rPr>
          <w:rFonts w:eastAsia="Times New Roman"/>
        </w:rPr>
        <w:t>Nycpba</w:t>
      </w:r>
      <w:proofErr w:type="spellEnd"/>
      <w:r w:rsidRPr="004E0481">
        <w:rPr>
          <w:rFonts w:eastAsia="Times New Roman"/>
        </w:rPr>
        <w:t>, "Police unions protect us all", http://nycpba.org/news-items/daily-news/2020/police-unions-protect-us-all/#:~:text=Police%20unions%20have%20the%20same,have%20involved%20pay%20and%20benefits.) ///Ivanov</w:t>
      </w:r>
    </w:p>
    <w:p w:rsidR="00516AF4" w:rsidRPr="00516AF4" w:rsidRDefault="00516AF4" w:rsidP="00516AF4">
      <w:pPr>
        <w:spacing w:before="15" w:after="180" w:line="300" w:lineRule="atLeast"/>
        <w:rPr>
          <w:rFonts w:eastAsia="Times New Roman"/>
          <w:sz w:val="16"/>
        </w:rPr>
      </w:pPr>
      <w:r w:rsidRPr="004E0481">
        <w:rPr>
          <w:rFonts w:eastAsia="Times New Roman"/>
          <w:sz w:val="16"/>
        </w:rPr>
        <w:t>“If we want to eliminate violent police misconduct, then we need to eliminate collective-bargaining protections that shield bad cops.” If I asked you to guess the author of that sentence, you would probably name any of the dozens of Democratic politicians or left-leaning academics and commentators who have publicly adopted this position in recent weeks. It’s the latest fashion among the anti-cop crowd: Police unions are the problem. Police unions have too much power, and police officers have too many union-backed protections. That drumbeat has become so loud and consistent that it might seem safe to assume that any attack on police unions or police officers’ rights would originate on the progressive left. You would be wrong. The author was conservative think-tanker and Washington Post columnist Marc Thiessen, an ally and sometime-collaborator of Wisconsin’s union-busting former governor, Scott Walker. Thiessen’s attack, along with similar pieces by the editorial boards of the New York Post and Wall Street Journal, are evidence of a trend that should give every union member pause: Anti-labor activists are looking to capitalize on the current anti-police atmosphere to continue their assault on workers’ rights, especially civil servants’ rights. Our brothers and sisters in the labor movement should be very careful.</w:t>
      </w:r>
      <w:r w:rsidRPr="004E0481">
        <w:rPr>
          <w:rFonts w:eastAsia="Times New Roman"/>
          <w:u w:val="single"/>
        </w:rPr>
        <w:t xml:space="preserve"> If</w:t>
      </w:r>
      <w:r w:rsidRPr="004E0481">
        <w:rPr>
          <w:rFonts w:eastAsia="Times New Roman"/>
          <w:sz w:val="16"/>
        </w:rPr>
        <w:t xml:space="preserve"> they support </w:t>
      </w:r>
      <w:r w:rsidRPr="004E0481">
        <w:rPr>
          <w:rFonts w:eastAsia="Times New Roman"/>
          <w:highlight w:val="cyan"/>
          <w:u w:val="single"/>
        </w:rPr>
        <w:t>a successful</w:t>
      </w:r>
      <w:r w:rsidRPr="004E0481">
        <w:rPr>
          <w:rFonts w:eastAsia="Times New Roman"/>
          <w:b/>
          <w:bCs/>
          <w:highlight w:val="cyan"/>
          <w:u w:val="single"/>
        </w:rPr>
        <w:t xml:space="preserve"> campaign to strip police</w:t>
      </w:r>
      <w:r w:rsidRPr="004E0481">
        <w:rPr>
          <w:rFonts w:eastAsia="Times New Roman"/>
          <w:sz w:val="16"/>
        </w:rPr>
        <w:t xml:space="preserve"> officers of our </w:t>
      </w:r>
      <w:r w:rsidRPr="004E0481">
        <w:rPr>
          <w:rFonts w:eastAsia="Times New Roman"/>
          <w:b/>
          <w:bCs/>
          <w:highlight w:val="cyan"/>
          <w:u w:val="single"/>
        </w:rPr>
        <w:t>union rights</w:t>
      </w:r>
      <w:r w:rsidRPr="004E0481">
        <w:rPr>
          <w:rFonts w:eastAsia="Times New Roman"/>
          <w:sz w:val="16"/>
        </w:rPr>
        <w:t xml:space="preserve">, they </w:t>
      </w:r>
      <w:r w:rsidRPr="004E0481">
        <w:rPr>
          <w:rFonts w:eastAsia="Times New Roman"/>
          <w:b/>
          <w:bCs/>
          <w:highlight w:val="cyan"/>
          <w:u w:val="single"/>
        </w:rPr>
        <w:t>will see</w:t>
      </w:r>
      <w:r w:rsidRPr="004E0481">
        <w:rPr>
          <w:rFonts w:eastAsia="Times New Roman"/>
          <w:u w:val="single"/>
        </w:rPr>
        <w:t xml:space="preserve"> those </w:t>
      </w:r>
      <w:r w:rsidRPr="004E0481">
        <w:rPr>
          <w:rFonts w:eastAsia="Times New Roman"/>
          <w:b/>
          <w:bCs/>
          <w:highlight w:val="cyan"/>
          <w:u w:val="single"/>
        </w:rPr>
        <w:t>same tactics</w:t>
      </w:r>
      <w:r w:rsidRPr="004E0481">
        <w:rPr>
          <w:rFonts w:eastAsia="Times New Roman"/>
          <w:b/>
          <w:bCs/>
          <w:u w:val="single"/>
        </w:rPr>
        <w:t xml:space="preserve"> </w:t>
      </w:r>
      <w:r w:rsidRPr="004E0481">
        <w:rPr>
          <w:rFonts w:eastAsia="Times New Roman"/>
          <w:u w:val="single"/>
        </w:rPr>
        <w:t xml:space="preserve">repeated </w:t>
      </w:r>
      <w:r w:rsidRPr="004E0481">
        <w:rPr>
          <w:rFonts w:eastAsia="Times New Roman"/>
          <w:b/>
          <w:bCs/>
          <w:highlight w:val="cyan"/>
          <w:u w:val="single"/>
        </w:rPr>
        <w:t>against</w:t>
      </w:r>
      <w:r w:rsidRPr="004E0481">
        <w:rPr>
          <w:rFonts w:eastAsia="Times New Roman"/>
          <w:u w:val="single"/>
        </w:rPr>
        <w:t xml:space="preserve"> teachers, bus drivers, nurses and </w:t>
      </w:r>
      <w:r w:rsidRPr="004E0481">
        <w:rPr>
          <w:rFonts w:eastAsia="Times New Roman"/>
          <w:b/>
          <w:bCs/>
          <w:highlight w:val="cyan"/>
          <w:u w:val="single"/>
        </w:rPr>
        <w:t>other public sector workers</w:t>
      </w:r>
      <w:r w:rsidRPr="004E0481">
        <w:rPr>
          <w:rFonts w:eastAsia="Times New Roman"/>
          <w:u w:val="single"/>
        </w:rPr>
        <w:t xml:space="preserve"> across this country.</w:t>
      </w:r>
      <w:r w:rsidRPr="004E0481">
        <w:rPr>
          <w:rFonts w:eastAsia="Times New Roman"/>
          <w:sz w:val="16"/>
        </w:rPr>
        <w:t xml:space="preserve"> You don’t have to take our word for it. Thiessen and Walker were explicit about their plan. They pointed to the “model” of </w:t>
      </w:r>
      <w:r w:rsidRPr="004E0481">
        <w:rPr>
          <w:rFonts w:eastAsia="Times New Roman"/>
          <w:highlight w:val="cyan"/>
          <w:u w:val="single"/>
        </w:rPr>
        <w:t>Wisconsin’s</w:t>
      </w:r>
      <w:r w:rsidRPr="004E0481">
        <w:rPr>
          <w:rFonts w:eastAsia="Times New Roman"/>
          <w:sz w:val="16"/>
        </w:rPr>
        <w:t xml:space="preserve"> notorious </w:t>
      </w:r>
      <w:r w:rsidRPr="004E0481">
        <w:rPr>
          <w:rFonts w:eastAsia="Times New Roman"/>
          <w:highlight w:val="cyan"/>
          <w:u w:val="single"/>
        </w:rPr>
        <w:t>Act 10,</w:t>
      </w:r>
      <w:r w:rsidRPr="004E0481">
        <w:rPr>
          <w:rFonts w:eastAsia="Times New Roman"/>
          <w:u w:val="single"/>
        </w:rPr>
        <w:t xml:space="preserve"> </w:t>
      </w:r>
      <w:r w:rsidRPr="004E0481">
        <w:rPr>
          <w:rFonts w:eastAsia="Times New Roman"/>
          <w:sz w:val="16"/>
        </w:rPr>
        <w:t>which they claimed “</w:t>
      </w:r>
      <w:r w:rsidRPr="004E0481">
        <w:rPr>
          <w:rFonts w:eastAsia="Times New Roman"/>
          <w:highlight w:val="cyan"/>
          <w:u w:val="single"/>
        </w:rPr>
        <w:t>reformed collective bargaining for</w:t>
      </w:r>
      <w:r w:rsidRPr="004E0481">
        <w:rPr>
          <w:rFonts w:eastAsia="Times New Roman"/>
          <w:u w:val="single"/>
        </w:rPr>
        <w:t xml:space="preserve"> teachers </w:t>
      </w:r>
      <w:r w:rsidRPr="004E0481">
        <w:rPr>
          <w:rFonts w:eastAsia="Times New Roman"/>
          <w:highlight w:val="cyan"/>
          <w:u w:val="single"/>
        </w:rPr>
        <w:t>unions</w:t>
      </w:r>
      <w:r w:rsidRPr="004E0481">
        <w:rPr>
          <w:rFonts w:eastAsia="Times New Roman"/>
          <w:u w:val="single"/>
        </w:rPr>
        <w:t xml:space="preserve"> and other public worker unions”</w:t>
      </w:r>
      <w:r w:rsidRPr="004E0481">
        <w:rPr>
          <w:rFonts w:eastAsia="Times New Roman"/>
          <w:sz w:val="16"/>
        </w:rPr>
        <w:t xml:space="preserve"> in the state. In fact, what </w:t>
      </w:r>
      <w:r w:rsidRPr="004E0481">
        <w:rPr>
          <w:rFonts w:eastAsia="Times New Roman"/>
          <w:highlight w:val="cyan"/>
          <w:u w:val="single"/>
        </w:rPr>
        <w:t>Act 10</w:t>
      </w:r>
      <w:r w:rsidRPr="004E0481">
        <w:rPr>
          <w:rFonts w:eastAsia="Times New Roman"/>
          <w:u w:val="single"/>
        </w:rPr>
        <w:t xml:space="preserve"> </w:t>
      </w:r>
      <w:r w:rsidRPr="004E0481">
        <w:rPr>
          <w:rFonts w:eastAsia="Times New Roman"/>
          <w:sz w:val="16"/>
        </w:rPr>
        <w:t>did</w:t>
      </w:r>
      <w:r w:rsidRPr="004E0481">
        <w:rPr>
          <w:rFonts w:eastAsia="Times New Roman"/>
          <w:u w:val="single"/>
        </w:rPr>
        <w:t xml:space="preserve"> was </w:t>
      </w:r>
      <w:r w:rsidRPr="004E0481">
        <w:rPr>
          <w:rFonts w:eastAsia="Times New Roman"/>
          <w:sz w:val="16"/>
        </w:rPr>
        <w:t>effectively</w:t>
      </w:r>
      <w:r w:rsidRPr="004E0481">
        <w:rPr>
          <w:rFonts w:eastAsia="Times New Roman"/>
          <w:u w:val="single"/>
        </w:rPr>
        <w:t xml:space="preserve"> </w:t>
      </w:r>
      <w:r w:rsidRPr="004E0481">
        <w:rPr>
          <w:rFonts w:eastAsia="Times New Roman"/>
          <w:highlight w:val="cyan"/>
          <w:u w:val="single"/>
        </w:rPr>
        <w:t>end[ed] public sector collective bargaining</w:t>
      </w:r>
      <w:r w:rsidRPr="004E0481">
        <w:rPr>
          <w:rFonts w:eastAsia="Times New Roman"/>
          <w:u w:val="single"/>
        </w:rPr>
        <w:t xml:space="preserve"> in Wisconsin</w:t>
      </w:r>
      <w:r w:rsidRPr="004E0481">
        <w:rPr>
          <w:rFonts w:eastAsia="Times New Roman"/>
          <w:sz w:val="16"/>
        </w:rPr>
        <w:t xml:space="preserve"> by prohibiting bargaining over anything but wages and imposing such enormous overhead burdens on unions (e.g. denying unions the right to automatically collect dues from employees’ paychecks, and requiring union members to vote to recertify their </w:t>
      </w:r>
      <w:r w:rsidRPr="004E0481">
        <w:rPr>
          <w:rFonts w:eastAsia="Times New Roman"/>
          <w:highlight w:val="cyan"/>
          <w:u w:val="single"/>
        </w:rPr>
        <w:t>union[s]</w:t>
      </w:r>
      <w:r w:rsidRPr="004E0481">
        <w:rPr>
          <w:rFonts w:eastAsia="Times New Roman"/>
          <w:sz w:val="16"/>
        </w:rPr>
        <w:t xml:space="preserve"> every single year) that </w:t>
      </w:r>
      <w:r w:rsidRPr="004E0481">
        <w:rPr>
          <w:rFonts w:eastAsia="Times New Roman"/>
          <w:u w:val="single"/>
        </w:rPr>
        <w:t xml:space="preserve">they </w:t>
      </w:r>
      <w:r w:rsidRPr="004E0481">
        <w:rPr>
          <w:rFonts w:eastAsia="Times New Roman"/>
          <w:highlight w:val="cyan"/>
          <w:u w:val="single"/>
        </w:rPr>
        <w:t>couldn’t bargain effectively over wages</w:t>
      </w:r>
      <w:r w:rsidRPr="004E0481">
        <w:rPr>
          <w:rFonts w:eastAsia="Times New Roman"/>
          <w:sz w:val="16"/>
        </w:rPr>
        <w:t xml:space="preserve">, either. In the first five years after Act 10 passed, median </w:t>
      </w:r>
      <w:r w:rsidRPr="004E0481">
        <w:rPr>
          <w:rFonts w:eastAsia="Times New Roman"/>
          <w:highlight w:val="cyan"/>
          <w:u w:val="single"/>
        </w:rPr>
        <w:t>teacher salaries</w:t>
      </w:r>
      <w:r w:rsidRPr="004E0481">
        <w:rPr>
          <w:rFonts w:eastAsia="Times New Roman"/>
          <w:sz w:val="16"/>
        </w:rPr>
        <w:t xml:space="preserve"> in the state </w:t>
      </w:r>
      <w:r w:rsidRPr="004E0481">
        <w:rPr>
          <w:rFonts w:eastAsia="Times New Roman"/>
          <w:highlight w:val="cyan"/>
          <w:u w:val="single"/>
        </w:rPr>
        <w:t>fell by 2.6%</w:t>
      </w:r>
      <w:r w:rsidRPr="004E0481">
        <w:rPr>
          <w:rFonts w:eastAsia="Times New Roman"/>
          <w:sz w:val="16"/>
        </w:rPr>
        <w:t xml:space="preserve"> and median </w:t>
      </w:r>
      <w:r w:rsidRPr="004E0481">
        <w:rPr>
          <w:rFonts w:eastAsia="Times New Roman"/>
          <w:highlight w:val="cyan"/>
          <w:u w:val="single"/>
        </w:rPr>
        <w:t>benefits</w:t>
      </w:r>
      <w:r w:rsidRPr="004E0481">
        <w:rPr>
          <w:rFonts w:eastAsia="Times New Roman"/>
          <w:sz w:val="16"/>
        </w:rPr>
        <w:t xml:space="preserve"> were </w:t>
      </w:r>
      <w:r w:rsidRPr="004E0481">
        <w:rPr>
          <w:rFonts w:eastAsia="Times New Roman"/>
          <w:highlight w:val="cyan"/>
          <w:u w:val="single"/>
        </w:rPr>
        <w:t>slashed by 18.6%</w:t>
      </w:r>
      <w:r w:rsidRPr="004E0481">
        <w:rPr>
          <w:rFonts w:eastAsia="Times New Roman"/>
          <w:sz w:val="16"/>
          <w:highlight w:val="cyan"/>
        </w:rPr>
        <w:t xml:space="preserve">. </w:t>
      </w:r>
      <w:proofErr w:type="gramStart"/>
      <w:r w:rsidRPr="004E0481">
        <w:rPr>
          <w:rFonts w:eastAsia="Times New Roman"/>
          <w:highlight w:val="cyan"/>
          <w:u w:val="single"/>
        </w:rPr>
        <w:t>That’s</w:t>
      </w:r>
      <w:proofErr w:type="gramEnd"/>
      <w:r w:rsidRPr="004E0481">
        <w:rPr>
          <w:rFonts w:eastAsia="Times New Roman"/>
          <w:highlight w:val="cyan"/>
          <w:u w:val="single"/>
        </w:rPr>
        <w:t xml:space="preserve"> the model</w:t>
      </w:r>
      <w:r w:rsidRPr="004E0481">
        <w:rPr>
          <w:rFonts w:eastAsia="Times New Roman"/>
          <w:sz w:val="16"/>
        </w:rPr>
        <w:t xml:space="preserve"> Thiessen, Walker, Rupert Murdoch et al. are</w:t>
      </w:r>
      <w:r w:rsidRPr="004E0481">
        <w:rPr>
          <w:rFonts w:eastAsia="Times New Roman"/>
          <w:u w:val="single"/>
        </w:rPr>
        <w:t xml:space="preserve"> </w:t>
      </w:r>
      <w:r w:rsidRPr="004E0481">
        <w:rPr>
          <w:rFonts w:eastAsia="Times New Roman"/>
          <w:highlight w:val="cyan"/>
          <w:u w:val="single"/>
        </w:rPr>
        <w:t>looking to</w:t>
      </w:r>
      <w:r>
        <w:rPr>
          <w:rFonts w:eastAsia="Times New Roman"/>
          <w:highlight w:val="cyan"/>
          <w:u w:val="single"/>
        </w:rPr>
        <w:t xml:space="preserve"> [be]</w:t>
      </w:r>
      <w:r w:rsidRPr="004E0481">
        <w:rPr>
          <w:rFonts w:eastAsia="Times New Roman"/>
          <w:highlight w:val="cyan"/>
          <w:u w:val="single"/>
        </w:rPr>
        <w:t xml:space="preserve"> export</w:t>
      </w:r>
      <w:r>
        <w:rPr>
          <w:rFonts w:eastAsia="Times New Roman"/>
          <w:highlight w:val="cyan"/>
          <w:u w:val="single"/>
        </w:rPr>
        <w:t>[ed]</w:t>
      </w:r>
      <w:r w:rsidRPr="004E0481">
        <w:rPr>
          <w:rFonts w:eastAsia="Times New Roman"/>
          <w:highlight w:val="cyan"/>
          <w:u w:val="single"/>
        </w:rPr>
        <w:t xml:space="preserve"> nationwide, using</w:t>
      </w:r>
      <w:r w:rsidRPr="004E0481">
        <w:rPr>
          <w:rFonts w:eastAsia="Times New Roman"/>
          <w:sz w:val="16"/>
        </w:rPr>
        <w:t xml:space="preserve"> now-</w:t>
      </w:r>
      <w:r w:rsidRPr="004E0481">
        <w:rPr>
          <w:rFonts w:eastAsia="Times New Roman"/>
          <w:highlight w:val="cyan"/>
          <w:u w:val="single"/>
        </w:rPr>
        <w:t>unpopular police</w:t>
      </w:r>
      <w:r w:rsidRPr="004E0481">
        <w:rPr>
          <w:rFonts w:eastAsia="Times New Roman"/>
          <w:u w:val="single"/>
        </w:rPr>
        <w:t xml:space="preserve"> officers </w:t>
      </w:r>
      <w:r w:rsidRPr="004E0481">
        <w:rPr>
          <w:rFonts w:eastAsia="Times New Roman"/>
          <w:highlight w:val="cyan"/>
          <w:u w:val="single"/>
        </w:rPr>
        <w:t>as a stepping stone</w:t>
      </w:r>
      <w:r w:rsidRPr="004E0481">
        <w:rPr>
          <w:rFonts w:eastAsia="Times New Roman"/>
          <w:u w:val="single"/>
        </w:rPr>
        <w:t xml:space="preserve"> to impose it on public sector employees in general. </w:t>
      </w:r>
      <w:r w:rsidRPr="004E0481">
        <w:rPr>
          <w:rFonts w:eastAsia="Times New Roman"/>
          <w:sz w:val="16"/>
        </w:rPr>
        <w:t xml:space="preserve">Despite this clearly stated end game, we still have AFL-CIO affiliates and other </w:t>
      </w:r>
      <w:r w:rsidRPr="004E0481">
        <w:rPr>
          <w:rFonts w:eastAsia="Times New Roman"/>
          <w:b/>
          <w:bCs/>
          <w:highlight w:val="cyan"/>
          <w:u w:val="single"/>
        </w:rPr>
        <w:t>liberals parroting</w:t>
      </w:r>
      <w:r w:rsidRPr="004E0481">
        <w:rPr>
          <w:rFonts w:eastAsia="Times New Roman"/>
          <w:sz w:val="16"/>
        </w:rPr>
        <w:t xml:space="preserve"> the </w:t>
      </w:r>
      <w:r w:rsidRPr="004E0481">
        <w:rPr>
          <w:rFonts w:eastAsia="Times New Roman"/>
          <w:b/>
          <w:bCs/>
          <w:highlight w:val="cyan"/>
          <w:u w:val="single"/>
        </w:rPr>
        <w:t>same</w:t>
      </w:r>
      <w:r w:rsidRPr="004E0481">
        <w:rPr>
          <w:rFonts w:eastAsia="Times New Roman"/>
          <w:sz w:val="16"/>
        </w:rPr>
        <w:t xml:space="preserve"> talking </w:t>
      </w:r>
      <w:r w:rsidRPr="004E0481">
        <w:rPr>
          <w:rFonts w:eastAsia="Times New Roman"/>
          <w:b/>
          <w:bCs/>
          <w:highlight w:val="cyan"/>
          <w:u w:val="single"/>
        </w:rPr>
        <w:t>points as conservative union-busters</w:t>
      </w:r>
      <w:r w:rsidRPr="004E0481">
        <w:rPr>
          <w:rFonts w:eastAsia="Times New Roman"/>
          <w:b/>
          <w:bCs/>
          <w:u w:val="single"/>
        </w:rPr>
        <w:t>.</w:t>
      </w:r>
      <w:r w:rsidRPr="004E0481">
        <w:rPr>
          <w:rFonts w:eastAsia="Times New Roman"/>
          <w:sz w:val="16"/>
        </w:rPr>
        <w:t xml:space="preserve"> How did this happen? Much of it is rooted in ignorance — or in some cases, willful distortion — of what police unions do, especially here in New York City. </w:t>
      </w:r>
    </w:p>
    <w:p w:rsidR="00F954BA" w:rsidRPr="00C85821" w:rsidRDefault="00F954BA" w:rsidP="00F954BA">
      <w:pPr>
        <w:pStyle w:val="Heading3"/>
        <w:rPr>
          <w:rFonts w:eastAsia="Times New Roman"/>
        </w:rPr>
      </w:pPr>
      <w:r>
        <w:rPr>
          <w:rFonts w:eastAsia="Times New Roman"/>
        </w:rPr>
        <w:t>Public sector k2 others</w:t>
      </w:r>
    </w:p>
    <w:p w:rsidR="003A176E" w:rsidRDefault="003A176E" w:rsidP="003A176E">
      <w:pPr>
        <w:pStyle w:val="Heading4"/>
      </w:pPr>
      <w:r w:rsidRPr="00D743BA">
        <w:t>Public sector, most of which are police, are keeping union numbers up</w:t>
      </w:r>
    </w:p>
    <w:p w:rsidR="003A176E" w:rsidRPr="00AE4F94" w:rsidRDefault="003A176E" w:rsidP="003A176E">
      <w:proofErr w:type="spellStart"/>
      <w:r w:rsidRPr="00AE4F94">
        <w:rPr>
          <w:rStyle w:val="Style13ptBold"/>
        </w:rPr>
        <w:t>Putchinski</w:t>
      </w:r>
      <w:proofErr w:type="spellEnd"/>
      <w:r w:rsidRPr="00AE4F94">
        <w:rPr>
          <w:rStyle w:val="Style13ptBold"/>
        </w:rPr>
        <w:t>, 7</w:t>
      </w:r>
      <w:r w:rsidRPr="00AE4F94">
        <w:t xml:space="preserve"> (Laurence, Professor in the Social Science department at </w:t>
      </w:r>
      <w:hyperlink r:id="rId66" w:history="1">
        <w:r w:rsidRPr="00AE4F94">
          <w:rPr>
            <w:rStyle w:val="Hyperlink"/>
          </w:rPr>
          <w:t>University of Central Florida</w:t>
        </w:r>
      </w:hyperlink>
      <w:r w:rsidRPr="00AE4F94">
        <w:t>,</w:t>
      </w:r>
      <w:r>
        <w:t xml:space="preserve"> </w:t>
      </w:r>
      <w:r w:rsidRPr="00AE4F94">
        <w:t xml:space="preserve">“Union Influence and Police Expenditures,” New York: LFB Scholarly Publishing LLC, http://search.ebscohost.com.proxy.lib.umich.edu/login.aspx?direct=true&amp;db=e000xna&amp;AN=201625&amp;site=ehost-live&amp;scope=site. </w:t>
      </w:r>
      <w:proofErr w:type="spellStart"/>
      <w:r w:rsidRPr="00AE4F94">
        <w:t>Acesso</w:t>
      </w:r>
      <w:proofErr w:type="spellEnd"/>
      <w:r w:rsidRPr="00AE4F94">
        <w:t xml:space="preserve"> </w:t>
      </w:r>
      <w:proofErr w:type="spellStart"/>
      <w:r w:rsidRPr="00AE4F94">
        <w:t>em</w:t>
      </w:r>
      <w:proofErr w:type="spellEnd"/>
      <w:r w:rsidRPr="00AE4F94">
        <w:t>: 20 jun. 2020.)</w:t>
      </w:r>
    </w:p>
    <w:p w:rsidR="00F954BA" w:rsidRDefault="003A176E" w:rsidP="003A176E">
      <w:r w:rsidRPr="00D743BA">
        <w:t xml:space="preserve">According to the U.S. Department of Labor, Bureau of Labor Statistics (2004c), </w:t>
      </w:r>
      <w:r w:rsidRPr="00D743BA">
        <w:rPr>
          <w:u w:val="single"/>
        </w:rPr>
        <w:t>public sector employees represented by unions constituted 41.5% of total government employment in the year 2003. No other major private sector occupational category or subcategory exceeds the union representation density</w:t>
      </w:r>
      <w:r w:rsidRPr="00D743BA">
        <w:t xml:space="preserve"> (percentage of workforce unionized) of the public sector. </w:t>
      </w:r>
      <w:r w:rsidRPr="00D743BA">
        <w:rPr>
          <w:u w:val="single"/>
        </w:rPr>
        <w:t>While union membership has declined in the private sector, unionization in the public sector has grown or remained stable in the last fifty years</w:t>
      </w:r>
      <w:r w:rsidRPr="00D743BA">
        <w:t xml:space="preserve"> (Carrell &amp; </w:t>
      </w:r>
      <w:proofErr w:type="spellStart"/>
      <w:r w:rsidRPr="00D743BA">
        <w:t>Heavrin</w:t>
      </w:r>
      <w:proofErr w:type="spellEnd"/>
      <w:r w:rsidRPr="00D743BA">
        <w:t xml:space="preserve">, 2004). Public sector employees boast the greatest rate of union growth in the entire labor market of private and public sector employees. Since 1956, the ranks of public sector union members increased almost nine fold, even though total government employment just slightly more than doubled (Sloane &amp; </w:t>
      </w:r>
      <w:proofErr w:type="spellStart"/>
      <w:r w:rsidRPr="00D743BA">
        <w:t>Witney</w:t>
      </w:r>
      <w:proofErr w:type="spellEnd"/>
      <w:r w:rsidRPr="00D743BA">
        <w:t>, 2004). </w:t>
      </w:r>
    </w:p>
    <w:p w:rsidR="003A176E" w:rsidRDefault="003A176E" w:rsidP="003A176E">
      <w:pPr>
        <w:pStyle w:val="Heading4"/>
      </w:pPr>
      <w:r w:rsidRPr="00D743BA">
        <w:t>P</w:t>
      </w:r>
      <w:r>
        <w:t xml:space="preserve">olitical instrument ability of unions in one sector spillover to others </w:t>
      </w:r>
    </w:p>
    <w:p w:rsidR="003A176E" w:rsidRPr="00120898" w:rsidRDefault="003A176E" w:rsidP="003A176E">
      <w:pPr>
        <w:rPr>
          <w:rStyle w:val="StyleUnderline"/>
        </w:rPr>
      </w:pPr>
      <w:proofErr w:type="spellStart"/>
      <w:r w:rsidRPr="00AE4F94">
        <w:rPr>
          <w:rStyle w:val="Style13ptBold"/>
        </w:rPr>
        <w:t>Putchinski</w:t>
      </w:r>
      <w:proofErr w:type="spellEnd"/>
      <w:r w:rsidRPr="00AE4F94">
        <w:rPr>
          <w:rStyle w:val="Style13ptBold"/>
        </w:rPr>
        <w:t>, 7</w:t>
      </w:r>
      <w:r w:rsidRPr="00AE4F94">
        <w:t xml:space="preserve"> (Laurence, Professor in the Social Science department at </w:t>
      </w:r>
      <w:hyperlink r:id="rId67" w:history="1">
        <w:r w:rsidRPr="00AE4F94">
          <w:rPr>
            <w:rStyle w:val="Hyperlink"/>
          </w:rPr>
          <w:t>University of Central Florida</w:t>
        </w:r>
      </w:hyperlink>
      <w:r w:rsidRPr="00AE4F94">
        <w:t>,</w:t>
      </w:r>
      <w:r>
        <w:t xml:space="preserve"> </w:t>
      </w:r>
      <w:r w:rsidRPr="00AE4F94">
        <w:t xml:space="preserve">“Union Influence and Police Expenditures,” New York: LFB Scholarly Publishing LLC, http://search.ebscohost.com.proxy.lib.umich.edu/login.aspx?direct=true&amp;db=e000xna&amp;AN=201625&amp;site=ehost-live&amp;scope=site. </w:t>
      </w:r>
      <w:proofErr w:type="spellStart"/>
      <w:r w:rsidRPr="00AE4F94">
        <w:t>Acesso</w:t>
      </w:r>
      <w:proofErr w:type="spellEnd"/>
      <w:r w:rsidRPr="00AE4F94">
        <w:t xml:space="preserve"> </w:t>
      </w:r>
      <w:proofErr w:type="spellStart"/>
      <w:r w:rsidRPr="00AE4F94">
        <w:t>em</w:t>
      </w:r>
      <w:proofErr w:type="spellEnd"/>
      <w:r w:rsidRPr="00AE4F94">
        <w:t>: 20 jun. 2020.)</w:t>
      </w:r>
    </w:p>
    <w:p w:rsidR="003A176E" w:rsidRDefault="003A176E" w:rsidP="003A176E">
      <w:pPr>
        <w:rPr>
          <w:rFonts w:ascii="Times New Roman" w:eastAsia="Times New Roman" w:hAnsi="Times New Roman" w:cs="Times New Roman"/>
          <w:sz w:val="24"/>
          <w:lang w:eastAsia="zh-CN"/>
        </w:rPr>
      </w:pPr>
      <w:r w:rsidRPr="00120898">
        <w:t>Recent studies (</w:t>
      </w:r>
      <w:proofErr w:type="spellStart"/>
      <w:r w:rsidRPr="00120898">
        <w:t>Fiorito</w:t>
      </w:r>
      <w:proofErr w:type="spellEnd"/>
      <w:r w:rsidRPr="00120898">
        <w:t xml:space="preserve">, </w:t>
      </w:r>
      <w:proofErr w:type="spellStart"/>
      <w:r w:rsidRPr="00120898">
        <w:t>Stepina</w:t>
      </w:r>
      <w:proofErr w:type="spellEnd"/>
      <w:r w:rsidRPr="00120898">
        <w:t>, &amp; Bozeman, 1996; Freeman, 1996) provide additional evidence that public sector employees demonstrate a stronger preference for unionization than their private sector counterparts. One study in particular (</w:t>
      </w:r>
      <w:proofErr w:type="spellStart"/>
      <w:r w:rsidRPr="00120898">
        <w:t>Fiorito</w:t>
      </w:r>
      <w:proofErr w:type="spellEnd"/>
      <w:r w:rsidRPr="00120898">
        <w:t xml:space="preserve">, </w:t>
      </w:r>
      <w:proofErr w:type="spellStart"/>
      <w:r w:rsidRPr="00120898">
        <w:t>Stepina</w:t>
      </w:r>
      <w:proofErr w:type="spellEnd"/>
      <w:r w:rsidRPr="00120898">
        <w:t>, &amp; Bozeman, 1996) determined that the cause for the greater preference for unionization on the part of public sector workers can be attributed to a union role perception on the part of public sector employees. The role of public sector unions, employees believe, is mainly that of a protector of traditional government benefits, most notably job security (</w:t>
      </w:r>
      <w:proofErr w:type="spellStart"/>
      <w:r w:rsidRPr="00120898">
        <w:t>Fiorito</w:t>
      </w:r>
      <w:proofErr w:type="spellEnd"/>
      <w:r w:rsidRPr="00120898">
        <w:t xml:space="preserve">, </w:t>
      </w:r>
      <w:proofErr w:type="spellStart"/>
      <w:r w:rsidRPr="00120898">
        <w:t>Stepina</w:t>
      </w:r>
      <w:proofErr w:type="spellEnd"/>
      <w:r w:rsidRPr="00120898">
        <w:t xml:space="preserve">, &amp; Bozeman, 1996: 476). </w:t>
      </w:r>
      <w:proofErr w:type="spellStart"/>
      <w:r w:rsidRPr="00120898">
        <w:t>Fiorito</w:t>
      </w:r>
      <w:proofErr w:type="spellEnd"/>
      <w:r w:rsidRPr="00120898">
        <w:t xml:space="preserve"> et al also concluded that public sector employees assigned greater political instrumentality to their unions than did private sector employees (1996: 474). </w:t>
      </w:r>
      <w:r w:rsidRPr="00120898">
        <w:rPr>
          <w:rStyle w:val="StyleUnderline"/>
        </w:rPr>
        <w:t xml:space="preserve">Political instrumentality of unions, which refers to perceptions of union influence in politics, might thus provide an added attraction of union membership for public sector employees. </w:t>
      </w:r>
      <w:proofErr w:type="spellStart"/>
      <w:r w:rsidRPr="00120898">
        <w:rPr>
          <w:rStyle w:val="StyleUnderline"/>
        </w:rPr>
        <w:t>Fiorito</w:t>
      </w:r>
      <w:proofErr w:type="spellEnd"/>
      <w:r w:rsidRPr="00120898">
        <w:rPr>
          <w:rStyle w:val="StyleUnderline"/>
        </w:rPr>
        <w:t xml:space="preserve">, </w:t>
      </w:r>
      <w:proofErr w:type="spellStart"/>
      <w:r w:rsidRPr="00120898">
        <w:rPr>
          <w:rStyle w:val="StyleUnderline"/>
        </w:rPr>
        <w:t>Stepina</w:t>
      </w:r>
      <w:proofErr w:type="spellEnd"/>
      <w:r w:rsidRPr="00120898">
        <w:rPr>
          <w:rStyle w:val="StyleUnderline"/>
        </w:rPr>
        <w:t>, &amp; Bozeman (2001: 474), using data from the Union Image Survey, also concluded that public sector employees were much less likely to perceive a threat of retaliation from management as a result of unionization than were private sector employees.  </w:t>
      </w:r>
    </w:p>
    <w:p w:rsidR="003A176E" w:rsidRDefault="003A176E" w:rsidP="003A176E">
      <w:pPr>
        <w:pStyle w:val="Heading4"/>
      </w:pPr>
      <w:r w:rsidRPr="00D743BA">
        <w:t>P</w:t>
      </w:r>
      <w:r>
        <w:t>ublic sector unions face less threat of retaliation from management as a result of unionization.  Relying of private unionization risks no unions at all.</w:t>
      </w:r>
    </w:p>
    <w:p w:rsidR="003A176E" w:rsidRPr="00120898" w:rsidRDefault="003A176E" w:rsidP="003A176E">
      <w:pPr>
        <w:rPr>
          <w:rStyle w:val="StyleUnderline"/>
        </w:rPr>
      </w:pPr>
      <w:proofErr w:type="spellStart"/>
      <w:r w:rsidRPr="00AE4F94">
        <w:rPr>
          <w:rStyle w:val="Style13ptBold"/>
        </w:rPr>
        <w:t>Putchinski</w:t>
      </w:r>
      <w:proofErr w:type="spellEnd"/>
      <w:r w:rsidRPr="00AE4F94">
        <w:rPr>
          <w:rStyle w:val="Style13ptBold"/>
        </w:rPr>
        <w:t>, 7</w:t>
      </w:r>
      <w:r w:rsidRPr="00AE4F94">
        <w:t xml:space="preserve"> (Laurence, Professor in the Social Science department at </w:t>
      </w:r>
      <w:hyperlink r:id="rId68" w:history="1">
        <w:r w:rsidRPr="00AE4F94">
          <w:rPr>
            <w:rStyle w:val="Hyperlink"/>
          </w:rPr>
          <w:t>University of Central Florida</w:t>
        </w:r>
      </w:hyperlink>
      <w:r w:rsidRPr="00AE4F94">
        <w:t>,</w:t>
      </w:r>
      <w:r>
        <w:t xml:space="preserve"> </w:t>
      </w:r>
      <w:r w:rsidRPr="00AE4F94">
        <w:t xml:space="preserve">“Union Influence and Police Expenditures,” New York: LFB Scholarly Publishing LLC, http://search.ebscohost.com.proxy.lib.umich.edu/login.aspx?direct=true&amp;db=e000xna&amp;AN=201625&amp;site=ehost-live&amp;scope=site. </w:t>
      </w:r>
      <w:proofErr w:type="spellStart"/>
      <w:r w:rsidRPr="00AE4F94">
        <w:t>Acesso</w:t>
      </w:r>
      <w:proofErr w:type="spellEnd"/>
      <w:r w:rsidRPr="00AE4F94">
        <w:t xml:space="preserve"> </w:t>
      </w:r>
      <w:proofErr w:type="spellStart"/>
      <w:r w:rsidRPr="00AE4F94">
        <w:t>em</w:t>
      </w:r>
      <w:proofErr w:type="spellEnd"/>
      <w:r w:rsidRPr="00AE4F94">
        <w:t>: 20 jun. 2020.)</w:t>
      </w:r>
    </w:p>
    <w:p w:rsidR="003A176E" w:rsidRDefault="003A176E" w:rsidP="006C4337">
      <w:pPr>
        <w:spacing w:after="0" w:line="240" w:lineRule="auto"/>
        <w:rPr>
          <w:rFonts w:eastAsia="Times New Roman"/>
          <w:lang w:eastAsia="zh-CN"/>
        </w:rPr>
      </w:pPr>
      <w:r w:rsidRPr="00120898">
        <w:t>Recent studies (</w:t>
      </w:r>
      <w:proofErr w:type="spellStart"/>
      <w:r w:rsidRPr="00120898">
        <w:t>Fiorito</w:t>
      </w:r>
      <w:proofErr w:type="spellEnd"/>
      <w:r w:rsidRPr="00120898">
        <w:t xml:space="preserve">, </w:t>
      </w:r>
      <w:proofErr w:type="spellStart"/>
      <w:r w:rsidRPr="00120898">
        <w:t>Stepina</w:t>
      </w:r>
      <w:proofErr w:type="spellEnd"/>
      <w:r w:rsidRPr="00120898">
        <w:t>, &amp; Bozeman, 1996; Freeman, 1996) provide additional evidence that public sector employees demonstrate a stronger preference for unionization than their private sector counterparts. One study in particular (</w:t>
      </w:r>
      <w:proofErr w:type="spellStart"/>
      <w:r w:rsidRPr="00120898">
        <w:t>Fiorito</w:t>
      </w:r>
      <w:proofErr w:type="spellEnd"/>
      <w:r w:rsidRPr="00120898">
        <w:t xml:space="preserve">, </w:t>
      </w:r>
      <w:proofErr w:type="spellStart"/>
      <w:r w:rsidRPr="00120898">
        <w:t>Stepina</w:t>
      </w:r>
      <w:proofErr w:type="spellEnd"/>
      <w:r w:rsidRPr="00120898">
        <w:t>, &amp; Bozeman, 1996) determined that the cause for the greater preference for unionization on the part of public sector workers can be attributed to a union role perception on the part of public sector employees. The role of public sector unions, employees believe, is mainly that of a protector of traditional government benefits, most notably job security (</w:t>
      </w:r>
      <w:proofErr w:type="spellStart"/>
      <w:r w:rsidRPr="00120898">
        <w:t>Fiorito</w:t>
      </w:r>
      <w:proofErr w:type="spellEnd"/>
      <w:r w:rsidRPr="00120898">
        <w:t xml:space="preserve">, </w:t>
      </w:r>
      <w:proofErr w:type="spellStart"/>
      <w:r w:rsidRPr="00120898">
        <w:t>Stepina</w:t>
      </w:r>
      <w:proofErr w:type="spellEnd"/>
      <w:r w:rsidRPr="00120898">
        <w:t xml:space="preserve">, &amp; Bozeman, 1996: 476). </w:t>
      </w:r>
      <w:proofErr w:type="spellStart"/>
      <w:r w:rsidRPr="00120898">
        <w:t>Fiorito</w:t>
      </w:r>
      <w:proofErr w:type="spellEnd"/>
      <w:r w:rsidRPr="00120898">
        <w:t xml:space="preserve"> et al also concluded that public sector employees assigned greater political instrumentality to their unions than did private sector employees (1996: 474). </w:t>
      </w:r>
      <w:r w:rsidRPr="00120898">
        <w:rPr>
          <w:rStyle w:val="StyleUnderline"/>
        </w:rPr>
        <w:t xml:space="preserve">Political instrumentality of unions, which refers to perceptions of union influence in politics, might thus provide an added attraction of union membership for public sector employees. </w:t>
      </w:r>
      <w:proofErr w:type="spellStart"/>
      <w:r w:rsidRPr="00120898">
        <w:rPr>
          <w:rStyle w:val="StyleUnderline"/>
        </w:rPr>
        <w:t>Fiorito</w:t>
      </w:r>
      <w:proofErr w:type="spellEnd"/>
      <w:r w:rsidRPr="00120898">
        <w:rPr>
          <w:rStyle w:val="StyleUnderline"/>
        </w:rPr>
        <w:t xml:space="preserve">, </w:t>
      </w:r>
      <w:proofErr w:type="spellStart"/>
      <w:r w:rsidRPr="00120898">
        <w:rPr>
          <w:rStyle w:val="StyleUnderline"/>
        </w:rPr>
        <w:t>Stepina</w:t>
      </w:r>
      <w:proofErr w:type="spellEnd"/>
      <w:r w:rsidRPr="00120898">
        <w:rPr>
          <w:rStyle w:val="StyleUnderline"/>
        </w:rPr>
        <w:t>, &amp; Bozeman (2001: 474), using data from the Union Image Survey, also concluded that public sector employees were much less likely to perceive a threat of retaliation from management as a result of unionization than were private sector employees.  </w:t>
      </w:r>
      <w:r w:rsidRPr="00120898">
        <w:rPr>
          <w:rStyle w:val="StyleUnderline"/>
        </w:rPr>
        <w:br/>
      </w:r>
      <w:r w:rsidRPr="00362223">
        <w:t xml:space="preserve">A study by Hills (1985) indicates that </w:t>
      </w:r>
      <w:r w:rsidRPr="00362223">
        <w:rPr>
          <w:u w:val="single"/>
        </w:rPr>
        <w:t>public sector unions tend to retain their favorable image among members</w:t>
      </w:r>
      <w:r w:rsidRPr="00362223">
        <w:t xml:space="preserve">. Hills’ data showed that in public administration, 92 percent of unionized respondents would vote for the union again in a certification election. </w:t>
      </w:r>
      <w:r w:rsidRPr="00362223">
        <w:rPr>
          <w:u w:val="single"/>
        </w:rPr>
        <w:t>Such a high affirmative percentage among public sector employees ensures the continued existence of these unions and a reduced likelihood that these unions would be replaced by other unions or cease their role as collective bargaining agents. This demonstrates that public sector unions are neither ephemeral nor transitory</w:t>
      </w:r>
      <w:r w:rsidRPr="00362223">
        <w:rPr>
          <w:u w:val="single"/>
        </w:rPr>
        <w:br/>
      </w:r>
    </w:p>
    <w:p w:rsidR="00576C78" w:rsidRDefault="00576C78" w:rsidP="00576C78">
      <w:pPr>
        <w:pStyle w:val="Heading2"/>
      </w:pPr>
      <w:r>
        <w:t>Impact</w:t>
      </w:r>
    </w:p>
    <w:p w:rsidR="00947F1B" w:rsidRDefault="0090439A" w:rsidP="00947F1B">
      <w:pPr>
        <w:pStyle w:val="Heading3"/>
      </w:pPr>
      <w:r>
        <w:t>---</w:t>
      </w:r>
      <w:r w:rsidR="00947F1B">
        <w:t>Ext. Unions Increase Wages</w:t>
      </w:r>
    </w:p>
    <w:p w:rsidR="00947F1B" w:rsidRDefault="00947F1B" w:rsidP="00947F1B">
      <w:pPr>
        <w:pStyle w:val="Heading4"/>
      </w:pPr>
      <w:r>
        <w:t xml:space="preserve">Strong unions are key to broad wage growth for all </w:t>
      </w:r>
      <w:proofErr w:type="gramStart"/>
      <w:r>
        <w:t>workers which</w:t>
      </w:r>
      <w:proofErr w:type="gramEnd"/>
      <w:r>
        <w:t xml:space="preserve"> is the best tool for reducing poverty and inequality.</w:t>
      </w:r>
    </w:p>
    <w:p w:rsidR="00947F1B" w:rsidRPr="007B798F" w:rsidRDefault="00947F1B" w:rsidP="00947F1B">
      <w:r>
        <w:t xml:space="preserve">Elise </w:t>
      </w:r>
      <w:r w:rsidRPr="007B798F">
        <w:rPr>
          <w:rStyle w:val="Style13ptBold"/>
        </w:rPr>
        <w:t>Gould</w:t>
      </w:r>
      <w:r>
        <w:t>, 6-18-20</w:t>
      </w:r>
      <w:r w:rsidRPr="007B798F">
        <w:rPr>
          <w:rStyle w:val="Style13ptBold"/>
        </w:rPr>
        <w:t>14</w:t>
      </w:r>
      <w:r>
        <w:t>, "Increasing Wages is an Effective Poverty Reduction Tool, Even for Kids," Economic Policy Institute, https://www.epi.org/publication/increasing-wages-effective-poverty-reduction/</w:t>
      </w:r>
    </w:p>
    <w:p w:rsidR="00947F1B" w:rsidRDefault="00947F1B" w:rsidP="00947F1B">
      <w:pPr>
        <w:rPr>
          <w:sz w:val="16"/>
        </w:rPr>
      </w:pPr>
      <w:r w:rsidRPr="007B798F">
        <w:rPr>
          <w:sz w:val="16"/>
        </w:rPr>
        <w:t xml:space="preserve">Broad-based </w:t>
      </w:r>
      <w:r w:rsidRPr="007B798F">
        <w:rPr>
          <w:rStyle w:val="StyleUnderline"/>
        </w:rPr>
        <w:t>wage growth</w:t>
      </w:r>
      <w:r w:rsidRPr="007B798F">
        <w:rPr>
          <w:sz w:val="16"/>
        </w:rPr>
        <w:t>—if we can figure out how to achieve it—</w:t>
      </w:r>
      <w:r w:rsidRPr="007B798F">
        <w:rPr>
          <w:rStyle w:val="StyleUnderline"/>
        </w:rPr>
        <w:t>would dwarf the impact of nearly every other economic trend or policy in reducing poverty</w:t>
      </w:r>
      <w:r w:rsidRPr="007B798F">
        <w:rPr>
          <w:sz w:val="16"/>
        </w:rPr>
        <w:t xml:space="preserve">. Even in 2010, the bottom fifth of working age American households relied on wages for the majority (56%) of their income. When you add in all work-based income including wage-based tax credits, nearly 70% of income for low-income Americans is work-related. Yes, the targeted efforts to strengthen the safety net are well deserved. Programs such as food stamps (SNAP), unemployment insurance, and Social Security have helped reduce poverty over the last four decades.  </w:t>
      </w:r>
      <w:proofErr w:type="gramStart"/>
      <w:r w:rsidRPr="007B798F">
        <w:rPr>
          <w:sz w:val="16"/>
        </w:rPr>
        <w:t>But</w:t>
      </w:r>
      <w:proofErr w:type="gramEnd"/>
      <w:r w:rsidRPr="007B798F">
        <w:rPr>
          <w:sz w:val="16"/>
        </w:rPr>
        <w:t xml:space="preserve"> market based poverty (or poverty measured using only income from wages) has been on the rise and the safety net has to work even harder to counterbalance the growing inequalities of the labor market. </w:t>
      </w:r>
      <w:r w:rsidRPr="007B798F">
        <w:rPr>
          <w:rStyle w:val="StyleUnderline"/>
        </w:rPr>
        <w:t>There was once a strong statistical link between economic growth and poverty reduction, but rising inequality has severed it</w:t>
      </w:r>
      <w:r w:rsidRPr="007B798F">
        <w:rPr>
          <w:sz w:val="16"/>
        </w:rPr>
        <w:t xml:space="preserve">, and the results are deeply dispiriting. If the statistical link between economic growth and falling poverty that held before the mid-1970s had not been broken by rising inequality, then poverty, as the government measures it, would be virtually eradicated today. Furthermore, the impact of rising inequality is nearly five times more important in explaining poverty trends than family structure. As the Economic Policy Institute has documented in our paper launching the Raise America’s Pay project, this rise in inequality is simply the flip side of nearly stagnant hourly wage growth for the vast majority of the American workforce in the three decades before the Great Recession. So how to reverse this wage-stagnation, especially for low-wage workers? Below is a list of proposals, all linked in their attempt to rebuild institutions that provide bargaining power to workers who have had it taken from them in recent decades. The minimum wage is currently more than 25% below its real value in the late 1960s. The Congressional Budget Office (CBO) reports that the Harkin-Miller bill to raise the minimum wage to $10.10 would cumulatively boost incomes of people below the federal poverty line by $5 billion. And this is probably too conservative; other academic research finds that the same bill would lift more than 4 million people out of poverty. Among those who would see a raise from the Harkin-Miller bill, 55% are women and 25% are women of color. Nearly one-in-five kids would see at least one parent get a raise. </w:t>
      </w:r>
      <w:r w:rsidRPr="007B798F">
        <w:rPr>
          <w:rStyle w:val="StyleUnderline"/>
        </w:rPr>
        <w:t>Another key policy priority should be efforts to level the playing field for workers to organize and form unions. The decline in unionization over the last several decades has led to increases in wage inequality and a loss of bargaining power for workers</w:t>
      </w:r>
      <w:r w:rsidRPr="007B798F">
        <w:rPr>
          <w:sz w:val="16"/>
        </w:rPr>
        <w:t xml:space="preserve">. And </w:t>
      </w:r>
      <w:r w:rsidRPr="007B798F">
        <w:rPr>
          <w:rStyle w:val="StyleUnderline"/>
        </w:rPr>
        <w:t>this bargaining power loss is not confined to union members themselves—unions often set wage-standards for entire sectors</w:t>
      </w:r>
      <w:r w:rsidRPr="007B798F">
        <w:rPr>
          <w:sz w:val="16"/>
        </w:rPr>
        <w:t>. Importantly, the decline in unionization is not a natural, inevitable phenomenon or a result of workers no longer wanting unions. It is the result of a policy decision to allow growing employer aggressiveness to tilt the playing field against organizing drives. This policy choice is clear when one looks at the evidence. First, unionization has held up much better in the public sector where employers have less ability to fight organizing drives. Second, in 2007, the share of non-union workers who said they wanted to be represented by a union or similar organization reached an all-time high at over 50%.   There is a growing wedge between the desire to organize and bargain collectively and workers’ ability to do so. And, third, even the most obvious form of employer aggressiveness—the firing of workers who are trying to organize—</w:t>
      </w:r>
      <w:proofErr w:type="spellStart"/>
      <w:r w:rsidRPr="007B798F">
        <w:rPr>
          <w:sz w:val="16"/>
        </w:rPr>
        <w:t>hasrisen</w:t>
      </w:r>
      <w:proofErr w:type="spellEnd"/>
      <w:r w:rsidRPr="007B798F">
        <w:rPr>
          <w:sz w:val="16"/>
        </w:rPr>
        <w:t xml:space="preserve"> sharply in recent decades, according to the National Labor Relations Board. The fact is that the decline of unions can explain approximately one-third of the growth of wage inequality among men and approximately one-fifth among women since the 1970s. This rising wage inequality is the key driver behind stagnant wages for workers at the bottom. When low-wage workers have been able to organize, </w:t>
      </w:r>
      <w:r w:rsidRPr="007B798F">
        <w:rPr>
          <w:rStyle w:val="StyleUnderline"/>
        </w:rPr>
        <w:t xml:space="preserve">unionization </w:t>
      </w:r>
      <w:proofErr w:type="gramStart"/>
      <w:r w:rsidRPr="007B798F">
        <w:rPr>
          <w:rStyle w:val="StyleUnderline"/>
        </w:rPr>
        <w:t>is  associated</w:t>
      </w:r>
      <w:proofErr w:type="gramEnd"/>
      <w:r w:rsidRPr="007B798F">
        <w:rPr>
          <w:rStyle w:val="StyleUnderline"/>
        </w:rPr>
        <w:t xml:space="preserve"> with higher wages and benefits</w:t>
      </w:r>
      <w:r w:rsidRPr="007B798F">
        <w:rPr>
          <w:sz w:val="16"/>
        </w:rPr>
        <w:t xml:space="preserve"> for many, including: food preparation workers, cashiers, cafeteria workers, child-care workers, cooks, housekeepers, and home-care aides</w:t>
      </w:r>
    </w:p>
    <w:p w:rsidR="00947F1B" w:rsidRPr="00480C88" w:rsidRDefault="00947F1B" w:rsidP="00947F1B">
      <w:pPr>
        <w:pStyle w:val="Heading4"/>
      </w:pPr>
      <w:proofErr w:type="gramStart"/>
      <w:r>
        <w:t>unionization</w:t>
      </w:r>
      <w:proofErr w:type="gramEnd"/>
      <w:r>
        <w:t xml:space="preserve"> has empirically decreased racial income inequality and increased healthcare and retirement plans for </w:t>
      </w:r>
      <w:proofErr w:type="spellStart"/>
      <w:r>
        <w:t>african</w:t>
      </w:r>
      <w:proofErr w:type="spellEnd"/>
      <w:r>
        <w:t xml:space="preserve"> </w:t>
      </w:r>
      <w:proofErr w:type="spellStart"/>
      <w:r>
        <w:t>americans</w:t>
      </w:r>
      <w:proofErr w:type="spellEnd"/>
    </w:p>
    <w:p w:rsidR="00947F1B" w:rsidRDefault="00947F1B" w:rsidP="00947F1B">
      <w:r w:rsidRPr="007C44A1">
        <w:t xml:space="preserve">Natalie </w:t>
      </w:r>
      <w:proofErr w:type="spellStart"/>
      <w:r w:rsidRPr="007C44A1">
        <w:rPr>
          <w:rStyle w:val="Style13ptBold"/>
        </w:rPr>
        <w:t>Spievack</w:t>
      </w:r>
      <w:proofErr w:type="spellEnd"/>
      <w:r w:rsidRPr="007C44A1">
        <w:rPr>
          <w:rStyle w:val="Style13ptBold"/>
        </w:rPr>
        <w:t xml:space="preserve"> 19</w:t>
      </w:r>
      <w:r>
        <w:t xml:space="preserve">, </w:t>
      </w:r>
      <w:r w:rsidRPr="007C44A1">
        <w:t>research assistant in the Income and Benefits Policy Center at the Urban Institute</w:t>
      </w:r>
      <w:r>
        <w:t xml:space="preserve">, </w:t>
      </w:r>
      <w:r w:rsidRPr="007C44A1">
        <w:t>BA in political science and economics</w:t>
      </w:r>
      <w:r>
        <w:t xml:space="preserve"> from the University of Wisconsin, 2/1/19, “</w:t>
      </w:r>
      <w:r w:rsidRPr="007C44A1">
        <w:t>Can labor unions help close the black-white wage gap?</w:t>
      </w:r>
      <w:r>
        <w:t xml:space="preserve">”, </w:t>
      </w:r>
      <w:hyperlink r:id="rId69" w:history="1">
        <w:r w:rsidRPr="00986584">
          <w:rPr>
            <w:rStyle w:val="Hyperlink"/>
          </w:rPr>
          <w:t>https://www.urban.org/urban-wire/can-labor-unions-help-close-black-white-wage-gap</w:t>
        </w:r>
      </w:hyperlink>
    </w:p>
    <w:p w:rsidR="00947F1B" w:rsidRPr="00480C88" w:rsidRDefault="00947F1B" w:rsidP="00947F1B">
      <w:pPr>
        <w:rPr>
          <w:sz w:val="16"/>
        </w:rPr>
      </w:pPr>
      <w:r w:rsidRPr="00480C88">
        <w:rPr>
          <w:sz w:val="16"/>
        </w:rPr>
        <w:t xml:space="preserve">After nearly half a century of declining union membership, collective bargaining may be primed for a comeback. </w:t>
      </w:r>
      <w:r w:rsidRPr="00480C88">
        <w:rPr>
          <w:rStyle w:val="StyleUnderline"/>
        </w:rPr>
        <w:t>Given</w:t>
      </w:r>
      <w:r w:rsidRPr="00480C88">
        <w:rPr>
          <w:sz w:val="16"/>
        </w:rPr>
        <w:t xml:space="preserve"> the convergence of four factors—</w:t>
      </w:r>
      <w:r w:rsidRPr="00480C88">
        <w:rPr>
          <w:rStyle w:val="StyleUnderline"/>
        </w:rPr>
        <w:t>rising income inequality, favorable public perceptions of unions, a new Democratic House majority, and likely presidential runs by several progressive candidates—legislation to ease barriers against union organization may soon gain traction.</w:t>
      </w:r>
      <w:r>
        <w:rPr>
          <w:rStyle w:val="StyleUnderline"/>
        </w:rPr>
        <w:t xml:space="preserve"> </w:t>
      </w:r>
      <w:r w:rsidRPr="00480C88">
        <w:rPr>
          <w:sz w:val="16"/>
        </w:rPr>
        <w:t>Th</w:t>
      </w:r>
      <w:r w:rsidRPr="00480C88">
        <w:rPr>
          <w:rStyle w:val="StyleUnderline"/>
        </w:rPr>
        <w:t>is growing interest in strong unions is understandable in light of the</w:t>
      </w:r>
      <w:r w:rsidRPr="00480C88">
        <w:rPr>
          <w:sz w:val="16"/>
        </w:rPr>
        <w:t xml:space="preserve"> well-documented </w:t>
      </w:r>
      <w:r w:rsidRPr="00480C88">
        <w:rPr>
          <w:rStyle w:val="StyleUnderline"/>
        </w:rPr>
        <w:t>link between declining union membership and rising income inequalit</w:t>
      </w:r>
      <w:r w:rsidRPr="00480C88">
        <w:rPr>
          <w:sz w:val="16"/>
        </w:rPr>
        <w:t xml:space="preserve">y. Less emphasized, however, is </w:t>
      </w:r>
      <w:r w:rsidRPr="00480C88">
        <w:rPr>
          <w:rStyle w:val="StyleUnderline"/>
        </w:rPr>
        <w:t>the relationship between unions and racial inequality.</w:t>
      </w:r>
      <w:r>
        <w:rPr>
          <w:rStyle w:val="StyleUnderline"/>
        </w:rPr>
        <w:t xml:space="preserve"> </w:t>
      </w:r>
      <w:r w:rsidRPr="00480C88">
        <w:rPr>
          <w:sz w:val="16"/>
        </w:rPr>
        <w:t xml:space="preserve">A 2012 study found that </w:t>
      </w:r>
      <w:r w:rsidRPr="00480C88">
        <w:rPr>
          <w:rStyle w:val="StyleUnderline"/>
        </w:rPr>
        <w:t>if unionization rates remained at their 1970s level—when African American workers were more likely than white workers to be union members—black-white weekly wage gaps would be nearly 30 percent lower among women and 3 to 4 percent lower among men</w:t>
      </w:r>
      <w:r w:rsidRPr="00480C88">
        <w:rPr>
          <w:sz w:val="16"/>
        </w:rPr>
        <w:t xml:space="preserve">. Research also consistently finds that </w:t>
      </w:r>
      <w:r w:rsidRPr="00480C88">
        <w:rPr>
          <w:rStyle w:val="StyleUnderline"/>
        </w:rPr>
        <w:t>racial wage gaps are smaller among union members than among nonunion members.</w:t>
      </w:r>
      <w:r>
        <w:rPr>
          <w:rStyle w:val="StyleUnderline"/>
        </w:rPr>
        <w:t xml:space="preserve"> </w:t>
      </w:r>
      <w:r w:rsidRPr="00480C88">
        <w:rPr>
          <w:sz w:val="16"/>
        </w:rPr>
        <w:t xml:space="preserve">This evidence shows that a rebound in union membership could reduce the racial wage gap that has been growing since 1979. How unions transitioned from excluding African Americans to elevating their wages Unions weren’t always a positive force for black workers. In 1935, when the National Labor Relations Act gave workers the legal right to engage in collective bargaining, less than 1 percent of all union workers were black. Union formation excluded agricultural and domestic workers, occupations predominantly held by black workers, and largely left black workers unable to organize. By the late 1960s and early 1970s, unions began to integrate. The manufacturing boom brought large numbers of black workers north to factories, the civil rights movement focused increasingly on economic issues, and the more liberal Congress of Industrial Organizations organized black workers. In 1973, unionization rates among black men were over 40 percent, while rates among white men were between 30 and 40 percent. And by the late 1970s, almost one in four black women —nearly double the share of white women—belonged to a union. As unions declined, the racial wage gap expanded The steep decline in unionization rates among workers of all racial and ethnic groups over the past four decades has occurred in tandem with rising racial wage inequality. In 1983, 31.7 percent of black workers and 23.3 percent of the entire workforce were unionized. In 2017, those numbers had fallen to 12.6 percent and 10.7 percent, respectively (largely because of global competition, deindustrialization, and the passage of right-to-work laws in several states). Meanwhile, from 1979 to 2016, average hourly earnings of black men in the US fell from 80 percent of white male earnings to 70 percent of white male earnings. For black women, average earnings fell from near parity with white women to 82 percent of white female earnings. </w:t>
      </w:r>
      <w:r w:rsidRPr="00480C88">
        <w:rPr>
          <w:rStyle w:val="StyleUnderline"/>
        </w:rPr>
        <w:t>Strong unions play a role in the racial wage gap largely because of black workers’ overrepresentation in labor market sectors that have higher rates of union membership. Union jobs pay, on average, 16.4 percent higher wages than do nonunion jobs because of workers’ ability to bargain collectively for higher pay, more transparent hiring and promotion policies, and heavier regulation of grievance procedures.</w:t>
      </w:r>
      <w:r>
        <w:rPr>
          <w:rStyle w:val="StyleUnderline"/>
        </w:rPr>
        <w:t xml:space="preserve"> </w:t>
      </w:r>
      <w:r w:rsidRPr="00480C88">
        <w:rPr>
          <w:sz w:val="16"/>
        </w:rPr>
        <w:t xml:space="preserve">Recent research also finds that </w:t>
      </w:r>
      <w:r w:rsidRPr="00480C88">
        <w:rPr>
          <w:rStyle w:val="StyleUnderline"/>
        </w:rPr>
        <w:t>union membership delivers a larger wage premium to black workers than to white workers. Hourly wages for black union workers are 14.7 percent higher than those of their nonunion counterparts, while white unionized workers make 9.6 percent higher hourly wages than do nonunionized white workers.</w:t>
      </w:r>
      <w:r>
        <w:rPr>
          <w:rStyle w:val="StyleUnderline"/>
        </w:rPr>
        <w:t xml:space="preserve"> </w:t>
      </w:r>
      <w:r w:rsidRPr="00480C88">
        <w:rPr>
          <w:sz w:val="16"/>
        </w:rPr>
        <w:t xml:space="preserve">The impact of increased unionization on racial equality could extend beyond hourly wage increases. A 2016 study found that </w:t>
      </w:r>
      <w:r w:rsidRPr="00480C88">
        <w:rPr>
          <w:rStyle w:val="StyleUnderline"/>
        </w:rPr>
        <w:t>black union workers are 17.4 percentage points more likely than nonunion workers to have employer-provided health insurance and 18.3 percentage points more likely to have an employer-sponsored retirement plan</w:t>
      </w:r>
      <w:r w:rsidRPr="00480C88">
        <w:rPr>
          <w:sz w:val="16"/>
        </w:rPr>
        <w:t xml:space="preserve">, advantages that are even greater among workers with no high school degree. </w:t>
      </w:r>
      <w:r w:rsidRPr="00480C88">
        <w:rPr>
          <w:rStyle w:val="StyleUnderline"/>
        </w:rPr>
        <w:t>Higher union membership also narrows the racial wealth gap by supplying a larger wealth dividend to nonwhite workers than to white workers</w:t>
      </w:r>
      <w:r w:rsidRPr="00480C88">
        <w:rPr>
          <w:sz w:val="16"/>
        </w:rPr>
        <w:t xml:space="preserve">. The increase in earnings, benefits, and employment stability afforded by union membership translates to a higher likelihood of homeownership and larger contributions to 401(k) plans. Between 2010 and 2016, the median wealth of nonwhite union members was nearly five times greater than that of their nonunion counterparts, while the median wealth of white union members was only 39 percent greater than that of white nonunion workers. Research and history provide a compelling case for the role of </w:t>
      </w:r>
      <w:r w:rsidRPr="00480C88">
        <w:rPr>
          <w:rStyle w:val="StyleUnderline"/>
        </w:rPr>
        <w:t>strong unions</w:t>
      </w:r>
      <w:r w:rsidRPr="00480C88">
        <w:rPr>
          <w:sz w:val="16"/>
        </w:rPr>
        <w:t xml:space="preserve"> in </w:t>
      </w:r>
      <w:r w:rsidRPr="00480C88">
        <w:rPr>
          <w:rStyle w:val="StyleUnderline"/>
        </w:rPr>
        <w:t>furthering economic progress for African Americans and in reducing economic inequality among all Americans</w:t>
      </w:r>
      <w:r w:rsidRPr="00480C88">
        <w:rPr>
          <w:sz w:val="16"/>
        </w:rPr>
        <w:t>. That’s why conversations about the importance of unions should be not only class based but racially conscious.</w:t>
      </w:r>
    </w:p>
    <w:p w:rsidR="00947F1B" w:rsidRDefault="00947F1B" w:rsidP="00947F1B">
      <w:pPr>
        <w:pStyle w:val="Heading4"/>
      </w:pPr>
      <w:r>
        <w:t>Unions prevent wage theft and families from following below the poverty line</w:t>
      </w:r>
    </w:p>
    <w:p w:rsidR="00947F1B" w:rsidRPr="00BA653A" w:rsidRDefault="00947F1B" w:rsidP="00947F1B">
      <w:r w:rsidRPr="00551190">
        <w:rPr>
          <w:rStyle w:val="Style13ptBold"/>
        </w:rPr>
        <w:t>Bivens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947F1B" w:rsidRPr="008B200D" w:rsidRDefault="00947F1B" w:rsidP="00947F1B">
      <w:r w:rsidRPr="008B200D">
        <w:t xml:space="preserve">Unions also raise pay for workers by helping to enforce labor standards, like guarding against wage theft. Union workers are more knowledgeable about their rights, and union representatives communicate when needed with government enforcement agencies, which enhances enforcement of wage violations. For example, </w:t>
      </w:r>
      <w:r w:rsidRPr="00BA653A">
        <w:rPr>
          <w:rStyle w:val="StyleUnderline"/>
        </w:rPr>
        <w:t>workers covered by a union are half as likely to be the victims of minimum wage violations</w:t>
      </w:r>
      <w:r w:rsidRPr="008B200D">
        <w:t xml:space="preserve"> (i.e., to be paid an effective hourly rate that is below the minimum wage</w:t>
      </w:r>
      <w:r w:rsidRPr="00BA653A">
        <w:rPr>
          <w:rStyle w:val="StyleUnderline"/>
        </w:rPr>
        <w:t>). This form of wage theft is costing workers over $15 billion a year, causing many families to fall below the poverty line</w:t>
      </w:r>
      <w:r w:rsidRPr="008B200D">
        <w:t>.</w:t>
      </w:r>
      <w:hyperlink r:id="rId70" w:anchor="_note22" w:history="1">
        <w:r w:rsidRPr="008B200D">
          <w:rPr>
            <w:rStyle w:val="Hyperlink"/>
          </w:rPr>
          <w:t>22</w:t>
        </w:r>
      </w:hyperlink>
    </w:p>
    <w:p w:rsidR="00947F1B" w:rsidRDefault="00947F1B" w:rsidP="00947F1B">
      <w:r w:rsidRPr="00BA653A">
        <w:rPr>
          <w:rStyle w:val="StyleUnderline"/>
        </w:rPr>
        <w:t>When union density is high, nonunion workers benefit from higher wages</w:t>
      </w:r>
      <w:r w:rsidRPr="008B200D">
        <w:t>. When the share of workers who are union members is relatively high, as it was in 1979, wages of nonunion workers are higher. For example, had union density remained at its 1979 level, weekly wages of nonunion men in the private sector would be 5 percent higher (that’s an additional $2,704 in earnings for year-round workers), while wages for nonunion men in the private sector without a college education would be 8 percent, or $3,016 per year, higher. (These estimates look at what wages would have been in 2013 had union density remained at its 1979 levels).</w:t>
      </w:r>
      <w:hyperlink r:id="rId71" w:anchor="_note23" w:history="1">
        <w:r w:rsidRPr="008B200D">
          <w:rPr>
            <w:rStyle w:val="Hyperlink"/>
          </w:rPr>
          <w:t>23</w:t>
        </w:r>
      </w:hyperlink>
    </w:p>
    <w:p w:rsidR="00947F1B" w:rsidRPr="006C4337" w:rsidRDefault="0090439A" w:rsidP="00947F1B">
      <w:pPr>
        <w:pStyle w:val="Heading3"/>
      </w:pPr>
      <w:r>
        <w:t>---</w:t>
      </w:r>
      <w:r w:rsidR="00947F1B">
        <w:t>Ext. Wages Key to Growth</w:t>
      </w:r>
    </w:p>
    <w:p w:rsidR="00947F1B" w:rsidRPr="009E0B32" w:rsidRDefault="00947F1B" w:rsidP="00947F1B">
      <w:pPr>
        <w:pStyle w:val="Heading4"/>
      </w:pPr>
      <w:r w:rsidRPr="009E0B32">
        <w:t>High wages are key to durable growth</w:t>
      </w:r>
    </w:p>
    <w:p w:rsidR="00947F1B" w:rsidRPr="009E0B32" w:rsidRDefault="00947F1B" w:rsidP="00947F1B">
      <w:proofErr w:type="spellStart"/>
      <w:r w:rsidRPr="009E0B32">
        <w:rPr>
          <w:rStyle w:val="Style13ptBold"/>
        </w:rPr>
        <w:t>Wolfers</w:t>
      </w:r>
      <w:proofErr w:type="spellEnd"/>
      <w:r w:rsidRPr="009E0B32">
        <w:rPr>
          <w:rStyle w:val="Style13ptBold"/>
        </w:rPr>
        <w:t xml:space="preserve"> 15</w:t>
      </w:r>
      <w:r w:rsidRPr="009E0B32">
        <w:t xml:space="preserve"> – PhD in economics, professor of economics and professor of public policy at the University of Michigan (Justin and Jan </w:t>
      </w:r>
      <w:proofErr w:type="spellStart"/>
      <w:r w:rsidRPr="009E0B32">
        <w:t>Zilinsky</w:t>
      </w:r>
      <w:proofErr w:type="spellEnd"/>
      <w:r w:rsidRPr="009E0B32">
        <w:t xml:space="preserve">, “Higher Wages for Low-Income Workers Lead to Higher Productivity,” </w:t>
      </w:r>
      <w:r w:rsidRPr="009E0B32">
        <w:rPr>
          <w:i/>
        </w:rPr>
        <w:t>PIIE</w:t>
      </w:r>
      <w:r w:rsidRPr="009E0B32">
        <w:t xml:space="preserve">, </w:t>
      </w:r>
      <w:hyperlink r:id="rId72" w:history="1">
        <w:r w:rsidRPr="00415378">
          <w:rPr>
            <w:rStyle w:val="Hyperlink"/>
          </w:rPr>
          <w:t>https://piie.com/blogs/realtime-economic-issues-watch/higher-wages-low-income-workers-lead-higher-productivity)</w:t>
        </w:r>
      </w:hyperlink>
    </w:p>
    <w:p w:rsidR="00947F1B" w:rsidRPr="001C37A0" w:rsidRDefault="00947F1B" w:rsidP="00947F1B">
      <w:pPr>
        <w:rPr>
          <w:sz w:val="16"/>
        </w:rPr>
      </w:pPr>
      <w:r w:rsidRPr="009E0B32">
        <w:rPr>
          <w:rStyle w:val="StyleUnderline"/>
        </w:rPr>
        <w:t xml:space="preserve">Economists have long argued that </w:t>
      </w:r>
      <w:r w:rsidRPr="008E439F">
        <w:rPr>
          <w:rStyle w:val="StyleUnderline"/>
          <w:highlight w:val="cyan"/>
        </w:rPr>
        <w:t>increases in worker pay</w:t>
      </w:r>
      <w:r w:rsidRPr="009E0B32">
        <w:rPr>
          <w:rStyle w:val="StyleUnderline"/>
        </w:rPr>
        <w:t xml:space="preserve"> </w:t>
      </w:r>
      <w:r w:rsidRPr="001C37A0">
        <w:rPr>
          <w:sz w:val="16"/>
        </w:rPr>
        <w:t>can</w:t>
      </w:r>
      <w:r w:rsidRPr="009E0B32">
        <w:rPr>
          <w:rStyle w:val="StyleUnderline"/>
        </w:rPr>
        <w:t xml:space="preserve"> </w:t>
      </w:r>
      <w:r w:rsidRPr="008E439F">
        <w:rPr>
          <w:rStyle w:val="StyleUnderline"/>
          <w:highlight w:val="cyan"/>
        </w:rPr>
        <w:t>lead to improvements in productivity</w:t>
      </w:r>
      <w:r w:rsidRPr="001C37A0">
        <w:rPr>
          <w:sz w:val="16"/>
        </w:rPr>
        <w:t xml:space="preserve">—indeed, that it can actually be profitable to pay workers higher wages. As Alfred </w:t>
      </w:r>
      <w:r w:rsidRPr="009E0B32">
        <w:rPr>
          <w:rStyle w:val="StyleUnderline"/>
        </w:rPr>
        <w:t>Marshall</w:t>
      </w:r>
      <w:r w:rsidRPr="001C37A0">
        <w:rPr>
          <w:sz w:val="16"/>
        </w:rPr>
        <w:t xml:space="preserve">, the father of modern economics, </w:t>
      </w:r>
      <w:r w:rsidRPr="009E0B32">
        <w:rPr>
          <w:rStyle w:val="StyleUnderline"/>
        </w:rPr>
        <w:t>argued</w:t>
      </w:r>
      <w:r w:rsidRPr="001C37A0">
        <w:rPr>
          <w:sz w:val="16"/>
        </w:rPr>
        <w:t xml:space="preserve"> almost 125 years ago, "</w:t>
      </w:r>
      <w:r w:rsidRPr="008E439F">
        <w:rPr>
          <w:rStyle w:val="StyleUnderline"/>
          <w:highlight w:val="cyan"/>
        </w:rPr>
        <w:t>any change in the distribution of wealth</w:t>
      </w:r>
      <w:r w:rsidRPr="009E0B32">
        <w:rPr>
          <w:rStyle w:val="StyleUnderline"/>
        </w:rPr>
        <w:t xml:space="preserve"> which </w:t>
      </w:r>
      <w:r w:rsidRPr="008E439F">
        <w:rPr>
          <w:rStyle w:val="StyleUnderline"/>
          <w:highlight w:val="cyan"/>
        </w:rPr>
        <w:t>gives more to the wage receivers</w:t>
      </w:r>
      <w:r w:rsidRPr="001C37A0">
        <w:rPr>
          <w:sz w:val="16"/>
        </w:rPr>
        <w:t xml:space="preserve"> and less to the capitalists </w:t>
      </w:r>
      <w:r w:rsidRPr="008E439F">
        <w:rPr>
          <w:rStyle w:val="StyleUnderline"/>
          <w:highlight w:val="cyan"/>
        </w:rPr>
        <w:t>is likely</w:t>
      </w:r>
      <w:r w:rsidRPr="001C37A0">
        <w:rPr>
          <w:sz w:val="16"/>
        </w:rPr>
        <w:t xml:space="preserve">, other things being equal, </w:t>
      </w:r>
      <w:r w:rsidRPr="008E439F">
        <w:rPr>
          <w:rStyle w:val="StyleUnderline"/>
          <w:highlight w:val="cyan"/>
        </w:rPr>
        <w:t>to hasten</w:t>
      </w:r>
      <w:r w:rsidRPr="001C37A0">
        <w:rPr>
          <w:sz w:val="16"/>
        </w:rPr>
        <w:t xml:space="preserve"> the increase of </w:t>
      </w:r>
      <w:r w:rsidRPr="008E439F">
        <w:rPr>
          <w:rStyle w:val="StyleUnderline"/>
          <w:highlight w:val="cyan"/>
        </w:rPr>
        <w:t>material production</w:t>
      </w:r>
      <w:r w:rsidRPr="001C37A0">
        <w:rPr>
          <w:sz w:val="16"/>
        </w:rPr>
        <w:t xml:space="preserve">." Since then, </w:t>
      </w:r>
      <w:r w:rsidRPr="009E0B32">
        <w:rPr>
          <w:rStyle w:val="StyleUnderline"/>
        </w:rPr>
        <w:t>economists have compiled rich data validating Marshall's hypothesis</w:t>
      </w:r>
      <w:r w:rsidRPr="001C37A0">
        <w:rPr>
          <w:sz w:val="16"/>
        </w:rPr>
        <w:t xml:space="preserve"> that paying higher wages generates savings: </w:t>
      </w:r>
      <w:r w:rsidRPr="008E439F">
        <w:rPr>
          <w:rStyle w:val="StyleUnderline"/>
          <w:highlight w:val="cyan"/>
        </w:rPr>
        <w:t>Higher wages motivate employees to work harder</w:t>
      </w:r>
      <w:r w:rsidRPr="008E439F">
        <w:rPr>
          <w:sz w:val="16"/>
          <w:highlight w:val="cyan"/>
        </w:rPr>
        <w:t>.</w:t>
      </w:r>
      <w:r w:rsidRPr="001C37A0">
        <w:rPr>
          <w:sz w:val="16"/>
        </w:rPr>
        <w:t xml:space="preserve"> Janet Yellen (1984) [pdf] suggested that </w:t>
      </w:r>
      <w:r w:rsidRPr="008E439F">
        <w:rPr>
          <w:rStyle w:val="StyleUnderline"/>
          <w:highlight w:val="cyan"/>
        </w:rPr>
        <w:t>higher wages create</w:t>
      </w:r>
      <w:r w:rsidRPr="009E0B32">
        <w:rPr>
          <w:rStyle w:val="StyleUnderline"/>
        </w:rPr>
        <w:t xml:space="preserve"> the </w:t>
      </w:r>
      <w:r w:rsidRPr="008E439F">
        <w:rPr>
          <w:rStyle w:val="StyleUnderline"/>
          <w:highlight w:val="cyan"/>
        </w:rPr>
        <w:t>conditions for workers to be more productive</w:t>
      </w:r>
      <w:r w:rsidRPr="001C37A0">
        <w:rPr>
          <w:sz w:val="16"/>
        </w:rPr>
        <w:t xml:space="preserve">, pointing to "reduced shirking by employees due to a higher cost of job loss; lower turnover; an improvement in the average quality of job applicants and improved morale." Among the studies documenting this point are Levine (1992), [pdf] which analyzed a sample of large (mostly Fortune 500) manufacturing companies, and </w:t>
      </w:r>
      <w:proofErr w:type="spellStart"/>
      <w:r w:rsidRPr="001C37A0">
        <w:rPr>
          <w:sz w:val="16"/>
        </w:rPr>
        <w:t>Holzer</w:t>
      </w:r>
      <w:proofErr w:type="spellEnd"/>
      <w:r w:rsidRPr="001C37A0">
        <w:rPr>
          <w:sz w:val="16"/>
        </w:rPr>
        <w:t xml:space="preserve">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the majority of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r w:rsidRPr="008E439F">
        <w:rPr>
          <w:rStyle w:val="StyleUnderline"/>
          <w:highlight w:val="cyan"/>
        </w:rPr>
        <w:t>Higher wages attract more</w:t>
      </w:r>
      <w:r w:rsidRPr="009E0B32">
        <w:rPr>
          <w:rStyle w:val="StyleUnderline"/>
        </w:rPr>
        <w:t xml:space="preserve"> capable and </w:t>
      </w:r>
      <w:r w:rsidRPr="008E439F">
        <w:rPr>
          <w:rStyle w:val="StyleUnderline"/>
          <w:highlight w:val="cyan"/>
        </w:rPr>
        <w:t>productive workers</w:t>
      </w:r>
      <w:r w:rsidRPr="001C37A0">
        <w:rPr>
          <w:sz w:val="16"/>
        </w:rPr>
        <w:t xml:space="preserve">. The evidence that higher wages attract more high quality applicants for new jobs is voluminous. Dal </w:t>
      </w:r>
      <w:proofErr w:type="spellStart"/>
      <w:r w:rsidRPr="001C37A0">
        <w:rPr>
          <w:sz w:val="16"/>
        </w:rPr>
        <w:t>Bó</w:t>
      </w:r>
      <w:proofErr w:type="spellEnd"/>
      <w:r w:rsidRPr="001C37A0">
        <w:rPr>
          <w:sz w:val="16"/>
        </w:rPr>
        <w:t xml:space="preserve"> et al. (2013) show that </w:t>
      </w:r>
      <w:r w:rsidRPr="009E0B32">
        <w:rPr>
          <w:rStyle w:val="StyleUnderline"/>
        </w:rPr>
        <w:t>offering higher salaries yielded an applicant pool with a higher IQ and with personality scores and motivation that made them a better fit for the advertised jobs</w:t>
      </w:r>
      <w:r w:rsidRPr="001C37A0">
        <w:rPr>
          <w:sz w:val="16"/>
        </w:rPr>
        <w:t xml:space="preserve">. Moreover, the first firm to offer higher wages is more likely to attract and retain </w:t>
      </w:r>
      <w:proofErr w:type="gramStart"/>
      <w:r w:rsidRPr="001C37A0">
        <w:rPr>
          <w:sz w:val="16"/>
        </w:rPr>
        <w:t>more productive workers</w:t>
      </w:r>
      <w:proofErr w:type="gramEnd"/>
      <w:r w:rsidRPr="001C37A0">
        <w:rPr>
          <w:sz w:val="16"/>
        </w:rPr>
        <w:t xml:space="preserve">. </w:t>
      </w:r>
      <w:r w:rsidRPr="008E439F">
        <w:rPr>
          <w:rStyle w:val="StyleUnderline"/>
          <w:highlight w:val="cyan"/>
        </w:rPr>
        <w:t>Higher wages lead to lower turnover</w:t>
      </w:r>
      <w:r w:rsidRPr="001C37A0">
        <w:rPr>
          <w:sz w:val="16"/>
        </w:rPr>
        <w:t xml:space="preserve">, reducing the costs of hiring and training new workers. Reich et al (2003) [pdf] calculated that typical turnover costs exceed $4,000 for each worker and that an increase in wages at the San Francisco airport led to a decline in turnover of 34 percent, yielding turnover-related savings of $6.6 million per year. </w:t>
      </w:r>
      <w:proofErr w:type="spellStart"/>
      <w:r w:rsidRPr="001C37A0">
        <w:rPr>
          <w:sz w:val="16"/>
        </w:rPr>
        <w:t>Dube</w:t>
      </w:r>
      <w:proofErr w:type="spellEnd"/>
      <w:r w:rsidRPr="001C37A0">
        <w:rPr>
          <w:sz w:val="16"/>
        </w:rPr>
        <w:t xml:space="preserv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w:t>
      </w:r>
      <w:proofErr w:type="spellStart"/>
      <w:r w:rsidRPr="001C37A0">
        <w:rPr>
          <w:sz w:val="16"/>
        </w:rPr>
        <w:t>Fairris</w:t>
      </w:r>
      <w:proofErr w:type="spellEnd"/>
      <w:r w:rsidRPr="001C37A0">
        <w:rPr>
          <w:sz w:val="16"/>
        </w:rPr>
        <w:t xml:space="preserve"> et al. (2005) [pdf] examined evidence from Los Angeles, finding that when employers were directed to offer higher wages, the decline in worker turnover yielded savings equal to around one-sixth of the cost incurred. </w:t>
      </w:r>
      <w:r w:rsidRPr="009E0B32">
        <w:rPr>
          <w:rStyle w:val="StyleUnderline"/>
        </w:rPr>
        <w:t xml:space="preserve">Higher wages </w:t>
      </w:r>
      <w:r w:rsidRPr="008E439F">
        <w:rPr>
          <w:rStyle w:val="StyleUnderline"/>
          <w:highlight w:val="cyan"/>
        </w:rPr>
        <w:t>enhance quality</w:t>
      </w:r>
      <w:r w:rsidRPr="001C37A0">
        <w:rPr>
          <w:sz w:val="16"/>
        </w:rPr>
        <w:t xml:space="preserve"> and customer service. The Reich et al. (2003) [pdf] study also found that almost half of employers reported improvements in customer service following a wage rise for low-wage workers, and indeed, higher wages at the San Francisco airport led to shorter airport lines. 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 </w:t>
      </w:r>
      <w:r w:rsidRPr="009E0B32">
        <w:rPr>
          <w:rStyle w:val="StyleUnderline"/>
        </w:rPr>
        <w:t xml:space="preserve">Higher wages </w:t>
      </w:r>
      <w:r w:rsidRPr="008E439F">
        <w:rPr>
          <w:rStyle w:val="StyleUnderline"/>
          <w:highlight w:val="cyan"/>
        </w:rPr>
        <w:t>reduce disciplinary problems</w:t>
      </w:r>
      <w:r w:rsidRPr="009E0B32">
        <w:rPr>
          <w:rStyle w:val="StyleUnderline"/>
        </w:rPr>
        <w:t xml:space="preserve"> and absenteeism</w:t>
      </w:r>
      <w:r w:rsidRPr="001C37A0">
        <w:rPr>
          <w:sz w:val="16"/>
        </w:rPr>
        <w:t xml:space="preserve">. </w:t>
      </w:r>
      <w:proofErr w:type="spellStart"/>
      <w:r w:rsidRPr="001C37A0">
        <w:rPr>
          <w:sz w:val="16"/>
        </w:rPr>
        <w:t>Cappelli</w:t>
      </w:r>
      <w:proofErr w:type="spellEnd"/>
      <w:r w:rsidRPr="001C37A0">
        <w:rPr>
          <w:sz w:val="16"/>
        </w:rPr>
        <w:t xml:space="preserve"> and Chauvin (1991) [pdf] documented that in plants where pay was higher relative to the local labor market, fewer disciplinary actions were required. Likewise, nearly half of those employers surveyed by Reich et al. (2003) [pdf] reported a decrease in disciplinary issues following a wage rise. Zhang et al. [pdf] (2013) showed in a survey of Canadian firms that absenteeism was less likely when wages were higher. Pfeifer (2010) found a similar result in a large German survey. </w:t>
      </w:r>
      <w:r w:rsidRPr="009E0B32">
        <w:rPr>
          <w:rStyle w:val="StyleUnderline"/>
        </w:rPr>
        <w:t xml:space="preserve">Firms with higher wages need to devote fewer resources to monitoring. High-paying firms </w:t>
      </w:r>
      <w:proofErr w:type="gramStart"/>
      <w:r w:rsidRPr="009E0B32">
        <w:rPr>
          <w:rStyle w:val="StyleUnderline"/>
        </w:rPr>
        <w:t>have been found</w:t>
      </w:r>
      <w:proofErr w:type="gramEnd"/>
      <w:r w:rsidRPr="009E0B32">
        <w:rPr>
          <w:rStyle w:val="StyleUnderline"/>
        </w:rPr>
        <w:t xml:space="preserve"> to create a culture of hard work in which employees monitor their coworkers</w:t>
      </w:r>
      <w:r w:rsidRPr="001C37A0">
        <w:rPr>
          <w:sz w:val="16"/>
        </w:rPr>
        <w:t xml:space="preserve">, reducing the need to hire supervisors. </w:t>
      </w:r>
      <w:proofErr w:type="spellStart"/>
      <w:r w:rsidRPr="001C37A0">
        <w:rPr>
          <w:sz w:val="16"/>
        </w:rPr>
        <w:t>Rebitzer</w:t>
      </w:r>
      <w:proofErr w:type="spellEnd"/>
      <w:r w:rsidRPr="001C37A0">
        <w:rPr>
          <w:sz w:val="16"/>
        </w:rPr>
        <w:t xml:space="preserve"> (1995) found that low-wage maintenance workers needed more supervision in the petrochemical industry. </w:t>
      </w:r>
      <w:proofErr w:type="spellStart"/>
      <w:r w:rsidRPr="001C37A0">
        <w:rPr>
          <w:sz w:val="16"/>
        </w:rPr>
        <w:t>Groshen</w:t>
      </w:r>
      <w:proofErr w:type="spellEnd"/>
      <w:r w:rsidRPr="001C37A0">
        <w:rPr>
          <w:sz w:val="16"/>
        </w:rPr>
        <w:t xml:space="preserve"> and Krueger (1990) showed that more highly paid nurses </w:t>
      </w:r>
      <w:proofErr w:type="gramStart"/>
      <w:r w:rsidRPr="001C37A0">
        <w:rPr>
          <w:sz w:val="16"/>
        </w:rPr>
        <w:t>were also supervised</w:t>
      </w:r>
      <w:proofErr w:type="gramEnd"/>
      <w:r w:rsidRPr="001C37A0">
        <w:rPr>
          <w:sz w:val="16"/>
        </w:rPr>
        <w:t xml:space="preserve"> less. </w:t>
      </w:r>
      <w:proofErr w:type="spellStart"/>
      <w:r w:rsidRPr="009E0B32">
        <w:rPr>
          <w:rStyle w:val="StyleUnderline"/>
        </w:rPr>
        <w:t>Georgiadis</w:t>
      </w:r>
      <w:proofErr w:type="spellEnd"/>
      <w:r w:rsidRPr="001C37A0">
        <w:rPr>
          <w:sz w:val="16"/>
        </w:rPr>
        <w:t xml:space="preserve"> (2008) </w:t>
      </w:r>
      <w:r w:rsidRPr="009E0B32">
        <w:rPr>
          <w:rStyle w:val="StyleUnderline"/>
        </w:rPr>
        <w:t>found</w:t>
      </w:r>
      <w:r w:rsidRPr="001C37A0">
        <w:rPr>
          <w:sz w:val="16"/>
        </w:rPr>
        <w:t xml:space="preserve"> that in residential care homes in the United Kingdom "</w:t>
      </w:r>
      <w:r w:rsidRPr="009E0B32">
        <w:rPr>
          <w:rStyle w:val="StyleUnderline"/>
        </w:rPr>
        <w:t>higher wage costs were more than offset by lower monitoring costs</w:t>
      </w:r>
      <w:r w:rsidRPr="001C37A0">
        <w:rPr>
          <w:sz w:val="16"/>
        </w:rPr>
        <w:t xml:space="preserve">." </w:t>
      </w:r>
      <w:r w:rsidRPr="009E0B32">
        <w:rPr>
          <w:rStyle w:val="StyleUnderline"/>
        </w:rPr>
        <w:t xml:space="preserve">Workers excessively concerned about income security perform less well at work. </w:t>
      </w:r>
      <w:proofErr w:type="gramStart"/>
      <w:r w:rsidRPr="009E0B32">
        <w:rPr>
          <w:rStyle w:val="StyleUnderline"/>
        </w:rPr>
        <w:t>A variety of recent experiments have</w:t>
      </w:r>
      <w:proofErr w:type="gramEnd"/>
      <w:r w:rsidRPr="009E0B32">
        <w:rPr>
          <w:rStyle w:val="StyleUnderline"/>
        </w:rPr>
        <w:t xml:space="preserve"> demonstrated this </w:t>
      </w:r>
      <w:r w:rsidRPr="001C37A0">
        <w:rPr>
          <w:sz w:val="16"/>
        </w:rPr>
        <w:t xml:space="preserve">proposition.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w:t>
      </w:r>
      <w:proofErr w:type="spellStart"/>
      <w:r w:rsidRPr="001C37A0">
        <w:rPr>
          <w:sz w:val="16"/>
        </w:rPr>
        <w:t>Shafir</w:t>
      </w:r>
      <w:proofErr w:type="spellEnd"/>
      <w:r w:rsidRPr="001C37A0">
        <w:rPr>
          <w:sz w:val="16"/>
        </w:rPr>
        <w:t xml:space="preserve"> (2013) assessed a range of related experiments, finding that </w:t>
      </w:r>
      <w:r w:rsidRPr="009E0B32">
        <w:rPr>
          <w:rStyle w:val="StyleUnderline"/>
        </w:rPr>
        <w:t>mental tasks that simulate the constant stress of poverty led people to act in compulsive and improper ways</w:t>
      </w:r>
      <w:r w:rsidRPr="001C37A0">
        <w:rPr>
          <w:sz w:val="16"/>
        </w:rPr>
        <w:t xml:space="preserve">. Indeed, the World Bank Development Report (2015), [pdf] citing numerous field studies, recognizes that </w:t>
      </w:r>
      <w:r w:rsidRPr="009E0B32">
        <w:rPr>
          <w:rStyle w:val="StyleUnderline"/>
        </w:rPr>
        <w:t>poverty taxes people's mental capacities and self-control</w:t>
      </w:r>
      <w:r w:rsidRPr="001C37A0">
        <w:rPr>
          <w:sz w:val="16"/>
        </w:rPr>
        <w:t xml:space="preserve">. Other mechanisms by which higher wages can yield offsetting benefits </w:t>
      </w:r>
      <w:proofErr w:type="gramStart"/>
      <w:r w:rsidRPr="001C37A0">
        <w:rPr>
          <w:sz w:val="16"/>
        </w:rPr>
        <w:t>include:</w:t>
      </w:r>
      <w:proofErr w:type="gramEnd"/>
      <w:r w:rsidRPr="001C37A0">
        <w:rPr>
          <w:sz w:val="16"/>
        </w:rPr>
        <w:t xml:space="preserve"> </w:t>
      </w:r>
      <w:r w:rsidRPr="008E439F">
        <w:rPr>
          <w:rStyle w:val="StyleUnderline"/>
          <w:highlight w:val="cyan"/>
        </w:rPr>
        <w:t>Higher wages are associated with</w:t>
      </w:r>
      <w:r w:rsidRPr="009E0B32">
        <w:rPr>
          <w:rStyle w:val="StyleUnderline"/>
        </w:rPr>
        <w:t xml:space="preserve"> better health</w:t>
      </w:r>
      <w:r w:rsidRPr="001C37A0">
        <w:rPr>
          <w:sz w:val="16"/>
        </w:rPr>
        <w:t>—</w:t>
      </w:r>
      <w:r w:rsidRPr="008E439F">
        <w:rPr>
          <w:rStyle w:val="StyleUnderline"/>
          <w:highlight w:val="cyan"/>
        </w:rPr>
        <w:t>less illness and more stamina</w:t>
      </w:r>
      <w:r w:rsidRPr="009E0B32">
        <w:rPr>
          <w:rStyle w:val="StyleUnderline"/>
        </w:rPr>
        <w:t xml:space="preserve">, </w:t>
      </w:r>
      <w:r w:rsidRPr="008E439F">
        <w:rPr>
          <w:rStyle w:val="StyleUnderline"/>
          <w:highlight w:val="cyan"/>
        </w:rPr>
        <w:t>which enhance worker productivity</w:t>
      </w:r>
      <w:r w:rsidRPr="001C37A0">
        <w:rPr>
          <w:sz w:val="16"/>
        </w:rPr>
        <w:t xml:space="preserve">. </w:t>
      </w:r>
      <w:r w:rsidRPr="009E0B32">
        <w:rPr>
          <w:rStyle w:val="StyleUnderline"/>
        </w:rPr>
        <w:t>Greater job satisfaction can result in less conflict between employers and labor groups</w:t>
      </w:r>
      <w:r w:rsidRPr="001C37A0">
        <w:rPr>
          <w:sz w:val="16"/>
        </w:rPr>
        <w:t xml:space="preserve">. Enhanced reputation with consumers (compare the reputations of Costco and Walmart). </w:t>
      </w:r>
      <w:r w:rsidRPr="008E439F">
        <w:rPr>
          <w:rStyle w:val="StyleUnderline"/>
          <w:highlight w:val="cyan"/>
        </w:rPr>
        <w:t>All of these positive effects may i</w:t>
      </w:r>
      <w:r w:rsidRPr="009E0B32">
        <w:rPr>
          <w:rStyle w:val="StyleUnderline"/>
        </w:rPr>
        <w:t xml:space="preserve">nteract to </w:t>
      </w:r>
      <w:r w:rsidRPr="008E439F">
        <w:rPr>
          <w:rStyle w:val="StyleUnderline"/>
          <w:highlight w:val="cyan"/>
        </w:rPr>
        <w:t>yield</w:t>
      </w:r>
      <w:r w:rsidRPr="009E0B32">
        <w:rPr>
          <w:rStyle w:val="StyleUnderline"/>
        </w:rPr>
        <w:t xml:space="preserve"> even </w:t>
      </w:r>
      <w:r w:rsidRPr="008E439F">
        <w:rPr>
          <w:rStyle w:val="StyleUnderline"/>
          <w:highlight w:val="cyan"/>
        </w:rPr>
        <w:t>larger aggregate effects</w:t>
      </w:r>
      <w:r w:rsidRPr="001C37A0">
        <w:rPr>
          <w:sz w:val="16"/>
        </w:rPr>
        <w:t>, as the productivity of one worker often raises the productivity of their coworkers. Mas and Moretti (2009) [pdf] offer persuasive data on this point, showing that productive cashiers motivate their coworkers to work faster.</w:t>
      </w:r>
    </w:p>
    <w:p w:rsidR="00DE5DD6" w:rsidRPr="009E0B32" w:rsidRDefault="00DE5DD6" w:rsidP="00DE5DD6">
      <w:pPr>
        <w:pStyle w:val="Heading4"/>
      </w:pPr>
      <w:r>
        <w:t>Wage growth is key to the economy</w:t>
      </w:r>
    </w:p>
    <w:p w:rsidR="00DE5DD6" w:rsidRPr="009E0B32" w:rsidRDefault="00DE5DD6" w:rsidP="00DE5DD6">
      <w:proofErr w:type="spellStart"/>
      <w:r w:rsidRPr="009E0B32">
        <w:rPr>
          <w:rStyle w:val="Style13ptBold"/>
        </w:rPr>
        <w:t>Manyika</w:t>
      </w:r>
      <w:proofErr w:type="spellEnd"/>
      <w:r w:rsidRPr="009E0B32">
        <w:rPr>
          <w:rStyle w:val="Style13ptBold"/>
        </w:rPr>
        <w:t xml:space="preserve"> 18</w:t>
      </w:r>
      <w:r w:rsidRPr="009E0B32">
        <w:t xml:space="preserve"> – PhD @ Oxford, senior partner at McKinsey &amp; Company and chairman and director of the McKinsey Global Institute (James, et al, “The U.S. Economy Is Suffering from Low Demand. Higher Wages Would Help,” </w:t>
      </w:r>
      <w:r w:rsidRPr="009E0B32">
        <w:rPr>
          <w:i/>
        </w:rPr>
        <w:t>Harvard Business Review</w:t>
      </w:r>
      <w:r w:rsidRPr="009E0B32">
        <w:t xml:space="preserve">, </w:t>
      </w:r>
      <w:hyperlink r:id="rId73" w:history="1">
        <w:r w:rsidRPr="009E0B32">
          <w:rPr>
            <w:rStyle w:val="Hyperlink"/>
          </w:rPr>
          <w:t>https://hbr.org/2018/02/the-u-s-economy-is-suffering-from-low-demand-higher-wages-would-help)//BB</w:t>
        </w:r>
      </w:hyperlink>
    </w:p>
    <w:p w:rsidR="00DE5DD6" w:rsidRPr="001C37A0" w:rsidRDefault="00DE5DD6" w:rsidP="00DE5DD6">
      <w:pPr>
        <w:rPr>
          <w:sz w:val="16"/>
        </w:rPr>
      </w:pPr>
      <w:r w:rsidRPr="009E0B32">
        <w:rPr>
          <w:rStyle w:val="StyleUnderline"/>
        </w:rPr>
        <w:t xml:space="preserve">A little over a century ago, Henry Ford doubled </w:t>
      </w:r>
      <w:r w:rsidRPr="001C37A0">
        <w:rPr>
          <w:sz w:val="16"/>
        </w:rPr>
        <w:t xml:space="preserve">the minimum </w:t>
      </w:r>
      <w:r w:rsidRPr="009E0B32">
        <w:rPr>
          <w:rStyle w:val="StyleUnderline"/>
        </w:rPr>
        <w:t>pay</w:t>
      </w:r>
      <w:r w:rsidRPr="001C37A0">
        <w:rPr>
          <w:sz w:val="16"/>
        </w:rPr>
        <w:t xml:space="preserve"> of his workers to $5 a day. When </w:t>
      </w:r>
      <w:r w:rsidRPr="009E0B32">
        <w:rPr>
          <w:rStyle w:val="StyleUnderline"/>
        </w:rPr>
        <w:t>other employers followed suit</w:t>
      </w:r>
      <w:r w:rsidRPr="001C37A0">
        <w:rPr>
          <w:sz w:val="16"/>
        </w:rPr>
        <w:t xml:space="preserve">, it became clear that Ford had sparked a chain reaction. </w:t>
      </w:r>
      <w:r w:rsidRPr="008E439F">
        <w:rPr>
          <w:rStyle w:val="StyleUnderline"/>
          <w:highlight w:val="cyan"/>
        </w:rPr>
        <w:t>Higher pay</w:t>
      </w:r>
      <w:r w:rsidRPr="001C37A0">
        <w:rPr>
          <w:sz w:val="16"/>
        </w:rPr>
        <w:t xml:space="preserve"> throughout the </w:t>
      </w:r>
      <w:proofErr w:type="gramStart"/>
      <w:r w:rsidRPr="001C37A0">
        <w:rPr>
          <w:sz w:val="16"/>
        </w:rPr>
        <w:t xml:space="preserve">industry </w:t>
      </w:r>
      <w:r w:rsidRPr="008E439F">
        <w:rPr>
          <w:rStyle w:val="StyleUnderline"/>
          <w:highlight w:val="cyan"/>
        </w:rPr>
        <w:t>helped</w:t>
      </w:r>
      <w:proofErr w:type="gramEnd"/>
      <w:r w:rsidRPr="008E439F">
        <w:rPr>
          <w:rStyle w:val="StyleUnderline"/>
          <w:highlight w:val="cyan"/>
        </w:rPr>
        <w:t xml:space="preserve"> lead to more sales</w:t>
      </w:r>
      <w:r w:rsidRPr="009E0B32">
        <w:rPr>
          <w:rStyle w:val="StyleUnderline"/>
        </w:rPr>
        <w:t xml:space="preserve">, </w:t>
      </w:r>
      <w:r w:rsidRPr="008E439F">
        <w:rPr>
          <w:rStyle w:val="StyleUnderline"/>
          <w:highlight w:val="cyan"/>
        </w:rPr>
        <w:t>creating a</w:t>
      </w:r>
      <w:r w:rsidRPr="009E0B32">
        <w:rPr>
          <w:rStyle w:val="StyleUnderline"/>
        </w:rPr>
        <w:t xml:space="preserve"> virtuous </w:t>
      </w:r>
      <w:r w:rsidRPr="008E439F">
        <w:rPr>
          <w:rStyle w:val="StyleUnderline"/>
          <w:highlight w:val="cyan"/>
        </w:rPr>
        <w:t>cycle of growth</w:t>
      </w:r>
      <w:r w:rsidRPr="009E0B32">
        <w:rPr>
          <w:rStyle w:val="StyleUnderline"/>
        </w:rPr>
        <w:t xml:space="preserve"> and prosperity. Could we be at another Henry Ford moment? </w:t>
      </w:r>
      <w:r w:rsidRPr="001C37A0">
        <w:rPr>
          <w:sz w:val="16"/>
        </w:rPr>
        <w:t xml:space="preserve">Some </w:t>
      </w:r>
      <w:r w:rsidRPr="008E439F">
        <w:rPr>
          <w:rStyle w:val="StyleUnderline"/>
          <w:highlight w:val="cyan"/>
        </w:rPr>
        <w:t>major companies have</w:t>
      </w:r>
      <w:r w:rsidRPr="009E0B32">
        <w:rPr>
          <w:rStyle w:val="StyleUnderline"/>
        </w:rPr>
        <w:t xml:space="preserve"> announced </w:t>
      </w:r>
      <w:r w:rsidRPr="008E439F">
        <w:rPr>
          <w:rStyle w:val="StyleUnderline"/>
          <w:highlight w:val="cyan"/>
        </w:rPr>
        <w:t>plans to boost employee pay</w:t>
      </w:r>
      <w:r w:rsidRPr="009E0B32">
        <w:rPr>
          <w:rStyle w:val="StyleUnderline"/>
        </w:rPr>
        <w:t xml:space="preserve">. </w:t>
      </w:r>
      <w:r w:rsidRPr="008E439F">
        <w:rPr>
          <w:rStyle w:val="StyleUnderline"/>
          <w:highlight w:val="cyan"/>
        </w:rPr>
        <w:t>Target</w:t>
      </w:r>
      <w:r w:rsidRPr="009E0B32">
        <w:rPr>
          <w:rStyle w:val="StyleUnderline"/>
        </w:rPr>
        <w:t xml:space="preserve"> raised its minimum wage</w:t>
      </w:r>
      <w:r w:rsidRPr="001C37A0">
        <w:rPr>
          <w:sz w:val="16"/>
        </w:rPr>
        <w:t xml:space="preserve"> to $11 this past fall and committed to $15 by 2020. More recently, </w:t>
      </w:r>
      <w:r w:rsidRPr="008E439F">
        <w:rPr>
          <w:rStyle w:val="StyleUnderline"/>
          <w:highlight w:val="cyan"/>
        </w:rPr>
        <w:t>Walmart</w:t>
      </w:r>
      <w:r w:rsidRPr="009E0B32">
        <w:rPr>
          <w:rStyle w:val="StyleUnderline"/>
        </w:rPr>
        <w:t xml:space="preserve"> announced plans to match that increase</w:t>
      </w:r>
      <w:r w:rsidRPr="001C37A0">
        <w:rPr>
          <w:sz w:val="16"/>
        </w:rPr>
        <w:t xml:space="preserve"> to $11. In banking, </w:t>
      </w:r>
      <w:r w:rsidRPr="008E439F">
        <w:rPr>
          <w:rStyle w:val="StyleUnderline"/>
          <w:highlight w:val="cyan"/>
        </w:rPr>
        <w:t>Wells Fargo and Fifth Third</w:t>
      </w:r>
      <w:r w:rsidRPr="009E0B32">
        <w:rPr>
          <w:rStyle w:val="StyleUnderline"/>
        </w:rPr>
        <w:t xml:space="preserve"> Bancorp also </w:t>
      </w:r>
      <w:r w:rsidRPr="008E439F">
        <w:rPr>
          <w:rStyle w:val="StyleUnderline"/>
          <w:highlight w:val="cyan"/>
        </w:rPr>
        <w:t>announced pay increases</w:t>
      </w:r>
      <w:r w:rsidRPr="009E0B32">
        <w:rPr>
          <w:rStyle w:val="StyleUnderline"/>
        </w:rPr>
        <w:t xml:space="preserve"> for minimum wage employees</w:t>
      </w:r>
      <w:r w:rsidRPr="001C37A0">
        <w:rPr>
          <w:sz w:val="16"/>
        </w:rPr>
        <w:t xml:space="preserve">. These pay increases have occurred against a backdrop of weak economic growth and rising income inequality. </w:t>
      </w:r>
      <w:r w:rsidRPr="009E0B32">
        <w:rPr>
          <w:rStyle w:val="StyleUnderline"/>
        </w:rPr>
        <w:t>Economic growth has been stuck in low gear</w:t>
      </w:r>
      <w:r w:rsidRPr="001C37A0">
        <w:rPr>
          <w:sz w:val="16"/>
        </w:rPr>
        <w:t xml:space="preserve"> for almost a decade now, averaging around 2% a year since 2010 while </w:t>
      </w:r>
      <w:r w:rsidRPr="009E0B32">
        <w:rPr>
          <w:rStyle w:val="StyleUnderline"/>
        </w:rPr>
        <w:t>productivity</w:t>
      </w:r>
      <w:r w:rsidRPr="001C37A0">
        <w:rPr>
          <w:sz w:val="16"/>
        </w:rPr>
        <w:t xml:space="preserve"> growth, </w:t>
      </w:r>
      <w:r w:rsidRPr="009E0B32">
        <w:rPr>
          <w:rStyle w:val="StyleUnderline"/>
        </w:rPr>
        <w:t>the key to increasing living standards, has been languishing near historic lows</w:t>
      </w:r>
      <w:r w:rsidRPr="001C37A0">
        <w:rPr>
          <w:sz w:val="16"/>
        </w:rPr>
        <w:t xml:space="preserve"> since the financial crisis. </w:t>
      </w:r>
      <w:proofErr w:type="gramStart"/>
      <w:r w:rsidRPr="009E0B32">
        <w:rPr>
          <w:rStyle w:val="StyleUnderline"/>
        </w:rPr>
        <w:t>But</w:t>
      </w:r>
      <w:proofErr w:type="gramEnd"/>
      <w:r w:rsidRPr="001C37A0">
        <w:rPr>
          <w:sz w:val="16"/>
        </w:rPr>
        <w:t xml:space="preserve"> more recently </w:t>
      </w:r>
      <w:r w:rsidRPr="009E0B32">
        <w:rPr>
          <w:rStyle w:val="StyleUnderline"/>
        </w:rPr>
        <w:t xml:space="preserve">there has been a glimmer of hope. After stagnating for years, </w:t>
      </w:r>
      <w:r w:rsidRPr="008E439F">
        <w:rPr>
          <w:rStyle w:val="StyleUnderline"/>
          <w:highlight w:val="cyan"/>
        </w:rPr>
        <w:t xml:space="preserve">wages </w:t>
      </w:r>
      <w:r w:rsidRPr="004460DF">
        <w:rPr>
          <w:rStyle w:val="StyleUnderline"/>
        </w:rPr>
        <w:t xml:space="preserve">have </w:t>
      </w:r>
      <w:r w:rsidRPr="008E439F">
        <w:rPr>
          <w:rStyle w:val="StyleUnderline"/>
          <w:highlight w:val="cyan"/>
        </w:rPr>
        <w:t>begun picking up</w:t>
      </w:r>
      <w:r w:rsidRPr="001C37A0">
        <w:rPr>
          <w:sz w:val="16"/>
        </w:rPr>
        <w:t xml:space="preserve"> slightly, </w:t>
      </w:r>
      <w:r w:rsidRPr="008E439F">
        <w:rPr>
          <w:rStyle w:val="StyleUnderline"/>
          <w:highlight w:val="cyan"/>
        </w:rPr>
        <w:t>as has productivity growth</w:t>
      </w:r>
      <w:r w:rsidRPr="001C37A0">
        <w:rPr>
          <w:sz w:val="16"/>
        </w:rPr>
        <w:t xml:space="preserve">, while corporate profits remain near record highs. Are these recent wage increases merely necessary in light of a tightening labor market, or could they start a broader trend that may change our economic growth trajectory? After a </w:t>
      </w:r>
      <w:proofErr w:type="gramStart"/>
      <w:r w:rsidRPr="001C37A0">
        <w:rPr>
          <w:sz w:val="16"/>
        </w:rPr>
        <w:t>year-long</w:t>
      </w:r>
      <w:proofErr w:type="gramEnd"/>
      <w:r w:rsidRPr="001C37A0">
        <w:rPr>
          <w:sz w:val="16"/>
        </w:rPr>
        <w:t xml:space="preserve"> analysis of seven developed countries and six sectors, we have concluded that demand matters for productivity growth and that increasing demand is key to restarting growth across advanced economies. 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For example, in the mid-1990s to the mid-2000s, rising consumer purchasing power boosted productivity growth in both the retail and the auto sector, by encouraging a shift to higher-value goods that </w:t>
      </w:r>
      <w:proofErr w:type="gramStart"/>
      <w:r w:rsidRPr="001C37A0">
        <w:rPr>
          <w:sz w:val="16"/>
        </w:rPr>
        <w:t>can be supplied</w:t>
      </w:r>
      <w:proofErr w:type="gramEnd"/>
      <w:r w:rsidRPr="001C37A0">
        <w:rPr>
          <w:sz w:val="16"/>
        </w:rPr>
        <w:t xml:space="preserve"> at higher productivity levels. In the auto sector, as customers in the early 2000s purchased higher value-added SUVs and premium vehicles in both the United States and Germany, they spurred incremental productivity growth of 0.4 to 0.5 percentage points. Today, that trend has slowed slightly in both countries, contributing only 0.3 percentage points to productivity growth in the period 2010 to 2014. Similarly, in retail, we estimate that consumers shifting to higher-value goods, for example higher-value wines or premium yogurts, contributed 45% to the 1995-2000 retail productivity acceleration in the United States. This subsequently waned, dragging down productivity growth. To put it simply, when consumers have more to spend, they buy </w:t>
      </w:r>
      <w:proofErr w:type="gramStart"/>
      <w:r w:rsidRPr="001C37A0">
        <w:rPr>
          <w:sz w:val="16"/>
        </w:rPr>
        <w:t>more sophisticated things</w:t>
      </w:r>
      <w:proofErr w:type="gramEnd"/>
      <w:r w:rsidRPr="001C37A0">
        <w:rPr>
          <w:sz w:val="16"/>
        </w:rPr>
        <w:t xml:space="preserve">. That’s good not just for consumers and producers, but for the overall economy, because making more sophisticated, higher-value things makes everyone involve more productive, and therefore helps increase overall standards of living. In addition, we found two other ways weak demand hurt productivity growth in the aftermath of the financial crisis: a reduction in economies of scale and weak investment. First, the economies of scale effect. In finance, productivity growth declined particularly in the United States, United Kingdom, and Spain due to contractions in lending volumes that banks were unable to fully offset with staff cuts due to the need for fixed labor (for example to support branch networks and IT infrastructure or to deal with existing loans and bad debt). The utilities sector, which has seen flattening demand growth due to both energy efficiency policies as well as a decline in economic activity during the crisis, was similarly not able to downsize labor due to the need for labor to support electricity distribution and the grid infrastructure, and here, too, productivity growth fell. Second, the effect of weak investment. We have found from our global surveys of businesses that almost half of companies that are increasing their investment budgets are doing so because of an increase in demand. Demand is the single most important factor driving corporate investment decisions. Investment, in turn, is critical for productivity growth, as it equips workers with more – and with more recent and innovative – equipment, software, and structures. </w:t>
      </w:r>
      <w:proofErr w:type="gramStart"/>
      <w:r w:rsidRPr="001C37A0">
        <w:rPr>
          <w:sz w:val="16"/>
        </w:rPr>
        <w:t>But</w:t>
      </w:r>
      <w:proofErr w:type="gramEnd"/>
      <w:r w:rsidRPr="001C37A0">
        <w:rPr>
          <w:sz w:val="16"/>
        </w:rPr>
        <w:t xml:space="preserve"> we have seen capital intensity growth fall to the lowest levels in post-WWII history. Weaker demand leads to weaker investment and creates a vicious cycle for productivity and income growth. Of course, </w:t>
      </w:r>
      <w:r w:rsidRPr="008E439F">
        <w:rPr>
          <w:rStyle w:val="StyleUnderline"/>
          <w:highlight w:val="cyan"/>
        </w:rPr>
        <w:t>the financial crisis is</w:t>
      </w:r>
      <w:r w:rsidRPr="009E0B32">
        <w:rPr>
          <w:rStyle w:val="StyleUnderline"/>
        </w:rPr>
        <w:t xml:space="preserve"> long since </w:t>
      </w:r>
      <w:r w:rsidRPr="008E439F">
        <w:rPr>
          <w:rStyle w:val="StyleUnderline"/>
          <w:highlight w:val="cyan"/>
        </w:rPr>
        <w:t>over</w:t>
      </w:r>
      <w:r w:rsidRPr="001C37A0">
        <w:rPr>
          <w:sz w:val="16"/>
        </w:rPr>
        <w:t xml:space="preserve">, and the economy has recovered, at least by some measures. </w:t>
      </w:r>
      <w:r w:rsidRPr="009E0B32">
        <w:rPr>
          <w:rStyle w:val="StyleUnderline"/>
        </w:rPr>
        <w:t xml:space="preserve">So </w:t>
      </w:r>
      <w:proofErr w:type="gramStart"/>
      <w:r w:rsidRPr="009E0B32">
        <w:rPr>
          <w:rStyle w:val="StyleUnderline"/>
        </w:rPr>
        <w:t>what’s</w:t>
      </w:r>
      <w:proofErr w:type="gramEnd"/>
      <w:r w:rsidRPr="009E0B32">
        <w:rPr>
          <w:rStyle w:val="StyleUnderline"/>
        </w:rPr>
        <w:t xml:space="preserve"> to worry about?</w:t>
      </w:r>
      <w:r w:rsidRPr="001C37A0">
        <w:rPr>
          <w:sz w:val="16"/>
        </w:rPr>
        <w:t xml:space="preserve"> </w:t>
      </w:r>
      <w:proofErr w:type="gramStart"/>
      <w:r w:rsidRPr="001C37A0">
        <w:rPr>
          <w:sz w:val="16"/>
        </w:rPr>
        <w:t>Won’t</w:t>
      </w:r>
      <w:proofErr w:type="gramEnd"/>
      <w:r w:rsidRPr="001C37A0">
        <w:rPr>
          <w:sz w:val="16"/>
        </w:rPr>
        <w:t xml:space="preserve"> demand return to pre-recession levels, and thereby increase productivity? </w:t>
      </w:r>
      <w:r w:rsidRPr="008E439F">
        <w:rPr>
          <w:rStyle w:val="StyleUnderline"/>
          <w:highlight w:val="cyan"/>
        </w:rPr>
        <w:t>Unfortunately</w:t>
      </w:r>
      <w:r w:rsidRPr="001C37A0">
        <w:rPr>
          <w:sz w:val="16"/>
        </w:rPr>
        <w:t xml:space="preserve">, there is reason to believe that some of the </w:t>
      </w:r>
      <w:r w:rsidRPr="008E439F">
        <w:rPr>
          <w:rStyle w:val="StyleUnderline"/>
          <w:highlight w:val="cyan"/>
        </w:rPr>
        <w:t>drags</w:t>
      </w:r>
      <w:r w:rsidRPr="001C37A0">
        <w:rPr>
          <w:sz w:val="16"/>
        </w:rPr>
        <w:t xml:space="preserve"> on demand for goods and services </w:t>
      </w:r>
      <w:r w:rsidRPr="008E439F">
        <w:rPr>
          <w:rStyle w:val="StyleUnderline"/>
          <w:highlight w:val="cyan"/>
        </w:rPr>
        <w:t xml:space="preserve">may be </w:t>
      </w:r>
      <w:proofErr w:type="gramStart"/>
      <w:r w:rsidRPr="008E439F">
        <w:rPr>
          <w:rStyle w:val="StyleUnderline"/>
          <w:highlight w:val="cyan"/>
        </w:rPr>
        <w:t>more structural</w:t>
      </w:r>
      <w:proofErr w:type="gramEnd"/>
      <w:r w:rsidRPr="009E0B32">
        <w:rPr>
          <w:rStyle w:val="StyleUnderline"/>
        </w:rPr>
        <w:t xml:space="preserve"> than crises-related</w:t>
      </w:r>
      <w:r w:rsidRPr="001C37A0">
        <w:rPr>
          <w:sz w:val="16"/>
        </w:rPr>
        <w:t xml:space="preserve">. Slowing population growth means less rapid expansion of the pool of consumers. </w:t>
      </w:r>
      <w:proofErr w:type="gramStart"/>
      <w:r w:rsidRPr="001C37A0">
        <w:rPr>
          <w:sz w:val="16"/>
        </w:rPr>
        <w:t>And</w:t>
      </w:r>
      <w:proofErr w:type="gramEnd"/>
      <w:r w:rsidRPr="001C37A0">
        <w:rPr>
          <w:sz w:val="16"/>
        </w:rPr>
        <w:t xml:space="preserve"> </w:t>
      </w:r>
      <w:r w:rsidRPr="008E439F">
        <w:rPr>
          <w:rStyle w:val="StyleUnderline"/>
          <w:highlight w:val="cyan"/>
        </w:rPr>
        <w:t>rising income inequality</w:t>
      </w:r>
      <w:r w:rsidRPr="009E0B32">
        <w:rPr>
          <w:rStyle w:val="StyleUnderline"/>
        </w:rPr>
        <w:t xml:space="preserve"> is shifting purchasing power from those most likely to spend to those more likely to save. This </w:t>
      </w:r>
      <w:proofErr w:type="gramStart"/>
      <w:r w:rsidRPr="008E439F">
        <w:rPr>
          <w:rStyle w:val="StyleUnderline"/>
          <w:highlight w:val="cyan"/>
        </w:rPr>
        <w:t>is</w:t>
      </w:r>
      <w:r w:rsidRPr="009E0B32">
        <w:rPr>
          <w:rStyle w:val="StyleUnderline"/>
        </w:rPr>
        <w:t xml:space="preserve"> reflected</w:t>
      </w:r>
      <w:proofErr w:type="gramEnd"/>
      <w:r w:rsidRPr="009E0B32">
        <w:rPr>
          <w:rStyle w:val="StyleUnderline"/>
        </w:rPr>
        <w:t xml:space="preserve"> in </w:t>
      </w:r>
      <w:r w:rsidRPr="008E439F">
        <w:rPr>
          <w:rStyle w:val="StyleUnderline"/>
          <w:highlight w:val="cyan"/>
        </w:rPr>
        <w:t>slowing growth expectations</w:t>
      </w:r>
      <w:r w:rsidRPr="001C37A0">
        <w:rPr>
          <w:sz w:val="16"/>
        </w:rPr>
        <w:t xml:space="preserve"> in many markets. For example, across our sectors and countries studied, in the decade from 1995 to 2004, growth in demand for goods and services averaged 4.6%, slowed to 2.3% in 2010 to 2014, and </w:t>
      </w:r>
      <w:proofErr w:type="gramStart"/>
      <w:r w:rsidRPr="001C37A0">
        <w:rPr>
          <w:sz w:val="16"/>
        </w:rPr>
        <w:t>is forecast</w:t>
      </w:r>
      <w:proofErr w:type="gramEnd"/>
      <w:r w:rsidRPr="001C37A0">
        <w:rPr>
          <w:sz w:val="16"/>
        </w:rPr>
        <w:t xml:space="preserve"> to slightly increase to 2.8% in 2014 to 2020. </w:t>
      </w:r>
      <w:r w:rsidRPr="009E0B32">
        <w:rPr>
          <w:rStyle w:val="StyleUnderline"/>
        </w:rPr>
        <w:t>Today, there is concern about where the next wave of growth will come from</w:t>
      </w:r>
      <w:r w:rsidRPr="001C37A0">
        <w:rPr>
          <w:sz w:val="16"/>
        </w:rPr>
        <w:t xml:space="preserve">. Some prominent economists worry that we may be stuck in a vicious cycle of economic underperformance for some time. Our analyses strongly suggest that supporting sustained demand growth needs to be part of the answer. Demand may deserve attention to help boost productivity growth </w:t>
      </w:r>
      <w:proofErr w:type="gramStart"/>
      <w:r w:rsidRPr="001C37A0">
        <w:rPr>
          <w:sz w:val="16"/>
        </w:rPr>
        <w:t>not only during the recovery from the financial crisis but also in terms of longer-term structural leakages and their</w:t>
      </w:r>
      <w:proofErr w:type="gramEnd"/>
      <w:r w:rsidRPr="001C37A0">
        <w:rPr>
          <w:sz w:val="16"/>
        </w:rPr>
        <w:t xml:space="preserve"> impact on productivity. </w:t>
      </w:r>
      <w:r w:rsidRPr="009E0B32">
        <w:rPr>
          <w:rStyle w:val="StyleUnderline"/>
        </w:rPr>
        <w:t xml:space="preserve">Suitable </w:t>
      </w:r>
      <w:r w:rsidRPr="008E439F">
        <w:rPr>
          <w:rStyle w:val="StyleUnderline"/>
          <w:highlight w:val="cyan"/>
        </w:rPr>
        <w:t>tools for</w:t>
      </w:r>
      <w:r w:rsidRPr="009E0B32">
        <w:rPr>
          <w:rStyle w:val="StyleUnderline"/>
        </w:rPr>
        <w:t xml:space="preserve"> this </w:t>
      </w:r>
      <w:r w:rsidRPr="008E439F">
        <w:rPr>
          <w:rStyle w:val="StyleUnderline"/>
          <w:highlight w:val="cyan"/>
        </w:rPr>
        <w:t xml:space="preserve">longer-term situation </w:t>
      </w:r>
      <w:proofErr w:type="gramStart"/>
      <w:r w:rsidRPr="008E439F">
        <w:rPr>
          <w:rStyle w:val="StyleUnderline"/>
          <w:highlight w:val="cyan"/>
        </w:rPr>
        <w:t>include</w:t>
      </w:r>
      <w:r w:rsidRPr="001C37A0">
        <w:rPr>
          <w:sz w:val="16"/>
        </w:rPr>
        <w:t>:</w:t>
      </w:r>
      <w:proofErr w:type="gramEnd"/>
      <w:r w:rsidRPr="001C37A0">
        <w:rPr>
          <w:sz w:val="16"/>
        </w:rPr>
        <w:t xml:space="preserve"> focusing on productive investment as a fiscal priority, </w:t>
      </w:r>
      <w:r w:rsidRPr="008E439F">
        <w:rPr>
          <w:rStyle w:val="StyleUnderline"/>
          <w:highlight w:val="cyan"/>
        </w:rPr>
        <w:t>growing the purchasing power of low-income consumers</w:t>
      </w:r>
      <w:r w:rsidRPr="009E0B32">
        <w:rPr>
          <w:rStyle w:val="StyleUnderline"/>
        </w:rPr>
        <w:t xml:space="preserve"> with the highest propensity to consume</w:t>
      </w:r>
      <w:r w:rsidRPr="001C37A0">
        <w:rPr>
          <w:sz w:val="16"/>
        </w:rPr>
        <w:t xml:space="preserve">, unlocking private business and residential investment, and supporting worker training and transition programs to ensure that periods of transition do not disrupt incomes. Companies play a key role in promoting growth through investment and innovation as well as supporting their workforce through training programs. Yet companies may also want to consider the words of Ford when he </w:t>
      </w:r>
      <w:proofErr w:type="gramStart"/>
      <w:r w:rsidRPr="001C37A0">
        <w:rPr>
          <w:sz w:val="16"/>
        </w:rPr>
        <w:t>said:</w:t>
      </w:r>
      <w:proofErr w:type="gramEnd"/>
      <w:r w:rsidRPr="001C37A0">
        <w:rPr>
          <w:sz w:val="16"/>
        </w:rPr>
        <w:t xml:space="preserve"> “The owner, the employees, and the buying public are all one and the same, and </w:t>
      </w:r>
      <w:r w:rsidRPr="009E0B32">
        <w:rPr>
          <w:rStyle w:val="StyleUnderline"/>
        </w:rPr>
        <w:t>unless an industry can</w:t>
      </w:r>
      <w:r w:rsidRPr="001C37A0">
        <w:rPr>
          <w:sz w:val="16"/>
        </w:rPr>
        <w:t xml:space="preserve"> so manage itself as to </w:t>
      </w:r>
      <w:r w:rsidRPr="009E0B32">
        <w:rPr>
          <w:rStyle w:val="StyleUnderline"/>
        </w:rPr>
        <w:t>keep wages high and prices low it destroys itself</w:t>
      </w:r>
      <w:r w:rsidRPr="001C37A0">
        <w:rPr>
          <w:sz w:val="16"/>
        </w:rPr>
        <w:t xml:space="preserve">, for otherwise it limits the number of its customers. </w:t>
      </w:r>
      <w:r w:rsidRPr="009E0B32">
        <w:rPr>
          <w:rStyle w:val="StyleUnderline"/>
        </w:rPr>
        <w:t>One’s own employees ought to be one’s own best customers</w:t>
      </w:r>
      <w:r w:rsidRPr="001C37A0">
        <w:rPr>
          <w:sz w:val="16"/>
        </w:rPr>
        <w:t xml:space="preserve">.” While this is certainly not true for individual companies, it is true for the broader economy, and </w:t>
      </w:r>
      <w:r w:rsidRPr="008E439F">
        <w:rPr>
          <w:rStyle w:val="StyleUnderline"/>
          <w:highlight w:val="cyan"/>
        </w:rPr>
        <w:t>we might be at a rare point where</w:t>
      </w:r>
      <w:r w:rsidRPr="001C37A0">
        <w:rPr>
          <w:sz w:val="16"/>
        </w:rPr>
        <w:t xml:space="preserve"> the representatives of </w:t>
      </w:r>
      <w:r w:rsidRPr="008E439F">
        <w:rPr>
          <w:rStyle w:val="StyleUnderline"/>
          <w:highlight w:val="cyan"/>
        </w:rPr>
        <w:t>employees and employers</w:t>
      </w:r>
      <w:r w:rsidRPr="009E0B32">
        <w:rPr>
          <w:rStyle w:val="StyleUnderline"/>
        </w:rPr>
        <w:t xml:space="preserve"> alike </w:t>
      </w:r>
      <w:r w:rsidRPr="008E439F">
        <w:rPr>
          <w:rStyle w:val="StyleUnderline"/>
          <w:highlight w:val="cyan"/>
        </w:rPr>
        <w:t>share</w:t>
      </w:r>
      <w:r w:rsidRPr="009E0B32">
        <w:rPr>
          <w:rStyle w:val="StyleUnderline"/>
        </w:rPr>
        <w:t xml:space="preserve"> a common </w:t>
      </w:r>
      <w:r w:rsidRPr="008E439F">
        <w:rPr>
          <w:rStyle w:val="StyleUnderline"/>
          <w:highlight w:val="cyan"/>
        </w:rPr>
        <w:t>interest in</w:t>
      </w:r>
      <w:r w:rsidRPr="009E0B32">
        <w:rPr>
          <w:rStyle w:val="StyleUnderline"/>
        </w:rPr>
        <w:t xml:space="preserve"> healthy </w:t>
      </w:r>
      <w:r w:rsidRPr="008E439F">
        <w:rPr>
          <w:rStyle w:val="StyleUnderline"/>
          <w:highlight w:val="cyan"/>
        </w:rPr>
        <w:t>wage growth</w:t>
      </w:r>
      <w:r w:rsidRPr="001C37A0">
        <w:rPr>
          <w:sz w:val="16"/>
        </w:rPr>
        <w:t>.</w:t>
      </w:r>
    </w:p>
    <w:p w:rsidR="00947F1B" w:rsidRDefault="00FA77F3" w:rsidP="00FA77F3">
      <w:pPr>
        <w:pStyle w:val="Heading3"/>
      </w:pPr>
      <w:r>
        <w:t>---Ext. Slow Growth Bad</w:t>
      </w:r>
    </w:p>
    <w:p w:rsidR="00FA77F3" w:rsidRDefault="00FA77F3" w:rsidP="00FA77F3">
      <w:pPr>
        <w:pStyle w:val="Heading4"/>
      </w:pPr>
      <w:r>
        <w:t>Slow growth increases nationalism, collapses the global economy, and increases the risk of war</w:t>
      </w:r>
    </w:p>
    <w:p w:rsidR="00FA77F3" w:rsidRPr="007D1A11" w:rsidRDefault="00FA77F3" w:rsidP="00FA77F3">
      <w:r w:rsidRPr="00C5647F">
        <w:rPr>
          <w:rStyle w:val="Style13ptBold"/>
        </w:rPr>
        <w:t>O’Reilly 15</w:t>
      </w:r>
      <w:r>
        <w:rPr>
          <w:b/>
        </w:rPr>
        <w:t xml:space="preserve"> </w:t>
      </w:r>
      <w:r>
        <w:t xml:space="preserve">– Brendan P. O’Reilly is China-based writer and educator. His specialty is Chinese foreign policy. (Brendan, “The Implications of China’s Growth Slowdown” The Diplomat, 2/26, </w:t>
      </w:r>
      <w:hyperlink r:id="rId74" w:history="1">
        <w:r w:rsidRPr="005435EA">
          <w:rPr>
            <w:rStyle w:val="Hyperlink"/>
          </w:rPr>
          <w:t>http://thediplomat.com/2015/02/the-implications-of-chinas-growth-slowdown/</w:t>
        </w:r>
      </w:hyperlink>
      <w:r>
        <w:rPr>
          <w:rStyle w:val="Hyperlink"/>
        </w:rPr>
        <w:t>)</w:t>
      </w:r>
    </w:p>
    <w:p w:rsidR="00FA77F3" w:rsidRPr="00E47930" w:rsidRDefault="00FA77F3" w:rsidP="00FA77F3">
      <w:pPr>
        <w:rPr>
          <w:sz w:val="12"/>
        </w:rPr>
      </w:pPr>
      <w:r w:rsidRPr="00CC37BD">
        <w:rPr>
          <w:rStyle w:val="StyleUnderline"/>
          <w:highlight w:val="cyan"/>
        </w:rPr>
        <w:t>A decelerating Chinese economy</w:t>
      </w:r>
      <w:r w:rsidRPr="00E47930">
        <w:rPr>
          <w:sz w:val="12"/>
        </w:rPr>
        <w:t xml:space="preserve">, coming at a time of global economic uncertainty (especially in the </w:t>
      </w:r>
      <w:proofErr w:type="spellStart"/>
      <w:r w:rsidRPr="00E47930">
        <w:rPr>
          <w:sz w:val="12"/>
        </w:rPr>
        <w:t>eurozone</w:t>
      </w:r>
      <w:proofErr w:type="spellEnd"/>
      <w:r w:rsidRPr="00E47930">
        <w:rPr>
          <w:sz w:val="12"/>
        </w:rPr>
        <w:t xml:space="preserve">), </w:t>
      </w:r>
      <w:r w:rsidRPr="00CC37BD">
        <w:rPr>
          <w:rStyle w:val="StyleUnderline"/>
          <w:highlight w:val="cyan"/>
        </w:rPr>
        <w:t>could have dramatic economic implications throughout the world</w:t>
      </w:r>
      <w:r w:rsidRPr="00E47930">
        <w:rPr>
          <w:sz w:val="12"/>
        </w:rPr>
        <w:t xml:space="preserve">. However, </w:t>
      </w:r>
      <w:r w:rsidRPr="00E47930">
        <w:rPr>
          <w:rStyle w:val="StyleUnderline"/>
        </w:rPr>
        <w:t>the repercussions of a Chinese economic slowdown would not be limited to the economic sphere.</w:t>
      </w:r>
      <w:r w:rsidRPr="00E47930">
        <w:rPr>
          <w:sz w:val="12"/>
        </w:rPr>
        <w:t xml:space="preserve"> </w:t>
      </w:r>
      <w:r w:rsidRPr="00CC37BD">
        <w:rPr>
          <w:rStyle w:val="StyleUnderline"/>
          <w:highlight w:val="cyan"/>
        </w:rPr>
        <w:t>Given the incredible importance of economic growth to political stability</w:t>
      </w:r>
      <w:r w:rsidRPr="00E47930">
        <w:rPr>
          <w:sz w:val="12"/>
        </w:rPr>
        <w:t xml:space="preserve"> – both within China itself and East Asia in general – </w:t>
      </w:r>
      <w:r w:rsidRPr="00CC37BD">
        <w:rPr>
          <w:rStyle w:val="StyleUnderline"/>
          <w:highlight w:val="cyan"/>
        </w:rPr>
        <w:t>adapting to a dampened Chinese economy will be a pivotal challenge in the Asia-Pacific</w:t>
      </w:r>
      <w:r w:rsidRPr="00E47930">
        <w:rPr>
          <w:sz w:val="12"/>
        </w:rPr>
        <w:t xml:space="preserve">. While an official GDP growth rate of 7.4 percent would be the envy of most major economies, this figure represents China’s lowest economic growth since 1991. </w:t>
      </w:r>
      <w:proofErr w:type="gramStart"/>
      <w:r w:rsidRPr="00E47930">
        <w:rPr>
          <w:sz w:val="12"/>
        </w:rPr>
        <w:t>And</w:t>
      </w:r>
      <w:proofErr w:type="gramEnd"/>
      <w:r w:rsidRPr="00E47930">
        <w:rPr>
          <w:sz w:val="12"/>
        </w:rPr>
        <w:t xml:space="preserve"> of course, economic data from China’s National Bureau of Statistics is not completely trusted by all observers. Local officials (and the central government itself) have a </w:t>
      </w:r>
      <w:proofErr w:type="gramStart"/>
      <w:r w:rsidRPr="00E47930">
        <w:rPr>
          <w:sz w:val="12"/>
        </w:rPr>
        <w:t>vested interest</w:t>
      </w:r>
      <w:proofErr w:type="gramEnd"/>
      <w:r w:rsidRPr="00E47930">
        <w:rPr>
          <w:sz w:val="12"/>
        </w:rPr>
        <w:t xml:space="preserve">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this development poses some degree of political risk for the Chinese state. For more than two </w:t>
      </w:r>
      <w:proofErr w:type="gramStart"/>
      <w:r w:rsidRPr="00E47930">
        <w:rPr>
          <w:sz w:val="12"/>
        </w:rPr>
        <w:t>decades</w:t>
      </w:r>
      <w:proofErr w:type="gramEnd"/>
      <w:r w:rsidRPr="00E47930">
        <w:rPr>
          <w:sz w:val="12"/>
        </w:rPr>
        <w:t xml:space="preserve"> economic growth has been the major factor in ensuring political stability in China. Many Westerners forget that the massive protests that rocked Beijing and other Chinese cities in 1989 coincided with the biggest economic crisis of the post-Mao era, with annual inflation of 30 percent leading to panic buying throughout the country. Since 1990, China </w:t>
      </w:r>
      <w:proofErr w:type="gramStart"/>
      <w:r w:rsidRPr="00E47930">
        <w:rPr>
          <w:sz w:val="12"/>
        </w:rPr>
        <w:t>has been governed</w:t>
      </w:r>
      <w:proofErr w:type="gramEnd"/>
      <w:r w:rsidRPr="00E47930">
        <w:rPr>
          <w:sz w:val="12"/>
        </w:rPr>
        <w:t xml:space="preserve"> by a social contract in which the material lives of ordinary citizens improve dramatically while the Party keeps a monopoly on political power. Rising wages and standards of living helped ensure political stability. Historically most revolutions, including the recent upheavals in the Middle East, only reached critical mass when a majority of a country’s people lost hope in the economic capabilities of the governing political structure. Recent initiatives by the Chinese state </w:t>
      </w:r>
      <w:proofErr w:type="gramStart"/>
      <w:r w:rsidRPr="00E47930">
        <w:rPr>
          <w:sz w:val="12"/>
        </w:rPr>
        <w:t>can be understood</w:t>
      </w:r>
      <w:proofErr w:type="gramEnd"/>
      <w:r w:rsidRPr="00E47930">
        <w:rPr>
          <w:sz w:val="12"/>
        </w:rPr>
        <w:t xml:space="preserve"> in light of these economic concerns. Since coming in to power in 2013, the administration of President Xi Jinping has launched several populist measures. Posters throughout the country combine traditional Chinese themes with Communist Party slogans to promote the “Chinese Dream.” Xi’s campaigns against lavish banquets and other government waste led to a significant drop in the price of high-end liquor soon after his rise to power. Perhaps most important has been a massive anti-corruption campaign, which has netted thousands of corrupt officials, from minor bureaucrats to the massively powerful former head of internal security. 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of the economic impacts of the political campaign: “For us developers, the impact of the anti-corruption campaign on the sales of high-end property is very serious.” China’s once-booming housing market is now deflating, with prices falling in a majority of cities. Prices appear to be dropping because the rapid increase in housing supply in recent years has outstripped demand. Problems in the real estate market </w:t>
      </w:r>
      <w:proofErr w:type="gramStart"/>
      <w:r w:rsidRPr="00E47930">
        <w:rPr>
          <w:sz w:val="12"/>
        </w:rPr>
        <w:t>are mirrored</w:t>
      </w:r>
      <w:proofErr w:type="gramEnd"/>
      <w:r w:rsidRPr="00E47930">
        <w:rPr>
          <w:sz w:val="12"/>
        </w:rPr>
        <w:t xml:space="preserve"> by other macroeconomic troubles. Much of the low-hanging economic fruit in China </w:t>
      </w:r>
      <w:proofErr w:type="gramStart"/>
      <w:r w:rsidRPr="00E47930">
        <w:rPr>
          <w:sz w:val="12"/>
        </w:rPr>
        <w:t>has been plucked</w:t>
      </w:r>
      <w:proofErr w:type="gramEnd"/>
      <w:r w:rsidRPr="00E47930">
        <w:rPr>
          <w:sz w:val="12"/>
        </w:rPr>
        <w:t xml:space="preserve">.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w:t>
      </w:r>
      <w:proofErr w:type="gramStart"/>
      <w:r w:rsidRPr="00E47930">
        <w:rPr>
          <w:sz w:val="12"/>
        </w:rPr>
        <w:t>saying</w:t>
      </w:r>
      <w:proofErr w:type="gramEnd"/>
      <w:r w:rsidRPr="00E47930">
        <w:rPr>
          <w:sz w:val="12"/>
        </w:rPr>
        <w:t xml:space="preserve"> “We should never judge a cadre simply by the growth of gross domestic product.” More recently an article in China’s </w:t>
      </w:r>
      <w:proofErr w:type="spellStart"/>
      <w:r w:rsidRPr="00E47930">
        <w:rPr>
          <w:sz w:val="12"/>
        </w:rPr>
        <w:t>NetEase</w:t>
      </w:r>
      <w:proofErr w:type="spellEnd"/>
      <w:r w:rsidRPr="00E47930">
        <w:rPr>
          <w:sz w:val="12"/>
        </w:rPr>
        <w:t xml:space="preserve"> quoted </w:t>
      </w:r>
      <w:proofErr w:type="spellStart"/>
      <w:r w:rsidRPr="00E47930">
        <w:rPr>
          <w:sz w:val="12"/>
        </w:rPr>
        <w:t>Fudan</w:t>
      </w:r>
      <w:proofErr w:type="spellEnd"/>
      <w:r w:rsidRPr="00E47930">
        <w:rPr>
          <w:sz w:val="12"/>
        </w:rPr>
        <w:t xml:space="preserve"> University Department of Finance professor Kong </w:t>
      </w:r>
      <w:proofErr w:type="spellStart"/>
      <w:r w:rsidRPr="00E47930">
        <w:rPr>
          <w:sz w:val="12"/>
        </w:rPr>
        <w:t>Aiguo</w:t>
      </w:r>
      <w:proofErr w:type="spellEnd"/>
      <w:r w:rsidRPr="00E47930">
        <w:rPr>
          <w:sz w:val="12"/>
        </w:rPr>
        <w:t xml:space="preserve"> as saying, “Since we are entering what is called the ‘new normal’, we should not worry about the speed of GDP, </w:t>
      </w:r>
      <w:proofErr w:type="spellStart"/>
      <w:r w:rsidRPr="00E47930">
        <w:rPr>
          <w:sz w:val="12"/>
        </w:rPr>
        <w:t>bur</w:t>
      </w:r>
      <w:proofErr w:type="spellEnd"/>
      <w:r w:rsidRPr="00E47930">
        <w:rPr>
          <w:sz w:val="12"/>
        </w:rPr>
        <w:t xml:space="preserve"> rather we should focus on livelihood issues, public welfare issues, entrepreneurship issues, and financial transparency issues.” Adapting to China’s “new normal” of lowered GDP growth will be an important challenge for leaders in China and around the world. </w:t>
      </w:r>
      <w:r w:rsidRPr="00CC37BD">
        <w:rPr>
          <w:rStyle w:val="StyleUnderline"/>
          <w:highlight w:val="cyan"/>
        </w:rPr>
        <w:t>China does more international trade than any other country on earth</w:t>
      </w:r>
      <w:r w:rsidRPr="00E47930">
        <w:rPr>
          <w:sz w:val="12"/>
        </w:rPr>
        <w:t xml:space="preserve">. Besides issues of trade, </w:t>
      </w:r>
      <w:r w:rsidRPr="00CC37BD">
        <w:rPr>
          <w:rStyle w:val="StyleUnderline"/>
          <w:highlight w:val="cyan"/>
        </w:rPr>
        <w:t>any problems in the Chinese financial system could have serious global impacts, especially coming at a time of relative global economic uncertainty.</w:t>
      </w:r>
      <w:r w:rsidRPr="00E47930">
        <w:rPr>
          <w:sz w:val="12"/>
        </w:rPr>
        <w:t xml:space="preserve"> </w:t>
      </w:r>
      <w:r w:rsidRPr="00CC37BD">
        <w:rPr>
          <w:rStyle w:val="StyleUnderline"/>
          <w:highlight w:val="cyan"/>
        </w:rPr>
        <w:t>If China does face a prolonged period of economic difficulty, the political repercussions could be volatile</w:t>
      </w:r>
      <w:r w:rsidRPr="00E47930">
        <w:rPr>
          <w:sz w:val="12"/>
        </w:rPr>
        <w:t xml:space="preserve">. </w:t>
      </w:r>
      <w:r w:rsidRPr="00CC37BD">
        <w:rPr>
          <w:rStyle w:val="StyleUnderline"/>
          <w:highlight w:val="cyan"/>
        </w:rPr>
        <w:t xml:space="preserve">The Chinese state </w:t>
      </w:r>
      <w:proofErr w:type="gramStart"/>
      <w:r w:rsidRPr="00CC37BD">
        <w:rPr>
          <w:rStyle w:val="StyleUnderline"/>
          <w:highlight w:val="cyan"/>
        </w:rPr>
        <w:t>might be forced</w:t>
      </w:r>
      <w:proofErr w:type="gramEnd"/>
      <w:r w:rsidRPr="00CC37BD">
        <w:rPr>
          <w:rStyle w:val="StyleUnderline"/>
          <w:highlight w:val="cyan"/>
        </w:rPr>
        <w:t xml:space="preserve"> to look for alternative sources of popular support.</w:t>
      </w:r>
      <w:r w:rsidRPr="007D1A11">
        <w:rPr>
          <w:rStyle w:val="StyleUnderline"/>
        </w:rPr>
        <w:t xml:space="preserve"> </w:t>
      </w:r>
      <w:r w:rsidRPr="00E47930">
        <w:rPr>
          <w:sz w:val="12"/>
        </w:rPr>
        <w:t xml:space="preserve">China’s leaders could implement additional populist measures. It is also possible that </w:t>
      </w:r>
      <w:r w:rsidRPr="00CC37BD">
        <w:rPr>
          <w:rStyle w:val="StyleUnderline"/>
          <w:highlight w:val="cyan"/>
        </w:rPr>
        <w:t>increased nationalism could come in to play</w:t>
      </w:r>
      <w:r w:rsidRPr="00E47930">
        <w:rPr>
          <w:sz w:val="12"/>
        </w:rPr>
        <w:t xml:space="preserve">, especially </w:t>
      </w:r>
      <w:r w:rsidRPr="00CC37BD">
        <w:rPr>
          <w:rStyle w:val="StyleUnderline"/>
          <w:highlight w:val="cyan"/>
        </w:rPr>
        <w:t>in the</w:t>
      </w:r>
      <w:r w:rsidRPr="00E47930">
        <w:rPr>
          <w:sz w:val="12"/>
        </w:rPr>
        <w:t xml:space="preserve"> unresolved territorial disputes in the </w:t>
      </w:r>
      <w:r w:rsidRPr="00CC37BD">
        <w:rPr>
          <w:rStyle w:val="StyleUnderline"/>
          <w:highlight w:val="cyan"/>
        </w:rPr>
        <w:t>East China Sea and the South China Sea. Regional and global powers would be wise to monitor China’s economic situation closel</w:t>
      </w:r>
      <w:r w:rsidRPr="00CC37BD">
        <w:rPr>
          <w:sz w:val="12"/>
          <w:highlight w:val="cyan"/>
        </w:rPr>
        <w:t>y</w:t>
      </w:r>
      <w:r w:rsidRPr="00E47930">
        <w:rPr>
          <w:sz w:val="12"/>
        </w:rPr>
        <w:t>.</w:t>
      </w:r>
    </w:p>
    <w:p w:rsidR="00FA77F3" w:rsidRPr="000558C2" w:rsidRDefault="00FA77F3" w:rsidP="00FA77F3">
      <w:pPr>
        <w:pStyle w:val="Heading4"/>
      </w:pPr>
      <w:r w:rsidRPr="00741D75">
        <w:t>Strong growth</w:t>
      </w:r>
      <w:r w:rsidRPr="000558C2">
        <w:t xml:space="preserve"> </w:t>
      </w:r>
      <w:r w:rsidRPr="00864565">
        <w:rPr>
          <w:u w:val="single"/>
        </w:rPr>
        <w:t>stops</w:t>
      </w:r>
      <w:r w:rsidRPr="0034171E">
        <w:t xml:space="preserve"> </w:t>
      </w:r>
      <w:r>
        <w:t xml:space="preserve">war with Russia and China, </w:t>
      </w:r>
      <w:r w:rsidRPr="00864565">
        <w:rPr>
          <w:u w:val="single"/>
        </w:rPr>
        <w:t>solves</w:t>
      </w:r>
      <w:r>
        <w:t xml:space="preserve"> </w:t>
      </w:r>
      <w:r w:rsidRPr="00864565">
        <w:t>dangerous</w:t>
      </w:r>
      <w:r>
        <w:t xml:space="preserve"> tech, and </w:t>
      </w:r>
      <w:r w:rsidRPr="00864565">
        <w:rPr>
          <w:u w:val="single"/>
        </w:rPr>
        <w:t>prevents</w:t>
      </w:r>
      <w:r>
        <w:t xml:space="preserve"> protectionism  </w:t>
      </w:r>
    </w:p>
    <w:p w:rsidR="00FA77F3" w:rsidRPr="000558C2" w:rsidRDefault="00FA77F3" w:rsidP="00FA77F3">
      <w:r>
        <w:rPr>
          <w:rStyle w:val="Style13ptBold"/>
        </w:rPr>
        <w:t>Burrows</w:t>
      </w:r>
      <w:r w:rsidRPr="000558C2">
        <w:rPr>
          <w:rStyle w:val="Style13ptBold"/>
        </w:rPr>
        <w:t xml:space="preserve"> 16</w:t>
      </w:r>
      <w:r>
        <w:t xml:space="preserve"> </w:t>
      </w:r>
      <w:r w:rsidRPr="0034171E">
        <w:rPr>
          <w:sz w:val="16"/>
          <w:szCs w:val="16"/>
        </w:rPr>
        <w:t xml:space="preserve">(Mathew </w:t>
      </w:r>
      <w:r w:rsidRPr="0034171E">
        <w:rPr>
          <w:rStyle w:val="Style13ptBold"/>
          <w:sz w:val="16"/>
          <w:szCs w:val="16"/>
        </w:rPr>
        <w:t>BURROWS</w:t>
      </w:r>
      <w:r w:rsidRPr="0034171E">
        <w:rPr>
          <w:sz w:val="16"/>
          <w:szCs w:val="16"/>
        </w:rPr>
        <w:t xml:space="preserve">. Director, Atlantic Council’s Strategic Foresight Initiative; 28-year career in the CIA and State Department; PhD in European History, Cambridge. “Global Risks 2035.” </w:t>
      </w:r>
      <w:r w:rsidRPr="0034171E">
        <w:rPr>
          <w:i/>
          <w:sz w:val="16"/>
          <w:szCs w:val="16"/>
        </w:rPr>
        <w:t>Atlantic Council</w:t>
      </w:r>
      <w:r w:rsidRPr="0034171E">
        <w:rPr>
          <w:sz w:val="16"/>
          <w:szCs w:val="16"/>
        </w:rPr>
        <w:t xml:space="preserve">. September. </w:t>
      </w:r>
      <w:hyperlink r:id="rId75" w:history="1">
        <w:r w:rsidRPr="0034171E">
          <w:rPr>
            <w:rStyle w:val="Hyperlink"/>
            <w:sz w:val="16"/>
            <w:szCs w:val="16"/>
          </w:rPr>
          <w:t>http://espas.eu/orbis/sites/default/files/generated/document/en/Global_Risks_2035_web_0922.pdf</w:t>
        </w:r>
      </w:hyperlink>
      <w:r w:rsidRPr="0034171E">
        <w:rPr>
          <w:rStyle w:val="Hyperlink"/>
          <w:sz w:val="16"/>
          <w:szCs w:val="16"/>
        </w:rPr>
        <w:t>)</w:t>
      </w:r>
      <w:r w:rsidRPr="0034171E">
        <w:rPr>
          <w:sz w:val="16"/>
          <w:szCs w:val="16"/>
        </w:rPr>
        <w:t xml:space="preserve"> </w:t>
      </w:r>
    </w:p>
    <w:p w:rsidR="00FA77F3" w:rsidRDefault="00FA77F3" w:rsidP="00FA77F3">
      <w:pPr>
        <w:rPr>
          <w:sz w:val="6"/>
        </w:rPr>
      </w:pPr>
      <w:r w:rsidRPr="00EC0228">
        <w:rPr>
          <w:rStyle w:val="StyleUnderline"/>
          <w:highlight w:val="green"/>
        </w:rPr>
        <w:t xml:space="preserve">The </w:t>
      </w:r>
      <w:proofErr w:type="spellStart"/>
      <w:r w:rsidRPr="00EC0228">
        <w:rPr>
          <w:rStyle w:val="Emphasis"/>
          <w:highlight w:val="green"/>
        </w:rPr>
        <w:t>multilateralist</w:t>
      </w:r>
      <w:proofErr w:type="spellEnd"/>
      <w:r w:rsidRPr="0034171E">
        <w:rPr>
          <w:rStyle w:val="Emphasis"/>
        </w:rPr>
        <w:t xml:space="preserve"> global </w:t>
      </w:r>
      <w:r w:rsidRPr="00EC0228">
        <w:rPr>
          <w:rStyle w:val="Emphasis"/>
          <w:highlight w:val="green"/>
        </w:rPr>
        <w:t>system</w:t>
      </w:r>
      <w:r w:rsidRPr="000558C2">
        <w:rPr>
          <w:rStyle w:val="StyleUnderline"/>
        </w:rPr>
        <w:t xml:space="preserve"> that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and the West </w:t>
      </w:r>
      <w:r w:rsidRPr="000558C2">
        <w:rPr>
          <w:rStyle w:val="StyleUnderline"/>
        </w:rPr>
        <w:t>built</w:t>
      </w:r>
      <w:r w:rsidRPr="000558C2">
        <w:rPr>
          <w:sz w:val="12"/>
        </w:rPr>
        <w:t xml:space="preserve"> after the end of the Second World War </w:t>
      </w:r>
      <w:proofErr w:type="gramStart"/>
      <w:r w:rsidRPr="00EC0228">
        <w:rPr>
          <w:rStyle w:val="StyleUnderline"/>
          <w:highlight w:val="green"/>
        </w:rPr>
        <w:t>was premised</w:t>
      </w:r>
      <w:proofErr w:type="gramEnd"/>
      <w:r w:rsidRPr="00EC0228">
        <w:rPr>
          <w:rStyle w:val="StyleUnderline"/>
          <w:highlight w:val="green"/>
        </w:rPr>
        <w:t xml:space="preserve"> on an </w:t>
      </w:r>
      <w:r w:rsidRPr="00EC0228">
        <w:rPr>
          <w:rStyle w:val="Emphasis"/>
          <w:highlight w:val="green"/>
        </w:rPr>
        <w:t>economically strong</w:t>
      </w:r>
      <w:r w:rsidRPr="000558C2">
        <w:rPr>
          <w:sz w:val="12"/>
        </w:rPr>
        <w:t xml:space="preserve"> </w:t>
      </w:r>
      <w:r w:rsidRPr="00EC0228">
        <w:rPr>
          <w:rStyle w:val="StyleUnderline"/>
          <w:highlight w:val="green"/>
        </w:rPr>
        <w:t>U</w:t>
      </w:r>
      <w:r w:rsidRPr="000558C2">
        <w:rPr>
          <w:sz w:val="12"/>
        </w:rPr>
        <w:t xml:space="preserve">nited </w:t>
      </w:r>
      <w:r w:rsidRPr="00EC0228">
        <w:rPr>
          <w:rStyle w:val="StyleUnderline"/>
          <w:highlight w:val="green"/>
        </w:rPr>
        <w:t>S</w:t>
      </w:r>
      <w:r w:rsidRPr="000558C2">
        <w:rPr>
          <w:sz w:val="12"/>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t>
      </w:r>
      <w:proofErr w:type="gramStart"/>
      <w:r w:rsidRPr="000558C2">
        <w:rPr>
          <w:sz w:val="12"/>
        </w:rPr>
        <w:t>world’s</w:t>
      </w:r>
      <w:proofErr w:type="gramEnd"/>
      <w:r w:rsidRPr="000558C2">
        <w:rPr>
          <w:sz w:val="12"/>
        </w:rPr>
        <w:t xml:space="preserve">. Even as non-Western powers grow, it is psychologically hard for the West to think about relinquishing its reins.¶ </w:t>
      </w:r>
      <w:proofErr w:type="gramStart"/>
      <w:r w:rsidRPr="000558C2">
        <w:rPr>
          <w:sz w:val="12"/>
        </w:rPr>
        <w:t>Demographically</w:t>
      </w:r>
      <w:proofErr w:type="gramEnd"/>
      <w:r w:rsidRPr="000558C2">
        <w:rPr>
          <w:sz w:val="12"/>
        </w:rPr>
        <w:t xml:space="preserve">, the West has, for a long time, been in the minority. What’s more recent is </w:t>
      </w:r>
      <w:r w:rsidRPr="000558C2">
        <w:rPr>
          <w:rStyle w:val="StyleUnderline"/>
        </w:rPr>
        <w:t>the aging of the Western population</w:t>
      </w:r>
      <w:r w:rsidRPr="000558C2">
        <w:rPr>
          <w:sz w:val="12"/>
        </w:rPr>
        <w:t xml:space="preserve"> (analyzed in chapter 2), which </w:t>
      </w:r>
      <w:r w:rsidRPr="000558C2">
        <w:rPr>
          <w:rStyle w:val="StyleUnderline"/>
        </w:rPr>
        <w:t>is</w:t>
      </w:r>
      <w:r w:rsidRPr="000558C2">
        <w:rPr>
          <w:sz w:val="12"/>
        </w:rPr>
        <w:t xml:space="preserve"> already occurring in Japan and Europe, </w:t>
      </w:r>
      <w:r w:rsidRPr="000558C2">
        <w:rPr>
          <w:rStyle w:val="StyleUnderline"/>
        </w:rPr>
        <w:t>beginning to squeeze the availability of resources for anything but health</w:t>
      </w:r>
      <w:r w:rsidRPr="000558C2">
        <w:rPr>
          <w:sz w:val="12"/>
        </w:rPr>
        <w:t xml:space="preserve">, social security, and interest payments on debt. </w:t>
      </w:r>
      <w:r w:rsidRPr="00EC0228">
        <w:rPr>
          <w:rStyle w:val="StyleUnderline"/>
          <w:highlight w:val="green"/>
        </w:rPr>
        <w:t xml:space="preserve">Unless </w:t>
      </w:r>
      <w:r w:rsidRPr="00EC0228">
        <w:rPr>
          <w:rStyle w:val="Emphasis"/>
          <w:highlight w:val="green"/>
        </w:rPr>
        <w:t>healthcare</w:t>
      </w:r>
      <w:r w:rsidRPr="00EC0228">
        <w:rPr>
          <w:rStyle w:val="StyleUnderline"/>
          <w:highlight w:val="green"/>
        </w:rPr>
        <w:t xml:space="preserve"> becomes </w:t>
      </w:r>
      <w:r w:rsidRPr="00EC0228">
        <w:rPr>
          <w:rStyle w:val="Emphasis"/>
          <w:highlight w:val="green"/>
        </w:rPr>
        <w:t>far more efficient,</w:t>
      </w:r>
      <w:r w:rsidRPr="00EC0228">
        <w:rPr>
          <w:rStyle w:val="StyleUnderline"/>
          <w:highlight w:val="green"/>
        </w:rPr>
        <w:t xml:space="preserve"> the</w:t>
      </w:r>
      <w:r w:rsidRPr="000558C2">
        <w:rPr>
          <w:rStyle w:val="StyleUnderline"/>
        </w:rPr>
        <w:t xml:space="preserve"> US </w:t>
      </w:r>
      <w:r w:rsidRPr="00EC0228">
        <w:rPr>
          <w:rStyle w:val="StyleUnderline"/>
          <w:highlight w:val="green"/>
        </w:rPr>
        <w:t xml:space="preserve">economy will be </w:t>
      </w:r>
      <w:r w:rsidRPr="00EC0228">
        <w:rPr>
          <w:rStyle w:val="Emphasis"/>
          <w:highlight w:val="green"/>
        </w:rPr>
        <w:t>overburdened</w:t>
      </w:r>
      <w:r w:rsidRPr="000558C2">
        <w:rPr>
          <w:rStyle w:val="StyleUnderline"/>
        </w:rPr>
        <w:t xml:space="preserve"> with healthcare </w:t>
      </w:r>
      <w:r w:rsidRPr="0034171E">
        <w:rPr>
          <w:sz w:val="16"/>
        </w:rPr>
        <w:t>and pension costs</w:t>
      </w:r>
      <w:r w:rsidRPr="0034171E">
        <w:rPr>
          <w:rStyle w:val="StyleUnderline"/>
          <w:sz w:val="16"/>
        </w:rPr>
        <w:t xml:space="preserve"> </w:t>
      </w:r>
      <w:r w:rsidRPr="000558C2">
        <w:rPr>
          <w:rStyle w:val="StyleUnderline"/>
        </w:rPr>
        <w:t xml:space="preserve">as the “baby boomer” generation </w:t>
      </w:r>
      <w:r w:rsidRPr="009507F9">
        <w:rPr>
          <w:rStyle w:val="StyleUnderline"/>
        </w:rPr>
        <w:t>ages</w:t>
      </w:r>
      <w:r w:rsidRPr="009507F9">
        <w:rPr>
          <w:sz w:val="12"/>
        </w:rPr>
        <w:t xml:space="preserve">. </w:t>
      </w:r>
      <w:r w:rsidRPr="009507F9">
        <w:rPr>
          <w:rStyle w:val="StyleUnderline"/>
        </w:rPr>
        <w:t xml:space="preserve">Healthcare constitutes a </w:t>
      </w:r>
      <w:r w:rsidRPr="009507F9">
        <w:rPr>
          <w:rStyle w:val="Emphasis"/>
        </w:rPr>
        <w:t>whopping 18 percent of the US GDP</w:t>
      </w:r>
      <w:r w:rsidRPr="009507F9">
        <w:rPr>
          <w:rStyle w:val="StyleUnderline"/>
        </w:rPr>
        <w:t>—significantly more tha</w:t>
      </w:r>
      <w:r w:rsidRPr="000558C2">
        <w:rPr>
          <w:rStyle w:val="StyleUnderline"/>
        </w:rPr>
        <w:t>n is the case for other industrialized countries—without necessarily providing better results</w:t>
      </w:r>
      <w:r w:rsidRPr="000558C2">
        <w:rPr>
          <w:sz w:val="12"/>
        </w:rPr>
        <w:t xml:space="preserve">.¶ </w:t>
      </w:r>
      <w:proofErr w:type="gramStart"/>
      <w:r w:rsidRPr="002A1A57">
        <w:rPr>
          <w:rStyle w:val="StyleUnderline"/>
        </w:rPr>
        <w:t>With</w:t>
      </w:r>
      <w:proofErr w:type="gramEnd"/>
      <w:r w:rsidRPr="002A1A57">
        <w:rPr>
          <w:rStyle w:val="StyleUnderline"/>
        </w:rPr>
        <w:t xml:space="preserve"> </w:t>
      </w:r>
      <w:r w:rsidRPr="002A1A57">
        <w:rPr>
          <w:rStyle w:val="Emphasis"/>
        </w:rPr>
        <w:t xml:space="preserve">more going to </w:t>
      </w:r>
      <w:r w:rsidRPr="00E3221E">
        <w:rPr>
          <w:rStyle w:val="Emphasis"/>
        </w:rPr>
        <w:t>health</w:t>
      </w:r>
      <w:r w:rsidRPr="00E3221E">
        <w:rPr>
          <w:rStyle w:val="StyleUnderline"/>
        </w:rPr>
        <w:t xml:space="preserve"> </w:t>
      </w:r>
      <w:r w:rsidRPr="00E3221E">
        <w:rPr>
          <w:sz w:val="16"/>
        </w:rPr>
        <w:t>and pensions</w:t>
      </w:r>
      <w:r w:rsidRPr="00E3221E">
        <w:rPr>
          <w:rStyle w:val="StyleUnderline"/>
        </w:rPr>
        <w:t xml:space="preserve">, there will be </w:t>
      </w:r>
      <w:r w:rsidRPr="00E3221E">
        <w:rPr>
          <w:rStyle w:val="Emphasis"/>
        </w:rPr>
        <w:t>less capacity for defense</w:t>
      </w:r>
      <w:r w:rsidRPr="00E3221E">
        <w:rPr>
          <w:rStyle w:val="StyleUnderline"/>
        </w:rPr>
        <w:t xml:space="preserve"> and military spending</w:t>
      </w:r>
      <w:r w:rsidRPr="00E3221E">
        <w:rPr>
          <w:sz w:val="12"/>
        </w:rPr>
        <w:t xml:space="preserve">. The United States is the biggest military spender, but </w:t>
      </w:r>
      <w:r w:rsidRPr="00E3221E">
        <w:rPr>
          <w:rStyle w:val="StyleUnderline"/>
        </w:rPr>
        <w:t>China is increasing its</w:t>
      </w:r>
      <w:r w:rsidRPr="00E3221E">
        <w:rPr>
          <w:sz w:val="12"/>
        </w:rPr>
        <w:t xml:space="preserve"> portion of worldwide </w:t>
      </w:r>
      <w:r w:rsidRPr="00E3221E">
        <w:rPr>
          <w:rStyle w:val="StyleUnderline"/>
        </w:rPr>
        <w:t>military spending, while the worldwide share</w:t>
      </w:r>
      <w:r w:rsidRPr="000558C2">
        <w:rPr>
          <w:rStyle w:val="StyleUnderline"/>
        </w:rPr>
        <w:t xml:space="preserve"> of</w:t>
      </w:r>
      <w:r w:rsidRPr="000558C2">
        <w:rPr>
          <w:sz w:val="12"/>
        </w:rPr>
        <w:t xml:space="preserve"> European </w:t>
      </w:r>
      <w:r w:rsidRPr="000558C2">
        <w:rPr>
          <w:rStyle w:val="StyleUnderline"/>
        </w:rPr>
        <w:t xml:space="preserve">NATO members is </w:t>
      </w:r>
      <w:r w:rsidRPr="00FD105E">
        <w:rPr>
          <w:rStyle w:val="StyleUnderline"/>
        </w:rPr>
        <w:t>diminishing</w:t>
      </w:r>
      <w:r w:rsidRPr="00FD105E">
        <w:rPr>
          <w:sz w:val="12"/>
        </w:rPr>
        <w:t xml:space="preserve">.¶ </w:t>
      </w:r>
      <w:r w:rsidRPr="00FD105E">
        <w:rPr>
          <w:rStyle w:val="Emphasis"/>
        </w:rPr>
        <w:t>China’s military</w:t>
      </w:r>
      <w:r w:rsidRPr="00FD105E">
        <w:rPr>
          <w:sz w:val="12"/>
        </w:rPr>
        <w:t xml:space="preserve"> probably will not rival the United States’ power-projection capabilities even by 2035, but it </w:t>
      </w:r>
      <w:r w:rsidRPr="00FD105E">
        <w:rPr>
          <w:rStyle w:val="StyleUnderline"/>
        </w:rPr>
        <w:t xml:space="preserve">will have </w:t>
      </w:r>
      <w:r w:rsidRPr="00FD105E">
        <w:rPr>
          <w:rStyle w:val="Emphasis"/>
        </w:rPr>
        <w:t>greater</w:t>
      </w:r>
      <w:r w:rsidRPr="00FD105E">
        <w:rPr>
          <w:rStyle w:val="StyleUnderline"/>
        </w:rPr>
        <w:t xml:space="preserve"> anti-access and denial </w:t>
      </w:r>
      <w:r w:rsidRPr="00FD105E">
        <w:rPr>
          <w:rStyle w:val="Emphasis"/>
        </w:rPr>
        <w:t>powers</w:t>
      </w:r>
      <w:r w:rsidRPr="00FD105E">
        <w:rPr>
          <w:sz w:val="12"/>
        </w:rPr>
        <w:t xml:space="preserve">. In a military contest, China may never be able to deliver a knockout blow, but it could tarnish the US image of military invincibility in a conventional state-on-state contest held in its region. Equally, </w:t>
      </w:r>
      <w:r w:rsidRPr="00FD105E">
        <w:rPr>
          <w:rStyle w:val="StyleUnderline"/>
        </w:rPr>
        <w:t xml:space="preserve">a </w:t>
      </w:r>
      <w:r w:rsidRPr="00FD105E">
        <w:rPr>
          <w:rStyle w:val="Emphasis"/>
        </w:rPr>
        <w:t>confrontation</w:t>
      </w:r>
      <w:r w:rsidRPr="00FD105E">
        <w:rPr>
          <w:rStyle w:val="StyleUnderline"/>
        </w:rPr>
        <w:t xml:space="preserve"> that results in a Chinese humiliation could</w:t>
      </w:r>
      <w:r w:rsidRPr="00FD105E">
        <w:rPr>
          <w:sz w:val="12"/>
        </w:rPr>
        <w:t xml:space="preserve"> set back China’s aspirations for regional leadership, if not </w:t>
      </w:r>
      <w:r w:rsidRPr="00FD105E">
        <w:rPr>
          <w:rStyle w:val="StyleUnderline"/>
        </w:rPr>
        <w:t xml:space="preserve">trigger a </w:t>
      </w:r>
      <w:r w:rsidRPr="00FD105E">
        <w:rPr>
          <w:rStyle w:val="Emphasis"/>
        </w:rPr>
        <w:t>domestic legitimacy crisis</w:t>
      </w:r>
      <w:r w:rsidRPr="00FD105E">
        <w:rPr>
          <w:rStyle w:val="StyleUnderline"/>
        </w:rPr>
        <w:t xml:space="preserve"> for the Communist </w:t>
      </w:r>
      <w:r w:rsidRPr="00FD105E">
        <w:rPr>
          <w:rStyle w:val="Emphasis"/>
        </w:rPr>
        <w:t xml:space="preserve">Party </w:t>
      </w:r>
      <w:r w:rsidRPr="00F75973">
        <w:rPr>
          <w:rStyle w:val="Emphasis"/>
        </w:rPr>
        <w:t>leadership</w:t>
      </w:r>
      <w:r w:rsidRPr="00F75973">
        <w:rPr>
          <w:sz w:val="12"/>
        </w:rPr>
        <w:t xml:space="preserve">.¶ </w:t>
      </w:r>
      <w:r w:rsidRPr="00F75973">
        <w:rPr>
          <w:sz w:val="6"/>
        </w:rPr>
        <w:t>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F75973">
        <w:rPr>
          <w:sz w:val="12"/>
        </w:rPr>
        <w:t xml:space="preserve">¶ </w:t>
      </w:r>
      <w:r w:rsidRPr="00F75973">
        <w:rPr>
          <w:rStyle w:val="Emphasis"/>
        </w:rPr>
        <w:t>Given</w:t>
      </w:r>
      <w:r w:rsidRPr="00F75973">
        <w:rPr>
          <w:rStyle w:val="StyleUnderline"/>
        </w:rPr>
        <w:t xml:space="preserve"> the record of </w:t>
      </w:r>
      <w:r w:rsidRPr="00F75973">
        <w:rPr>
          <w:rStyle w:val="Emphasis"/>
        </w:rPr>
        <w:t>slower growth</w:t>
      </w:r>
      <w:r w:rsidRPr="00F75973">
        <w:rPr>
          <w:rStyle w:val="StyleUnderline"/>
        </w:rPr>
        <w:t xml:space="preserve"> </w:t>
      </w:r>
      <w:r w:rsidRPr="00F75973">
        <w:rPr>
          <w:sz w:val="6"/>
        </w:rPr>
        <w:t>and labor-force decline since the 2008 financial crisis</w:t>
      </w:r>
      <w:r w:rsidRPr="00F75973">
        <w:rPr>
          <w:rStyle w:val="StyleUnderline"/>
        </w:rPr>
        <w:t xml:space="preserve">, the </w:t>
      </w:r>
      <w:r w:rsidRPr="00F75973">
        <w:rPr>
          <w:rStyle w:val="Emphasis"/>
        </w:rPr>
        <w:t>likelihood</w:t>
      </w:r>
      <w:r w:rsidRPr="00F75973">
        <w:rPr>
          <w:rStyle w:val="StyleUnderline"/>
        </w:rPr>
        <w:t xml:space="preserve"> of the second scenario is </w:t>
      </w:r>
      <w:r w:rsidRPr="00F75973">
        <w:rPr>
          <w:rStyle w:val="Emphasis"/>
        </w:rPr>
        <w:t>increasing</w:t>
      </w:r>
      <w:r w:rsidRPr="00F75973">
        <w:rPr>
          <w:sz w:val="12"/>
        </w:rPr>
        <w:t xml:space="preserve">. </w:t>
      </w:r>
      <w:r w:rsidRPr="00F75973">
        <w:rPr>
          <w:rStyle w:val="StyleUnderline"/>
        </w:rPr>
        <w:t xml:space="preserve">That scenario anticipated </w:t>
      </w:r>
      <w:r w:rsidRPr="00EC0228">
        <w:rPr>
          <w:rStyle w:val="StyleUnderline"/>
          <w:highlight w:val="green"/>
        </w:rPr>
        <w:t>lower growth rates</w:t>
      </w:r>
      <w:r w:rsidRPr="00F75973">
        <w:rPr>
          <w:rStyle w:val="StyleUnderline"/>
        </w:rPr>
        <w:t>—which accelerated declines in average living standards—</w:t>
      </w:r>
      <w:r w:rsidRPr="00EC0228">
        <w:rPr>
          <w:rStyle w:val="StyleUnderline"/>
          <w:highlight w:val="green"/>
        </w:rPr>
        <w:t xml:space="preserve">making it </w:t>
      </w:r>
      <w:r w:rsidRPr="00EC0228">
        <w:rPr>
          <w:rStyle w:val="Emphasis"/>
          <w:highlight w:val="green"/>
        </w:rPr>
        <w:t>harder to continue trade-liberalization</w:t>
      </w:r>
      <w:r w:rsidRPr="00383FA2">
        <w:rPr>
          <w:rStyle w:val="StyleUnderline"/>
        </w:rPr>
        <w:t xml:space="preserve"> efforts</w:t>
      </w:r>
      <w:r w:rsidRPr="00383FA2">
        <w:rPr>
          <w:sz w:val="12"/>
        </w:rPr>
        <w:t xml:space="preserve">. </w:t>
      </w:r>
      <w:r w:rsidRPr="00383FA2">
        <w:rPr>
          <w:sz w:val="6"/>
        </w:rPr>
        <w:t>Indeed, the IMF warned in June 2016 that the United States faces potentially significant longer-term challenges to strong and sustained growth, saying, “</w:t>
      </w:r>
      <w:proofErr w:type="gramStart"/>
      <w:r w:rsidRPr="00383FA2">
        <w:rPr>
          <w:sz w:val="6"/>
        </w:rPr>
        <w:t>concerted</w:t>
      </w:r>
      <w:proofErr w:type="gramEnd"/>
      <w:r w:rsidRPr="00383FA2">
        <w:rPr>
          <w:sz w:val="6"/>
        </w:rPr>
        <w:t xml:space="preserve"> policy actions are warranted, sooner rather than later… focusing on the causes and consequences of falling labor force participation, an increasingly polarized income distribution, high levels of poverty, and weak productivity.”92¶ Moreover, it is not as if traditional US </w:t>
      </w:r>
      <w:proofErr w:type="gramStart"/>
      <w:r w:rsidRPr="00383FA2">
        <w:rPr>
          <w:sz w:val="6"/>
        </w:rPr>
        <w:t>partners—</w:t>
      </w:r>
      <w:proofErr w:type="gramEnd"/>
      <w:r w:rsidRPr="00383FA2">
        <w:rPr>
          <w:sz w:val="6"/>
        </w:rPr>
        <w:t xml:space="preserve">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t>
      </w:r>
      <w:proofErr w:type="gramStart"/>
      <w:r w:rsidRPr="00383FA2">
        <w:rPr>
          <w:sz w:val="6"/>
        </w:rPr>
        <w:t>would be diluted</w:t>
      </w:r>
      <w:proofErr w:type="gramEnd"/>
      <w:r w:rsidRPr="00383FA2">
        <w:rPr>
          <w:sz w:val="6"/>
        </w:rPr>
        <w:t xml:space="preserve">. </w:t>
      </w:r>
      <w:proofErr w:type="gramStart"/>
      <w:r w:rsidRPr="00383FA2">
        <w:rPr>
          <w:sz w:val="6"/>
        </w:rPr>
        <w:t>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w:t>
      </w:r>
      <w:proofErr w:type="gramEnd"/>
      <w:r w:rsidRPr="00383FA2">
        <w:rPr>
          <w:sz w:val="6"/>
        </w:rPr>
        <w:t xml:space="preserve">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w:t>
      </w:r>
      <w:proofErr w:type="spellStart"/>
      <w:r w:rsidRPr="00383FA2">
        <w:rPr>
          <w:sz w:val="6"/>
        </w:rPr>
        <w:t>Jorg</w:t>
      </w:r>
      <w:proofErr w:type="spellEnd"/>
      <w:r w:rsidRPr="00383FA2">
        <w:rPr>
          <w:sz w:val="6"/>
        </w:rPr>
        <w:t xml:space="preserve"> </w:t>
      </w:r>
      <w:proofErr w:type="spellStart"/>
      <w:r w:rsidRPr="00383FA2">
        <w:rPr>
          <w:sz w:val="6"/>
        </w:rPr>
        <w:t>Peschner</w:t>
      </w:r>
      <w:proofErr w:type="spellEnd"/>
      <w:r w:rsidRPr="00383FA2">
        <w:rPr>
          <w:sz w:val="6"/>
        </w:rPr>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r w:rsidRPr="000558C2">
        <w:rPr>
          <w:sz w:val="12"/>
        </w:rPr>
        <w:t xml:space="preserve">¶ </w:t>
      </w:r>
      <w:proofErr w:type="gramStart"/>
      <w:r w:rsidRPr="00FD105E">
        <w:rPr>
          <w:rStyle w:val="StyleUnderline"/>
        </w:rPr>
        <w:t>Politically</w:t>
      </w:r>
      <w:proofErr w:type="gramEnd"/>
      <w:r w:rsidRPr="00FD105E">
        <w:rPr>
          <w:rStyle w:val="StyleUnderline"/>
        </w:rPr>
        <w:t xml:space="preserve">, there has been a large rise in support for right-wing and </w:t>
      </w:r>
      <w:r w:rsidRPr="00FD105E">
        <w:rPr>
          <w:rStyle w:val="Emphasis"/>
        </w:rPr>
        <w:t>populist parties</w:t>
      </w:r>
      <w:r w:rsidRPr="00FD105E">
        <w:rPr>
          <w:sz w:val="12"/>
        </w:rPr>
        <w:t xml:space="preserve"> in the United States and Europe, undermining traditional parties. The gaps, for example, between the leadership and supporters in the US Republican and UK Tory and Labor Parties have been particularly </w:t>
      </w:r>
      <w:r w:rsidRPr="00FD105E">
        <w:rPr>
          <w:rStyle w:val="StyleUnderline"/>
        </w:rPr>
        <w:t>evident in the selection of</w:t>
      </w:r>
      <w:r w:rsidRPr="00FD105E">
        <w:rPr>
          <w:sz w:val="12"/>
        </w:rPr>
        <w:t xml:space="preserve"> Donald </w:t>
      </w:r>
      <w:r w:rsidRPr="00FD105E">
        <w:rPr>
          <w:rStyle w:val="StyleUnderline"/>
        </w:rPr>
        <w:t>Trump</w:t>
      </w:r>
      <w:r w:rsidRPr="00FD105E">
        <w:rPr>
          <w:sz w:val="12"/>
        </w:rPr>
        <w:t xml:space="preserve"> as presidential candidate and the June 2016 victory of the “Leave” vote in Britain. Unfortunately, there is no end of economic disruption. </w:t>
      </w:r>
      <w:r w:rsidRPr="00FD105E">
        <w:rPr>
          <w:rStyle w:val="StyleUnderline"/>
        </w:rPr>
        <w:t xml:space="preserve">The job churn will continue as more and more skills and professions </w:t>
      </w:r>
      <w:proofErr w:type="gramStart"/>
      <w:r w:rsidRPr="00FD105E">
        <w:rPr>
          <w:rStyle w:val="StyleUnderline"/>
        </w:rPr>
        <w:t>are automated</w:t>
      </w:r>
      <w:proofErr w:type="gramEnd"/>
      <w:r w:rsidRPr="00FD105E">
        <w:rPr>
          <w:rStyle w:val="StyleUnderline"/>
        </w:rPr>
        <w:t xml:space="preserve">, also increasing the </w:t>
      </w:r>
      <w:r w:rsidRPr="00FD105E">
        <w:rPr>
          <w:rStyle w:val="Emphasis"/>
        </w:rPr>
        <w:t>potential</w:t>
      </w:r>
      <w:r w:rsidRPr="00FD105E">
        <w:rPr>
          <w:rStyle w:val="StyleUnderline"/>
        </w:rPr>
        <w:t xml:space="preserve"> for more “losers” from globalization, greater political polarization, and inequality</w:t>
      </w:r>
      <w:r w:rsidRPr="00FD105E">
        <w:rPr>
          <w:sz w:val="12"/>
        </w:rPr>
        <w:t xml:space="preserve">. </w:t>
      </w:r>
      <w:r w:rsidRPr="00FD105E">
        <w:rPr>
          <w:rStyle w:val="StyleUnderline"/>
        </w:rPr>
        <w:t>The increased competitiveness of the developing world with the West is a particular morale buster for Western middle classes who got used to ever-increasing prosperity for themselves and succeeding generations</w:t>
      </w:r>
      <w:r w:rsidRPr="00FD105E">
        <w:rPr>
          <w:sz w:val="12"/>
        </w:rPr>
        <w:t xml:space="preserve">. </w:t>
      </w:r>
      <w:r w:rsidRPr="00FD105E">
        <w:rPr>
          <w:rStyle w:val="StyleUnderline"/>
        </w:rPr>
        <w:t>Adapting to a new norm of economic turbulence—more prevalent in other eras—may be one of the biggest mental hurdles for Westerners</w:t>
      </w:r>
      <w:r w:rsidRPr="00FD105E">
        <w:rPr>
          <w:sz w:val="12"/>
        </w:rPr>
        <w:t xml:space="preserve">. The West is used to thinking of the “Third World,” not home, as the place where economic turmoil happens.¶ And a Multipolar Financial Architecture, Too¶ </w:t>
      </w:r>
      <w:r w:rsidRPr="00FD105E">
        <w:rPr>
          <w:rStyle w:val="StyleUnderline"/>
        </w:rPr>
        <w:t xml:space="preserve">Historically, </w:t>
      </w:r>
      <w:r w:rsidRPr="00FD105E">
        <w:rPr>
          <w:rStyle w:val="Emphasis"/>
        </w:rPr>
        <w:t>US</w:t>
      </w:r>
      <w:r w:rsidRPr="00FD105E">
        <w:rPr>
          <w:rStyle w:val="StyleUnderline"/>
        </w:rPr>
        <w:t xml:space="preserve"> and Western power has rested on having a </w:t>
      </w:r>
      <w:r w:rsidRPr="00FD105E">
        <w:rPr>
          <w:rStyle w:val="Emphasis"/>
        </w:rPr>
        <w:t>monopoly on reserve currencies</w:t>
      </w:r>
      <w:r w:rsidRPr="00FD105E">
        <w:rPr>
          <w:rStyle w:val="StyleUnderline"/>
        </w:rPr>
        <w:t xml:space="preserve"> and a Western-dominated financial system</w:t>
      </w:r>
      <w:r w:rsidRPr="00FD105E">
        <w:rPr>
          <w:sz w:val="12"/>
        </w:rPr>
        <w:t xml:space="preserve">. In 2035, the dollar will be the biggest reserve currency, but its share of global financial transactions </w:t>
      </w:r>
      <w:proofErr w:type="gramStart"/>
      <w:r w:rsidRPr="00FD105E">
        <w:rPr>
          <w:sz w:val="12"/>
        </w:rPr>
        <w:t>is expected</w:t>
      </w:r>
      <w:proofErr w:type="gramEnd"/>
      <w:r w:rsidRPr="00FD105E">
        <w:rPr>
          <w:sz w:val="12"/>
        </w:rPr>
        <w:t xml:space="preserve">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w:t>
      </w:r>
      <w:r w:rsidRPr="00FD105E">
        <w:rPr>
          <w:rStyle w:val="StyleUnderline"/>
        </w:rPr>
        <w:t>The financial architecture will</w:t>
      </w:r>
      <w:r w:rsidRPr="00FD105E">
        <w:rPr>
          <w:sz w:val="12"/>
        </w:rPr>
        <w:t xml:space="preserve"> also </w:t>
      </w:r>
      <w:r w:rsidRPr="00FD105E">
        <w:rPr>
          <w:rStyle w:val="StyleUnderline"/>
        </w:rPr>
        <w:t>become more regionalized</w:t>
      </w:r>
      <w:r w:rsidRPr="00FD105E">
        <w:rPr>
          <w:sz w:val="12"/>
        </w:rPr>
        <w:t xml:space="preserve">. </w:t>
      </w:r>
      <w:r w:rsidRPr="00383FA2">
        <w:rPr>
          <w:sz w:val="6"/>
        </w:rPr>
        <w:t xml:space="preserve">The central role played by the financial centers of New York and London will also diminish, and a </w:t>
      </w:r>
      <w:proofErr w:type="spellStart"/>
      <w:r w:rsidRPr="00383FA2">
        <w:rPr>
          <w:sz w:val="6"/>
        </w:rPr>
        <w:t>multitiered</w:t>
      </w:r>
      <w:proofErr w:type="spellEnd"/>
      <w:r w:rsidRPr="00383FA2">
        <w:rPr>
          <w:sz w:val="6"/>
        </w:rPr>
        <w:t xml:space="preserve"> financial architecture will develop. Following the UK </w:t>
      </w:r>
      <w:proofErr w:type="spellStart"/>
      <w:r w:rsidRPr="00383FA2">
        <w:rPr>
          <w:sz w:val="6"/>
        </w:rPr>
        <w:t>Brexit</w:t>
      </w:r>
      <w:proofErr w:type="spellEnd"/>
      <w:r w:rsidRPr="00383FA2">
        <w:rPr>
          <w:sz w:val="6"/>
        </w:rPr>
        <w:t xml:space="preserve">,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w:t>
      </w:r>
      <w:proofErr w:type="gramStart"/>
      <w:r w:rsidRPr="00383FA2">
        <w:rPr>
          <w:sz w:val="6"/>
        </w:rPr>
        <w:t>But</w:t>
      </w:r>
      <w:proofErr w:type="gramEnd"/>
      <w:r w:rsidRPr="00383FA2">
        <w:rPr>
          <w:sz w:val="6"/>
        </w:rPr>
        <w:t xml:space="preserve">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w:t>
      </w:r>
      <w:proofErr w:type="gramStart"/>
      <w:r w:rsidRPr="00383FA2">
        <w:rPr>
          <w:sz w:val="6"/>
        </w:rPr>
        <w:t>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w:t>
      </w:r>
      <w:proofErr w:type="gramEnd"/>
      <w:r w:rsidRPr="00383FA2">
        <w:rPr>
          <w:sz w:val="6"/>
        </w:rPr>
        <w:t xml:space="preserv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w:t>
      </w:r>
      <w:r w:rsidRPr="000558C2">
        <w:rPr>
          <w:sz w:val="12"/>
        </w:rPr>
        <w:t xml:space="preserve">. </w:t>
      </w:r>
      <w:r w:rsidRPr="000558C2">
        <w:rPr>
          <w:rStyle w:val="StyleUnderline"/>
        </w:rPr>
        <w:t>Russia and China</w:t>
      </w:r>
      <w:r w:rsidRPr="000558C2">
        <w:rPr>
          <w:sz w:val="12"/>
        </w:rPr>
        <w:t xml:space="preserve">, in particular, </w:t>
      </w:r>
      <w:r w:rsidRPr="000558C2">
        <w:rPr>
          <w:rStyle w:val="StyleUnderline"/>
        </w:rPr>
        <w:t>see themselves as great powers and</w:t>
      </w:r>
      <w:r w:rsidRPr="000558C2">
        <w:rPr>
          <w:sz w:val="12"/>
        </w:rPr>
        <w:t xml:space="preserve">, as such, </w:t>
      </w:r>
      <w:r w:rsidRPr="000558C2">
        <w:rPr>
          <w:rStyle w:val="StyleUnderline"/>
        </w:rPr>
        <w:t>believe they have special rights to dominance in their regions</w:t>
      </w:r>
      <w:r w:rsidRPr="000558C2">
        <w:rPr>
          <w:sz w:val="12"/>
        </w:rPr>
        <w:t xml:space="preserve">. However, </w:t>
      </w:r>
      <w:r w:rsidRPr="000558C2">
        <w:rPr>
          <w:rStyle w:val="StyleUnderline"/>
        </w:rPr>
        <w:t>as other powers like India develop, it is likely that they will see themselves as regional powers with inherent prerogatives</w:t>
      </w:r>
      <w:r w:rsidRPr="00383FA2">
        <w:rPr>
          <w:sz w:val="6"/>
        </w:rPr>
        <w:t>.</w:t>
      </w:r>
    </w:p>
    <w:p w:rsidR="00FA77F3" w:rsidRPr="00FA77F3" w:rsidRDefault="00FA77F3" w:rsidP="00FA77F3">
      <w:r w:rsidRPr="00FA77F3">
        <w:t>**Why does fast growth stop a US china war?</w:t>
      </w:r>
    </w:p>
    <w:p w:rsidR="00FA77F3" w:rsidRDefault="00FA77F3" w:rsidP="00FA77F3">
      <w:pPr>
        <w:rPr>
          <w:sz w:val="12"/>
        </w:rPr>
      </w:pPr>
      <w:r w:rsidRPr="00383FA2">
        <w:rPr>
          <w:sz w:val="6"/>
        </w:rPr>
        <w:t xml:space="preserve">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w:t>
      </w:r>
      <w:proofErr w:type="gramStart"/>
      <w:r w:rsidRPr="00383FA2">
        <w:rPr>
          <w:sz w:val="6"/>
        </w:rPr>
        <w:t>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w:t>
      </w:r>
      <w:proofErr w:type="gramEnd"/>
      <w:r w:rsidRPr="00383FA2">
        <w:rPr>
          <w:sz w:val="6"/>
        </w:rPr>
        <w:t xml:space="preserve">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w:t>
      </w:r>
      <w:proofErr w:type="gramStart"/>
      <w:r w:rsidRPr="00383FA2">
        <w:rPr>
          <w:sz w:val="6"/>
        </w:rPr>
        <w:t>How</w:t>
      </w:r>
      <w:proofErr w:type="gramEnd"/>
      <w:r w:rsidRPr="00383FA2">
        <w:rPr>
          <w:sz w:val="6"/>
        </w:rPr>
        <w:t xml:space="preserve"> durable are these preferences for </w:t>
      </w:r>
      <w:proofErr w:type="spellStart"/>
      <w:r w:rsidRPr="00383FA2">
        <w:rPr>
          <w:sz w:val="6"/>
        </w:rPr>
        <w:t>nondemocracy</w:t>
      </w:r>
      <w:proofErr w:type="spellEnd"/>
      <w:r w:rsidRPr="00383FA2">
        <w:rPr>
          <w:sz w:val="6"/>
        </w:rPr>
        <w:t xml:space="preserve">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w:t>
      </w:r>
      <w:proofErr w:type="gramStart"/>
      <w:r w:rsidRPr="00383FA2">
        <w:rPr>
          <w:sz w:val="6"/>
        </w:rPr>
        <w:t>have been shown</w:t>
      </w:r>
      <w:proofErr w:type="gramEnd"/>
      <w:r w:rsidRPr="00383FA2">
        <w:rPr>
          <w:sz w:val="6"/>
        </w:rPr>
        <w:t xml:space="preserve"> to be highly compatible. </w:t>
      </w:r>
      <w:proofErr w:type="gramStart"/>
      <w:r w:rsidRPr="00383FA2">
        <w:rPr>
          <w:sz w:val="6"/>
        </w:rPr>
        <w:t xml:space="preserve">It is not clear that an even more powerful China or India would defer to Western leadership of the global order, even if both sides’ values in other areas begin to converge.¶ What Kind of Post-Western World?¶ </w:t>
      </w:r>
      <w:r w:rsidRPr="00F75973">
        <w:rPr>
          <w:sz w:val="6"/>
        </w:rPr>
        <w:t>Clearly, there is a need to plan for</w:t>
      </w:r>
      <w:r w:rsidRPr="00F75973">
        <w:rPr>
          <w:rStyle w:val="StyleUnderline"/>
          <w:sz w:val="2"/>
        </w:rPr>
        <w:t xml:space="preserve"> </w:t>
      </w:r>
      <w:r w:rsidRPr="00EC0228">
        <w:rPr>
          <w:rStyle w:val="StyleUnderline"/>
          <w:highlight w:val="green"/>
        </w:rPr>
        <w:t>a world that</w:t>
      </w:r>
      <w:r w:rsidRPr="00F75973">
        <w:rPr>
          <w:rStyle w:val="StyleUnderline"/>
          <w:sz w:val="16"/>
        </w:rPr>
        <w:t xml:space="preserve"> </w:t>
      </w:r>
      <w:r w:rsidRPr="00EC0228">
        <w:rPr>
          <w:rStyle w:val="Emphasis"/>
          <w:highlight w:val="green"/>
        </w:rPr>
        <w:t>will not have the West as its big economic powerhouse</w:t>
      </w:r>
      <w:r w:rsidRPr="00383FA2">
        <w:rPr>
          <w:sz w:val="6"/>
        </w:rPr>
        <w:t>—a prospect hard for Western elites and publics to conceive of, despite a decade or more of publicity about the “rise of the rest.”</w:t>
      </w:r>
      <w:proofErr w:type="gramEnd"/>
      <w:r w:rsidRPr="00383FA2">
        <w:rPr>
          <w:sz w:val="6"/>
        </w:rPr>
        <w:t xml:space="preserve"> According to a recent survey, Europeans and Americans are more comfortable with each other than they are with anybody else. </w:t>
      </w:r>
      <w:proofErr w:type="gramStart"/>
      <w:r w:rsidRPr="00383FA2">
        <w:rPr>
          <w:sz w:val="6"/>
        </w:rPr>
        <w:t xml:space="preserve">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w:t>
      </w:r>
      <w:proofErr w:type="spellStart"/>
      <w:r w:rsidRPr="00383FA2">
        <w:rPr>
          <w:sz w:val="6"/>
        </w:rPr>
        <w:t>multilateralist</w:t>
      </w:r>
      <w:proofErr w:type="spellEnd"/>
      <w:r w:rsidRPr="00383FA2">
        <w:rPr>
          <w:sz w:val="6"/>
        </w:rPr>
        <w:t xml:space="preserve"> of recent administrations— campaigned hard in 2015 to convince Europeans not to join China’s proposed Asian Infrastructure and Investment Bank (AIIB).</w:t>
      </w:r>
      <w:proofErr w:type="gramEnd"/>
      <w:r w:rsidRPr="00383FA2">
        <w:rPr>
          <w:sz w:val="6"/>
        </w:rPr>
        <w:t xml:space="preserve"> </w:t>
      </w:r>
      <w:proofErr w:type="gramStart"/>
      <w:r w:rsidRPr="00383FA2">
        <w:rPr>
          <w:sz w:val="6"/>
        </w:rPr>
        <w:t>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w:t>
      </w:r>
      <w:proofErr w:type="gramEnd"/>
      <w:r w:rsidRPr="00383FA2">
        <w:rPr>
          <w:sz w:val="6"/>
        </w:rPr>
        <w:t xml:space="preserve"> The TPP </w:t>
      </w:r>
      <w:proofErr w:type="gramStart"/>
      <w:r w:rsidRPr="00383FA2">
        <w:rPr>
          <w:sz w:val="6"/>
        </w:rPr>
        <w:t>was sold</w:t>
      </w:r>
      <w:proofErr w:type="gramEnd"/>
      <w:r w:rsidRPr="00383FA2">
        <w:rPr>
          <w:sz w:val="6"/>
        </w:rPr>
        <w:t xml:space="preserve">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w:t>
      </w:r>
      <w:r w:rsidRPr="000558C2">
        <w:rPr>
          <w:sz w:val="12"/>
        </w:rPr>
        <w:t xml:space="preserve">, </w:t>
      </w:r>
      <w:r w:rsidRPr="000558C2">
        <w:rPr>
          <w:rStyle w:val="StyleUnderline"/>
        </w:rPr>
        <w:t xml:space="preserve">the </w:t>
      </w:r>
      <w:r w:rsidRPr="00F75973">
        <w:rPr>
          <w:rStyle w:val="Emphasis"/>
        </w:rPr>
        <w:t xml:space="preserve">challenge </w:t>
      </w:r>
      <w:r w:rsidRPr="00EC0228">
        <w:rPr>
          <w:rStyle w:val="StyleUnderline"/>
          <w:highlight w:val="green"/>
        </w:rPr>
        <w:t>will be</w:t>
      </w:r>
      <w:r w:rsidRPr="000558C2">
        <w:rPr>
          <w:rStyle w:val="StyleUnderline"/>
        </w:rPr>
        <w:t xml:space="preserve"> to plan for a future that </w:t>
      </w:r>
      <w:proofErr w:type="gramStart"/>
      <w:r w:rsidRPr="000558C2">
        <w:rPr>
          <w:rStyle w:val="StyleUnderline"/>
        </w:rPr>
        <w:t>will not be solely run</w:t>
      </w:r>
      <w:proofErr w:type="gramEnd"/>
      <w:r w:rsidRPr="000558C2">
        <w:rPr>
          <w:rStyle w:val="StyleUnderline"/>
        </w:rPr>
        <w:t xml:space="preserve"> by them, but which they can live with</w:t>
      </w:r>
      <w:r w:rsidRPr="000558C2">
        <w:rPr>
          <w:sz w:val="12"/>
        </w:rPr>
        <w:t xml:space="preserve">. </w:t>
      </w:r>
      <w:r w:rsidRPr="00F75973">
        <w:rPr>
          <w:rStyle w:val="Emphasis"/>
        </w:rPr>
        <w:t>Handovers</w:t>
      </w:r>
      <w:r w:rsidRPr="00F75973">
        <w:rPr>
          <w:rStyle w:val="StyleUnderline"/>
        </w:rPr>
        <w:t xml:space="preserve"> have been </w:t>
      </w:r>
      <w:r w:rsidRPr="00F75973">
        <w:rPr>
          <w:rStyle w:val="Emphasis"/>
        </w:rPr>
        <w:t>historically</w:t>
      </w:r>
      <w:r w:rsidRPr="000558C2">
        <w:rPr>
          <w:rStyle w:val="StyleUnderline"/>
        </w:rPr>
        <w:t xml:space="preserve"> difficult and fraught—more often than not, </w:t>
      </w:r>
      <w:r w:rsidRPr="00EC0228">
        <w:rPr>
          <w:rStyle w:val="StyleUnderline"/>
          <w:highlight w:val="green"/>
        </w:rPr>
        <w:t xml:space="preserve">decided by </w:t>
      </w:r>
      <w:r w:rsidRPr="00EC0228">
        <w:rPr>
          <w:rStyle w:val="Emphasis"/>
          <w:highlight w:val="green"/>
        </w:rPr>
        <w:t>bloody contests</w:t>
      </w:r>
      <w:r w:rsidRPr="000558C2">
        <w:rPr>
          <w:sz w:val="12"/>
        </w:rPr>
        <w:t xml:space="preserve">. </w:t>
      </w:r>
      <w:r w:rsidRPr="005410C6">
        <w:rPr>
          <w:rStyle w:val="StyleUnderline"/>
        </w:rPr>
        <w:t>One could envisage</w:t>
      </w:r>
      <w:r w:rsidRPr="000558C2">
        <w:rPr>
          <w:sz w:val="12"/>
        </w:rPr>
        <w:t xml:space="preserve"> different scenarios, some already described in the earlier chapter on conflict, of </w:t>
      </w:r>
      <w:r w:rsidRPr="002A1A57">
        <w:rPr>
          <w:rStyle w:val="Emphasis"/>
        </w:rPr>
        <w:t>military contests</w:t>
      </w:r>
      <w:r w:rsidRPr="002A1A57">
        <w:rPr>
          <w:rStyle w:val="StyleUnderline"/>
        </w:rPr>
        <w:t xml:space="preserve"> </w:t>
      </w:r>
      <w:r w:rsidRPr="00EC0228">
        <w:rPr>
          <w:rStyle w:val="StyleUnderline"/>
          <w:highlight w:val="green"/>
        </w:rPr>
        <w:t>between the</w:t>
      </w:r>
      <w:r w:rsidRPr="000558C2">
        <w:rPr>
          <w:sz w:val="12"/>
        </w:rPr>
        <w:t xml:space="preserve"> </w:t>
      </w:r>
      <w:r w:rsidRPr="00EC0228">
        <w:rPr>
          <w:rStyle w:val="StyleUnderline"/>
          <w:highlight w:val="green"/>
        </w:rPr>
        <w:t>U</w:t>
      </w:r>
      <w:r w:rsidRPr="000558C2">
        <w:rPr>
          <w:sz w:val="12"/>
        </w:rPr>
        <w:t xml:space="preserve">nited </w:t>
      </w:r>
      <w:r w:rsidRPr="00EC0228">
        <w:rPr>
          <w:rStyle w:val="StyleUnderline"/>
          <w:highlight w:val="green"/>
        </w:rPr>
        <w:t>S</w:t>
      </w:r>
      <w:r w:rsidRPr="000558C2">
        <w:rPr>
          <w:sz w:val="12"/>
        </w:rPr>
        <w:t xml:space="preserve">tates </w:t>
      </w:r>
      <w:r w:rsidRPr="000558C2">
        <w:rPr>
          <w:rStyle w:val="StyleUnderline"/>
        </w:rPr>
        <w:t xml:space="preserve">and </w:t>
      </w:r>
      <w:r w:rsidRPr="00EC0228">
        <w:rPr>
          <w:rStyle w:val="Emphasis"/>
          <w:highlight w:val="green"/>
        </w:rPr>
        <w:t>China</w:t>
      </w:r>
      <w:r w:rsidRPr="000558C2">
        <w:rPr>
          <w:rStyle w:val="StyleUnderline"/>
        </w:rPr>
        <w:t>, or the U</w:t>
      </w:r>
      <w:r w:rsidRPr="000558C2">
        <w:rPr>
          <w:sz w:val="12"/>
        </w:rPr>
        <w:t xml:space="preserve">nited </w:t>
      </w:r>
      <w:r w:rsidRPr="000558C2">
        <w:rPr>
          <w:rStyle w:val="StyleUnderline"/>
        </w:rPr>
        <w:t>S</w:t>
      </w:r>
      <w:r w:rsidRPr="000558C2">
        <w:rPr>
          <w:sz w:val="12"/>
        </w:rPr>
        <w:t xml:space="preserve">tates </w:t>
      </w:r>
      <w:r w:rsidRPr="00EC0228">
        <w:rPr>
          <w:rStyle w:val="StyleUnderline"/>
          <w:highlight w:val="green"/>
        </w:rPr>
        <w:t>and</w:t>
      </w:r>
      <w:r w:rsidRPr="000558C2">
        <w:rPr>
          <w:rStyle w:val="StyleUnderline"/>
        </w:rPr>
        <w:t xml:space="preserve"> China with </w:t>
      </w:r>
      <w:r w:rsidRPr="00EC0228">
        <w:rPr>
          <w:rStyle w:val="Emphasis"/>
          <w:highlight w:val="green"/>
        </w:rPr>
        <w:t>Russia</w:t>
      </w:r>
      <w:r w:rsidRPr="000558C2">
        <w:rPr>
          <w:rStyle w:val="StyleUnderline"/>
        </w:rPr>
        <w:t xml:space="preserve">, </w:t>
      </w:r>
      <w:r w:rsidRPr="00EC0228">
        <w:rPr>
          <w:rStyle w:val="StyleUnderline"/>
          <w:highlight w:val="green"/>
        </w:rPr>
        <w:t>or</w:t>
      </w:r>
      <w:r w:rsidRPr="000558C2">
        <w:rPr>
          <w:rStyle w:val="StyleUnderline"/>
        </w:rPr>
        <w:t xml:space="preserve">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w:t>
      </w:r>
      <w:r w:rsidRPr="000558C2">
        <w:rPr>
          <w:rStyle w:val="StyleUnderline"/>
        </w:rPr>
        <w:t xml:space="preserve">with </w:t>
      </w:r>
      <w:r w:rsidRPr="00EC0228">
        <w:rPr>
          <w:rStyle w:val="Emphasis"/>
          <w:highlight w:val="green"/>
        </w:rPr>
        <w:t>NATO</w:t>
      </w:r>
      <w:r w:rsidRPr="000558C2">
        <w:rPr>
          <w:rStyle w:val="StyleUnderline"/>
        </w:rPr>
        <w:t xml:space="preserve"> against Russia</w:t>
      </w:r>
      <w:r w:rsidRPr="000558C2">
        <w:rPr>
          <w:sz w:val="12"/>
        </w:rPr>
        <w:t xml:space="preserve">. Without delivering a knockout blow by one side or the other, </w:t>
      </w:r>
      <w:r w:rsidRPr="000558C2">
        <w:rPr>
          <w:rStyle w:val="StyleUnderline"/>
        </w:rPr>
        <w:t xml:space="preserve">these contests would most likely pit </w:t>
      </w:r>
      <w:r w:rsidRPr="00F75973">
        <w:rPr>
          <w:rStyle w:val="Emphasis"/>
        </w:rPr>
        <w:t>West against East</w:t>
      </w:r>
      <w:r w:rsidRPr="000558C2">
        <w:rPr>
          <w:rStyle w:val="StyleUnderline"/>
        </w:rPr>
        <w:t xml:space="preserve">, </w:t>
      </w:r>
      <w:r w:rsidRPr="00EC0228">
        <w:rPr>
          <w:rStyle w:val="StyleUnderline"/>
          <w:highlight w:val="green"/>
        </w:rPr>
        <w:t>creating</w:t>
      </w:r>
      <w:r w:rsidRPr="000558C2">
        <w:rPr>
          <w:rStyle w:val="StyleUnderline"/>
        </w:rPr>
        <w:t xml:space="preserve"> something akin to </w:t>
      </w:r>
      <w:r w:rsidRPr="00EC0228">
        <w:rPr>
          <w:rStyle w:val="StyleUnderline"/>
          <w:highlight w:val="green"/>
        </w:rPr>
        <w:t xml:space="preserve">a </w:t>
      </w:r>
      <w:r w:rsidRPr="00EC0228">
        <w:rPr>
          <w:rStyle w:val="Emphasis"/>
          <w:highlight w:val="green"/>
        </w:rPr>
        <w:t>new Cold War</w:t>
      </w:r>
      <w:r w:rsidRPr="000558C2">
        <w:rPr>
          <w:sz w:val="12"/>
        </w:rPr>
        <w:t xml:space="preserve">. </w:t>
      </w:r>
      <w:r w:rsidRPr="000558C2">
        <w:rPr>
          <w:rStyle w:val="StyleUnderline"/>
        </w:rPr>
        <w:t xml:space="preserve">Even if there </w:t>
      </w:r>
      <w:r w:rsidRPr="002A1A57">
        <w:rPr>
          <w:rStyle w:val="StyleUnderline"/>
        </w:rPr>
        <w:t>were a knockout blow by the</w:t>
      </w:r>
      <w:r w:rsidRPr="002A1A57">
        <w:rPr>
          <w:sz w:val="12"/>
        </w:rPr>
        <w:t xml:space="preserve"> </w:t>
      </w:r>
      <w:r w:rsidRPr="002A1A57">
        <w:rPr>
          <w:rStyle w:val="StyleUnderline"/>
        </w:rPr>
        <w:t>U</w:t>
      </w:r>
      <w:r w:rsidRPr="002A1A57">
        <w:rPr>
          <w:sz w:val="12"/>
        </w:rPr>
        <w:t xml:space="preserve">nited </w:t>
      </w:r>
      <w:r w:rsidRPr="002A1A57">
        <w:rPr>
          <w:rStyle w:val="StyleUnderline"/>
        </w:rPr>
        <w:t>S</w:t>
      </w:r>
      <w:r w:rsidRPr="002A1A57">
        <w:rPr>
          <w:sz w:val="12"/>
        </w:rPr>
        <w:t xml:space="preserve">tates </w:t>
      </w:r>
      <w:r w:rsidRPr="002A1A57">
        <w:rPr>
          <w:rStyle w:val="StyleUnderline"/>
        </w:rPr>
        <w:t>against China, it is hard to imagine a defeated China deferring permanently to the West</w:t>
      </w:r>
      <w:r w:rsidRPr="002A1A57">
        <w:rPr>
          <w:sz w:val="12"/>
        </w:rPr>
        <w:t xml:space="preserve">. </w:t>
      </w:r>
      <w:proofErr w:type="gramStart"/>
      <w:r w:rsidRPr="002A1A57">
        <w:rPr>
          <w:sz w:val="12"/>
        </w:rPr>
        <w:t>Its population has been imbued with such a narrative about the injustices by the West against China</w:t>
      </w:r>
      <w:proofErr w:type="gramEnd"/>
      <w:r w:rsidRPr="002A1A57">
        <w:rPr>
          <w:sz w:val="12"/>
        </w:rPr>
        <w:t xml:space="preserve">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w:t>
      </w:r>
      <w:r w:rsidRPr="00EC0228">
        <w:rPr>
          <w:rStyle w:val="StyleUnderline"/>
          <w:highlight w:val="green"/>
        </w:rPr>
        <w:t xml:space="preserve">it would </w:t>
      </w:r>
      <w:r w:rsidRPr="00EC0228">
        <w:rPr>
          <w:rStyle w:val="Emphasis"/>
          <w:highlight w:val="green"/>
        </w:rPr>
        <w:t>make it harder</w:t>
      </w:r>
      <w:r w:rsidRPr="00EC0228">
        <w:rPr>
          <w:rStyle w:val="StyleUnderline"/>
          <w:highlight w:val="green"/>
        </w:rPr>
        <w:t xml:space="preserve"> to</w:t>
      </w:r>
      <w:r w:rsidRPr="002A1A57">
        <w:rPr>
          <w:rStyle w:val="StyleUnderline"/>
        </w:rPr>
        <w:t xml:space="preserve"> ever reach out and help </w:t>
      </w:r>
      <w:r w:rsidRPr="00EC0228">
        <w:rPr>
          <w:rStyle w:val="Emphasis"/>
          <w:highlight w:val="green"/>
        </w:rPr>
        <w:t>establish a</w:t>
      </w:r>
      <w:r w:rsidRPr="002A1A57">
        <w:rPr>
          <w:rStyle w:val="Emphasis"/>
        </w:rPr>
        <w:t xml:space="preserve"> truly global system</w:t>
      </w:r>
      <w:r w:rsidRPr="002A1A57">
        <w:rPr>
          <w:sz w:val="12"/>
        </w:rPr>
        <w:t xml:space="preserve">.¶ </w:t>
      </w:r>
      <w:r w:rsidRPr="002A1A57">
        <w:rPr>
          <w:rStyle w:val="Emphasis"/>
        </w:rPr>
        <w:t>Need for a Second-Generation US and Western Leadership Model</w:t>
      </w:r>
      <w:r w:rsidRPr="00F75973">
        <w:rPr>
          <w:sz w:val="12"/>
        </w:rPr>
        <w:t xml:space="preserve">¶ </w:t>
      </w:r>
      <w:r w:rsidRPr="00F75973">
        <w:rPr>
          <w:rStyle w:val="Emphasis"/>
        </w:rPr>
        <w:t>War is not,</w:t>
      </w:r>
      <w:r w:rsidRPr="00F75973">
        <w:rPr>
          <w:sz w:val="12"/>
        </w:rPr>
        <w:t xml:space="preserve"> and should not be, </w:t>
      </w:r>
      <w:r w:rsidRPr="00F75973">
        <w:rPr>
          <w:rStyle w:val="Emphasis"/>
        </w:rPr>
        <w:t>inevitable</w:t>
      </w:r>
      <w:r w:rsidRPr="00F75973">
        <w:rPr>
          <w:sz w:val="12"/>
        </w:rPr>
        <w:t xml:space="preserve"> as the West struggles with the growing </w:t>
      </w:r>
      <w:proofErr w:type="gramStart"/>
      <w:r w:rsidRPr="00F75973">
        <w:rPr>
          <w:sz w:val="12"/>
        </w:rPr>
        <w:t>clout</w:t>
      </w:r>
      <w:proofErr w:type="gramEnd"/>
      <w:r w:rsidRPr="00F75973">
        <w:rPr>
          <w:sz w:val="12"/>
        </w:rPr>
        <w:t xml:space="preserve"> of China and other developing states on the world stage. </w:t>
      </w:r>
      <w:r w:rsidRPr="00F75973">
        <w:rPr>
          <w:rStyle w:val="StyleUnderline"/>
        </w:rPr>
        <w:t xml:space="preserve">Unlike during other transitions, the tools exist for ensuring </w:t>
      </w:r>
      <w:proofErr w:type="gramStart"/>
      <w:r w:rsidRPr="00F75973">
        <w:rPr>
          <w:rStyle w:val="StyleUnderline"/>
        </w:rPr>
        <w:t xml:space="preserve">more </w:t>
      </w:r>
      <w:r w:rsidRPr="00F75973">
        <w:rPr>
          <w:rStyle w:val="Emphasis"/>
        </w:rPr>
        <w:t>peaceful outcomes</w:t>
      </w:r>
      <w:proofErr w:type="gramEnd"/>
      <w:r w:rsidRPr="00F75973">
        <w:rPr>
          <w:sz w:val="12"/>
        </w:rPr>
        <w:t>.</w:t>
      </w:r>
      <w:r w:rsidRPr="000558C2">
        <w:rPr>
          <w:sz w:val="12"/>
        </w:rPr>
        <w:t xml:space="preserve"> </w:t>
      </w:r>
      <w:r w:rsidRPr="000558C2">
        <w:rPr>
          <w:rStyle w:val="StyleUnderline"/>
        </w:rPr>
        <w:t xml:space="preserve">They </w:t>
      </w:r>
      <w:r w:rsidRPr="00F75973">
        <w:rPr>
          <w:rStyle w:val="StyleUnderline"/>
        </w:rPr>
        <w:t>will require Western</w:t>
      </w:r>
      <w:r w:rsidRPr="000558C2">
        <w:rPr>
          <w:rStyle w:val="StyleUnderline"/>
        </w:rPr>
        <w:t xml:space="preserve"> acquiescence to greater roles for the developing world to set and implement new rules of the road for the international order</w:t>
      </w:r>
      <w:r w:rsidRPr="000558C2">
        <w:rPr>
          <w:sz w:val="12"/>
        </w:rPr>
        <w:t xml:space="preserve">. A key feature of the post-1945 US design for the world order is its </w:t>
      </w:r>
      <w:proofErr w:type="spellStart"/>
      <w:r w:rsidRPr="000558C2">
        <w:rPr>
          <w:sz w:val="12"/>
        </w:rPr>
        <w:t>multilateralist</w:t>
      </w:r>
      <w:proofErr w:type="spellEnd"/>
      <w:r w:rsidRPr="000558C2">
        <w:rPr>
          <w:sz w:val="12"/>
        </w:rPr>
        <w:t xml:space="preserve"> structures. Many of these operate below most people’s radar. This plumbing of the international system has enabled the daily functioning of globalization. To keep it viable, China, as well as other developing countries, </w:t>
      </w:r>
      <w:proofErr w:type="gramStart"/>
      <w:r w:rsidRPr="000558C2">
        <w:rPr>
          <w:sz w:val="12"/>
        </w:rPr>
        <w:t>must be accorded</w:t>
      </w:r>
      <w:proofErr w:type="gramEnd"/>
      <w:r w:rsidRPr="000558C2">
        <w:rPr>
          <w:sz w:val="12"/>
        </w:rPr>
        <w:t xml:space="preserve">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w:t>
      </w:r>
      <w:r w:rsidRPr="002A1A57">
        <w:rPr>
          <w:rStyle w:val="StyleUnderline"/>
        </w:rPr>
        <w:t xml:space="preserve">As </w:t>
      </w:r>
      <w:r w:rsidRPr="002A1A57">
        <w:rPr>
          <w:rStyle w:val="Emphasis"/>
        </w:rPr>
        <w:t>emerging technologies</w:t>
      </w:r>
      <w:r w:rsidRPr="002A1A57">
        <w:rPr>
          <w:rStyle w:val="StyleUnderline"/>
        </w:rPr>
        <w:t xml:space="preserve"> come online, the lack of a truly </w:t>
      </w:r>
      <w:r w:rsidRPr="00EC0228">
        <w:rPr>
          <w:rStyle w:val="StyleUnderline"/>
          <w:highlight w:val="green"/>
        </w:rPr>
        <w:t xml:space="preserve">global institutional framework </w:t>
      </w:r>
      <w:r w:rsidRPr="002A1A57">
        <w:rPr>
          <w:rStyle w:val="StyleUnderline"/>
        </w:rPr>
        <w:t xml:space="preserve">could be </w:t>
      </w:r>
      <w:r w:rsidRPr="002A1A57">
        <w:rPr>
          <w:rStyle w:val="Emphasis"/>
        </w:rPr>
        <w:t>particularly dangerous</w:t>
      </w:r>
      <w:r w:rsidRPr="000558C2">
        <w:rPr>
          <w:sz w:val="12"/>
        </w:rPr>
        <w:t xml:space="preserve">. </w:t>
      </w:r>
      <w:r w:rsidRPr="00043DDC">
        <w:rPr>
          <w:rStyle w:val="StyleUnderline"/>
        </w:rPr>
        <w:t>Assuring the future security of the Internet is particularly important in this regard, because all the new emerging technologies—bio, 3D printing, robotics, big data—take for granted a secure, global Internet</w:t>
      </w:r>
      <w:r w:rsidRPr="00043DDC">
        <w:rPr>
          <w:sz w:val="12"/>
        </w:rPr>
        <w:t xml:space="preserve">. Everyone loses if </w:t>
      </w:r>
      <w:proofErr w:type="spellStart"/>
      <w:r w:rsidRPr="00043DDC">
        <w:rPr>
          <w:sz w:val="12"/>
        </w:rPr>
        <w:t>cyber crime</w:t>
      </w:r>
      <w:proofErr w:type="spellEnd"/>
      <w:r w:rsidRPr="00043DDC">
        <w:rPr>
          <w:sz w:val="12"/>
        </w:rPr>
        <w:t xml:space="preserve"> and cyber terrorism undermine the Internet. </w:t>
      </w:r>
      <w:proofErr w:type="gramStart"/>
      <w:r w:rsidRPr="00043DDC">
        <w:rPr>
          <w:rStyle w:val="StyleUnderline"/>
        </w:rPr>
        <w:t xml:space="preserve">In the </w:t>
      </w:r>
      <w:proofErr w:type="spellStart"/>
      <w:r w:rsidRPr="00043DDC">
        <w:rPr>
          <w:rStyle w:val="StyleUnderline"/>
        </w:rPr>
        <w:t>worstcase</w:t>
      </w:r>
      <w:proofErr w:type="spellEnd"/>
      <w:r w:rsidRPr="00043DDC">
        <w:rPr>
          <w:rStyle w:val="StyleUnderline"/>
        </w:rPr>
        <w:t xml:space="preserve"> scenarios, in which </w:t>
      </w:r>
      <w:proofErr w:type="spellStart"/>
      <w:r w:rsidRPr="00EC0228">
        <w:rPr>
          <w:rStyle w:val="Emphasis"/>
          <w:highlight w:val="green"/>
        </w:rPr>
        <w:t>cyber crime</w:t>
      </w:r>
      <w:proofErr w:type="spellEnd"/>
      <w:r w:rsidRPr="00043DDC">
        <w:rPr>
          <w:rStyle w:val="StyleUnderline"/>
        </w:rPr>
        <w:t xml:space="preserve"> proliferates or strong national borders fragment the Internet</w:t>
      </w:r>
      <w:r w:rsidRPr="00043DDC">
        <w:rPr>
          <w:sz w:val="12"/>
        </w:rPr>
        <w:t xml:space="preserve">, an Atlantic Council study, as mentioned, found that </w:t>
      </w:r>
      <w:r w:rsidRPr="00043DDC">
        <w:rPr>
          <w:rStyle w:val="StyleUnderline"/>
        </w:rPr>
        <w:t xml:space="preserve">the </w:t>
      </w:r>
      <w:r w:rsidRPr="00043DDC">
        <w:rPr>
          <w:rStyle w:val="Emphasis"/>
        </w:rPr>
        <w:t xml:space="preserve">economic </w:t>
      </w:r>
      <w:r w:rsidRPr="00F75973">
        <w:rPr>
          <w:rStyle w:val="Emphasis"/>
        </w:rPr>
        <w:t>costs</w:t>
      </w:r>
      <w:r w:rsidRPr="00043DDC">
        <w:rPr>
          <w:rStyle w:val="StyleUnderline"/>
        </w:rPr>
        <w:t xml:space="preserve"> could </w:t>
      </w:r>
      <w:r w:rsidRPr="00F75973">
        <w:rPr>
          <w:rStyle w:val="StyleUnderline"/>
        </w:rPr>
        <w:t>be</w:t>
      </w:r>
      <w:r w:rsidRPr="00043DDC">
        <w:rPr>
          <w:rStyle w:val="StyleUnderline"/>
        </w:rPr>
        <w:t xml:space="preserve"> as much as $</w:t>
      </w:r>
      <w:r w:rsidRPr="00043DDC">
        <w:rPr>
          <w:rStyle w:val="Emphasis"/>
        </w:rPr>
        <w:t>90 trillion</w:t>
      </w:r>
      <w:r w:rsidRPr="00043DDC">
        <w:rPr>
          <w:rStyle w:val="StyleUnderline"/>
        </w:rPr>
        <w:t xml:space="preserve"> out to 2030, in addition to the </w:t>
      </w:r>
      <w:r w:rsidRPr="00EC0228">
        <w:rPr>
          <w:rStyle w:val="StyleUnderline"/>
          <w:highlight w:val="green"/>
        </w:rPr>
        <w:t>risk</w:t>
      </w:r>
      <w:r w:rsidRPr="002A1A57">
        <w:rPr>
          <w:rStyle w:val="StyleUnderline"/>
        </w:rPr>
        <w:t xml:space="preserve"> of </w:t>
      </w:r>
      <w:r w:rsidRPr="002A1A57">
        <w:rPr>
          <w:rStyle w:val="Emphasis"/>
        </w:rPr>
        <w:t xml:space="preserve">open </w:t>
      </w:r>
      <w:r w:rsidRPr="00EC0228">
        <w:rPr>
          <w:rStyle w:val="Emphasis"/>
          <w:highlight w:val="green"/>
        </w:rPr>
        <w:t>conflict</w:t>
      </w:r>
      <w:r w:rsidRPr="00043DDC">
        <w:rPr>
          <w:sz w:val="12"/>
        </w:rPr>
        <w:t>.102¶ Besides bringing the emerging powers into leadership roles in the panoply of multilateral institutions, the United States will need to temper its often “</w:t>
      </w:r>
      <w:proofErr w:type="spellStart"/>
      <w:r w:rsidRPr="00043DDC">
        <w:rPr>
          <w:sz w:val="12"/>
        </w:rPr>
        <w:t>exemptionalist</w:t>
      </w:r>
      <w:proofErr w:type="spellEnd"/>
      <w:r w:rsidRPr="00043DDC">
        <w:rPr>
          <w:sz w:val="12"/>
        </w:rPr>
        <w:t xml:space="preserve">” stance to ensure the survival of the </w:t>
      </w:r>
      <w:proofErr w:type="spellStart"/>
      <w:r w:rsidRPr="00043DDC">
        <w:rPr>
          <w:sz w:val="12"/>
        </w:rPr>
        <w:t>multilateralist</w:t>
      </w:r>
      <w:proofErr w:type="spellEnd"/>
      <w:r w:rsidRPr="00043DDC">
        <w:rPr>
          <w:sz w:val="12"/>
        </w:rPr>
        <w:t xml:space="preserve"> order.</w:t>
      </w:r>
      <w:proofErr w:type="gramEnd"/>
      <w:r w:rsidRPr="00043DDC">
        <w:rPr>
          <w:sz w:val="12"/>
        </w:rPr>
        <w:t xml:space="preserve"> </w:t>
      </w:r>
      <w:proofErr w:type="gramStart"/>
      <w:r w:rsidRPr="00043DDC">
        <w:rPr>
          <w:sz w:val="12"/>
        </w:rPr>
        <w:t>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w:t>
      </w:r>
      <w:proofErr w:type="gramEnd"/>
      <w:r w:rsidRPr="00043DDC">
        <w:rPr>
          <w:sz w:val="12"/>
        </w:rPr>
        <w:t xml:space="preserve">103 </w:t>
      </w:r>
      <w:r w:rsidRPr="00043DDC">
        <w:rPr>
          <w:rStyle w:val="StyleUnderline"/>
        </w:rPr>
        <w:t>No country</w:t>
      </w:r>
      <w:r w:rsidRPr="000558C2">
        <w:rPr>
          <w:rStyle w:val="StyleUnderline"/>
        </w:rPr>
        <w:t xml:space="preserve"> has the networks and connections that the</w:t>
      </w:r>
      <w:r w:rsidRPr="000558C2">
        <w:rPr>
          <w:sz w:val="12"/>
        </w:rPr>
        <w:t xml:space="preserve"> </w:t>
      </w:r>
      <w:r w:rsidRPr="000558C2">
        <w:rPr>
          <w:rStyle w:val="StyleUnderline"/>
        </w:rPr>
        <w:t>U</w:t>
      </w:r>
      <w:r w:rsidRPr="000558C2">
        <w:rPr>
          <w:sz w:val="12"/>
        </w:rPr>
        <w:t xml:space="preserve">nited </w:t>
      </w:r>
      <w:r w:rsidRPr="000558C2">
        <w:rPr>
          <w:rStyle w:val="StyleUnderline"/>
        </w:rPr>
        <w:t>S</w:t>
      </w:r>
      <w:r w:rsidRPr="000558C2">
        <w:rPr>
          <w:sz w:val="12"/>
        </w:rPr>
        <w:t xml:space="preserve">tates </w:t>
      </w:r>
      <w:r w:rsidRPr="000558C2">
        <w:rPr>
          <w:rStyle w:val="StyleUnderline"/>
        </w:rPr>
        <w:t>does, but the system is now polycentric, rather than unipolar</w:t>
      </w:r>
      <w:r w:rsidRPr="000558C2">
        <w:rPr>
          <w:sz w:val="12"/>
        </w:rPr>
        <w:t xml:space="preserve">, and others resent the “exceptional” privileges that the United States claims. The Global Trends works have talked about the need for a new model of US global leadership. The United States needs to be guiding the international system as a “first among equals,” and willing to play by its own rules. Paradoxically, </w:t>
      </w:r>
      <w:r w:rsidRPr="000558C2">
        <w:rPr>
          <w:rStyle w:val="StyleUnderline"/>
        </w:rPr>
        <w:t>there is likely to be no vibrant global-governance system without US</w:t>
      </w:r>
      <w:r w:rsidRPr="000558C2">
        <w:rPr>
          <w:sz w:val="12"/>
        </w:rPr>
        <w:t xml:space="preserve"> and Western </w:t>
      </w:r>
      <w:r w:rsidRPr="000558C2">
        <w:rPr>
          <w:rStyle w:val="StyleUnderline"/>
        </w:rPr>
        <w:t>leadership</w:t>
      </w:r>
      <w:r w:rsidRPr="000558C2">
        <w:rPr>
          <w:sz w:val="12"/>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w:t>
      </w:r>
      <w:r w:rsidRPr="000558C2">
        <w:rPr>
          <w:rStyle w:val="StyleUnderline"/>
        </w:rPr>
        <w:t xml:space="preserve">the increasing importance of </w:t>
      </w:r>
      <w:proofErr w:type="spellStart"/>
      <w:r w:rsidRPr="000558C2">
        <w:rPr>
          <w:rStyle w:val="StyleUnderline"/>
        </w:rPr>
        <w:t>nonstate</w:t>
      </w:r>
      <w:proofErr w:type="spellEnd"/>
      <w:r w:rsidRPr="000558C2">
        <w:rPr>
          <w:rStyle w:val="StyleUnderline"/>
        </w:rPr>
        <w:t xml:space="preserve"> actors adds a new complexity to the functioning of global institutions</w:t>
      </w:r>
      <w:r w:rsidRPr="000558C2">
        <w:rPr>
          <w:sz w:val="12"/>
        </w:rPr>
        <w:t xml:space="preserve">.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w:t>
      </w:r>
      <w:r w:rsidRPr="000558C2">
        <w:rPr>
          <w:rStyle w:val="StyleUnderline"/>
        </w:rPr>
        <w:t xml:space="preserve">the lack of a solution smacks more of </w:t>
      </w:r>
      <w:r w:rsidRPr="000558C2">
        <w:rPr>
          <w:rStyle w:val="Emphasis"/>
        </w:rPr>
        <w:t>anarchy</w:t>
      </w:r>
      <w:r w:rsidRPr="000558C2">
        <w:rPr>
          <w:rStyle w:val="StyleUnderline"/>
        </w:rPr>
        <w:t xml:space="preserve"> than global governance</w:t>
      </w:r>
      <w:r w:rsidRPr="000558C2">
        <w:rPr>
          <w:sz w:val="12"/>
        </w:rPr>
        <w:t>. Certainly, it shows one of the gaps that remains, and likely will remain, limiting global governance because of differences in values.</w:t>
      </w:r>
    </w:p>
    <w:p w:rsidR="00FA77F3" w:rsidRPr="00FA77F3" w:rsidRDefault="00FA77F3" w:rsidP="00FA77F3"/>
    <w:p w:rsidR="00917C17" w:rsidRDefault="001C1A11" w:rsidP="00FE21F5">
      <w:pPr>
        <w:pStyle w:val="Heading3"/>
      </w:pPr>
      <w:r>
        <w:t xml:space="preserve">2nc </w:t>
      </w:r>
      <w:r w:rsidR="00FE21F5">
        <w:t>Democracy</w:t>
      </w:r>
      <w:r>
        <w:t xml:space="preserve"> </w:t>
      </w:r>
      <w:proofErr w:type="spellStart"/>
      <w:r>
        <w:t>Mpx</w:t>
      </w:r>
      <w:proofErr w:type="spellEnd"/>
    </w:p>
    <w:p w:rsidR="001C1A11" w:rsidRPr="004370F1" w:rsidRDefault="001C1A11" w:rsidP="001C1A11">
      <w:pPr>
        <w:pStyle w:val="Heading4"/>
      </w:pPr>
      <w:r w:rsidRPr="004370F1">
        <w:t>Unions are key to democracy- increased voter turnout, economic security, reduced economic inequality, and collective bargaining to check against powerful actors</w:t>
      </w:r>
    </w:p>
    <w:p w:rsidR="001C1A11" w:rsidRPr="002E0FFE" w:rsidRDefault="001C1A11" w:rsidP="001C1A11">
      <w:pPr>
        <w:rPr>
          <w:rFonts w:asciiTheme="minorHAnsi" w:hAnsiTheme="minorHAnsi" w:cstheme="minorHAnsi"/>
        </w:rPr>
      </w:pPr>
      <w:r w:rsidRPr="002E0FFE">
        <w:rPr>
          <w:rStyle w:val="Style13ptBold"/>
        </w:rPr>
        <w:t>Levitz, 19</w:t>
      </w:r>
      <w:r w:rsidRPr="004370F1">
        <w:rPr>
          <w:rFonts w:asciiTheme="majorHAnsi" w:hAnsiTheme="majorHAnsi" w:cstheme="majorHAnsi"/>
        </w:rPr>
        <w:t xml:space="preserve"> </w:t>
      </w:r>
      <w:r w:rsidRPr="002E0FFE">
        <w:rPr>
          <w:rFonts w:asciiTheme="minorHAnsi" w:hAnsiTheme="minorHAnsi" w:cstheme="minorHAnsi"/>
        </w:rPr>
        <w:t xml:space="preserve">(Eric, “Democracy Dies When Labor Unions Do,” New York: Intelligencer, 9/18/19, </w:t>
      </w:r>
      <w:hyperlink r:id="rId76" w:history="1">
        <w:r w:rsidRPr="002E0FFE">
          <w:rPr>
            <w:rStyle w:val="Hyperlink"/>
            <w:rFonts w:asciiTheme="minorHAnsi" w:hAnsiTheme="minorHAnsi" w:cstheme="minorHAnsi"/>
          </w:rPr>
          <w:t>https://nymag.com/intelligencer/2019/09/democracy-dies-when-labor-unions-do.html</w:t>
        </w:r>
      </w:hyperlink>
      <w:r w:rsidRPr="002E0FFE">
        <w:rPr>
          <w:rFonts w:asciiTheme="minorHAnsi" w:hAnsiTheme="minorHAnsi" w:cstheme="minorHAnsi"/>
        </w:rPr>
        <w:t>)</w:t>
      </w:r>
    </w:p>
    <w:p w:rsidR="001C1A11" w:rsidRPr="002E0FFE" w:rsidRDefault="001C1A11" w:rsidP="001C1A11">
      <w:pPr>
        <w:rPr>
          <w:rFonts w:asciiTheme="minorHAnsi" w:hAnsiTheme="minorHAnsi" w:cstheme="minorHAnsi"/>
          <w:u w:val="single"/>
        </w:rPr>
      </w:pP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these facts say less about the deficiencies of democracy than they do about </w:t>
      </w:r>
      <w:proofErr w:type="spellStart"/>
      <w:r w:rsidRPr="00186F5E">
        <w:rPr>
          <w:rFonts w:asciiTheme="minorHAnsi" w:hAnsiTheme="minorHAnsi" w:cstheme="minorHAnsi"/>
          <w:sz w:val="16"/>
        </w:rPr>
        <w:t>about</w:t>
      </w:r>
      <w:proofErr w:type="spellEnd"/>
      <w:r w:rsidRPr="00186F5E">
        <w:rPr>
          <w:rFonts w:asciiTheme="minorHAnsi" w:hAnsiTheme="minorHAnsi" w:cstheme="minorHAnsi"/>
          <w:sz w:val="16"/>
        </w:rPr>
        <w:t xml:space="preserve"> the insufficiency of elections — by themselves — to produce popular self-rule. The alternative to naive faith in the </w:t>
      </w:r>
      <w:proofErr w:type="spellStart"/>
      <w:r w:rsidRPr="00186F5E">
        <w:rPr>
          <w:rFonts w:asciiTheme="minorHAnsi" w:hAnsiTheme="minorHAnsi" w:cstheme="minorHAnsi"/>
          <w:sz w:val="16"/>
        </w:rPr>
        <w:t>omnicompetence</w:t>
      </w:r>
      <w:proofErr w:type="spellEnd"/>
      <w:r w:rsidRPr="00186F5E">
        <w:rPr>
          <w:rFonts w:asciiTheme="minorHAnsi" w:hAnsiTheme="minorHAnsi" w:cstheme="minorHAnsi"/>
          <w:sz w:val="16"/>
        </w:rPr>
        <w:t xml:space="preserve"> of the individual voter need not be an equally naive faith in that of unelected technocrats. </w:t>
      </w:r>
      <w:r w:rsidRPr="00186F5E">
        <w:rPr>
          <w:rFonts w:asciiTheme="minorHAnsi" w:hAnsiTheme="minorHAnsi" w:cstheme="minorHAnsi"/>
          <w:highlight w:val="green"/>
          <w:u w:val="single"/>
        </w:rPr>
        <w:t>The most vital</w:t>
      </w:r>
      <w:r w:rsidRPr="002E0FFE">
        <w:rPr>
          <w:rFonts w:asciiTheme="minorHAnsi" w:hAnsiTheme="minorHAnsi" w:cstheme="minorHAnsi"/>
          <w:u w:val="single"/>
        </w:rPr>
        <w:t xml:space="preserve"> mediating </w:t>
      </w:r>
      <w:r w:rsidRPr="00186F5E">
        <w:rPr>
          <w:rFonts w:asciiTheme="minorHAnsi" w:hAnsiTheme="minorHAnsi" w:cstheme="minorHAnsi"/>
          <w:highlight w:val="green"/>
          <w:u w:val="single"/>
        </w:rPr>
        <w:t>institutions in a liberal democracy are</w:t>
      </w:r>
      <w:r w:rsidRPr="00186F5E">
        <w:rPr>
          <w:rFonts w:asciiTheme="minorHAnsi" w:hAnsiTheme="minorHAnsi" w:cstheme="minorHAnsi"/>
          <w:sz w:val="16"/>
        </w:rPr>
        <w:t xml:space="preserve"> not those formed by elites to check the irrational appetites of ordinary voters, but rather, </w:t>
      </w:r>
      <w:r w:rsidRPr="00186F5E">
        <w:rPr>
          <w:rFonts w:asciiTheme="minorHAnsi" w:hAnsiTheme="minorHAnsi" w:cstheme="minorHAnsi"/>
          <w:highlight w:val="green"/>
          <w:u w:val="single"/>
        </w:rPr>
        <w:t>those formed by ordinary voters to check</w:t>
      </w:r>
      <w:r w:rsidRPr="002E0FFE">
        <w:rPr>
          <w:rFonts w:asciiTheme="minorHAnsi" w:hAnsiTheme="minorHAnsi" w:cstheme="minorHAnsi"/>
          <w:u w:val="single"/>
        </w:rPr>
        <w:t xml:space="preserve"> the avarice of </w:t>
      </w:r>
      <w:r w:rsidRPr="00186F5E">
        <w:rPr>
          <w:rFonts w:asciiTheme="minorHAnsi" w:hAnsiTheme="minorHAnsi" w:cstheme="minorHAnsi"/>
          <w:highlight w:val="green"/>
          <w:u w:val="single"/>
        </w:rPr>
        <w:t>elites</w:t>
      </w:r>
      <w:r w:rsidRPr="002E0FFE">
        <w:rPr>
          <w:rFonts w:asciiTheme="minorHAnsi" w:hAnsiTheme="minorHAnsi" w:cstheme="minorHAnsi"/>
          <w:u w:val="single"/>
        </w:rPr>
        <w:t>.</w:t>
      </w:r>
      <w:r w:rsidRPr="00186F5E">
        <w:rPr>
          <w:rFonts w:asciiTheme="minorHAnsi" w:hAnsiTheme="minorHAnsi" w:cstheme="minorHAnsi"/>
          <w:sz w:val="16"/>
        </w:rPr>
        <w:t xml:space="preserve"> Democracy asks too much of the individual.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w:t>
      </w:r>
      <w:r w:rsidRPr="00186F5E">
        <w:rPr>
          <w:rFonts w:asciiTheme="minorHAnsi" w:hAnsiTheme="minorHAnsi" w:cstheme="minorHAnsi"/>
          <w:highlight w:val="green"/>
          <w:u w:val="single"/>
        </w:rPr>
        <w:t>if individuals organize collectively, they can force democracy to give them a better deal</w:t>
      </w:r>
      <w:r w:rsidRPr="002E0FFE">
        <w:rPr>
          <w:rFonts w:asciiTheme="minorHAnsi" w:hAnsiTheme="minorHAnsi" w:cstheme="minorHAnsi"/>
          <w:u w:val="single"/>
        </w:rPr>
        <w:t>.</w:t>
      </w:r>
    </w:p>
    <w:p w:rsidR="001C1A11" w:rsidRPr="002E0FFE" w:rsidRDefault="001C1A11" w:rsidP="001C1A11">
      <w:pPr>
        <w:rPr>
          <w:rFonts w:asciiTheme="minorHAnsi" w:hAnsiTheme="minorHAnsi" w:cstheme="minorHAnsi"/>
          <w:u w:val="single"/>
        </w:rPr>
      </w:pPr>
      <w:r w:rsidRPr="002E0FFE">
        <w:rPr>
          <w:rFonts w:asciiTheme="minorHAnsi" w:hAnsiTheme="minorHAnsi" w:cstheme="minorHAnsi"/>
          <w:u w:val="single"/>
        </w:rPr>
        <w:t xml:space="preserve">Which is a fancy way of saying: </w:t>
      </w:r>
      <w:r w:rsidRPr="00186F5E">
        <w:rPr>
          <w:rFonts w:asciiTheme="minorHAnsi" w:hAnsiTheme="minorHAnsi" w:cstheme="minorHAnsi"/>
          <w:highlight w:val="green"/>
          <w:u w:val="single"/>
        </w:rPr>
        <w:t>To repair American democracy</w:t>
      </w:r>
      <w:r w:rsidRPr="002E0FFE">
        <w:rPr>
          <w:rFonts w:asciiTheme="minorHAnsi" w:hAnsiTheme="minorHAnsi" w:cstheme="minorHAnsi"/>
          <w:u w:val="single"/>
        </w:rPr>
        <w:t xml:space="preserve"> — and fortify it against future threats — Democrats </w:t>
      </w:r>
      <w:r w:rsidRPr="00186F5E">
        <w:rPr>
          <w:rFonts w:asciiTheme="minorHAnsi" w:hAnsiTheme="minorHAnsi" w:cstheme="minorHAnsi"/>
          <w:highlight w:val="green"/>
          <w:u w:val="single"/>
        </w:rPr>
        <w:t>must</w:t>
      </w:r>
      <w:r w:rsidRPr="002E0FFE">
        <w:rPr>
          <w:rFonts w:asciiTheme="minorHAnsi" w:hAnsiTheme="minorHAnsi" w:cstheme="minorHAnsi"/>
          <w:u w:val="single"/>
        </w:rPr>
        <w:t xml:space="preserve"> not only </w:t>
      </w:r>
      <w:r w:rsidRPr="00186F5E">
        <w:rPr>
          <w:rFonts w:asciiTheme="minorHAnsi" w:hAnsiTheme="minorHAnsi" w:cstheme="minorHAnsi"/>
          <w:highlight w:val="green"/>
          <w:u w:val="single"/>
        </w:rPr>
        <w:t>bring</w:t>
      </w:r>
      <w:r w:rsidRPr="002E0FFE">
        <w:rPr>
          <w:rFonts w:asciiTheme="minorHAnsi" w:hAnsiTheme="minorHAnsi" w:cstheme="minorHAnsi"/>
          <w:u w:val="single"/>
        </w:rPr>
        <w:t xml:space="preserve"> more Americans into the electorate, but also, </w:t>
      </w:r>
      <w:r w:rsidRPr="00186F5E">
        <w:rPr>
          <w:rFonts w:asciiTheme="minorHAnsi" w:hAnsiTheme="minorHAnsi" w:cstheme="minorHAnsi"/>
          <w:highlight w:val="green"/>
          <w:u w:val="single"/>
        </w:rPr>
        <w:t>more American workers into labor unions</w:t>
      </w:r>
      <w:r w:rsidRPr="002E0FFE">
        <w:rPr>
          <w:rFonts w:asciiTheme="minorHAnsi" w:hAnsiTheme="minorHAnsi" w:cstheme="minorHAnsi"/>
          <w:u w:val="single"/>
        </w:rPr>
        <w:t>.</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Democracy begins at work.</w:t>
      </w:r>
    </w:p>
    <w:p w:rsidR="001C1A11" w:rsidRPr="002E0FFE" w:rsidRDefault="001C1A11" w:rsidP="001C1A11">
      <w:pPr>
        <w:rPr>
          <w:rFonts w:asciiTheme="minorHAnsi" w:hAnsiTheme="minorHAnsi" w:cstheme="minorHAnsi"/>
          <w:u w:val="single"/>
        </w:rPr>
      </w:pPr>
      <w:proofErr w:type="gramStart"/>
      <w:r w:rsidRPr="00186F5E">
        <w:rPr>
          <w:rFonts w:asciiTheme="minorHAnsi" w:hAnsiTheme="minorHAnsi" w:cstheme="minorHAnsi"/>
          <w:sz w:val="16"/>
        </w:rPr>
        <w:t>There’s</w:t>
      </w:r>
      <w:proofErr w:type="gramEnd"/>
      <w:r w:rsidRPr="00186F5E">
        <w:rPr>
          <w:rFonts w:asciiTheme="minorHAnsi" w:hAnsiTheme="minorHAnsi" w:cstheme="minorHAnsi"/>
          <w:sz w:val="16"/>
        </w:rPr>
        <w:t xml:space="preserve"> a strong argument that </w:t>
      </w:r>
      <w:r w:rsidRPr="00186F5E">
        <w:rPr>
          <w:rFonts w:asciiTheme="minorHAnsi" w:hAnsiTheme="minorHAnsi" w:cstheme="minorHAnsi"/>
          <w:highlight w:val="green"/>
          <w:u w:val="single"/>
        </w:rPr>
        <w:t>giving</w:t>
      </w:r>
      <w:r w:rsidRPr="002E0FFE">
        <w:rPr>
          <w:rFonts w:asciiTheme="minorHAnsi" w:hAnsiTheme="minorHAnsi" w:cstheme="minorHAnsi"/>
          <w:u w:val="single"/>
        </w:rPr>
        <w:t xml:space="preserve"> ordinary </w:t>
      </w:r>
      <w:r w:rsidRPr="00186F5E">
        <w:rPr>
          <w:rFonts w:asciiTheme="minorHAnsi" w:hAnsiTheme="minorHAnsi" w:cstheme="minorHAnsi"/>
          <w:highlight w:val="green"/>
          <w:u w:val="single"/>
        </w:rPr>
        <w:t>Americans a say over how their workplaces are governed is</w:t>
      </w:r>
      <w:r w:rsidRPr="002E0FFE">
        <w:rPr>
          <w:rFonts w:asciiTheme="minorHAnsi" w:hAnsiTheme="minorHAnsi" w:cstheme="minorHAnsi"/>
          <w:u w:val="single"/>
        </w:rPr>
        <w:t xml:space="preserve"> just as </w:t>
      </w:r>
      <w:r w:rsidRPr="00186F5E">
        <w:rPr>
          <w:rFonts w:asciiTheme="minorHAnsi" w:hAnsiTheme="minorHAnsi" w:cstheme="minorHAnsi"/>
          <w:highlight w:val="green"/>
          <w:u w:val="single"/>
        </w:rPr>
        <w:t>fundamental to democracy</w:t>
      </w:r>
      <w:r w:rsidRPr="002E0FFE">
        <w:rPr>
          <w:rFonts w:asciiTheme="minorHAnsi" w:hAnsiTheme="minorHAnsi" w:cstheme="minorHAnsi"/>
          <w:u w:val="single"/>
        </w:rPr>
        <w:t xml:space="preserve"> as giving them the ballot.</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These days, political liberty </w:t>
      </w:r>
      <w:proofErr w:type="gramStart"/>
      <w:r w:rsidRPr="00186F5E">
        <w:rPr>
          <w:rFonts w:asciiTheme="minorHAnsi" w:hAnsiTheme="minorHAnsi" w:cstheme="minorHAnsi"/>
          <w:sz w:val="16"/>
        </w:rPr>
        <w:t>is often defined</w:t>
      </w:r>
      <w:proofErr w:type="gramEnd"/>
      <w:r w:rsidRPr="00186F5E">
        <w:rPr>
          <w:rFonts w:asciiTheme="minorHAnsi" w:hAnsiTheme="minorHAnsi" w:cstheme="minorHAnsi"/>
          <w:sz w:val="16"/>
        </w:rPr>
        <w:t xml:space="preserve"> narrowly as the freedom to vote in fair elections.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in earlier eras of American history, genuine political freedom was thought to have a material component: </w:t>
      </w:r>
      <w:r w:rsidRPr="002E0FFE">
        <w:rPr>
          <w:rFonts w:asciiTheme="minorHAnsi" w:hAnsiTheme="minorHAnsi" w:cstheme="minorHAnsi"/>
          <w:u w:val="single"/>
        </w:rPr>
        <w:t xml:space="preserve">To truly participate in self-government, </w:t>
      </w:r>
      <w:r w:rsidRPr="00186F5E">
        <w:rPr>
          <w:rFonts w:asciiTheme="minorHAnsi" w:hAnsiTheme="minorHAnsi" w:cstheme="minorHAnsi"/>
          <w:highlight w:val="green"/>
          <w:u w:val="single"/>
        </w:rPr>
        <w:t>one need</w:t>
      </w:r>
      <w:r w:rsidRPr="002E0FFE">
        <w:rPr>
          <w:rFonts w:asciiTheme="minorHAnsi" w:hAnsiTheme="minorHAnsi" w:cstheme="minorHAnsi"/>
          <w:u w:val="single"/>
        </w:rPr>
        <w:t xml:space="preserve">ed not only </w:t>
      </w:r>
      <w:r w:rsidRPr="00186F5E">
        <w:rPr>
          <w:rFonts w:asciiTheme="minorHAnsi" w:hAnsiTheme="minorHAnsi" w:cstheme="minorHAnsi"/>
          <w:highlight w:val="green"/>
          <w:u w:val="single"/>
        </w:rPr>
        <w:t>a voice in public affairs</w:t>
      </w:r>
      <w:r w:rsidRPr="002E0FFE">
        <w:rPr>
          <w:rFonts w:asciiTheme="minorHAnsi" w:hAnsiTheme="minorHAnsi" w:cstheme="minorHAnsi"/>
          <w:u w:val="single"/>
        </w:rPr>
        <w:t xml:space="preserve">, but </w:t>
      </w:r>
      <w:r w:rsidRPr="00186F5E">
        <w:rPr>
          <w:rFonts w:asciiTheme="minorHAnsi" w:hAnsiTheme="minorHAnsi" w:cstheme="minorHAnsi"/>
          <w:highlight w:val="green"/>
          <w:u w:val="single"/>
        </w:rPr>
        <w:t>also</w:t>
      </w:r>
      <w:r w:rsidRPr="002E0FFE">
        <w:rPr>
          <w:rFonts w:asciiTheme="minorHAnsi" w:hAnsiTheme="minorHAnsi" w:cstheme="minorHAnsi"/>
          <w:u w:val="single"/>
        </w:rPr>
        <w:t xml:space="preserve"> a modicum of power </w:t>
      </w:r>
      <w:r w:rsidRPr="00186F5E">
        <w:rPr>
          <w:rFonts w:asciiTheme="minorHAnsi" w:hAnsiTheme="minorHAnsi" w:cstheme="minorHAnsi"/>
          <w:highlight w:val="green"/>
          <w:u w:val="single"/>
        </w:rPr>
        <w:t>in one’s economic life</w:t>
      </w:r>
      <w:r w:rsidRPr="002E0FFE">
        <w:rPr>
          <w:rFonts w:asciiTheme="minorHAnsi" w:hAnsiTheme="minorHAnsi" w:cstheme="minorHAnsi"/>
          <w:u w:val="single"/>
        </w:rPr>
        <w:t>.</w:t>
      </w:r>
      <w:r w:rsidRPr="00186F5E">
        <w:rPr>
          <w:rFonts w:asciiTheme="minorHAnsi" w:hAnsiTheme="minorHAnsi" w:cstheme="minorHAnsi"/>
          <w:sz w:val="16"/>
        </w:rPr>
        <w:t xml:space="preserve"> Franklin Roosevelt articulated this principle when introducing his economic bill of rights in 1944, telling Congress, “We have come to a clear realization of the fact that true individual freedom cannot exist without economic security and independence.” This sentiment might have struck some of FDR’s fellow “economic royalists” as un-American.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the notion that self-government is impossible without a degree of economic autonomy was common among our republic’s founding generation. The historian Terry </w:t>
      </w:r>
      <w:proofErr w:type="spellStart"/>
      <w:r w:rsidRPr="00186F5E">
        <w:rPr>
          <w:rFonts w:asciiTheme="minorHAnsi" w:hAnsiTheme="minorHAnsi" w:cstheme="minorHAnsi"/>
          <w:sz w:val="16"/>
        </w:rPr>
        <w:t>Bouton</w:t>
      </w:r>
      <w:proofErr w:type="spellEnd"/>
      <w:r w:rsidRPr="00186F5E">
        <w:rPr>
          <w:rFonts w:asciiTheme="minorHAnsi" w:hAnsiTheme="minorHAnsi" w:cstheme="minorHAnsi"/>
          <w:sz w:val="16"/>
        </w:rPr>
        <w:t xml:space="preserve"> writes of America’s original grassroots revolutionaries:</w:t>
      </w:r>
    </w:p>
    <w:p w:rsidR="001C1A11" w:rsidRPr="00186F5E" w:rsidRDefault="001C1A11" w:rsidP="001C1A11">
      <w:pPr>
        <w:rPr>
          <w:rFonts w:asciiTheme="minorHAnsi" w:hAnsiTheme="minorHAnsi" w:cstheme="minorHAnsi"/>
          <w:sz w:val="16"/>
        </w:rPr>
      </w:pP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[M]any Pennsylvanians believed that economic equality was what made political equality possible. They were convinced that “the people” would never have political liberty until citizens had the economic wherewithal to protect their rights. To them, concentrations of wealth and power led to corruption and tyrannical rulers, while widely dispersed political and economic power promoted good government.</w:t>
      </w:r>
    </w:p>
    <w:p w:rsidR="001C1A11" w:rsidRPr="00186F5E" w:rsidRDefault="001C1A11" w:rsidP="001C1A11">
      <w:pPr>
        <w:rPr>
          <w:rFonts w:asciiTheme="minorHAnsi" w:hAnsiTheme="minorHAnsi" w:cstheme="minorHAnsi"/>
          <w:sz w:val="16"/>
        </w:rPr>
      </w:pP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 Farmers and artisans declared that the Revolution was about “the freemen of this Country” </w:t>
      </w:r>
      <w:proofErr w:type="gramStart"/>
      <w:r w:rsidRPr="00186F5E">
        <w:rPr>
          <w:rFonts w:asciiTheme="minorHAnsi" w:hAnsiTheme="minorHAnsi" w:cstheme="minorHAnsi"/>
          <w:sz w:val="16"/>
        </w:rPr>
        <w:t>stating that</w:t>
      </w:r>
      <w:proofErr w:type="gramEnd"/>
      <w:r w:rsidRPr="00186F5E">
        <w:rPr>
          <w:rFonts w:asciiTheme="minorHAnsi" w:hAnsiTheme="minorHAnsi" w:cstheme="minorHAnsi"/>
          <w:sz w:val="16"/>
        </w:rPr>
        <w:t xml:space="preserve"> “they do not esteem it the sole end of Government to protect the rich &amp; powerful.” … [G]</w:t>
      </w:r>
      <w:proofErr w:type="spellStart"/>
      <w:r w:rsidRPr="00186F5E">
        <w:rPr>
          <w:rFonts w:asciiTheme="minorHAnsi" w:hAnsiTheme="minorHAnsi" w:cstheme="minorHAnsi"/>
          <w:sz w:val="16"/>
        </w:rPr>
        <w:t>overnment</w:t>
      </w:r>
      <w:proofErr w:type="spellEnd"/>
      <w:r w:rsidRPr="00186F5E">
        <w:rPr>
          <w:rFonts w:asciiTheme="minorHAnsi" w:hAnsiTheme="minorHAnsi" w:cstheme="minorHAnsi"/>
          <w:sz w:val="16"/>
        </w:rPr>
        <w:t xml:space="preserve"> should promote the interests of “the </w:t>
      </w:r>
      <w:proofErr w:type="spellStart"/>
      <w:r w:rsidRPr="00186F5E">
        <w:rPr>
          <w:rFonts w:asciiTheme="minorHAnsi" w:hAnsiTheme="minorHAnsi" w:cstheme="minorHAnsi"/>
          <w:sz w:val="16"/>
        </w:rPr>
        <w:t>mechanicks</w:t>
      </w:r>
      <w:proofErr w:type="spellEnd"/>
      <w:r w:rsidRPr="00186F5E">
        <w:rPr>
          <w:rFonts w:asciiTheme="minorHAnsi" w:hAnsiTheme="minorHAnsi" w:cstheme="minorHAnsi"/>
          <w:sz w:val="16"/>
        </w:rPr>
        <w:t xml:space="preserve"> and farmers [who] constitute ninety-nine out of a hundred of the people of America.” In short, the objective of the Revolution was bringing “gentlemen men … down to our level” and ensuring that “all ranks and conditions would come in for their just share of the wealth.”</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The revolution’s elite architects had other objectives.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while they typically did not believe that all white men (let alone, all people) were entitled to political liberty, they agreed that one needed economic power to exercise such freedom. As Alexander Hamilton wrote in the Federalist Papers, “</w:t>
      </w:r>
      <w:hyperlink r:id="rId77" w:history="1">
        <w:r w:rsidRPr="00186F5E">
          <w:rPr>
            <w:rStyle w:val="Hyperlink"/>
            <w:rFonts w:asciiTheme="minorHAnsi" w:hAnsiTheme="minorHAnsi" w:cstheme="minorHAnsi"/>
            <w:sz w:val="16"/>
          </w:rPr>
          <w:t>A power over man’s subsistence amounts to a power over his will.”</w:t>
        </w:r>
      </w:hyperlink>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If we accept our founders’ premises, then the true measure of a democracy — which is to say, a system of government in which all citizens enjoy political liberty — cannot merely be how many offices its people get to vote on. Rather, </w:t>
      </w:r>
      <w:r w:rsidRPr="00186F5E">
        <w:rPr>
          <w:rFonts w:asciiTheme="minorHAnsi" w:hAnsiTheme="minorHAnsi" w:cstheme="minorHAnsi"/>
          <w:highlight w:val="green"/>
          <w:u w:val="single"/>
        </w:rPr>
        <w:t>to gauge how democratic a society is, one must examine how much power ordinary citizens have over</w:t>
      </w:r>
      <w:r w:rsidRPr="002E0FFE">
        <w:rPr>
          <w:rFonts w:asciiTheme="minorHAnsi" w:hAnsiTheme="minorHAnsi" w:cstheme="minorHAnsi"/>
          <w:u w:val="single"/>
        </w:rPr>
        <w:t xml:space="preserve"> the terms of </w:t>
      </w:r>
      <w:r w:rsidRPr="00186F5E">
        <w:rPr>
          <w:rFonts w:asciiTheme="minorHAnsi" w:hAnsiTheme="minorHAnsi" w:cstheme="minorHAnsi"/>
          <w:highlight w:val="green"/>
          <w:u w:val="single"/>
        </w:rPr>
        <w:t>their own subsistence, and how evenly economic resources are dispersed</w:t>
      </w:r>
      <w:r w:rsidRPr="002E0FFE">
        <w:rPr>
          <w:rFonts w:asciiTheme="minorHAnsi" w:hAnsiTheme="minorHAnsi" w:cstheme="minorHAnsi"/>
          <w:u w:val="single"/>
        </w:rPr>
        <w:t xml:space="preserve"> across the demos.</w:t>
      </w:r>
      <w:r w:rsidRPr="00186F5E">
        <w:rPr>
          <w:rFonts w:asciiTheme="minorHAnsi" w:hAnsiTheme="minorHAnsi" w:cstheme="minorHAnsi"/>
          <w:sz w:val="16"/>
        </w:rPr>
        <w:t xml:space="preserve"> Judged on these terms, it is clear that the contemporary United States is the </w:t>
      </w:r>
      <w:hyperlink r:id="rId78" w:history="1">
        <w:r w:rsidRPr="00186F5E">
          <w:rPr>
            <w:rStyle w:val="Hyperlink"/>
            <w:rFonts w:asciiTheme="minorHAnsi" w:hAnsiTheme="minorHAnsi" w:cstheme="minorHAnsi"/>
            <w:sz w:val="16"/>
          </w:rPr>
          <w:t>opposite of “excessively democratic”</w:t>
        </w:r>
      </w:hyperlink>
      <w:r w:rsidRPr="00186F5E">
        <w:rPr>
          <w:rFonts w:asciiTheme="minorHAnsi" w:hAnsiTheme="minorHAnsi" w:cstheme="minorHAnsi"/>
          <w:sz w:val="16"/>
        </w:rPr>
        <w:t> — and that it will remain so, absent a revival of its labor movement.</w:t>
      </w:r>
    </w:p>
    <w:p w:rsidR="001C1A11" w:rsidRPr="00186F5E" w:rsidRDefault="001C1A11" w:rsidP="001C1A11">
      <w:pPr>
        <w:rPr>
          <w:rFonts w:asciiTheme="minorHAnsi" w:hAnsiTheme="minorHAnsi" w:cstheme="minorHAnsi"/>
          <w:sz w:val="16"/>
        </w:rPr>
      </w:pP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In the founding era, classical republicans imagined that the great masses of ordinary (white male) Americans could attain the economic autonomy necessary for political liberty by becoming small landholders, or independent artisans.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the industrial revolution rendered that vision obsolete. </w:t>
      </w:r>
      <w:r w:rsidRPr="002E0FFE">
        <w:rPr>
          <w:rFonts w:asciiTheme="minorHAnsi" w:hAnsiTheme="minorHAnsi" w:cstheme="minorHAnsi"/>
          <w:u w:val="single"/>
        </w:rPr>
        <w:t xml:space="preserve">Today, the vast majority of Americans are not self-employed, and spend the bulk of their waking hours answering to bosses who have power over their subsistence. In this context, </w:t>
      </w:r>
      <w:r w:rsidRPr="00186F5E">
        <w:rPr>
          <w:rFonts w:asciiTheme="minorHAnsi" w:hAnsiTheme="minorHAnsi" w:cstheme="minorHAnsi"/>
          <w:highlight w:val="green"/>
          <w:u w:val="single"/>
        </w:rPr>
        <w:t>most workers can only secure</w:t>
      </w:r>
      <w:r w:rsidRPr="002E0FFE">
        <w:rPr>
          <w:rFonts w:asciiTheme="minorHAnsi" w:hAnsiTheme="minorHAnsi" w:cstheme="minorHAnsi"/>
          <w:u w:val="single"/>
        </w:rPr>
        <w:t xml:space="preserve"> a degree of </w:t>
      </w:r>
      <w:r w:rsidRPr="00186F5E">
        <w:rPr>
          <w:rFonts w:asciiTheme="minorHAnsi" w:hAnsiTheme="minorHAnsi" w:cstheme="minorHAnsi"/>
          <w:highlight w:val="green"/>
          <w:u w:val="single"/>
        </w:rPr>
        <w:t>control over their economic lives by organizing collectively to check</w:t>
      </w:r>
      <w:r w:rsidRPr="002E0FFE">
        <w:rPr>
          <w:rFonts w:asciiTheme="minorHAnsi" w:hAnsiTheme="minorHAnsi" w:cstheme="minorHAnsi"/>
          <w:u w:val="single"/>
        </w:rPr>
        <w:t xml:space="preserve"> the power of their </w:t>
      </w:r>
      <w:r w:rsidRPr="00186F5E">
        <w:rPr>
          <w:rFonts w:asciiTheme="minorHAnsi" w:hAnsiTheme="minorHAnsi" w:cstheme="minorHAnsi"/>
          <w:highlight w:val="green"/>
          <w:u w:val="single"/>
        </w:rPr>
        <w:t>employers</w:t>
      </w:r>
      <w:r w:rsidRPr="002E0FFE">
        <w:rPr>
          <w:rFonts w:asciiTheme="minorHAnsi" w:hAnsiTheme="minorHAnsi" w:cstheme="minorHAnsi"/>
          <w:u w:val="single"/>
        </w:rPr>
        <w:t xml:space="preserve">. Which is to say, they can only do so </w:t>
      </w:r>
      <w:r w:rsidRPr="00186F5E">
        <w:rPr>
          <w:rFonts w:asciiTheme="minorHAnsi" w:hAnsiTheme="minorHAnsi" w:cstheme="minorHAnsi"/>
          <w:highlight w:val="green"/>
          <w:u w:val="single"/>
        </w:rPr>
        <w:t>by forming unions.</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That trade unions do, in fact, increase their members’ power over their own working lives </w:t>
      </w:r>
      <w:proofErr w:type="gramStart"/>
      <w:r w:rsidRPr="00186F5E">
        <w:rPr>
          <w:rFonts w:asciiTheme="minorHAnsi" w:hAnsiTheme="minorHAnsi" w:cstheme="minorHAnsi"/>
          <w:sz w:val="16"/>
        </w:rPr>
        <w:t>is confirmed</w:t>
      </w:r>
      <w:proofErr w:type="gramEnd"/>
      <w:r w:rsidRPr="00186F5E">
        <w:rPr>
          <w:rFonts w:asciiTheme="minorHAnsi" w:hAnsiTheme="minorHAnsi" w:cstheme="minorHAnsi"/>
          <w:sz w:val="16"/>
        </w:rPr>
        <w:t xml:space="preserve"> by the </w:t>
      </w:r>
      <w:hyperlink r:id="rId79" w:history="1">
        <w:r w:rsidRPr="00186F5E">
          <w:rPr>
            <w:rStyle w:val="Hyperlink"/>
            <w:rFonts w:asciiTheme="minorHAnsi" w:hAnsiTheme="minorHAnsi" w:cstheme="minorHAnsi"/>
            <w:sz w:val="16"/>
          </w:rPr>
          <w:t>wage and benefits premiums</w:t>
        </w:r>
      </w:hyperlink>
      <w:r w:rsidRPr="00186F5E">
        <w:rPr>
          <w:rFonts w:asciiTheme="minorHAnsi" w:hAnsiTheme="minorHAnsi" w:cstheme="minorHAnsi"/>
          <w:sz w:val="16"/>
        </w:rPr>
        <w:t xml:space="preserve"> that unionized workforces enjoy.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organized labor does not merely democratize individual firms; it also democratizes economic power throughout the economy. As America’s </w:t>
      </w:r>
      <w:hyperlink r:id="rId80" w:history="1">
        <w:r w:rsidRPr="00186F5E">
          <w:rPr>
            <w:rStyle w:val="Hyperlink"/>
            <w:rFonts w:asciiTheme="minorHAnsi" w:hAnsiTheme="minorHAnsi" w:cstheme="minorHAnsi"/>
            <w:sz w:val="16"/>
          </w:rPr>
          <w:t>private-sector unionization rate</w:t>
        </w:r>
      </w:hyperlink>
      <w:r w:rsidRPr="00186F5E">
        <w:rPr>
          <w:rFonts w:asciiTheme="minorHAnsi" w:hAnsiTheme="minorHAnsi" w:cstheme="minorHAnsi"/>
          <w:sz w:val="16"/>
        </w:rPr>
        <w:t xml:space="preserve"> collapsed over the past half century, the middle-class’ share of productivity gains went down with it. </w:t>
      </w:r>
      <w:proofErr w:type="gramStart"/>
      <w:r w:rsidRPr="00186F5E">
        <w:rPr>
          <w:rFonts w:asciiTheme="minorHAnsi" w:hAnsiTheme="minorHAnsi" w:cstheme="minorHAnsi"/>
          <w:sz w:val="16"/>
        </w:rPr>
        <w:t>And</w:t>
      </w:r>
      <w:proofErr w:type="gramEnd"/>
      <w:r w:rsidRPr="00186F5E">
        <w:rPr>
          <w:rFonts w:asciiTheme="minorHAnsi" w:hAnsiTheme="minorHAnsi" w:cstheme="minorHAnsi"/>
          <w:sz w:val="16"/>
        </w:rPr>
        <w:t> </w:t>
      </w:r>
      <w:hyperlink r:id="rId81" w:history="1">
        <w:r w:rsidRPr="00186F5E">
          <w:rPr>
            <w:rStyle w:val="Hyperlink"/>
            <w:rFonts w:asciiTheme="minorHAnsi" w:hAnsiTheme="minorHAnsi" w:cstheme="minorHAnsi"/>
            <w:sz w:val="16"/>
          </w:rPr>
          <w:t>a large body of economic research</w:t>
        </w:r>
      </w:hyperlink>
      <w:r w:rsidRPr="00186F5E">
        <w:rPr>
          <w:rFonts w:asciiTheme="minorHAnsi" w:hAnsiTheme="minorHAnsi" w:cstheme="minorHAnsi"/>
          <w:sz w:val="16"/>
        </w:rPr>
        <w:t xml:space="preserve"> confirms that this is no mere correlation. </w:t>
      </w:r>
      <w:r w:rsidRPr="00186F5E">
        <w:rPr>
          <w:rFonts w:asciiTheme="minorHAnsi" w:hAnsiTheme="minorHAnsi" w:cstheme="minorHAnsi"/>
          <w:highlight w:val="green"/>
          <w:u w:val="single"/>
        </w:rPr>
        <w:t>When workers organize, they secure a voice within the “</w:t>
      </w:r>
      <w:hyperlink r:id="rId82" w:history="1">
        <w:r w:rsidRPr="00186F5E">
          <w:rPr>
            <w:rStyle w:val="Hyperlink"/>
            <w:rFonts w:asciiTheme="minorHAnsi" w:hAnsiTheme="minorHAnsi" w:cstheme="minorHAnsi"/>
            <w:highlight w:val="green"/>
            <w:u w:val="single"/>
          </w:rPr>
          <w:t>private governments</w:t>
        </w:r>
      </w:hyperlink>
      <w:r w:rsidRPr="002E0FFE">
        <w:rPr>
          <w:rFonts w:asciiTheme="minorHAnsi" w:hAnsiTheme="minorHAnsi" w:cstheme="minorHAnsi"/>
          <w:u w:val="single"/>
        </w:rPr>
        <w:t xml:space="preserve">” that rule their economic lives, and they (typically) use that voice to rationally advance their own material interests — </w:t>
      </w:r>
      <w:r w:rsidRPr="00186F5E">
        <w:rPr>
          <w:rFonts w:asciiTheme="minorHAnsi" w:hAnsiTheme="minorHAnsi" w:cstheme="minorHAnsi"/>
          <w:highlight w:val="green"/>
          <w:u w:val="single"/>
        </w:rPr>
        <w:t>which</w:t>
      </w:r>
      <w:r w:rsidRPr="002E0FFE">
        <w:rPr>
          <w:rFonts w:asciiTheme="minorHAnsi" w:hAnsiTheme="minorHAnsi" w:cstheme="minorHAnsi"/>
          <w:u w:val="single"/>
        </w:rPr>
        <w:t xml:space="preserve">, most of the time, also </w:t>
      </w:r>
      <w:r w:rsidRPr="00186F5E">
        <w:rPr>
          <w:rFonts w:asciiTheme="minorHAnsi" w:hAnsiTheme="minorHAnsi" w:cstheme="minorHAnsi"/>
          <w:highlight w:val="green"/>
          <w:u w:val="single"/>
        </w:rPr>
        <w:t>advances the self-interest of most Americans</w:t>
      </w:r>
      <w:r w:rsidRPr="00186F5E">
        <w:rPr>
          <w:rFonts w:asciiTheme="minorHAnsi" w:hAnsiTheme="minorHAnsi" w:cstheme="minorHAnsi"/>
          <w:sz w:val="16"/>
        </w:rPr>
        <w:t xml:space="preserve"> (a.k.a. the public interest). In other words, by forming trade unions, ordinary citizens achieve much of what critics of democracy insist it </w:t>
      </w:r>
      <w:proofErr w:type="gramStart"/>
      <w:r w:rsidRPr="00186F5E">
        <w:rPr>
          <w:rFonts w:asciiTheme="minorHAnsi" w:hAnsiTheme="minorHAnsi" w:cstheme="minorHAnsi"/>
          <w:sz w:val="16"/>
        </w:rPr>
        <w:t>can’t</w:t>
      </w:r>
      <w:proofErr w:type="gramEnd"/>
      <w:r w:rsidRPr="00186F5E">
        <w:rPr>
          <w:rFonts w:asciiTheme="minorHAnsi" w:hAnsiTheme="minorHAnsi" w:cstheme="minorHAnsi"/>
          <w:sz w:val="16"/>
        </w:rPr>
        <w:t xml:space="preserve"> deliver.</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Thus, </w:t>
      </w:r>
      <w:r w:rsidRPr="002E0FFE">
        <w:rPr>
          <w:rFonts w:asciiTheme="minorHAnsi" w:hAnsiTheme="minorHAnsi" w:cstheme="minorHAnsi"/>
          <w:u w:val="single"/>
        </w:rPr>
        <w:t xml:space="preserve">even if </w:t>
      </w:r>
      <w:r w:rsidRPr="00186F5E">
        <w:rPr>
          <w:rFonts w:asciiTheme="minorHAnsi" w:hAnsiTheme="minorHAnsi" w:cstheme="minorHAnsi"/>
          <w:highlight w:val="green"/>
          <w:u w:val="single"/>
        </w:rPr>
        <w:t>organized labor</w:t>
      </w:r>
      <w:r w:rsidRPr="002E0FFE">
        <w:rPr>
          <w:rFonts w:asciiTheme="minorHAnsi" w:hAnsiTheme="minorHAnsi" w:cstheme="minorHAnsi"/>
          <w:u w:val="single"/>
        </w:rPr>
        <w:t xml:space="preserve"> did nothing to increase voter participation, or the responsiveness of elected officials to popular demands, it </w:t>
      </w:r>
      <w:r w:rsidRPr="00186F5E">
        <w:rPr>
          <w:rFonts w:asciiTheme="minorHAnsi" w:hAnsiTheme="minorHAnsi" w:cstheme="minorHAnsi"/>
          <w:highlight w:val="green"/>
          <w:u w:val="single"/>
        </w:rPr>
        <w:t>would</w:t>
      </w:r>
      <w:r w:rsidRPr="002E0FFE">
        <w:rPr>
          <w:rFonts w:asciiTheme="minorHAnsi" w:hAnsiTheme="minorHAnsi" w:cstheme="minorHAnsi"/>
          <w:u w:val="single"/>
        </w:rPr>
        <w:t xml:space="preserve"> still </w:t>
      </w:r>
      <w:r w:rsidRPr="00186F5E">
        <w:rPr>
          <w:rFonts w:asciiTheme="minorHAnsi" w:hAnsiTheme="minorHAnsi" w:cstheme="minorHAnsi"/>
          <w:highlight w:val="green"/>
          <w:u w:val="single"/>
        </w:rPr>
        <w:t>serve an indispensable democratic function by fostering the material preconditions for</w:t>
      </w:r>
      <w:r w:rsidRPr="002E0FFE">
        <w:rPr>
          <w:rFonts w:asciiTheme="minorHAnsi" w:hAnsiTheme="minorHAnsi" w:cstheme="minorHAnsi"/>
          <w:u w:val="single"/>
        </w:rPr>
        <w:t xml:space="preserve"> popular </w:t>
      </w:r>
      <w:r w:rsidRPr="00186F5E">
        <w:rPr>
          <w:rFonts w:asciiTheme="minorHAnsi" w:hAnsiTheme="minorHAnsi" w:cstheme="minorHAnsi"/>
          <w:highlight w:val="green"/>
          <w:u w:val="single"/>
        </w:rPr>
        <w:t>self-government</w:t>
      </w:r>
      <w:r w:rsidRPr="002E0FFE">
        <w:rPr>
          <w:rFonts w:asciiTheme="minorHAnsi" w:hAnsiTheme="minorHAnsi" w:cstheme="minorHAnsi"/>
          <w:u w:val="single"/>
        </w:rPr>
        <w:t>.</w:t>
      </w:r>
    </w:p>
    <w:p w:rsidR="001C1A11" w:rsidRPr="002E0FFE" w:rsidRDefault="001C1A11" w:rsidP="001C1A11">
      <w:pPr>
        <w:rPr>
          <w:rFonts w:asciiTheme="minorHAnsi" w:hAnsiTheme="minorHAnsi" w:cstheme="minorHAnsi"/>
          <w:u w:val="single"/>
        </w:rPr>
      </w:pPr>
      <w:r w:rsidRPr="002E0FFE">
        <w:rPr>
          <w:rFonts w:asciiTheme="minorHAnsi" w:hAnsiTheme="minorHAnsi" w:cstheme="minorHAnsi"/>
          <w:u w:val="single"/>
        </w:rPr>
        <w:t>Unions make electorates more representative.</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Many items on the Democratic Party’s democracy reform agenda </w:t>
      </w:r>
      <w:proofErr w:type="gramStart"/>
      <w:r w:rsidRPr="00186F5E">
        <w:rPr>
          <w:rFonts w:asciiTheme="minorHAnsi" w:hAnsiTheme="minorHAnsi" w:cstheme="minorHAnsi"/>
          <w:sz w:val="16"/>
        </w:rPr>
        <w:t>are aimed</w:t>
      </w:r>
      <w:proofErr w:type="gramEnd"/>
      <w:r w:rsidRPr="00186F5E">
        <w:rPr>
          <w:rFonts w:asciiTheme="minorHAnsi" w:hAnsiTheme="minorHAnsi" w:cstheme="minorHAnsi"/>
          <w:sz w:val="16"/>
        </w:rPr>
        <w:t xml:space="preserve"> at making the American electorate look more like the American people. Automatic voter registration, a federal Election Day holiday, and felon enfranchisement </w:t>
      </w:r>
      <w:proofErr w:type="gramStart"/>
      <w:r w:rsidRPr="00186F5E">
        <w:rPr>
          <w:rFonts w:asciiTheme="minorHAnsi" w:hAnsiTheme="minorHAnsi" w:cstheme="minorHAnsi"/>
          <w:sz w:val="16"/>
        </w:rPr>
        <w:t>are all aimed</w:t>
      </w:r>
      <w:proofErr w:type="gramEnd"/>
      <w:r w:rsidRPr="00186F5E">
        <w:rPr>
          <w:rFonts w:asciiTheme="minorHAnsi" w:hAnsiTheme="minorHAnsi" w:cstheme="minorHAnsi"/>
          <w:sz w:val="16"/>
        </w:rPr>
        <w:t xml:space="preserve"> at reducing class and racial disparities in voter participation. </w:t>
      </w:r>
      <w:proofErr w:type="gramStart"/>
      <w:r w:rsidRPr="00186F5E">
        <w:rPr>
          <w:rFonts w:asciiTheme="minorHAnsi" w:hAnsiTheme="minorHAnsi" w:cstheme="minorHAnsi"/>
          <w:sz w:val="16"/>
        </w:rPr>
        <w:t>And</w:t>
      </w:r>
      <w:proofErr w:type="gramEnd"/>
      <w:r w:rsidRPr="00186F5E">
        <w:rPr>
          <w:rFonts w:asciiTheme="minorHAnsi" w:hAnsiTheme="minorHAnsi" w:cstheme="minorHAnsi"/>
          <w:sz w:val="16"/>
        </w:rPr>
        <w:t xml:space="preserve"> such reforms are laudable.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no plan for lifting America’s low voter turnout rates is complete without a plan for boosting its </w:t>
      </w:r>
      <w:hyperlink r:id="rId83" w:history="1">
        <w:r w:rsidRPr="00186F5E">
          <w:rPr>
            <w:rStyle w:val="Hyperlink"/>
            <w:rFonts w:asciiTheme="minorHAnsi" w:hAnsiTheme="minorHAnsi" w:cstheme="minorHAnsi"/>
            <w:sz w:val="16"/>
          </w:rPr>
          <w:t>piddling rate of unionization. </w:t>
        </w:r>
      </w:hyperlink>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As the Center for American Progress (CAP) </w:t>
      </w:r>
      <w:hyperlink r:id="rId84" w:history="1">
        <w:r w:rsidRPr="00186F5E">
          <w:rPr>
            <w:rStyle w:val="Hyperlink"/>
            <w:rFonts w:asciiTheme="minorHAnsi" w:hAnsiTheme="minorHAnsi" w:cstheme="minorHAnsi"/>
            <w:sz w:val="16"/>
          </w:rPr>
          <w:t>has noted</w:t>
        </w:r>
      </w:hyperlink>
      <w:r w:rsidRPr="00186F5E">
        <w:rPr>
          <w:rFonts w:asciiTheme="minorHAnsi" w:hAnsiTheme="minorHAnsi" w:cstheme="minorHAnsi"/>
          <w:sz w:val="16"/>
        </w:rPr>
        <w:t xml:space="preserve">, the </w:t>
      </w:r>
      <w:r w:rsidRPr="002E0FFE">
        <w:rPr>
          <w:rFonts w:asciiTheme="minorHAnsi" w:hAnsiTheme="minorHAnsi" w:cstheme="minorHAnsi"/>
          <w:u w:val="single"/>
        </w:rPr>
        <w:t xml:space="preserve">U.S. </w:t>
      </w:r>
      <w:r w:rsidRPr="00186F5E">
        <w:rPr>
          <w:rFonts w:asciiTheme="minorHAnsi" w:hAnsiTheme="minorHAnsi" w:cstheme="minorHAnsi"/>
          <w:highlight w:val="green"/>
          <w:u w:val="single"/>
        </w:rPr>
        <w:t>states with the highest unionization rates</w:t>
      </w:r>
      <w:r w:rsidRPr="002E0FFE">
        <w:rPr>
          <w:rFonts w:asciiTheme="minorHAnsi" w:hAnsiTheme="minorHAnsi" w:cstheme="minorHAnsi"/>
          <w:u w:val="single"/>
        </w:rPr>
        <w:t xml:space="preserve"> also </w:t>
      </w:r>
      <w:r w:rsidRPr="00186F5E">
        <w:rPr>
          <w:rFonts w:asciiTheme="minorHAnsi" w:hAnsiTheme="minorHAnsi" w:cstheme="minorHAnsi"/>
          <w:highlight w:val="green"/>
          <w:u w:val="single"/>
        </w:rPr>
        <w:t>have the highest rates of voter turnout</w:t>
      </w:r>
      <w:r w:rsidRPr="002E0FFE">
        <w:rPr>
          <w:rFonts w:asciiTheme="minorHAnsi" w:hAnsiTheme="minorHAnsi" w:cstheme="minorHAnsi"/>
          <w:u w:val="single"/>
        </w:rPr>
        <w:t xml:space="preserve">, and the same correlation holds between nations. </w:t>
      </w:r>
      <w:proofErr w:type="gramStart"/>
      <w:r w:rsidRPr="00186F5E">
        <w:rPr>
          <w:rFonts w:asciiTheme="minorHAnsi" w:hAnsiTheme="minorHAnsi" w:cstheme="minorHAnsi"/>
          <w:sz w:val="16"/>
        </w:rPr>
        <w:t>And</w:t>
      </w:r>
      <w:proofErr w:type="gramEnd"/>
      <w:r w:rsidRPr="00186F5E">
        <w:rPr>
          <w:rFonts w:asciiTheme="minorHAnsi" w:hAnsiTheme="minorHAnsi" w:cstheme="minorHAnsi"/>
          <w:sz w:val="16"/>
        </w:rPr>
        <w:t xml:space="preserve"> the political science literature suggests this is not coincidental. As David </w:t>
      </w:r>
      <w:proofErr w:type="spellStart"/>
      <w:r w:rsidRPr="00186F5E">
        <w:rPr>
          <w:rFonts w:asciiTheme="minorHAnsi" w:hAnsiTheme="minorHAnsi" w:cstheme="minorHAnsi"/>
          <w:sz w:val="16"/>
        </w:rPr>
        <w:t>Madland</w:t>
      </w:r>
      <w:proofErr w:type="spellEnd"/>
      <w:r w:rsidRPr="00186F5E">
        <w:rPr>
          <w:rFonts w:asciiTheme="minorHAnsi" w:hAnsiTheme="minorHAnsi" w:cstheme="minorHAnsi"/>
          <w:sz w:val="16"/>
        </w:rPr>
        <w:t xml:space="preserve"> and Nick Bunker wrote for CAP in 2012:</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A </w:t>
      </w:r>
      <w:proofErr w:type="gramStart"/>
      <w:r w:rsidRPr="00186F5E">
        <w:rPr>
          <w:rFonts w:asciiTheme="minorHAnsi" w:hAnsiTheme="minorHAnsi" w:cstheme="minorHAnsi"/>
          <w:sz w:val="16"/>
        </w:rPr>
        <w:t>1 percentage</w:t>
      </w:r>
      <w:proofErr w:type="gramEnd"/>
      <w:r w:rsidRPr="00186F5E">
        <w:rPr>
          <w:rFonts w:asciiTheme="minorHAnsi" w:hAnsiTheme="minorHAnsi" w:cstheme="minorHAnsi"/>
          <w:sz w:val="16"/>
        </w:rPr>
        <w:t xml:space="preserve"> point increase in union density in a state increases voter turnout rates by 0.2 to 0.25 percentage points according to</w:t>
      </w:r>
      <w:hyperlink r:id="rId85" w:history="1">
        <w:r w:rsidRPr="00186F5E">
          <w:rPr>
            <w:rStyle w:val="Hyperlink"/>
            <w:rFonts w:asciiTheme="minorHAnsi" w:hAnsiTheme="minorHAnsi" w:cstheme="minorHAnsi"/>
            <w:sz w:val="16"/>
          </w:rPr>
          <w:t> analysis</w:t>
        </w:r>
      </w:hyperlink>
      <w:r w:rsidRPr="00186F5E">
        <w:rPr>
          <w:rFonts w:asciiTheme="minorHAnsi" w:hAnsiTheme="minorHAnsi" w:cstheme="minorHAnsi"/>
          <w:sz w:val="16"/>
        </w:rPr>
        <w:t> by Benjamin Radcliff and Patricia Davis, political scientists at the University of Notre Dame and the State Department, respectively. In other words</w:t>
      </w:r>
      <w:r w:rsidRPr="002E0FFE">
        <w:rPr>
          <w:rFonts w:asciiTheme="minorHAnsi" w:hAnsiTheme="minorHAnsi" w:cstheme="minorHAnsi"/>
          <w:u w:val="single"/>
        </w:rPr>
        <w:t>, if unionization were 10 percentage points higher during the 2008 presidential election, 2.6 million to 3.2 million more Americans would have voted.</w:t>
      </w:r>
    </w:p>
    <w:p w:rsidR="001C1A11" w:rsidRPr="00186F5E" w:rsidRDefault="001C1A11" w:rsidP="001C1A11">
      <w:pPr>
        <w:rPr>
          <w:rFonts w:asciiTheme="minorHAnsi" w:hAnsiTheme="minorHAnsi" w:cstheme="minorHAnsi"/>
          <w:sz w:val="16"/>
        </w:rPr>
      </w:pPr>
    </w:p>
    <w:p w:rsidR="001C1A11" w:rsidRPr="002E0FFE" w:rsidRDefault="001C1A11" w:rsidP="001C1A11">
      <w:pPr>
        <w:rPr>
          <w:rFonts w:asciiTheme="minorHAnsi" w:hAnsiTheme="minorHAnsi" w:cstheme="minorHAnsi"/>
          <w:u w:val="single"/>
        </w:rPr>
      </w:pPr>
      <w:r w:rsidRPr="00186F5E">
        <w:rPr>
          <w:rFonts w:asciiTheme="minorHAnsi" w:hAnsiTheme="minorHAnsi" w:cstheme="minorHAnsi"/>
          <w:sz w:val="16"/>
        </w:rPr>
        <w:t>Similarly,</w:t>
      </w:r>
      <w:hyperlink r:id="rId86" w:history="1">
        <w:r w:rsidRPr="00186F5E">
          <w:rPr>
            <w:rStyle w:val="Hyperlink"/>
            <w:rFonts w:asciiTheme="minorHAnsi" w:hAnsiTheme="minorHAnsi" w:cstheme="minorHAnsi"/>
            <w:sz w:val="16"/>
          </w:rPr>
          <w:t> research</w:t>
        </w:r>
      </w:hyperlink>
      <w:r w:rsidRPr="00186F5E">
        <w:rPr>
          <w:rFonts w:asciiTheme="minorHAnsi" w:hAnsiTheme="minorHAnsi" w:cstheme="minorHAnsi"/>
          <w:sz w:val="16"/>
        </w:rPr>
        <w:t xml:space="preserve"> by Roland </w:t>
      </w:r>
      <w:proofErr w:type="spellStart"/>
      <w:r w:rsidRPr="00186F5E">
        <w:rPr>
          <w:rFonts w:asciiTheme="minorHAnsi" w:hAnsiTheme="minorHAnsi" w:cstheme="minorHAnsi"/>
          <w:sz w:val="16"/>
        </w:rPr>
        <w:t>Zullo</w:t>
      </w:r>
      <w:proofErr w:type="spellEnd"/>
      <w:r w:rsidRPr="00186F5E">
        <w:rPr>
          <w:rFonts w:asciiTheme="minorHAnsi" w:hAnsiTheme="minorHAnsi" w:cstheme="minorHAnsi"/>
          <w:sz w:val="16"/>
        </w:rPr>
        <w:t xml:space="preserve">, a labor studies professor at the University of Michigan, shows that self-described working-class </w:t>
      </w:r>
      <w:proofErr w:type="gramStart"/>
      <w:r w:rsidRPr="00186F5E">
        <w:rPr>
          <w:rFonts w:asciiTheme="minorHAnsi" w:hAnsiTheme="minorHAnsi" w:cstheme="minorHAnsi"/>
          <w:sz w:val="16"/>
        </w:rPr>
        <w:t>citizens</w:t>
      </w:r>
      <w:proofErr w:type="gramEnd"/>
      <w:r w:rsidRPr="00186F5E">
        <w:rPr>
          <w:rFonts w:asciiTheme="minorHAnsi" w:hAnsiTheme="minorHAnsi" w:cstheme="minorHAnsi"/>
          <w:sz w:val="16"/>
        </w:rPr>
        <w:t xml:space="preserve"> — whether unionized or not — are just as likely to vote as other citizens are </w:t>
      </w:r>
      <w:proofErr w:type="gramStart"/>
      <w:r w:rsidRPr="00186F5E">
        <w:rPr>
          <w:rFonts w:asciiTheme="minorHAnsi" w:hAnsiTheme="minorHAnsi" w:cstheme="minorHAnsi"/>
          <w:sz w:val="16"/>
        </w:rPr>
        <w:t>when</w:t>
      </w:r>
      <w:proofErr w:type="gramEnd"/>
      <w:r w:rsidRPr="00186F5E">
        <w:rPr>
          <w:rFonts w:asciiTheme="minorHAnsi" w:hAnsiTheme="minorHAnsi" w:cstheme="minorHAnsi"/>
          <w:sz w:val="16"/>
        </w:rPr>
        <w:t xml:space="preserve"> unions run campaigns in their congressional district. Yet </w:t>
      </w:r>
      <w:r w:rsidRPr="002E0FFE">
        <w:rPr>
          <w:rFonts w:asciiTheme="minorHAnsi" w:hAnsiTheme="minorHAnsi" w:cstheme="minorHAnsi"/>
          <w:u w:val="single"/>
        </w:rPr>
        <w:t xml:space="preserve">when unions </w:t>
      </w:r>
      <w:proofErr w:type="gramStart"/>
      <w:r w:rsidRPr="002E0FFE">
        <w:rPr>
          <w:rFonts w:asciiTheme="minorHAnsi" w:hAnsiTheme="minorHAnsi" w:cstheme="minorHAnsi"/>
          <w:u w:val="single"/>
        </w:rPr>
        <w:t>don’t</w:t>
      </w:r>
      <w:proofErr w:type="gramEnd"/>
      <w:r w:rsidRPr="002E0FFE">
        <w:rPr>
          <w:rFonts w:asciiTheme="minorHAnsi" w:hAnsiTheme="minorHAnsi" w:cstheme="minorHAnsi"/>
          <w:u w:val="single"/>
        </w:rPr>
        <w:t xml:space="preserve"> run campaigns, working-class citizens are 10.4 percent less likely to vote than other citizens.</w:t>
      </w:r>
    </w:p>
    <w:p w:rsidR="001C1A11" w:rsidRPr="002E0FFE" w:rsidRDefault="001C1A11" w:rsidP="001C1A11">
      <w:pPr>
        <w:rPr>
          <w:rFonts w:asciiTheme="minorHAnsi" w:hAnsiTheme="minorHAnsi" w:cstheme="minorHAnsi"/>
          <w:u w:val="single"/>
        </w:rPr>
      </w:pP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A similar pattern holds for communities of color. Voters of color are just as likely to vote as white voters in districts with union </w:t>
      </w:r>
      <w:proofErr w:type="gramStart"/>
      <w:r w:rsidRPr="00186F5E">
        <w:rPr>
          <w:rFonts w:asciiTheme="minorHAnsi" w:hAnsiTheme="minorHAnsi" w:cstheme="minorHAnsi"/>
          <w:sz w:val="16"/>
        </w:rPr>
        <w:t>campaigns</w:t>
      </w:r>
      <w:proofErr w:type="gramEnd"/>
      <w:r w:rsidRPr="00186F5E">
        <w:rPr>
          <w:rFonts w:asciiTheme="minorHAnsi" w:hAnsiTheme="minorHAnsi" w:cstheme="minorHAnsi"/>
          <w:sz w:val="16"/>
        </w:rPr>
        <w:t xml:space="preserve"> but are 9.3 percent less likely to vote in districts without campaigns.</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A </w:t>
      </w:r>
      <w:hyperlink r:id="rId87" w:history="1">
        <w:r w:rsidRPr="00186F5E">
          <w:rPr>
            <w:rStyle w:val="Hyperlink"/>
            <w:rFonts w:asciiTheme="minorHAnsi" w:hAnsiTheme="minorHAnsi" w:cstheme="minorHAnsi"/>
            <w:sz w:val="16"/>
          </w:rPr>
          <w:t>2018 study</w:t>
        </w:r>
      </w:hyperlink>
      <w:r w:rsidRPr="00186F5E">
        <w:rPr>
          <w:rFonts w:asciiTheme="minorHAnsi" w:hAnsiTheme="minorHAnsi" w:cstheme="minorHAnsi"/>
          <w:sz w:val="16"/>
        </w:rPr>
        <w:t> of the electoral impacts of so-called “right to work” (RTW) laws lend credence to these findings. Such laws undermine organized labor by allowing workers who join a unionized workplace to enjoy the benefits of a collective bargaining agreement without paying dues to the union that negotiated it. This encourages other workers to skirt their dues, which can then drain a union of the funds it needs to survive. On the plus side, such state-level right to work laws provided political scientists at Boston University, Columbia, and the Brookings Institution with a natural experiment to test the relationship between unionization and electoral outcomes. By examining how voter turnout changed before and after the passage of RTW in a given state’s border counties — and comparing those shifts to the control group of adjacent counties in non-RTW states — researchers found that right to work laws are associated with 2 to 3 percent reduction in voter participation.</w:t>
      </w:r>
    </w:p>
    <w:p w:rsidR="001C1A11" w:rsidRPr="00186F5E" w:rsidRDefault="001C1A11" w:rsidP="001C1A11">
      <w:pPr>
        <w:rPr>
          <w:rFonts w:asciiTheme="minorHAnsi" w:hAnsiTheme="minorHAnsi" w:cstheme="minorHAnsi"/>
          <w:sz w:val="16"/>
        </w:rPr>
      </w:pPr>
    </w:p>
    <w:p w:rsidR="001C1A11" w:rsidRPr="002E0FFE" w:rsidRDefault="001C1A11" w:rsidP="001C1A11">
      <w:pPr>
        <w:rPr>
          <w:rFonts w:asciiTheme="minorHAnsi" w:hAnsiTheme="minorHAnsi" w:cstheme="minorHAnsi"/>
          <w:u w:val="single"/>
        </w:rPr>
      </w:pPr>
      <w:r w:rsidRPr="00186F5E">
        <w:rPr>
          <w:rFonts w:asciiTheme="minorHAnsi" w:hAnsiTheme="minorHAnsi" w:cstheme="minorHAnsi"/>
          <w:sz w:val="16"/>
        </w:rPr>
        <w:t xml:space="preserve">Separately, unions also appear to facilitate the kind of cross-racial civic solidarity that scholars like Rosenberg fear our species may be evolutionarily </w:t>
      </w:r>
      <w:proofErr w:type="gramStart"/>
      <w:r w:rsidRPr="00186F5E">
        <w:rPr>
          <w:rFonts w:asciiTheme="minorHAnsi" w:hAnsiTheme="minorHAnsi" w:cstheme="minorHAnsi"/>
          <w:sz w:val="16"/>
        </w:rPr>
        <w:t>ill-equipped</w:t>
      </w:r>
      <w:proofErr w:type="gramEnd"/>
      <w:r w:rsidRPr="00186F5E">
        <w:rPr>
          <w:rFonts w:asciiTheme="minorHAnsi" w:hAnsiTheme="minorHAnsi" w:cstheme="minorHAnsi"/>
          <w:sz w:val="16"/>
        </w:rPr>
        <w:t xml:space="preserve"> to achieve. </w:t>
      </w:r>
      <w:proofErr w:type="gramStart"/>
      <w:r w:rsidRPr="00186F5E">
        <w:rPr>
          <w:rFonts w:asciiTheme="minorHAnsi" w:hAnsiTheme="minorHAnsi" w:cstheme="minorHAnsi"/>
          <w:sz w:val="16"/>
        </w:rPr>
        <w:t>Although the American labor movement has often been a bastion of white supremacy — one that channeled the “economic anxiety” of white male workers into causes like the Chinese Exclusion Act — it was also at the forefront of the Civil Rights Movement, and helped to keep the bulk of white workers in the Midwest in a partisan coalition with African-Americans for decades after backlash politics painted the non-union South red.</w:t>
      </w:r>
      <w:proofErr w:type="gramEnd"/>
      <w:r w:rsidRPr="00186F5E">
        <w:rPr>
          <w:rFonts w:asciiTheme="minorHAnsi" w:hAnsiTheme="minorHAnsi" w:cstheme="minorHAnsi"/>
          <w:sz w:val="16"/>
        </w:rPr>
        <w:t xml:space="preserve"> According to that 2018 study, </w:t>
      </w:r>
      <w:r w:rsidRPr="002E0FFE">
        <w:rPr>
          <w:rFonts w:asciiTheme="minorHAnsi" w:hAnsiTheme="minorHAnsi" w:cstheme="minorHAnsi"/>
          <w:u w:val="single"/>
        </w:rPr>
        <w:t>the passage of right to work laws is associated with </w:t>
      </w:r>
      <w:hyperlink r:id="rId88" w:history="1">
        <w:r w:rsidRPr="002E0FFE">
          <w:rPr>
            <w:rStyle w:val="Hyperlink"/>
            <w:rFonts w:asciiTheme="minorHAnsi" w:hAnsiTheme="minorHAnsi" w:cstheme="minorHAnsi"/>
            <w:u w:val="single"/>
          </w:rPr>
          <w:t>a 3.5 percent drop in the Democratic Party’s share of the presidential vote</w:t>
        </w:r>
      </w:hyperlink>
      <w:r w:rsidRPr="002E0FFE">
        <w:rPr>
          <w:rFonts w:asciiTheme="minorHAnsi" w:hAnsiTheme="minorHAnsi" w:cstheme="minorHAnsi"/>
          <w:u w:val="single"/>
        </w:rPr>
        <w:t>.</w:t>
      </w:r>
      <w:r w:rsidRPr="00186F5E">
        <w:rPr>
          <w:rFonts w:asciiTheme="minorHAnsi" w:hAnsiTheme="minorHAnsi" w:cstheme="minorHAnsi"/>
          <w:sz w:val="16"/>
        </w:rPr>
        <w:t xml:space="preserve"> Which is to say: </w:t>
      </w:r>
      <w:r w:rsidRPr="002E0FFE">
        <w:rPr>
          <w:rFonts w:asciiTheme="minorHAnsi" w:hAnsiTheme="minorHAnsi" w:cstheme="minorHAnsi"/>
          <w:u w:val="single"/>
        </w:rPr>
        <w:t xml:space="preserve">Had tea party governments not passed such measures in Wisconsin and Michigan, </w:t>
      </w:r>
      <w:proofErr w:type="gramStart"/>
      <w:r w:rsidRPr="002E0FFE">
        <w:rPr>
          <w:rFonts w:asciiTheme="minorHAnsi" w:hAnsiTheme="minorHAnsi" w:cstheme="minorHAnsi"/>
          <w:u w:val="single"/>
        </w:rPr>
        <w:t>it’s</w:t>
      </w:r>
      <w:proofErr w:type="gramEnd"/>
      <w:r w:rsidRPr="002E0FFE">
        <w:rPr>
          <w:rFonts w:asciiTheme="minorHAnsi" w:hAnsiTheme="minorHAnsi" w:cstheme="minorHAnsi"/>
          <w:u w:val="single"/>
        </w:rPr>
        <w:t xml:space="preserve"> plausible that the union movements in those states would have kept a critical mass of white non-college voters from chasing the siren song of white identity politics in 2016.</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The proletariat needs lobbyists, too.</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One testament to American democracy’s dysfunction is the cartoonish incompetence of its commander-in-chief. A less conspicuous — but more consequential — one is the chasm between popular preferences and public policy. The Trump administration’s decision to prioritize tax relief for corporate shareholders over new spending on infrastructure, public education, health-insurance subsidies, or addiction treatment </w:t>
      </w:r>
      <w:hyperlink r:id="rId89" w:history="1">
        <w:r w:rsidRPr="00186F5E">
          <w:rPr>
            <w:rStyle w:val="Hyperlink"/>
            <w:rFonts w:asciiTheme="minorHAnsi" w:hAnsiTheme="minorHAnsi" w:cstheme="minorHAnsi"/>
            <w:sz w:val="16"/>
          </w:rPr>
          <w:t>in the middle of a historic drug overdose epidemic</w:t>
        </w:r>
      </w:hyperlink>
      <w:r w:rsidRPr="00186F5E">
        <w:rPr>
          <w:rFonts w:asciiTheme="minorHAnsi" w:hAnsiTheme="minorHAnsi" w:cstheme="minorHAnsi"/>
          <w:sz w:val="16"/>
        </w:rPr>
        <w:t> didn’t merely buck majoritarian opinion among Americans writ large, but also,</w:t>
      </w:r>
      <w:hyperlink r:id="rId90" w:history="1">
        <w:r w:rsidRPr="00186F5E">
          <w:rPr>
            <w:rStyle w:val="Hyperlink"/>
            <w:rFonts w:asciiTheme="minorHAnsi" w:hAnsiTheme="minorHAnsi" w:cstheme="minorHAnsi"/>
            <w:sz w:val="16"/>
          </w:rPr>
          <w:t> among self-identified Republicans</w:t>
        </w:r>
      </w:hyperlink>
      <w:r w:rsidRPr="00186F5E">
        <w:rPr>
          <w:rFonts w:asciiTheme="minorHAnsi" w:hAnsiTheme="minorHAnsi" w:cstheme="minorHAnsi"/>
          <w:sz w:val="16"/>
        </w:rPr>
        <w:t>. And the same can be said of the White House’s prioritization of various polluters’ profit margins </w:t>
      </w:r>
      <w:hyperlink r:id="rId91" w:history="1">
        <w:r w:rsidRPr="00186F5E">
          <w:rPr>
            <w:rStyle w:val="Hyperlink"/>
            <w:rFonts w:asciiTheme="minorHAnsi" w:hAnsiTheme="minorHAnsi" w:cstheme="minorHAnsi"/>
            <w:sz w:val="16"/>
          </w:rPr>
          <w:t>over the cleanliness of America’s air and water</w:t>
        </w:r>
      </w:hyperlink>
      <w:r w:rsidRPr="00186F5E">
        <w:rPr>
          <w:rFonts w:asciiTheme="minorHAnsi" w:hAnsiTheme="minorHAnsi" w:cstheme="minorHAnsi"/>
          <w:sz w:val="16"/>
        </w:rPr>
        <w:t>, or Congress’ perennial prioritization of the </w:t>
      </w:r>
      <w:hyperlink r:id="rId92" w:history="1">
        <w:r w:rsidRPr="00186F5E">
          <w:rPr>
            <w:rStyle w:val="Hyperlink"/>
            <w:rFonts w:asciiTheme="minorHAnsi" w:hAnsiTheme="minorHAnsi" w:cstheme="minorHAnsi"/>
            <w:sz w:val="16"/>
          </w:rPr>
          <w:t>pharmaceutical industry’s profitability</w:t>
        </w:r>
      </w:hyperlink>
      <w:r w:rsidRPr="00186F5E">
        <w:rPr>
          <w:rFonts w:asciiTheme="minorHAnsi" w:hAnsiTheme="minorHAnsi" w:cstheme="minorHAnsi"/>
          <w:sz w:val="16"/>
        </w:rPr>
        <w:t> over the affordability of prescription drugs, or the myriad other ways that well-heeled interest groups overrule the bipartisan consensus of ordinary Americans in opinion polls.</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One could attribute such policy outcomes to the median voter’s failure to meet democracy’s heavy demands</w:t>
      </w:r>
      <w:proofErr w:type="gramStart"/>
      <w:r w:rsidRPr="00186F5E">
        <w:rPr>
          <w:rFonts w:asciiTheme="minorHAnsi" w:hAnsiTheme="minorHAnsi" w:cstheme="minorHAnsi"/>
          <w:sz w:val="16"/>
        </w:rPr>
        <w:t>;</w:t>
      </w:r>
      <w:proofErr w:type="gramEnd"/>
      <w:r w:rsidRPr="00186F5E">
        <w:rPr>
          <w:rFonts w:asciiTheme="minorHAnsi" w:hAnsiTheme="minorHAnsi" w:cstheme="minorHAnsi"/>
          <w:sz w:val="16"/>
        </w:rPr>
        <w:t xml:space="preserve"> her struggle to sift through large amounts of information, and refusal to sacrifice her limited free time to the obligations of civic engagement. </w:t>
      </w:r>
      <w:proofErr w:type="gramStart"/>
      <w:r w:rsidRPr="00186F5E">
        <w:rPr>
          <w:rFonts w:asciiTheme="minorHAnsi" w:hAnsiTheme="minorHAnsi" w:cstheme="minorHAnsi"/>
          <w:sz w:val="16"/>
        </w:rPr>
        <w:t>But</w:t>
      </w:r>
      <w:proofErr w:type="gramEnd"/>
      <w:r w:rsidRPr="00186F5E">
        <w:rPr>
          <w:rFonts w:asciiTheme="minorHAnsi" w:hAnsiTheme="minorHAnsi" w:cstheme="minorHAnsi"/>
          <w:sz w:val="16"/>
        </w:rPr>
        <w:t xml:space="preserve"> the average American worker — and typical American CEO — are each working with the same archaic evolutionary hardware. The fact that the latter has proven so much more adept at using democratic freedoms to advance her interest is a function of resources, not psychobiology.</w:t>
      </w:r>
    </w:p>
    <w:p w:rsidR="001C1A11" w:rsidRPr="00186F5E" w:rsidRDefault="001C1A11" w:rsidP="001C1A11">
      <w:pPr>
        <w:rPr>
          <w:rFonts w:asciiTheme="minorHAnsi" w:hAnsiTheme="minorHAnsi" w:cstheme="minorHAnsi"/>
          <w:sz w:val="16"/>
        </w:rPr>
      </w:pPr>
      <w:r w:rsidRPr="00186F5E">
        <w:rPr>
          <w:rFonts w:asciiTheme="minorHAnsi" w:hAnsiTheme="minorHAnsi" w:cstheme="minorHAnsi"/>
          <w:sz w:val="16"/>
        </w:rPr>
        <w:t xml:space="preserve">Influencing elections and legislative processes requires investments of time, money, and attention. Wealthy individuals and corporations can easily shoulder such expenses; ordinary voters </w:t>
      </w:r>
      <w:proofErr w:type="gramStart"/>
      <w:r w:rsidRPr="00186F5E">
        <w:rPr>
          <w:rFonts w:asciiTheme="minorHAnsi" w:hAnsiTheme="minorHAnsi" w:cstheme="minorHAnsi"/>
          <w:sz w:val="16"/>
        </w:rPr>
        <w:t>can’t</w:t>
      </w:r>
      <w:proofErr w:type="gramEnd"/>
      <w:r w:rsidRPr="00186F5E">
        <w:rPr>
          <w:rFonts w:asciiTheme="minorHAnsi" w:hAnsiTheme="minorHAnsi" w:cstheme="minorHAnsi"/>
          <w:sz w:val="16"/>
        </w:rPr>
        <w:t xml:space="preserve">.  For this reason, if the average House member betrays the interests of the oil company based in her district, she will see her voice-mail box fill up, and campaign coffers empty out; if she betrays her median constituent’s avowed desire to see carbon pollution more tightly regulated, by contrast, said voter probably </w:t>
      </w:r>
      <w:proofErr w:type="gramStart"/>
      <w:r w:rsidRPr="00186F5E">
        <w:rPr>
          <w:rFonts w:asciiTheme="minorHAnsi" w:hAnsiTheme="minorHAnsi" w:cstheme="minorHAnsi"/>
          <w:sz w:val="16"/>
        </w:rPr>
        <w:t>won’t</w:t>
      </w:r>
      <w:proofErr w:type="gramEnd"/>
      <w:r w:rsidRPr="00186F5E">
        <w:rPr>
          <w:rFonts w:asciiTheme="minorHAnsi" w:hAnsiTheme="minorHAnsi" w:cstheme="minorHAnsi"/>
          <w:sz w:val="16"/>
        </w:rPr>
        <w:t xml:space="preserve"> even notice.</w:t>
      </w:r>
    </w:p>
    <w:p w:rsidR="001C1A11" w:rsidRDefault="001C1A11" w:rsidP="001C1A11">
      <w:pPr>
        <w:rPr>
          <w:rFonts w:asciiTheme="minorHAnsi" w:hAnsiTheme="minorHAnsi" w:cstheme="minorHAnsi"/>
          <w:u w:val="single"/>
        </w:rPr>
      </w:pPr>
      <w:r w:rsidRPr="00186F5E">
        <w:rPr>
          <w:rFonts w:asciiTheme="minorHAnsi" w:hAnsiTheme="minorHAnsi" w:cstheme="minorHAnsi"/>
          <w:sz w:val="16"/>
        </w:rPr>
        <w:t xml:space="preserve">This simple reality — that </w:t>
      </w:r>
      <w:r w:rsidRPr="002E0FFE">
        <w:rPr>
          <w:rFonts w:asciiTheme="minorHAnsi" w:hAnsiTheme="minorHAnsi" w:cstheme="minorHAnsi"/>
          <w:u w:val="single"/>
        </w:rPr>
        <w:t xml:space="preserve">economic power </w:t>
      </w:r>
      <w:proofErr w:type="gramStart"/>
      <w:r w:rsidRPr="002E0FFE">
        <w:rPr>
          <w:rFonts w:asciiTheme="minorHAnsi" w:hAnsiTheme="minorHAnsi" w:cstheme="minorHAnsi"/>
          <w:u w:val="single"/>
        </w:rPr>
        <w:t>is easily converted</w:t>
      </w:r>
      <w:proofErr w:type="gramEnd"/>
      <w:r w:rsidRPr="002E0FFE">
        <w:rPr>
          <w:rFonts w:asciiTheme="minorHAnsi" w:hAnsiTheme="minorHAnsi" w:cstheme="minorHAnsi"/>
          <w:u w:val="single"/>
        </w:rPr>
        <w:t xml:space="preserve"> into the political variety — is an inherent constraint on popular sovereignty in all capitalist democracies. </w:t>
      </w:r>
      <w:proofErr w:type="gramStart"/>
      <w:r w:rsidRPr="002E0FFE">
        <w:rPr>
          <w:rFonts w:asciiTheme="minorHAnsi" w:hAnsiTheme="minorHAnsi" w:cstheme="minorHAnsi"/>
          <w:u w:val="single"/>
        </w:rPr>
        <w:t>But</w:t>
      </w:r>
      <w:proofErr w:type="gramEnd"/>
      <w:r w:rsidRPr="002E0FFE">
        <w:rPr>
          <w:rFonts w:asciiTheme="minorHAnsi" w:hAnsiTheme="minorHAnsi" w:cstheme="minorHAnsi"/>
          <w:u w:val="single"/>
        </w:rPr>
        <w:t xml:space="preserve"> trade </w:t>
      </w:r>
      <w:r w:rsidRPr="005B612C">
        <w:rPr>
          <w:rFonts w:asciiTheme="minorHAnsi" w:hAnsiTheme="minorHAnsi" w:cstheme="minorHAnsi"/>
          <w:highlight w:val="green"/>
          <w:u w:val="single"/>
        </w:rPr>
        <w:t>unions</w:t>
      </w:r>
      <w:r w:rsidRPr="002E0FFE">
        <w:rPr>
          <w:rFonts w:asciiTheme="minorHAnsi" w:hAnsiTheme="minorHAnsi" w:cstheme="minorHAnsi"/>
          <w:u w:val="single"/>
        </w:rPr>
        <w:t xml:space="preserve"> help to mitigate it, both by </w:t>
      </w:r>
      <w:r w:rsidRPr="005B612C">
        <w:rPr>
          <w:rFonts w:asciiTheme="minorHAnsi" w:hAnsiTheme="minorHAnsi" w:cstheme="minorHAnsi"/>
          <w:highlight w:val="green"/>
          <w:u w:val="single"/>
        </w:rPr>
        <w:t>reduc</w:t>
      </w:r>
      <w:r w:rsidRPr="002E0FFE">
        <w:rPr>
          <w:rFonts w:asciiTheme="minorHAnsi" w:hAnsiTheme="minorHAnsi" w:cstheme="minorHAnsi"/>
          <w:u w:val="single"/>
        </w:rPr>
        <w:t xml:space="preserve">ing </w:t>
      </w:r>
      <w:r w:rsidRPr="005B612C">
        <w:rPr>
          <w:rFonts w:asciiTheme="minorHAnsi" w:hAnsiTheme="minorHAnsi" w:cstheme="minorHAnsi"/>
          <w:highlight w:val="green"/>
          <w:u w:val="single"/>
        </w:rPr>
        <w:t>inequalities in economic power</w:t>
      </w:r>
      <w:r w:rsidRPr="00186F5E">
        <w:rPr>
          <w:rFonts w:asciiTheme="minorHAnsi" w:hAnsiTheme="minorHAnsi" w:cstheme="minorHAnsi"/>
          <w:sz w:val="16"/>
        </w:rPr>
        <w:t xml:space="preserve"> (as we’ve already seen), </w:t>
      </w:r>
      <w:r w:rsidRPr="002E0FFE">
        <w:rPr>
          <w:rFonts w:asciiTheme="minorHAnsi" w:hAnsiTheme="minorHAnsi" w:cstheme="minorHAnsi"/>
          <w:u w:val="single"/>
        </w:rPr>
        <w:t xml:space="preserve">and </w:t>
      </w:r>
      <w:r w:rsidRPr="005B612C">
        <w:rPr>
          <w:rFonts w:asciiTheme="minorHAnsi" w:hAnsiTheme="minorHAnsi" w:cstheme="minorHAnsi"/>
          <w:highlight w:val="green"/>
          <w:u w:val="single"/>
        </w:rPr>
        <w:t>by enabling working-class</w:t>
      </w:r>
      <w:r w:rsidRPr="002E0FFE">
        <w:rPr>
          <w:rFonts w:asciiTheme="minorHAnsi" w:hAnsiTheme="minorHAnsi" w:cstheme="minorHAnsi"/>
          <w:u w:val="single"/>
        </w:rPr>
        <w:t xml:space="preserve"> voters </w:t>
      </w:r>
      <w:r w:rsidRPr="005B612C">
        <w:rPr>
          <w:rFonts w:asciiTheme="minorHAnsi" w:hAnsiTheme="minorHAnsi" w:cstheme="minorHAnsi"/>
          <w:highlight w:val="green"/>
          <w:u w:val="single"/>
        </w:rPr>
        <w:t>to collectivize the costs of political engagement</w:t>
      </w:r>
      <w:r w:rsidRPr="002E0FFE">
        <w:rPr>
          <w:rFonts w:asciiTheme="minorHAnsi" w:hAnsiTheme="minorHAnsi" w:cstheme="minorHAnsi"/>
          <w:u w:val="single"/>
        </w:rPr>
        <w:t>.</w:t>
      </w:r>
    </w:p>
    <w:p w:rsidR="001C1A11" w:rsidRPr="00B962BC" w:rsidRDefault="001C1A11" w:rsidP="001C1A11">
      <w:pPr>
        <w:pStyle w:val="Heading4"/>
      </w:pPr>
      <w:r>
        <w:t xml:space="preserve">Effective democracy promotion is crucial to </w:t>
      </w:r>
      <w:r w:rsidRPr="00B962BC">
        <w:rPr>
          <w:u w:val="single"/>
        </w:rPr>
        <w:t>global stability</w:t>
      </w:r>
      <w:r>
        <w:t xml:space="preserve"> — it solves the </w:t>
      </w:r>
      <w:r>
        <w:rPr>
          <w:u w:val="single"/>
        </w:rPr>
        <w:t>root cause</w:t>
      </w:r>
      <w:r>
        <w:t xml:space="preserve"> of major impacts. </w:t>
      </w:r>
    </w:p>
    <w:p w:rsidR="001C1A11" w:rsidRDefault="001C1A11" w:rsidP="001C1A11">
      <w:proofErr w:type="gramStart"/>
      <w:r w:rsidRPr="00B962BC">
        <w:rPr>
          <w:rStyle w:val="Style13ptBold"/>
        </w:rPr>
        <w:t>Miller 12</w:t>
      </w:r>
      <w:r>
        <w:t xml:space="preserve"> — </w:t>
      </w:r>
      <w:r w:rsidRPr="00B962BC">
        <w:t>Paul D. Miller</w:t>
      </w:r>
      <w:r>
        <w:t xml:space="preserve">, </w:t>
      </w:r>
      <w:r w:rsidRPr="00B962BC">
        <w:t xml:space="preserve">Assistant Professor in the Department of Regional and Analytical Studies at the College of International Security Affairs at the National Defense University, serves as an Officer in the U.S. Army Reserve and was deployed to Afghanistan in 2002, served as Director for Afghanistan on the National Security Council from 2007 to 2009, served as a political analyst for the Central Intelligence Agency specializing in South Asia, holds a </w:t>
      </w:r>
      <w:proofErr w:type="spellStart"/>
      <w:r w:rsidRPr="00B962BC">
        <w:t>Masters</w:t>
      </w:r>
      <w:proofErr w:type="spellEnd"/>
      <w:r w:rsidRPr="00B962BC">
        <w:t xml:space="preserve"> in Public Policy </w:t>
      </w:r>
      <w:r>
        <w:t>from the John F. Kennedy School of Government at</w:t>
      </w:r>
      <w:r w:rsidRPr="00B962BC">
        <w:t xml:space="preserve"> Harvard University and a Ph.D. in International Relations from Georgetown University</w:t>
      </w:r>
      <w:r>
        <w:t>, 2012 (“</w:t>
      </w:r>
      <w:r w:rsidRPr="00B962BC">
        <w:t>American Grand Strategy and the Democratic Peace</w:t>
      </w:r>
      <w:r>
        <w:t xml:space="preserve">,” </w:t>
      </w:r>
      <w:r w:rsidRPr="00B962BC">
        <w:rPr>
          <w:i/>
        </w:rPr>
        <w:t>Survival: Global Politics and Strategy</w:t>
      </w:r>
      <w:r>
        <w:t>, Volume 54, Issue 2, Available Online to Subscribing Institutions via Taylor &amp; Francis Online)</w:t>
      </w:r>
      <w:proofErr w:type="gramEnd"/>
    </w:p>
    <w:p w:rsidR="001C1A11" w:rsidRDefault="001C1A11" w:rsidP="001C1A11">
      <w:r>
        <w:t xml:space="preserve">A grand strategy that includes promoting the democratic peace has much to recommend it. </w:t>
      </w:r>
      <w:r w:rsidRPr="00E02E59">
        <w:rPr>
          <w:rStyle w:val="StyleUnderline"/>
        </w:rPr>
        <w:t xml:space="preserve">The historical evidence seems </w:t>
      </w:r>
      <w:r w:rsidRPr="00B962BC">
        <w:rPr>
          <w:rStyle w:val="Emphasis"/>
        </w:rPr>
        <w:t>convincing</w:t>
      </w:r>
      <w:r w:rsidRPr="00E02E59">
        <w:rPr>
          <w:rStyle w:val="StyleUnderline"/>
        </w:rPr>
        <w:t xml:space="preserve">: </w:t>
      </w:r>
      <w:r w:rsidRPr="009507D7">
        <w:rPr>
          <w:rStyle w:val="StyleUnderline"/>
          <w:highlight w:val="yellow"/>
        </w:rPr>
        <w:t xml:space="preserve">established democracies </w:t>
      </w:r>
      <w:r w:rsidRPr="009507D7">
        <w:rPr>
          <w:rStyle w:val="Emphasis"/>
          <w:highlight w:val="yellow"/>
        </w:rPr>
        <w:t>rarely, if ever</w:t>
      </w:r>
      <w:r w:rsidRPr="009507D7">
        <w:rPr>
          <w:rStyle w:val="StyleUnderline"/>
          <w:highlight w:val="yellow"/>
        </w:rPr>
        <w:t>, fight one another</w:t>
      </w:r>
      <w:r w:rsidRPr="00E02E59">
        <w:rPr>
          <w:rStyle w:val="StyleUnderline"/>
        </w:rPr>
        <w:t>. The more states that adopt democracy, the fewer there are that are likely to become enemies of the U</w:t>
      </w:r>
      <w:r>
        <w:t xml:space="preserve">nited </w:t>
      </w:r>
      <w:r w:rsidRPr="00E02E59">
        <w:rPr>
          <w:rStyle w:val="StyleUnderline"/>
        </w:rPr>
        <w:t>S</w:t>
      </w:r>
      <w:r>
        <w:t xml:space="preserve">tates. Additionally, as </w:t>
      </w:r>
      <w:proofErr w:type="spellStart"/>
      <w:r>
        <w:t>summarised</w:t>
      </w:r>
      <w:proofErr w:type="spellEnd"/>
      <w:r>
        <w:t xml:space="preserve"> by Sean M. Lynn Jones, editor of International Security, </w:t>
      </w:r>
      <w:r w:rsidRPr="00E02E59">
        <w:rPr>
          <w:rStyle w:val="StyleUnderline"/>
        </w:rPr>
        <w:t xml:space="preserve">democracy has a number of other benefits directly helpful for US national security. </w:t>
      </w:r>
      <w:r w:rsidRPr="009507D7">
        <w:rPr>
          <w:rStyle w:val="StyleUnderline"/>
          <w:highlight w:val="yellow"/>
        </w:rPr>
        <w:t xml:space="preserve">Democracies are </w:t>
      </w:r>
      <w:r w:rsidRPr="009507D7">
        <w:rPr>
          <w:rStyle w:val="Emphasis"/>
          <w:highlight w:val="yellow"/>
        </w:rPr>
        <w:t>less likely to use violence against their</w:t>
      </w:r>
      <w:r w:rsidRPr="00B962BC">
        <w:rPr>
          <w:rStyle w:val="Emphasis"/>
        </w:rPr>
        <w:t xml:space="preserve"> own </w:t>
      </w:r>
      <w:r w:rsidRPr="009507D7">
        <w:rPr>
          <w:rStyle w:val="Emphasis"/>
          <w:highlight w:val="yellow"/>
        </w:rPr>
        <w:t>people</w:t>
      </w:r>
      <w:r w:rsidRPr="009507D7">
        <w:rPr>
          <w:rStyle w:val="StyleUnderline"/>
          <w:highlight w:val="yellow"/>
        </w:rPr>
        <w:t xml:space="preserve"> and</w:t>
      </w:r>
      <w:r w:rsidRPr="00E02E59">
        <w:rPr>
          <w:rStyle w:val="StyleUnderline"/>
        </w:rPr>
        <w:t xml:space="preserve"> therefore </w:t>
      </w:r>
      <w:r w:rsidRPr="009507D7">
        <w:rPr>
          <w:rStyle w:val="Emphasis"/>
          <w:highlight w:val="yellow"/>
        </w:rPr>
        <w:t>less likely to draw in</w:t>
      </w:r>
      <w:r w:rsidRPr="00B962BC">
        <w:rPr>
          <w:rStyle w:val="Emphasis"/>
        </w:rPr>
        <w:t xml:space="preserve"> outside </w:t>
      </w:r>
      <w:r w:rsidRPr="009507D7">
        <w:rPr>
          <w:rStyle w:val="Emphasis"/>
          <w:highlight w:val="yellow"/>
        </w:rPr>
        <w:t>intervention</w:t>
      </w:r>
      <w:r w:rsidRPr="009507D7">
        <w:rPr>
          <w:rStyle w:val="StyleUnderline"/>
          <w:highlight w:val="yellow"/>
        </w:rPr>
        <w:t xml:space="preserve">. They </w:t>
      </w:r>
      <w:r w:rsidRPr="009507D7">
        <w:rPr>
          <w:rStyle w:val="Emphasis"/>
          <w:highlight w:val="yellow"/>
        </w:rPr>
        <w:t>rarely sponsor</w:t>
      </w:r>
      <w:r w:rsidRPr="00B962BC">
        <w:rPr>
          <w:rStyle w:val="Emphasis"/>
        </w:rPr>
        <w:t xml:space="preserve"> international </w:t>
      </w:r>
      <w:r w:rsidRPr="009507D7">
        <w:rPr>
          <w:rStyle w:val="Emphasis"/>
          <w:highlight w:val="yellow"/>
        </w:rPr>
        <w:t>terrorism</w:t>
      </w:r>
      <w:r w:rsidRPr="009507D7">
        <w:rPr>
          <w:rStyle w:val="StyleUnderline"/>
          <w:highlight w:val="yellow"/>
        </w:rPr>
        <w:t xml:space="preserve">. Democracies have </w:t>
      </w:r>
      <w:r w:rsidRPr="009507D7">
        <w:rPr>
          <w:rStyle w:val="Emphasis"/>
          <w:highlight w:val="yellow"/>
        </w:rPr>
        <w:t>better</w:t>
      </w:r>
      <w:r w:rsidRPr="00B962BC">
        <w:rPr>
          <w:rStyle w:val="Emphasis"/>
        </w:rPr>
        <w:t xml:space="preserve"> long-run </w:t>
      </w:r>
      <w:r w:rsidRPr="009507D7">
        <w:rPr>
          <w:rStyle w:val="Emphasis"/>
          <w:highlight w:val="yellow"/>
        </w:rPr>
        <w:t>economic prospects</w:t>
      </w:r>
      <w:r w:rsidRPr="009507D7">
        <w:rPr>
          <w:rStyle w:val="StyleUnderline"/>
          <w:highlight w:val="yellow"/>
        </w:rPr>
        <w:t xml:space="preserve">, rarely experience </w:t>
      </w:r>
      <w:r w:rsidRPr="009507D7">
        <w:rPr>
          <w:rStyle w:val="Emphasis"/>
          <w:highlight w:val="yellow"/>
        </w:rPr>
        <w:t>famine</w:t>
      </w:r>
      <w:r w:rsidRPr="009507D7">
        <w:rPr>
          <w:rStyle w:val="StyleUnderline"/>
          <w:highlight w:val="yellow"/>
        </w:rPr>
        <w:t xml:space="preserve">, and produce </w:t>
      </w:r>
      <w:r w:rsidRPr="009507D7">
        <w:rPr>
          <w:rStyle w:val="Emphasis"/>
          <w:highlight w:val="yellow"/>
        </w:rPr>
        <w:t>fewer refugees</w:t>
      </w:r>
      <w:r>
        <w:t xml:space="preserve"> than non-democracies, </w:t>
      </w:r>
      <w:r w:rsidRPr="009507D7">
        <w:rPr>
          <w:rStyle w:val="StyleUnderline"/>
          <w:highlight w:val="yellow"/>
        </w:rPr>
        <w:t xml:space="preserve">which means they require </w:t>
      </w:r>
      <w:r w:rsidRPr="009507D7">
        <w:rPr>
          <w:rStyle w:val="Emphasis"/>
          <w:highlight w:val="yellow"/>
        </w:rPr>
        <w:t>less</w:t>
      </w:r>
      <w:r w:rsidRPr="00B962BC">
        <w:rPr>
          <w:rStyle w:val="Emphasis"/>
        </w:rPr>
        <w:t xml:space="preserve"> international </w:t>
      </w:r>
      <w:r w:rsidRPr="009507D7">
        <w:rPr>
          <w:rStyle w:val="Emphasis"/>
          <w:highlight w:val="yellow"/>
        </w:rPr>
        <w:t>aid</w:t>
      </w:r>
      <w:r w:rsidRPr="009507D7">
        <w:rPr>
          <w:rStyle w:val="StyleUnderline"/>
          <w:highlight w:val="yellow"/>
        </w:rPr>
        <w:t xml:space="preserve">, are more likely to </w:t>
      </w:r>
      <w:r w:rsidRPr="009507D7">
        <w:rPr>
          <w:rStyle w:val="Emphasis"/>
          <w:highlight w:val="yellow"/>
        </w:rPr>
        <w:t>trade with</w:t>
      </w:r>
      <w:r w:rsidRPr="009507D7">
        <w:rPr>
          <w:rStyle w:val="StyleUnderline"/>
          <w:highlight w:val="yellow"/>
        </w:rPr>
        <w:t xml:space="preserve"> and </w:t>
      </w:r>
      <w:r w:rsidRPr="009507D7">
        <w:rPr>
          <w:rStyle w:val="Emphasis"/>
          <w:highlight w:val="yellow"/>
        </w:rPr>
        <w:t>invest in</w:t>
      </w:r>
      <w:r w:rsidRPr="009507D7">
        <w:rPr>
          <w:rStyle w:val="StyleUnderline"/>
          <w:highlight w:val="yellow"/>
        </w:rPr>
        <w:t xml:space="preserve"> the U</w:t>
      </w:r>
      <w:r>
        <w:t xml:space="preserve">nited </w:t>
      </w:r>
      <w:r w:rsidRPr="009507D7">
        <w:rPr>
          <w:rStyle w:val="StyleUnderline"/>
          <w:highlight w:val="yellow"/>
        </w:rPr>
        <w:t>S</w:t>
      </w:r>
      <w:r>
        <w:t xml:space="preserve">tates, </w:t>
      </w:r>
      <w:r w:rsidRPr="009507D7">
        <w:rPr>
          <w:rStyle w:val="StyleUnderline"/>
          <w:highlight w:val="yellow"/>
        </w:rPr>
        <w:t>and</w:t>
      </w:r>
      <w:r w:rsidRPr="00E02E59">
        <w:rPr>
          <w:rStyle w:val="StyleUnderline"/>
        </w:rPr>
        <w:t xml:space="preserve"> are </w:t>
      </w:r>
      <w:r w:rsidRPr="009507D7">
        <w:rPr>
          <w:rStyle w:val="StyleUnderline"/>
          <w:highlight w:val="yellow"/>
        </w:rPr>
        <w:t xml:space="preserve">more likely to become </w:t>
      </w:r>
      <w:proofErr w:type="spellStart"/>
      <w:r w:rsidRPr="009507D7">
        <w:rPr>
          <w:rStyle w:val="Emphasis"/>
          <w:highlight w:val="yellow"/>
        </w:rPr>
        <w:t>centres</w:t>
      </w:r>
      <w:proofErr w:type="spellEnd"/>
      <w:r w:rsidRPr="009507D7">
        <w:rPr>
          <w:rStyle w:val="Emphasis"/>
          <w:highlight w:val="yellow"/>
        </w:rPr>
        <w:t xml:space="preserve"> of innovation and productivity</w:t>
      </w:r>
      <w:r>
        <w:t>.27</w:t>
      </w:r>
    </w:p>
    <w:p w:rsidR="001C1A11" w:rsidRDefault="001C1A11" w:rsidP="001C1A11">
      <w:r>
        <w:t xml:space="preserve">Scholars have offered a range of reasons why democracies rarely fight one another, which collectively suggest that </w:t>
      </w:r>
      <w:r w:rsidRPr="00E02E59">
        <w:rPr>
          <w:rStyle w:val="StyleUnderline"/>
        </w:rPr>
        <w:t xml:space="preserve">the </w:t>
      </w:r>
      <w:r w:rsidRPr="009507D7">
        <w:rPr>
          <w:rStyle w:val="StyleUnderline"/>
          <w:highlight w:val="yellow"/>
        </w:rPr>
        <w:t>benefits</w:t>
      </w:r>
      <w:r w:rsidRPr="00E02E59">
        <w:rPr>
          <w:rStyle w:val="StyleUnderline"/>
        </w:rPr>
        <w:t xml:space="preserve"> of democracy </w:t>
      </w:r>
      <w:r w:rsidRPr="009507D7">
        <w:rPr>
          <w:rStyle w:val="StyleUnderline"/>
          <w:highlight w:val="yellow"/>
        </w:rPr>
        <w:t>are</w:t>
      </w:r>
      <w:r w:rsidRPr="00E02E59">
        <w:rPr>
          <w:rStyle w:val="StyleUnderline"/>
        </w:rPr>
        <w:t xml:space="preserve"> </w:t>
      </w:r>
      <w:r w:rsidRPr="00B962BC">
        <w:rPr>
          <w:rStyle w:val="Emphasis"/>
        </w:rPr>
        <w:t>not ephemeral accidents</w:t>
      </w:r>
      <w:r w:rsidRPr="00E02E59">
        <w:rPr>
          <w:rStyle w:val="StyleUnderline"/>
        </w:rPr>
        <w:t xml:space="preserve"> but </w:t>
      </w:r>
      <w:r w:rsidRPr="009507D7">
        <w:rPr>
          <w:rStyle w:val="Emphasis"/>
          <w:highlight w:val="yellow"/>
        </w:rPr>
        <w:t>permanent features</w:t>
      </w:r>
      <w:r w:rsidRPr="00E02E59">
        <w:rPr>
          <w:rStyle w:val="StyleUnderline"/>
        </w:rPr>
        <w:t xml:space="preserve"> of this form of government. Citizens of democracies believe they share values with other democracies, and thus are slower to see other democracies as potential enemies or combatants. </w:t>
      </w:r>
      <w:r w:rsidRPr="009507D7">
        <w:rPr>
          <w:rStyle w:val="StyleUnderline"/>
          <w:highlight w:val="yellow"/>
        </w:rPr>
        <w:t xml:space="preserve">Democracy </w:t>
      </w:r>
      <w:r w:rsidRPr="009507D7">
        <w:rPr>
          <w:rStyle w:val="Emphasis"/>
          <w:highlight w:val="yellow"/>
        </w:rPr>
        <w:t>enforces peaceful dispute-resolution</w:t>
      </w:r>
      <w:r w:rsidRPr="00E02E59">
        <w:rPr>
          <w:rStyle w:val="StyleUnderline"/>
        </w:rPr>
        <w:t xml:space="preserve"> domestically, a norm that</w:t>
      </w:r>
      <w:r>
        <w:t xml:space="preserve"> democratic leaders </w:t>
      </w:r>
      <w:r w:rsidRPr="00E02E59">
        <w:rPr>
          <w:rStyle w:val="StyleUnderline"/>
        </w:rPr>
        <w:t>may</w:t>
      </w:r>
      <w:r>
        <w:t xml:space="preserve"> simply </w:t>
      </w:r>
      <w:r w:rsidRPr="00E02E59">
        <w:rPr>
          <w:rStyle w:val="StyleUnderline"/>
        </w:rPr>
        <w:t>transplant to the international arena</w:t>
      </w:r>
      <w:r>
        <w:t xml:space="preserve">, especially in disputes with other democracies. Institutional considerations are also relevant. </w:t>
      </w:r>
      <w:r w:rsidRPr="009507D7">
        <w:rPr>
          <w:rStyle w:val="StyleUnderline"/>
          <w:highlight w:val="yellow"/>
        </w:rPr>
        <w:t>Democracies</w:t>
      </w:r>
      <w:r w:rsidRPr="00B962BC">
        <w:rPr>
          <w:rStyle w:val="StyleUnderline"/>
        </w:rPr>
        <w:t xml:space="preserve"> typically </w:t>
      </w:r>
      <w:r w:rsidRPr="009507D7">
        <w:rPr>
          <w:rStyle w:val="Emphasis"/>
          <w:highlight w:val="yellow"/>
        </w:rPr>
        <w:t>constrain</w:t>
      </w:r>
      <w:r w:rsidRPr="00B962BC">
        <w:rPr>
          <w:rStyle w:val="Emphasis"/>
        </w:rPr>
        <w:t xml:space="preserve"> the government's </w:t>
      </w:r>
      <w:r w:rsidRPr="009507D7">
        <w:rPr>
          <w:rStyle w:val="Emphasis"/>
          <w:highlight w:val="yellow"/>
        </w:rPr>
        <w:t>war powers</w:t>
      </w:r>
      <w:r w:rsidRPr="00B962BC">
        <w:rPr>
          <w:rStyle w:val="StyleUnderline"/>
        </w:rPr>
        <w:t xml:space="preserve"> through civilian control and checks and balances, making it harder to launch a war</w:t>
      </w:r>
      <w:r>
        <w:t xml:space="preserve">. The public, which pays the cost of war in a democracy, is likely to be more selective about the wars it chooses to fight. And democracies are unable to control information about themselves because of the freedoms of speech and press, which decreases misperceptions that could lead to war and, in a </w:t>
      </w:r>
      <w:proofErr w:type="spellStart"/>
      <w:r>
        <w:t>militarised</w:t>
      </w:r>
      <w:proofErr w:type="spellEnd"/>
      <w:r>
        <w:t xml:space="preserve"> dispute, improves the credibility of a democracy's military threats and hence decreases opponents' willingness to gamble on war.28</w:t>
      </w:r>
    </w:p>
    <w:p w:rsidR="001C1A11" w:rsidRDefault="001C1A11" w:rsidP="001C1A11">
      <w:r w:rsidRPr="00B962BC">
        <w:rPr>
          <w:rStyle w:val="StyleUnderline"/>
        </w:rPr>
        <w:t>Promoting democracy</w:t>
      </w:r>
      <w:r>
        <w:t xml:space="preserve"> also </w:t>
      </w:r>
      <w:r w:rsidRPr="00B962BC">
        <w:rPr>
          <w:rStyle w:val="StyleUnderline"/>
        </w:rPr>
        <w:t>fits naturally with other long-standing components of US grand strategy</w:t>
      </w:r>
      <w:r>
        <w:t xml:space="preserve">. Washington </w:t>
      </w:r>
      <w:proofErr w:type="gramStart"/>
      <w:r>
        <w:t>has, for example, long sought</w:t>
      </w:r>
      <w:proofErr w:type="gramEnd"/>
      <w:r>
        <w:t xml:space="preserve"> to prevent the rise of a hostile hegemon in strategically important areas of the world – especially Europe or East Asia – by maintaining a </w:t>
      </w:r>
      <w:proofErr w:type="spellStart"/>
      <w:r>
        <w:t>favourable</w:t>
      </w:r>
      <w:proofErr w:type="spellEnd"/>
      <w:r>
        <w:t xml:space="preserve"> balance of power through military dominance and a network of allies. Preventing hegemony has rightly animated US policy for generations, from its tack-</w:t>
      </w:r>
      <w:proofErr w:type="spellStart"/>
      <w:r>
        <w:t>andweave</w:t>
      </w:r>
      <w:proofErr w:type="spellEnd"/>
      <w:r>
        <w:t xml:space="preserve"> between Britain and France from 1776 to 1815 to its involvement in both World Wars and the Cold War. </w:t>
      </w:r>
      <w:r w:rsidRPr="00B962BC">
        <w:rPr>
          <w:rStyle w:val="StyleUnderline"/>
        </w:rPr>
        <w:t xml:space="preserve">A </w:t>
      </w:r>
      <w:r w:rsidRPr="009507D7">
        <w:rPr>
          <w:rStyle w:val="StyleUnderline"/>
          <w:highlight w:val="yellow"/>
        </w:rPr>
        <w:t>commitment to democracy</w:t>
      </w:r>
      <w:r w:rsidRPr="00B962BC">
        <w:rPr>
          <w:rStyle w:val="StyleUnderline"/>
        </w:rPr>
        <w:t xml:space="preserve"> is</w:t>
      </w:r>
      <w:r>
        <w:t xml:space="preserve">, in a sense, </w:t>
      </w:r>
      <w:r w:rsidRPr="00B962BC">
        <w:rPr>
          <w:rStyle w:val="StyleUnderline"/>
        </w:rPr>
        <w:t xml:space="preserve">the corollary to resistance to hegemony, as democratic systems </w:t>
      </w:r>
      <w:proofErr w:type="gramStart"/>
      <w:r w:rsidRPr="00B962BC">
        <w:rPr>
          <w:rStyle w:val="StyleUnderline"/>
        </w:rPr>
        <w:t>are defined</w:t>
      </w:r>
      <w:proofErr w:type="gramEnd"/>
      <w:r w:rsidRPr="00B962BC">
        <w:rPr>
          <w:rStyle w:val="StyleUnderline"/>
        </w:rPr>
        <w:t xml:space="preserve"> by </w:t>
      </w:r>
      <w:r w:rsidRPr="00B962BC">
        <w:rPr>
          <w:rStyle w:val="Emphasis"/>
        </w:rPr>
        <w:t>a diffusion of power among many actors</w:t>
      </w:r>
      <w:r w:rsidRPr="00B962BC">
        <w:rPr>
          <w:rStyle w:val="StyleUnderline"/>
        </w:rPr>
        <w:t xml:space="preserve">, thus limiting the chances for tyranny. The same holds internationally: </w:t>
      </w:r>
      <w:r w:rsidRPr="009507D7">
        <w:rPr>
          <w:rStyle w:val="StyleUnderline"/>
        </w:rPr>
        <w:t>the U</w:t>
      </w:r>
      <w:r>
        <w:t xml:space="preserve">nited </w:t>
      </w:r>
      <w:r w:rsidRPr="00B962BC">
        <w:rPr>
          <w:rStyle w:val="StyleUnderline"/>
        </w:rPr>
        <w:t>S</w:t>
      </w:r>
      <w:r>
        <w:t xml:space="preserve">tates </w:t>
      </w:r>
      <w:r w:rsidRPr="009507D7">
        <w:rPr>
          <w:rStyle w:val="StyleUnderline"/>
          <w:highlight w:val="yellow"/>
        </w:rPr>
        <w:t>should</w:t>
      </w:r>
      <w:r w:rsidRPr="00B962BC">
        <w:rPr>
          <w:rStyle w:val="StyleUnderline"/>
        </w:rPr>
        <w:t xml:space="preserve"> work to keep power diffused among many sovereign states and international </w:t>
      </w:r>
      <w:proofErr w:type="spellStart"/>
      <w:r w:rsidRPr="00B962BC">
        <w:rPr>
          <w:rStyle w:val="StyleUnderline"/>
        </w:rPr>
        <w:t>organisations</w:t>
      </w:r>
      <w:proofErr w:type="spellEnd"/>
      <w:r w:rsidRPr="00B962BC">
        <w:rPr>
          <w:rStyle w:val="StyleUnderline"/>
        </w:rPr>
        <w:t xml:space="preserve"> to </w:t>
      </w:r>
      <w:r w:rsidRPr="009507D7">
        <w:rPr>
          <w:rStyle w:val="Emphasis"/>
          <w:highlight w:val="yellow"/>
        </w:rPr>
        <w:t>prevent the rise of a hostile, coercive hegemon</w:t>
      </w:r>
      <w:r>
        <w:t xml:space="preserve">. Regimes committed to those ideals at home are more likely to apply them abroad, while autocracies are more likely to seek to expand their power at others' expense, both domestically and internationally. </w:t>
      </w:r>
      <w:r w:rsidRPr="00B962BC">
        <w:rPr>
          <w:rStyle w:val="StyleUnderline"/>
        </w:rPr>
        <w:t>The growth of democracy abroad alters the balance of power in the U</w:t>
      </w:r>
      <w:r>
        <w:t xml:space="preserve">nited </w:t>
      </w:r>
      <w:r w:rsidRPr="00B962BC">
        <w:rPr>
          <w:rStyle w:val="StyleUnderline"/>
        </w:rPr>
        <w:t>S</w:t>
      </w:r>
      <w:r>
        <w:t>tates</w:t>
      </w:r>
      <w:r w:rsidRPr="00B962BC">
        <w:rPr>
          <w:rStyle w:val="StyleUnderline"/>
        </w:rPr>
        <w:t xml:space="preserve">' </w:t>
      </w:r>
      <w:proofErr w:type="spellStart"/>
      <w:r w:rsidRPr="00B962BC">
        <w:rPr>
          <w:rStyle w:val="StyleUnderline"/>
        </w:rPr>
        <w:t>favour</w:t>
      </w:r>
      <w:proofErr w:type="spellEnd"/>
      <w:r>
        <w:t>.</w:t>
      </w:r>
    </w:p>
    <w:p w:rsidR="001C1A11" w:rsidRPr="00E02E59" w:rsidRDefault="001C1A11" w:rsidP="001C1A11">
      <w:r>
        <w:t xml:space="preserve">Finally, promoting democracy is well suited to one of the major challenges of the twenty-first century: state failure and its attendant threats. The United States can and should respond to the rising tide of state failure across the world with democratic peace-building interventions. </w:t>
      </w:r>
      <w:r w:rsidRPr="00B962BC">
        <w:rPr>
          <w:rStyle w:val="StyleUnderline"/>
        </w:rPr>
        <w:t xml:space="preserve">The </w:t>
      </w:r>
      <w:r w:rsidRPr="009507D7">
        <w:rPr>
          <w:rStyle w:val="StyleUnderline"/>
          <w:highlight w:val="yellow"/>
        </w:rPr>
        <w:t>consequences of state failure and anarchy</w:t>
      </w:r>
      <w:r w:rsidRPr="00B962BC">
        <w:rPr>
          <w:rStyle w:val="StyleUnderline"/>
        </w:rPr>
        <w:t xml:space="preserve"> across much of the world – </w:t>
      </w:r>
      <w:r w:rsidRPr="009507D7">
        <w:rPr>
          <w:rStyle w:val="StyleUnderline"/>
          <w:highlight w:val="yellow"/>
        </w:rPr>
        <w:t>including</w:t>
      </w:r>
      <w:r w:rsidRPr="00B962BC">
        <w:rPr>
          <w:rStyle w:val="StyleUnderline"/>
        </w:rPr>
        <w:t xml:space="preserve"> the rise of </w:t>
      </w:r>
      <w:r w:rsidRPr="009507D7">
        <w:rPr>
          <w:rStyle w:val="Emphasis"/>
          <w:highlight w:val="yellow"/>
        </w:rPr>
        <w:t>terrorist groups</w:t>
      </w:r>
      <w:r w:rsidRPr="009507D7">
        <w:rPr>
          <w:rStyle w:val="StyleUnderline"/>
          <w:highlight w:val="yellow"/>
        </w:rPr>
        <w:t xml:space="preserve">, </w:t>
      </w:r>
      <w:proofErr w:type="spellStart"/>
      <w:r w:rsidRPr="009507D7">
        <w:rPr>
          <w:rStyle w:val="Emphasis"/>
          <w:highlight w:val="yellow"/>
        </w:rPr>
        <w:t>organised</w:t>
      </w:r>
      <w:proofErr w:type="spellEnd"/>
      <w:r w:rsidRPr="009507D7">
        <w:rPr>
          <w:rStyle w:val="Emphasis"/>
          <w:highlight w:val="yellow"/>
        </w:rPr>
        <w:t xml:space="preserve"> crime</w:t>
      </w:r>
      <w:r w:rsidRPr="009507D7">
        <w:rPr>
          <w:rStyle w:val="StyleUnderline"/>
          <w:highlight w:val="yellow"/>
        </w:rPr>
        <w:t xml:space="preserve">, </w:t>
      </w:r>
      <w:r w:rsidRPr="009507D7">
        <w:rPr>
          <w:rStyle w:val="Emphasis"/>
          <w:highlight w:val="yellow"/>
        </w:rPr>
        <w:t>drug cartels</w:t>
      </w:r>
      <w:r w:rsidRPr="009507D7">
        <w:rPr>
          <w:rStyle w:val="StyleUnderline"/>
          <w:highlight w:val="yellow"/>
        </w:rPr>
        <w:t xml:space="preserve">, </w:t>
      </w:r>
      <w:r w:rsidRPr="009507D7">
        <w:rPr>
          <w:rStyle w:val="Emphasis"/>
          <w:highlight w:val="yellow"/>
        </w:rPr>
        <w:t>human traffickers</w:t>
      </w:r>
      <w:r w:rsidRPr="009507D7">
        <w:rPr>
          <w:rStyle w:val="StyleUnderline"/>
          <w:highlight w:val="yellow"/>
        </w:rPr>
        <w:t xml:space="preserve">, </w:t>
      </w:r>
      <w:r w:rsidRPr="009507D7">
        <w:rPr>
          <w:rStyle w:val="Emphasis"/>
          <w:highlight w:val="yellow"/>
        </w:rPr>
        <w:t>nuclear smugglers</w:t>
      </w:r>
      <w:r w:rsidRPr="009507D7">
        <w:rPr>
          <w:rStyle w:val="StyleUnderline"/>
          <w:highlight w:val="yellow"/>
        </w:rPr>
        <w:t xml:space="preserve">, </w:t>
      </w:r>
      <w:r w:rsidRPr="009507D7">
        <w:rPr>
          <w:rStyle w:val="Emphasis"/>
          <w:highlight w:val="yellow"/>
        </w:rPr>
        <w:t>pandemic disease</w:t>
      </w:r>
      <w:r w:rsidRPr="009507D7">
        <w:rPr>
          <w:rStyle w:val="StyleUnderline"/>
          <w:highlight w:val="yellow"/>
        </w:rPr>
        <w:t xml:space="preserve"> and </w:t>
      </w:r>
      <w:r w:rsidRPr="009507D7">
        <w:rPr>
          <w:rStyle w:val="Emphasis"/>
          <w:highlight w:val="yellow"/>
        </w:rPr>
        <w:t>piracy</w:t>
      </w:r>
      <w:r w:rsidRPr="00B962BC">
        <w:rPr>
          <w:rStyle w:val="StyleUnderline"/>
        </w:rPr>
        <w:t xml:space="preserve"> – collectively </w:t>
      </w:r>
      <w:r w:rsidRPr="009507D7">
        <w:rPr>
          <w:rStyle w:val="Emphasis"/>
          <w:highlight w:val="yellow"/>
        </w:rPr>
        <w:t>erode global stability</w:t>
      </w:r>
      <w:r w:rsidRPr="00B962BC">
        <w:rPr>
          <w:rStyle w:val="StyleUnderline"/>
        </w:rPr>
        <w:t xml:space="preserve"> and liberalism and raise the cost of US leadership. </w:t>
      </w:r>
      <w:r w:rsidRPr="009507D7">
        <w:rPr>
          <w:rStyle w:val="StyleUnderline"/>
          <w:highlight w:val="yellow"/>
        </w:rPr>
        <w:t>Effective democratic peace-building</w:t>
      </w:r>
      <w:r>
        <w:t xml:space="preserve"> (meaning </w:t>
      </w:r>
      <w:proofErr w:type="gramStart"/>
      <w:r>
        <w:t>peace-building</w:t>
      </w:r>
      <w:proofErr w:type="gramEnd"/>
      <w:r>
        <w:t xml:space="preserve"> that is well armed, </w:t>
      </w:r>
      <w:proofErr w:type="spellStart"/>
      <w:r>
        <w:t>well funded</w:t>
      </w:r>
      <w:proofErr w:type="spellEnd"/>
      <w:r>
        <w:t xml:space="preserve"> and well planned) </w:t>
      </w:r>
      <w:r w:rsidRPr="009507D7">
        <w:rPr>
          <w:rStyle w:val="StyleUnderline"/>
          <w:highlight w:val="yellow"/>
        </w:rPr>
        <w:t xml:space="preserve">is </w:t>
      </w:r>
      <w:r w:rsidRPr="009507D7">
        <w:rPr>
          <w:rStyle w:val="Emphasis"/>
          <w:highlight w:val="yellow"/>
        </w:rPr>
        <w:t>the answer</w:t>
      </w:r>
      <w:r w:rsidRPr="00B962BC">
        <w:rPr>
          <w:rStyle w:val="Emphasis"/>
        </w:rPr>
        <w:t xml:space="preserve"> to this challenge</w:t>
      </w:r>
      <w:r w:rsidRPr="00B962BC">
        <w:rPr>
          <w:rStyle w:val="StyleUnderline"/>
        </w:rPr>
        <w:t xml:space="preserve">. When successful, </w:t>
      </w:r>
      <w:r w:rsidRPr="009507D7">
        <w:rPr>
          <w:rStyle w:val="StyleUnderline"/>
          <w:highlight w:val="yellow"/>
        </w:rPr>
        <w:t>it holds</w:t>
      </w:r>
      <w:r w:rsidRPr="00B962BC">
        <w:rPr>
          <w:rStyle w:val="StyleUnderline"/>
        </w:rPr>
        <w:t xml:space="preserve"> out the </w:t>
      </w:r>
      <w:r w:rsidRPr="009507D7">
        <w:rPr>
          <w:rStyle w:val="StyleUnderline"/>
          <w:highlight w:val="yellow"/>
        </w:rPr>
        <w:t>promise not just of treating</w:t>
      </w:r>
      <w:r w:rsidRPr="00B962BC">
        <w:rPr>
          <w:rStyle w:val="StyleUnderline"/>
        </w:rPr>
        <w:t xml:space="preserve"> these various </w:t>
      </w:r>
      <w:r w:rsidRPr="009507D7">
        <w:rPr>
          <w:rStyle w:val="Emphasis"/>
          <w:highlight w:val="yellow"/>
        </w:rPr>
        <w:t>symptoms</w:t>
      </w:r>
      <w:r w:rsidRPr="009507D7">
        <w:rPr>
          <w:rStyle w:val="StyleUnderline"/>
          <w:highlight w:val="yellow"/>
        </w:rPr>
        <w:t xml:space="preserve">, </w:t>
      </w:r>
      <w:proofErr w:type="gramStart"/>
      <w:r w:rsidRPr="009507D7">
        <w:rPr>
          <w:rStyle w:val="StyleUnderline"/>
          <w:highlight w:val="yellow"/>
        </w:rPr>
        <w:t>but</w:t>
      </w:r>
      <w:proofErr w:type="gramEnd"/>
      <w:r w:rsidRPr="009507D7">
        <w:rPr>
          <w:rStyle w:val="StyleUnderline"/>
          <w:highlight w:val="yellow"/>
        </w:rPr>
        <w:t xml:space="preserve"> of </w:t>
      </w:r>
      <w:r w:rsidRPr="009507D7">
        <w:rPr>
          <w:rStyle w:val="Emphasis"/>
          <w:highlight w:val="yellow"/>
        </w:rPr>
        <w:t>addressing the disease</w:t>
      </w:r>
      <w:r w:rsidRPr="009507D7">
        <w:rPr>
          <w:rStyle w:val="StyleUnderline"/>
          <w:highlight w:val="yellow"/>
        </w:rPr>
        <w:t xml:space="preserve">. The alternative is to play </w:t>
      </w:r>
      <w:r w:rsidRPr="009507D7">
        <w:rPr>
          <w:rStyle w:val="Emphasis"/>
          <w:highlight w:val="yellow"/>
        </w:rPr>
        <w:t>global Whack-a-Mole</w:t>
      </w:r>
      <w:r w:rsidRPr="00B962BC">
        <w:rPr>
          <w:rStyle w:val="StyleUnderline"/>
        </w:rPr>
        <w:t xml:space="preserve"> with the crisis du jour, sniping pirates one day, drone-bombing terrorists or barricading drug cartels into </w:t>
      </w:r>
      <w:proofErr w:type="spellStart"/>
      <w:r w:rsidRPr="00B962BC">
        <w:rPr>
          <w:rStyle w:val="StyleUnderline"/>
        </w:rPr>
        <w:t>narco-statelets</w:t>
      </w:r>
      <w:proofErr w:type="spellEnd"/>
      <w:r w:rsidRPr="00B962BC">
        <w:rPr>
          <w:rStyle w:val="StyleUnderline"/>
        </w:rPr>
        <w:t xml:space="preserve"> the next. </w:t>
      </w:r>
      <w:r w:rsidRPr="009507D7">
        <w:rPr>
          <w:rStyle w:val="StyleUnderline"/>
          <w:highlight w:val="yellow"/>
        </w:rPr>
        <w:t xml:space="preserve">Such policy is </w:t>
      </w:r>
      <w:r w:rsidRPr="009507D7">
        <w:rPr>
          <w:rStyle w:val="Emphasis"/>
          <w:highlight w:val="yellow"/>
        </w:rPr>
        <w:t>reactive</w:t>
      </w:r>
      <w:r w:rsidRPr="009507D7">
        <w:rPr>
          <w:rStyle w:val="StyleUnderline"/>
          <w:highlight w:val="yellow"/>
        </w:rPr>
        <w:t xml:space="preserve">, </w:t>
      </w:r>
      <w:r w:rsidRPr="009507D7">
        <w:rPr>
          <w:rStyle w:val="Emphasis"/>
          <w:highlight w:val="yellow"/>
        </w:rPr>
        <w:t>defensive</w:t>
      </w:r>
      <w:r w:rsidRPr="009507D7">
        <w:rPr>
          <w:rStyle w:val="StyleUnderline"/>
          <w:highlight w:val="yellow"/>
        </w:rPr>
        <w:t xml:space="preserve"> and </w:t>
      </w:r>
      <w:r w:rsidRPr="009507D7">
        <w:rPr>
          <w:rStyle w:val="Emphasis"/>
          <w:highlight w:val="yellow"/>
        </w:rPr>
        <w:t>events-driven</w:t>
      </w:r>
      <w:r w:rsidRPr="00B962BC">
        <w:rPr>
          <w:rStyle w:val="StyleUnderline"/>
        </w:rPr>
        <w:t xml:space="preserve">, the opposite of what strategy is supposed to be. </w:t>
      </w:r>
      <w:r w:rsidRPr="009507D7">
        <w:rPr>
          <w:rStyle w:val="StyleUnderline"/>
          <w:highlight w:val="yellow"/>
        </w:rPr>
        <w:t>A grand strategy would complement these</w:t>
      </w:r>
      <w:r w:rsidRPr="00B962BC">
        <w:rPr>
          <w:rStyle w:val="StyleUnderline"/>
        </w:rPr>
        <w:t xml:space="preserve"> immediate, short-term </w:t>
      </w:r>
      <w:r w:rsidRPr="009507D7">
        <w:rPr>
          <w:rStyle w:val="StyleUnderline"/>
          <w:highlight w:val="yellow"/>
        </w:rPr>
        <w:t>actions</w:t>
      </w:r>
      <w:r w:rsidRPr="00B962BC">
        <w:rPr>
          <w:rStyle w:val="StyleUnderline"/>
        </w:rPr>
        <w:t xml:space="preserve"> to stave off threats </w:t>
      </w:r>
      <w:r w:rsidRPr="009507D7">
        <w:rPr>
          <w:rStyle w:val="StyleUnderline"/>
          <w:highlight w:val="yellow"/>
        </w:rPr>
        <w:t xml:space="preserve">with </w:t>
      </w:r>
      <w:r w:rsidRPr="009507D7">
        <w:rPr>
          <w:rStyle w:val="Emphasis"/>
          <w:highlight w:val="yellow"/>
        </w:rPr>
        <w:t>longer-term efforts</w:t>
      </w:r>
      <w:r w:rsidRPr="009507D7">
        <w:rPr>
          <w:rStyle w:val="StyleUnderline"/>
          <w:highlight w:val="yellow"/>
        </w:rPr>
        <w:t xml:space="preserve"> to address the </w:t>
      </w:r>
      <w:r w:rsidRPr="009507D7">
        <w:rPr>
          <w:rStyle w:val="Emphasis"/>
          <w:highlight w:val="yellow"/>
        </w:rPr>
        <w:t>underlying challenges to stability and democracy</w:t>
      </w:r>
      <w:r>
        <w:t>.</w:t>
      </w:r>
    </w:p>
    <w:p w:rsidR="001C1A11" w:rsidRPr="001C1A11" w:rsidRDefault="001C1A11" w:rsidP="001C1A11"/>
    <w:p w:rsidR="001C1A11" w:rsidRDefault="0090439A" w:rsidP="001C1A11">
      <w:pPr>
        <w:pStyle w:val="Heading3"/>
      </w:pPr>
      <w:r>
        <w:t>---</w:t>
      </w:r>
      <w:r w:rsidR="001C1A11">
        <w:t>Ext. Unions K2 Democracy</w:t>
      </w:r>
    </w:p>
    <w:p w:rsidR="00FE21F5" w:rsidRDefault="00FE21F5" w:rsidP="00FE21F5">
      <w:pPr>
        <w:pStyle w:val="Heading4"/>
      </w:pPr>
      <w:r w:rsidRPr="008B200D">
        <w:t xml:space="preserve">Unions are </w:t>
      </w:r>
      <w:r>
        <w:t>key to democracy – combats corporate dollars and increases civic participation.</w:t>
      </w:r>
    </w:p>
    <w:p w:rsidR="00FE21F5" w:rsidRPr="004750BD" w:rsidRDefault="00FE21F5" w:rsidP="00FE21F5">
      <w:r w:rsidRPr="00551190">
        <w:rPr>
          <w:rStyle w:val="Style13ptBold"/>
        </w:rPr>
        <w:t>Bivens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FE21F5" w:rsidRPr="008B200D" w:rsidRDefault="00FE21F5" w:rsidP="00FE21F5">
      <w:r w:rsidRPr="008B200D">
        <w:t>Unions are a dynamic and ever-evolving institution of the American economy that exist to give working people a voice and leverage over their working conditions and the economic policy decisions that shape these conditions. Collective bargaining is indispensable if we want to achieve shared prosperity.</w:t>
      </w:r>
    </w:p>
    <w:p w:rsidR="00FE21F5" w:rsidRPr="004750BD" w:rsidRDefault="00FE21F5" w:rsidP="00FE21F5">
      <w:pPr>
        <w:rPr>
          <w:rStyle w:val="StyleUnderline"/>
        </w:rPr>
      </w:pPr>
      <w:r w:rsidRPr="004750BD">
        <w:rPr>
          <w:rStyle w:val="StyleUnderline"/>
        </w:rPr>
        <w:t>Giving workers a real voice and leverage is essential for democracy. While unions historically have not been able to match corporate political donations dollar for dollar, working people organizing together in unions play an equalizing role because they can motivate members to give their time and effort to political causes. For example, one study found that unions are very effective at getting people to the polls—especially increasing voting among those with only a high school education.</w:t>
      </w:r>
      <w:hyperlink r:id="rId93" w:anchor="_note109" w:history="1">
        <w:r w:rsidRPr="004750BD">
          <w:rPr>
            <w:rStyle w:val="StyleUnderline"/>
          </w:rPr>
          <w:t>109</w:t>
        </w:r>
      </w:hyperlink>
    </w:p>
    <w:p w:rsidR="00FE21F5" w:rsidRPr="004750BD" w:rsidRDefault="00FE21F5" w:rsidP="00FE21F5">
      <w:pPr>
        <w:rPr>
          <w:rStyle w:val="StyleUnderline"/>
        </w:rPr>
      </w:pPr>
      <w:r w:rsidRPr="004750BD">
        <w:rPr>
          <w:rStyle w:val="StyleUnderline"/>
        </w:rPr>
        <w:t>As this report has shown, unions—when strong—have the capacity to tackle some of the biggest problems that plague our economy, from growing economic inequality, wage stagnation, and racial and gender inequities to eroding democracy and barriers to civic participation.</w:t>
      </w:r>
    </w:p>
    <w:p w:rsidR="00FE21F5" w:rsidRPr="008B200D" w:rsidRDefault="00FE21F5" w:rsidP="00FE21F5">
      <w:r w:rsidRPr="004750BD">
        <w:rPr>
          <w:rStyle w:val="StyleUnderline"/>
        </w:rPr>
        <w:t>And unions also help to address current workforce trends that are increasing work insecurity, from the rise of part-time work and unpaid internships to the exploitation of student athletes to increasing numbers of Uber drivers and other “gig economy” workers</w:t>
      </w:r>
      <w:r w:rsidRPr="008B200D">
        <w:t>.</w:t>
      </w:r>
      <w:hyperlink r:id="rId94" w:anchor="_note110" w:history="1">
        <w:r w:rsidRPr="008B200D">
          <w:rPr>
            <w:rStyle w:val="Hyperlink"/>
          </w:rPr>
          <w:t>110</w:t>
        </w:r>
      </w:hyperlink>
      <w:r w:rsidRPr="008B200D">
        <w:t xml:space="preserve"> In a recent New York Times op-ed, </w:t>
      </w:r>
      <w:proofErr w:type="spellStart"/>
      <w:r w:rsidRPr="008B200D">
        <w:t>Kashana</w:t>
      </w:r>
      <w:proofErr w:type="spellEnd"/>
      <w:r w:rsidRPr="008B200D">
        <w:t xml:space="preserve"> </w:t>
      </w:r>
      <w:proofErr w:type="spellStart"/>
      <w:r w:rsidRPr="008B200D">
        <w:t>Cauley</w:t>
      </w:r>
      <w:proofErr w:type="spellEnd"/>
      <w:r w:rsidRPr="008B200D">
        <w:t xml:space="preserve"> cited some of these trends and called on her millennial peers to lead the next labor movement.</w:t>
      </w:r>
      <w:hyperlink r:id="rId95" w:anchor="_note111" w:history="1">
        <w:r w:rsidRPr="008B200D">
          <w:rPr>
            <w:rStyle w:val="Hyperlink"/>
          </w:rPr>
          <w:t>111</w:t>
        </w:r>
      </w:hyperlink>
      <w:r w:rsidRPr="008B200D">
        <w:t> Indeed, there is evidence that young workers are primed to do so: 55 percent of 18- to 29-year-old workers view unions favorably, compared with 46 percent of workers age 30 and older.</w:t>
      </w:r>
      <w:hyperlink r:id="rId96" w:anchor="_note112" w:history="1">
        <w:r w:rsidRPr="008B200D">
          <w:rPr>
            <w:rStyle w:val="Hyperlink"/>
          </w:rPr>
          <w:t>112</w:t>
        </w:r>
      </w:hyperlink>
      <w:r w:rsidRPr="008B200D">
        <w:t> And young people of both political parties are more amenable to labor unions than their older peers.</w:t>
      </w:r>
      <w:hyperlink r:id="rId97" w:anchor="_note113" w:history="1">
        <w:r w:rsidRPr="008B200D">
          <w:rPr>
            <w:rStyle w:val="Hyperlink"/>
          </w:rPr>
          <w:t>113</w:t>
        </w:r>
      </w:hyperlink>
      <w:r w:rsidRPr="008B200D">
        <w:t xml:space="preserve">  Having entered the workforce during the last recession, these young workers have experienced a labor market with lower wages, diminishing benefits, “noncompete” clauses that make it harder for even entry-level employees to move to better jobs, and other facets of increasing insecurity, </w:t>
      </w:r>
      <w:proofErr w:type="spellStart"/>
      <w:r w:rsidRPr="008B200D">
        <w:t>Cauley</w:t>
      </w:r>
      <w:proofErr w:type="spellEnd"/>
      <w:r w:rsidRPr="008B200D">
        <w:t xml:space="preserve"> explains.</w:t>
      </w:r>
      <w:hyperlink r:id="rId98" w:anchor="_note114" w:history="1">
        <w:r w:rsidRPr="008B200D">
          <w:rPr>
            <w:rStyle w:val="Hyperlink"/>
          </w:rPr>
          <w:t>114</w:t>
        </w:r>
      </w:hyperlink>
    </w:p>
    <w:p w:rsidR="00FE21F5" w:rsidRPr="005855B3" w:rsidRDefault="00FE21F5" w:rsidP="00FE21F5">
      <w:pPr>
        <w:rPr>
          <w:rStyle w:val="StyleUnderline"/>
        </w:rPr>
      </w:pPr>
      <w:r w:rsidRPr="004750BD">
        <w:rPr>
          <w:rStyle w:val="StyleUnderline"/>
        </w:rPr>
        <w:t>Certainly, Americans of all ages, occupations, races, and genders have a vested interest in making sure our economy works for everyone. To promote an inclusive economy and a robust democracy, we must work together to rebuild our collective bargaining system.</w:t>
      </w:r>
    </w:p>
    <w:p w:rsidR="0090439A" w:rsidRDefault="0090439A" w:rsidP="0090439A">
      <w:pPr>
        <w:pStyle w:val="Heading3"/>
      </w:pPr>
      <w:r>
        <w:t>2nc Worker Safety</w:t>
      </w:r>
    </w:p>
    <w:p w:rsidR="0090439A" w:rsidRDefault="0090439A" w:rsidP="0090439A">
      <w:pPr>
        <w:pStyle w:val="Heading4"/>
        <w:spacing w:before="0"/>
        <w:rPr>
          <w:rFonts w:ascii="Times New Roman" w:hAnsi="Times New Roman"/>
        </w:rPr>
      </w:pPr>
      <w:r>
        <w:rPr>
          <w:rFonts w:cs="Calibri"/>
        </w:rPr>
        <w:t xml:space="preserve">Unions Prevent Workplace Deaths – Weakened Unions </w:t>
      </w:r>
      <w:r w:rsidRPr="007F502D">
        <w:rPr>
          <w:rFonts w:cs="Calibri"/>
          <w:u w:val="single"/>
        </w:rPr>
        <w:t>lead to hundreds of thousands of deaths</w:t>
      </w:r>
    </w:p>
    <w:p w:rsidR="0090439A" w:rsidRDefault="0090439A" w:rsidP="0090439A">
      <w:pPr>
        <w:pStyle w:val="NormalWeb"/>
        <w:spacing w:before="15" w:beforeAutospacing="0" w:after="180" w:afterAutospacing="0"/>
      </w:pPr>
      <w:proofErr w:type="spellStart"/>
      <w:r>
        <w:rPr>
          <w:rFonts w:ascii="Calibri" w:hAnsi="Calibri" w:cs="Calibri"/>
          <w:b/>
          <w:bCs/>
          <w:sz w:val="26"/>
          <w:szCs w:val="26"/>
        </w:rPr>
        <w:t>Zoorob</w:t>
      </w:r>
      <w:proofErr w:type="spellEnd"/>
      <w:r>
        <w:rPr>
          <w:rFonts w:ascii="Calibri" w:hAnsi="Calibri" w:cs="Calibri"/>
          <w:b/>
          <w:bCs/>
          <w:sz w:val="26"/>
          <w:szCs w:val="26"/>
        </w:rPr>
        <w:t> 18,</w:t>
      </w:r>
      <w:r>
        <w:rPr>
          <w:rFonts w:ascii="Calibri" w:hAnsi="Calibri" w:cs="Calibri"/>
          <w:sz w:val="22"/>
        </w:rPr>
        <w:t xml:space="preserve"> (Michael </w:t>
      </w:r>
      <w:proofErr w:type="spellStart"/>
      <w:r>
        <w:rPr>
          <w:rFonts w:ascii="Calibri" w:hAnsi="Calibri" w:cs="Calibri"/>
          <w:sz w:val="22"/>
        </w:rPr>
        <w:t>Zoorob</w:t>
      </w:r>
      <w:proofErr w:type="spellEnd"/>
      <w:r>
        <w:rPr>
          <w:rFonts w:ascii="Calibri" w:hAnsi="Calibri" w:cs="Calibri"/>
          <w:sz w:val="22"/>
        </w:rPr>
        <w:t>, PhD Candidate in Government, Harvard University9-25-2018, accessed on 6-27-2020, Scholars Strategy Network, "How Unions Help Prevent Workplace Deaths in the United States", https://scholars.org/contribution/how-unions-help-prevent-workplace-deaths-united-states) ///Ivanov</w:t>
      </w:r>
    </w:p>
    <w:p w:rsidR="0090439A" w:rsidRPr="007E27A8" w:rsidRDefault="0090439A" w:rsidP="0090439A">
      <w:pPr>
        <w:pStyle w:val="cardbody"/>
        <w:spacing w:before="15" w:beforeAutospacing="0" w:after="180" w:afterAutospacing="0" w:line="300" w:lineRule="atLeast"/>
        <w:rPr>
          <w:rFonts w:ascii="Calibri" w:hAnsi="Calibri" w:cs="Calibri"/>
          <w:sz w:val="16"/>
        </w:rPr>
      </w:pPr>
      <w:r w:rsidRPr="007E27A8">
        <w:rPr>
          <w:rFonts w:ascii="Calibri" w:hAnsi="Calibri" w:cs="Calibri"/>
          <w:b/>
          <w:bCs/>
          <w:sz w:val="22"/>
          <w:highlight w:val="cyan"/>
          <w:u w:val="single"/>
        </w:rPr>
        <w:t>Between 1992 and 2016</w:t>
      </w:r>
      <w:r>
        <w:rPr>
          <w:rFonts w:ascii="Calibri" w:hAnsi="Calibri" w:cs="Calibri"/>
          <w:sz w:val="22"/>
          <w:u w:val="single"/>
        </w:rPr>
        <w:t>,</w:t>
      </w:r>
      <w:r w:rsidRPr="007E27A8">
        <w:rPr>
          <w:rFonts w:ascii="Calibri" w:hAnsi="Calibri" w:cs="Calibri"/>
          <w:sz w:val="16"/>
        </w:rPr>
        <w:t xml:space="preserve"> about </w:t>
      </w:r>
      <w:r w:rsidRPr="007E27A8">
        <w:rPr>
          <w:rFonts w:ascii="Calibri" w:hAnsi="Calibri" w:cs="Calibri"/>
          <w:b/>
          <w:bCs/>
          <w:sz w:val="22"/>
          <w:highlight w:val="cyan"/>
          <w:u w:val="single"/>
        </w:rPr>
        <w:t>138,000 workers</w:t>
      </w:r>
      <w:r>
        <w:rPr>
          <w:rFonts w:ascii="Calibri" w:hAnsi="Calibri" w:cs="Calibri"/>
          <w:sz w:val="22"/>
          <w:u w:val="single"/>
        </w:rPr>
        <w:t xml:space="preserve"> in the United States </w:t>
      </w:r>
      <w:r w:rsidRPr="007E27A8">
        <w:rPr>
          <w:rFonts w:ascii="Calibri" w:hAnsi="Calibri" w:cs="Calibri"/>
          <w:b/>
          <w:bCs/>
          <w:sz w:val="22"/>
          <w:highlight w:val="cyan"/>
          <w:u w:val="single"/>
        </w:rPr>
        <w:t>died in on-the-job accidents</w:t>
      </w:r>
      <w:r w:rsidRPr="007E27A8">
        <w:rPr>
          <w:rFonts w:ascii="Calibri" w:hAnsi="Calibri" w:cs="Calibri"/>
          <w:sz w:val="16"/>
        </w:rPr>
        <w:t xml:space="preserve">, an important if overlooked topic in public health. Worryingly, </w:t>
      </w:r>
      <w:r>
        <w:rPr>
          <w:rFonts w:ascii="Calibri" w:hAnsi="Calibri" w:cs="Calibri"/>
          <w:sz w:val="22"/>
          <w:u w:val="single"/>
        </w:rPr>
        <w:t xml:space="preserve">the </w:t>
      </w:r>
      <w:r w:rsidRPr="007E27A8">
        <w:rPr>
          <w:rFonts w:ascii="Calibri" w:hAnsi="Calibri" w:cs="Calibri"/>
          <w:b/>
          <w:bCs/>
          <w:sz w:val="22"/>
          <w:highlight w:val="cyan"/>
          <w:u w:val="single"/>
        </w:rPr>
        <w:t>number of workplace deaths has risen</w:t>
      </w:r>
      <w:r w:rsidRPr="007E27A8">
        <w:rPr>
          <w:rFonts w:ascii="Calibri" w:hAnsi="Calibri" w:cs="Calibri"/>
          <w:sz w:val="16"/>
        </w:rPr>
        <w:t xml:space="preserve"> in recent years, reversing earlier trends toward fewer deaths. In </w:t>
      </w:r>
      <w:r>
        <w:rPr>
          <w:rFonts w:ascii="Calibri" w:hAnsi="Calibri" w:cs="Calibri"/>
          <w:sz w:val="22"/>
          <w:u w:val="single"/>
        </w:rPr>
        <w:t xml:space="preserve">2016, 5,190 </w:t>
      </w:r>
      <w:r w:rsidRPr="007E27A8">
        <w:rPr>
          <w:rFonts w:ascii="Calibri" w:hAnsi="Calibri" w:cs="Calibri"/>
          <w:sz w:val="16"/>
        </w:rPr>
        <w:t xml:space="preserve">US </w:t>
      </w:r>
      <w:r>
        <w:rPr>
          <w:rFonts w:ascii="Calibri" w:hAnsi="Calibri" w:cs="Calibri"/>
          <w:sz w:val="22"/>
          <w:u w:val="single"/>
        </w:rPr>
        <w:t>workers died on the job,</w:t>
      </w:r>
      <w:r w:rsidRPr="007E27A8">
        <w:rPr>
          <w:rFonts w:ascii="Calibri" w:hAnsi="Calibri" w:cs="Calibri"/>
          <w:sz w:val="16"/>
        </w:rPr>
        <w:t xml:space="preserve"> marking the </w:t>
      </w:r>
      <w:r>
        <w:rPr>
          <w:rFonts w:ascii="Calibri" w:hAnsi="Calibri" w:cs="Calibri"/>
          <w:sz w:val="22"/>
          <w:u w:val="single"/>
        </w:rPr>
        <w:t>third consecutive year of increasing occupational mortality,</w:t>
      </w:r>
      <w:r w:rsidRPr="007E27A8">
        <w:rPr>
          <w:rFonts w:ascii="Calibri" w:hAnsi="Calibri" w:cs="Calibri"/>
          <w:sz w:val="16"/>
        </w:rPr>
        <w:t xml:space="preserve"> and reaching the highest number of workplace fatalities since 2008. </w:t>
      </w:r>
      <w:r>
        <w:rPr>
          <w:rFonts w:ascii="Calibri" w:hAnsi="Calibri" w:cs="Calibri"/>
          <w:sz w:val="22"/>
          <w:u w:val="single"/>
        </w:rPr>
        <w:t>This</w:t>
      </w:r>
      <w:r>
        <w:rPr>
          <w:rFonts w:ascii="Calibri" w:hAnsi="Calibri" w:cs="Calibri"/>
          <w:b/>
          <w:bCs/>
          <w:sz w:val="22"/>
          <w:u w:val="single"/>
        </w:rPr>
        <w:t xml:space="preserve"> </w:t>
      </w:r>
      <w:r w:rsidRPr="007E27A8">
        <w:rPr>
          <w:rFonts w:ascii="Calibri" w:hAnsi="Calibri" w:cs="Calibri"/>
          <w:b/>
          <w:bCs/>
          <w:sz w:val="22"/>
          <w:highlight w:val="cyan"/>
          <w:u w:val="single"/>
        </w:rPr>
        <w:t>reversal</w:t>
      </w:r>
      <w:r>
        <w:rPr>
          <w:rFonts w:ascii="Calibri" w:hAnsi="Calibri" w:cs="Calibri"/>
          <w:sz w:val="22"/>
          <w:u w:val="single"/>
        </w:rPr>
        <w:t xml:space="preserve"> </w:t>
      </w:r>
      <w:r w:rsidRPr="007E27A8">
        <w:rPr>
          <w:rFonts w:ascii="Calibri" w:hAnsi="Calibri" w:cs="Calibri"/>
          <w:sz w:val="16"/>
        </w:rPr>
        <w:t xml:space="preserve">has </w:t>
      </w:r>
      <w:r w:rsidRPr="007E27A8">
        <w:rPr>
          <w:rFonts w:ascii="Calibri" w:hAnsi="Calibri" w:cs="Calibri"/>
          <w:b/>
          <w:bCs/>
          <w:sz w:val="22"/>
          <w:highlight w:val="cyan"/>
          <w:u w:val="single"/>
        </w:rPr>
        <w:t>coincided with</w:t>
      </w:r>
      <w:r w:rsidRPr="007E27A8">
        <w:rPr>
          <w:rFonts w:ascii="Calibri" w:hAnsi="Calibri" w:cs="Calibri"/>
          <w:sz w:val="16"/>
        </w:rPr>
        <w:t xml:space="preserve"> the uptick in </w:t>
      </w:r>
      <w:r w:rsidRPr="007E27A8">
        <w:rPr>
          <w:rFonts w:ascii="Calibri" w:hAnsi="Calibri" w:cs="Calibri"/>
          <w:b/>
          <w:bCs/>
          <w:sz w:val="22"/>
          <w:highlight w:val="cyan"/>
          <w:u w:val="single"/>
        </w:rPr>
        <w:t>adoption of anti-union legislation</w:t>
      </w:r>
      <w:r>
        <w:rPr>
          <w:rFonts w:ascii="Calibri" w:hAnsi="Calibri" w:cs="Calibri"/>
          <w:b/>
          <w:bCs/>
          <w:sz w:val="22"/>
          <w:u w:val="single"/>
        </w:rPr>
        <w:t>,</w:t>
      </w:r>
      <w:r>
        <w:rPr>
          <w:rFonts w:ascii="Calibri" w:hAnsi="Calibri" w:cs="Calibri"/>
          <w:sz w:val="22"/>
          <w:u w:val="single"/>
        </w:rPr>
        <w:t xml:space="preserve"> such as so-called “right-to-work” laws</w:t>
      </w:r>
      <w:r w:rsidRPr="007E27A8">
        <w:rPr>
          <w:rFonts w:ascii="Calibri" w:hAnsi="Calibri" w:cs="Calibri"/>
          <w:sz w:val="16"/>
        </w:rPr>
        <w:t xml:space="preserve"> that </w:t>
      </w:r>
      <w:r>
        <w:rPr>
          <w:rFonts w:ascii="Calibri" w:hAnsi="Calibri" w:cs="Calibri"/>
          <w:sz w:val="22"/>
          <w:u w:val="single"/>
        </w:rPr>
        <w:t xml:space="preserve">prohibit labor unions from charging fees to members </w:t>
      </w:r>
      <w:r w:rsidRPr="007E27A8">
        <w:rPr>
          <w:rFonts w:ascii="Calibri" w:hAnsi="Calibri" w:cs="Calibri"/>
          <w:sz w:val="16"/>
        </w:rPr>
        <w:t xml:space="preserve">of the collective bargaining units they represent. If </w:t>
      </w:r>
      <w:r>
        <w:rPr>
          <w:rFonts w:ascii="Calibri" w:hAnsi="Calibri" w:cs="Calibri"/>
          <w:sz w:val="22"/>
          <w:u w:val="single"/>
        </w:rPr>
        <w:t>workers who benefit from union-bargained improvements do not join and pay dues, union finances suffer and so do their abilities to perform key functions.</w:t>
      </w:r>
      <w:r w:rsidRPr="007E27A8">
        <w:rPr>
          <w:rFonts w:ascii="Calibri" w:hAnsi="Calibri" w:cs="Calibri"/>
          <w:sz w:val="16"/>
        </w:rPr>
        <w:t xml:space="preserve"> Right to </w:t>
      </w:r>
      <w:proofErr w:type="gramStart"/>
      <w:r w:rsidRPr="007E27A8">
        <w:rPr>
          <w:rFonts w:ascii="Calibri" w:hAnsi="Calibri" w:cs="Calibri"/>
          <w:sz w:val="16"/>
        </w:rPr>
        <w:t>work</w:t>
      </w:r>
      <w:proofErr w:type="gramEnd"/>
      <w:r w:rsidRPr="007E27A8">
        <w:rPr>
          <w:rFonts w:ascii="Calibri" w:hAnsi="Calibri" w:cs="Calibri"/>
          <w:sz w:val="16"/>
        </w:rPr>
        <w:t xml:space="preserve"> laws have recently proliferated across the United States. Since 2000, seven states – Oklahoma (2001), Michigan (2012), Indiana (2012), Wisconsin (2015), West Virginia (2016), Kentucky (2017) and Missouri (2017) have implemented this legislation. The U.S. South, a region with high rates of workplace fatalities, has had such laws for decades, and now twenty-eight states have right to work rules. Overall, the </w:t>
      </w:r>
      <w:r>
        <w:rPr>
          <w:rFonts w:ascii="Calibri" w:hAnsi="Calibri" w:cs="Calibri"/>
          <w:sz w:val="22"/>
          <w:u w:val="single"/>
        </w:rPr>
        <w:t>accelerated passage of right to work laws has exacerbated U.S. union decline</w:t>
      </w:r>
      <w:r w:rsidRPr="007E27A8">
        <w:rPr>
          <w:rFonts w:ascii="Calibri" w:hAnsi="Calibri" w:cs="Calibri"/>
          <w:sz w:val="16"/>
        </w:rPr>
        <w:t xml:space="preserve">, a trend sure to </w:t>
      </w:r>
      <w:proofErr w:type="gramStart"/>
      <w:r w:rsidRPr="007E27A8">
        <w:rPr>
          <w:rFonts w:ascii="Calibri" w:hAnsi="Calibri" w:cs="Calibri"/>
          <w:sz w:val="16"/>
        </w:rPr>
        <w:t>be furthered</w:t>
      </w:r>
      <w:proofErr w:type="gramEnd"/>
      <w:r w:rsidRPr="007E27A8">
        <w:rPr>
          <w:rFonts w:ascii="Calibri" w:hAnsi="Calibri" w:cs="Calibri"/>
          <w:sz w:val="16"/>
        </w:rPr>
        <w:t xml:space="preserve"> by the recent Supreme Court decision in Janus vs American Federation of State, County, and Municipal Employees to ban membership fees for all government employee unions. So what? Negative effect of union losses on wages and benefits are well established. </w:t>
      </w:r>
      <w:proofErr w:type="gramStart"/>
      <w:r w:rsidRPr="007E27A8">
        <w:rPr>
          <w:rFonts w:ascii="Calibri" w:hAnsi="Calibri" w:cs="Calibri"/>
          <w:sz w:val="16"/>
        </w:rPr>
        <w:t>But</w:t>
      </w:r>
      <w:proofErr w:type="gramEnd"/>
      <w:r w:rsidRPr="007E27A8">
        <w:rPr>
          <w:rFonts w:ascii="Calibri" w:hAnsi="Calibri" w:cs="Calibri"/>
          <w:sz w:val="16"/>
        </w:rPr>
        <w:t xml:space="preserve"> </w:t>
      </w:r>
      <w:r w:rsidRPr="007E27A8">
        <w:rPr>
          <w:rFonts w:ascii="Calibri" w:hAnsi="Calibri" w:cs="Calibri"/>
          <w:b/>
          <w:bCs/>
          <w:sz w:val="22"/>
          <w:highlight w:val="cyan"/>
          <w:u w:val="single"/>
        </w:rPr>
        <w:t>unions</w:t>
      </w:r>
      <w:r>
        <w:rPr>
          <w:rFonts w:ascii="Calibri" w:hAnsi="Calibri" w:cs="Calibri"/>
          <w:sz w:val="22"/>
          <w:u w:val="single"/>
        </w:rPr>
        <w:t xml:space="preserve"> also </w:t>
      </w:r>
      <w:r w:rsidRPr="007E27A8">
        <w:rPr>
          <w:rFonts w:ascii="Calibri" w:hAnsi="Calibri" w:cs="Calibri"/>
          <w:b/>
          <w:bCs/>
          <w:sz w:val="22"/>
          <w:highlight w:val="cyan"/>
          <w:u w:val="single"/>
        </w:rPr>
        <w:t>organize and</w:t>
      </w:r>
      <w:r>
        <w:rPr>
          <w:rFonts w:ascii="Calibri" w:hAnsi="Calibri" w:cs="Calibri"/>
          <w:b/>
          <w:bCs/>
          <w:sz w:val="22"/>
          <w:u w:val="single"/>
        </w:rPr>
        <w:t xml:space="preserve"> </w:t>
      </w:r>
      <w:r w:rsidRPr="007E27A8">
        <w:rPr>
          <w:rFonts w:ascii="Calibri" w:hAnsi="Calibri" w:cs="Calibri"/>
          <w:bCs/>
          <w:sz w:val="22"/>
          <w:u w:val="single"/>
        </w:rPr>
        <w:t>work to</w:t>
      </w:r>
      <w:r>
        <w:rPr>
          <w:rFonts w:ascii="Calibri" w:hAnsi="Calibri" w:cs="Calibri"/>
          <w:b/>
          <w:bCs/>
          <w:sz w:val="22"/>
          <w:u w:val="single"/>
        </w:rPr>
        <w:t xml:space="preserve"> </w:t>
      </w:r>
      <w:r w:rsidRPr="007E27A8">
        <w:rPr>
          <w:rFonts w:ascii="Calibri" w:hAnsi="Calibri" w:cs="Calibri"/>
          <w:b/>
          <w:bCs/>
          <w:sz w:val="22"/>
          <w:highlight w:val="cyan"/>
          <w:u w:val="single"/>
        </w:rPr>
        <w:t>improve safety and health</w:t>
      </w:r>
      <w:r>
        <w:rPr>
          <w:rFonts w:ascii="Calibri" w:hAnsi="Calibri" w:cs="Calibri"/>
          <w:sz w:val="22"/>
          <w:u w:val="single"/>
        </w:rPr>
        <w:t>.</w:t>
      </w:r>
      <w:r w:rsidRPr="007E27A8">
        <w:rPr>
          <w:rFonts w:ascii="Calibri" w:hAnsi="Calibri" w:cs="Calibri"/>
          <w:sz w:val="16"/>
        </w:rPr>
        <w:t xml:space="preserve"> My research explores how union declines – and right to work laws in particular – shape rates of workplace mortality at the state level. </w:t>
      </w:r>
      <w:r w:rsidRPr="007F502D">
        <w:rPr>
          <w:rFonts w:ascii="Calibri" w:hAnsi="Calibri" w:cs="Calibri"/>
          <w:b/>
          <w:bCs/>
          <w:sz w:val="22"/>
          <w:highlight w:val="cyan"/>
          <w:u w:val="single"/>
        </w:rPr>
        <w:t>Scholars</w:t>
      </w:r>
      <w:r w:rsidRPr="007E27A8">
        <w:rPr>
          <w:rFonts w:ascii="Calibri" w:hAnsi="Calibri" w:cs="Calibri"/>
          <w:sz w:val="16"/>
        </w:rPr>
        <w:t xml:space="preserve"> have</w:t>
      </w:r>
      <w:r>
        <w:rPr>
          <w:rFonts w:ascii="Calibri" w:hAnsi="Calibri" w:cs="Calibri"/>
          <w:sz w:val="22"/>
          <w:u w:val="single"/>
        </w:rPr>
        <w:t xml:space="preserve"> </w:t>
      </w:r>
      <w:r w:rsidRPr="007F502D">
        <w:rPr>
          <w:rFonts w:ascii="Calibri" w:hAnsi="Calibri" w:cs="Calibri"/>
          <w:b/>
          <w:bCs/>
          <w:sz w:val="22"/>
          <w:highlight w:val="cyan"/>
          <w:u w:val="single"/>
        </w:rPr>
        <w:t>identified</w:t>
      </w:r>
      <w:r>
        <w:rPr>
          <w:rFonts w:ascii="Calibri" w:hAnsi="Calibri" w:cs="Calibri"/>
          <w:sz w:val="22"/>
          <w:u w:val="single"/>
        </w:rPr>
        <w:t xml:space="preserve"> several ways</w:t>
      </w:r>
      <w:r w:rsidRPr="007E27A8">
        <w:rPr>
          <w:rFonts w:ascii="Calibri" w:hAnsi="Calibri" w:cs="Calibri"/>
          <w:sz w:val="16"/>
        </w:rPr>
        <w:t xml:space="preserve"> that </w:t>
      </w:r>
      <w:r w:rsidRPr="007F502D">
        <w:rPr>
          <w:rFonts w:ascii="Calibri" w:hAnsi="Calibri" w:cs="Calibri"/>
          <w:b/>
          <w:bCs/>
          <w:sz w:val="22"/>
          <w:highlight w:val="cyan"/>
          <w:u w:val="single"/>
        </w:rPr>
        <w:t>unions promote workplace safety</w:t>
      </w:r>
      <w:r>
        <w:rPr>
          <w:rFonts w:ascii="Calibri" w:hAnsi="Calibri" w:cs="Calibri"/>
          <w:b/>
          <w:bCs/>
          <w:sz w:val="22"/>
          <w:u w:val="single"/>
        </w:rPr>
        <w:t>.</w:t>
      </w:r>
      <w:r>
        <w:rPr>
          <w:rFonts w:ascii="Calibri" w:hAnsi="Calibri" w:cs="Calibri"/>
          <w:sz w:val="22"/>
          <w:u w:val="single"/>
        </w:rPr>
        <w:t xml:space="preserve"> Unions make complaints to the Occupational Safety and Health Administration,</w:t>
      </w:r>
      <w:r w:rsidRPr="007E27A8">
        <w:rPr>
          <w:rFonts w:ascii="Calibri" w:hAnsi="Calibri" w:cs="Calibri"/>
          <w:sz w:val="16"/>
        </w:rPr>
        <w:t xml:space="preserve"> the federal agency charged with enforcing workplace safety </w:t>
      </w:r>
      <w:proofErr w:type="gramStart"/>
      <w:r w:rsidRPr="007E27A8">
        <w:rPr>
          <w:rFonts w:ascii="Calibri" w:hAnsi="Calibri" w:cs="Calibri"/>
          <w:sz w:val="16"/>
        </w:rPr>
        <w:t>regulations and investigating</w:t>
      </w:r>
      <w:proofErr w:type="gramEnd"/>
      <w:r w:rsidRPr="007E27A8">
        <w:rPr>
          <w:rFonts w:ascii="Calibri" w:hAnsi="Calibri" w:cs="Calibri"/>
          <w:sz w:val="16"/>
        </w:rPr>
        <w:t xml:space="preserve"> and fining companies for violations. </w:t>
      </w:r>
      <w:r>
        <w:rPr>
          <w:rFonts w:ascii="Calibri" w:hAnsi="Calibri" w:cs="Calibri"/>
          <w:sz w:val="22"/>
          <w:u w:val="single"/>
        </w:rPr>
        <w:t xml:space="preserve">Unionized workplaces are more likely to </w:t>
      </w:r>
      <w:proofErr w:type="gramStart"/>
      <w:r>
        <w:rPr>
          <w:rFonts w:ascii="Calibri" w:hAnsi="Calibri" w:cs="Calibri"/>
          <w:sz w:val="22"/>
          <w:u w:val="single"/>
        </w:rPr>
        <w:t>be inspected</w:t>
      </w:r>
      <w:proofErr w:type="gramEnd"/>
      <w:r w:rsidRPr="007E27A8">
        <w:rPr>
          <w:rFonts w:ascii="Calibri" w:hAnsi="Calibri" w:cs="Calibri"/>
          <w:sz w:val="16"/>
        </w:rPr>
        <w:t xml:space="preserve">; and the </w:t>
      </w:r>
      <w:r>
        <w:rPr>
          <w:rFonts w:ascii="Calibri" w:hAnsi="Calibri" w:cs="Calibri"/>
          <w:sz w:val="22"/>
          <w:u w:val="single"/>
        </w:rPr>
        <w:t xml:space="preserve">threat of unionization </w:t>
      </w:r>
      <w:r w:rsidRPr="007E27A8">
        <w:rPr>
          <w:rFonts w:ascii="Calibri" w:hAnsi="Calibri" w:cs="Calibri"/>
          <w:sz w:val="16"/>
        </w:rPr>
        <w:t>may</w:t>
      </w:r>
      <w:r>
        <w:rPr>
          <w:rFonts w:ascii="Calibri" w:hAnsi="Calibri" w:cs="Calibri"/>
          <w:sz w:val="22"/>
          <w:u w:val="single"/>
        </w:rPr>
        <w:t xml:space="preserve"> prod employers to improve workplace safety. Unionized workplaces tend to have better health insurance</w:t>
      </w:r>
      <w:r w:rsidRPr="007E27A8">
        <w:rPr>
          <w:rFonts w:ascii="Calibri" w:hAnsi="Calibri" w:cs="Calibri"/>
          <w:sz w:val="16"/>
        </w:rPr>
        <w:t xml:space="preserve">, which could improve the overall health of workers and reduce employee stress about medical expenses. </w:t>
      </w:r>
      <w:r w:rsidRPr="007F502D">
        <w:rPr>
          <w:rFonts w:ascii="Calibri" w:hAnsi="Calibri" w:cs="Calibri"/>
          <w:b/>
          <w:bCs/>
          <w:sz w:val="22"/>
          <w:highlight w:val="cyan"/>
          <w:u w:val="single"/>
        </w:rPr>
        <w:t>Union collective bargaining agreements</w:t>
      </w:r>
      <w:r>
        <w:rPr>
          <w:rFonts w:ascii="Calibri" w:hAnsi="Calibri" w:cs="Calibri"/>
          <w:sz w:val="22"/>
          <w:u w:val="single"/>
        </w:rPr>
        <w:t xml:space="preserve"> frequently contain language that </w:t>
      </w:r>
      <w:r w:rsidRPr="007F502D">
        <w:rPr>
          <w:rFonts w:ascii="Calibri" w:hAnsi="Calibri" w:cs="Calibri"/>
          <w:b/>
          <w:bCs/>
          <w:sz w:val="22"/>
          <w:highlight w:val="cyan"/>
          <w:u w:val="single"/>
        </w:rPr>
        <w:t>restricts excessive shifts and requires safety equipment</w:t>
      </w:r>
      <w:r w:rsidRPr="007E27A8">
        <w:rPr>
          <w:rFonts w:ascii="Calibri" w:hAnsi="Calibri" w:cs="Calibri"/>
          <w:sz w:val="16"/>
        </w:rPr>
        <w:t xml:space="preserve"> like gloves, goggles, and helmets. My research tracks changes in unionization rates and rates of workplace fatalities across the 50 U.S. states over the 25-year period from 1992 to 2016, the years for which the Census of Fatal Occupational Injuries </w:t>
      </w:r>
      <w:proofErr w:type="gramStart"/>
      <w:r w:rsidRPr="007E27A8">
        <w:rPr>
          <w:rFonts w:ascii="Calibri" w:hAnsi="Calibri" w:cs="Calibri"/>
          <w:sz w:val="16"/>
        </w:rPr>
        <w:t>has been conducted</w:t>
      </w:r>
      <w:proofErr w:type="gramEnd"/>
      <w:r w:rsidRPr="007E27A8">
        <w:rPr>
          <w:rFonts w:ascii="Calibri" w:hAnsi="Calibri" w:cs="Calibri"/>
          <w:sz w:val="16"/>
        </w:rPr>
        <w:t xml:space="preserve">. After controlling for other variables, the statistical model finds that </w:t>
      </w:r>
      <w:r>
        <w:rPr>
          <w:rFonts w:ascii="Calibri" w:hAnsi="Calibri" w:cs="Calibri"/>
          <w:sz w:val="22"/>
          <w:u w:val="single"/>
        </w:rPr>
        <w:t xml:space="preserve">unions have a protective effect on workplace fatalities across the states. Specifically, a </w:t>
      </w:r>
      <w:r w:rsidRPr="007F502D">
        <w:rPr>
          <w:rFonts w:ascii="Calibri" w:hAnsi="Calibri" w:cs="Calibri"/>
          <w:b/>
          <w:bCs/>
          <w:sz w:val="22"/>
          <w:highlight w:val="cyan"/>
          <w:u w:val="single"/>
        </w:rPr>
        <w:t>one-percent</w:t>
      </w:r>
      <w:r>
        <w:rPr>
          <w:rFonts w:ascii="Calibri" w:hAnsi="Calibri" w:cs="Calibri"/>
          <w:b/>
          <w:bCs/>
          <w:sz w:val="22"/>
          <w:u w:val="single"/>
        </w:rPr>
        <w:t xml:space="preserve">age point </w:t>
      </w:r>
      <w:r w:rsidRPr="007F502D">
        <w:rPr>
          <w:rFonts w:ascii="Calibri" w:hAnsi="Calibri" w:cs="Calibri"/>
          <w:b/>
          <w:bCs/>
          <w:sz w:val="22"/>
          <w:highlight w:val="cyan"/>
          <w:u w:val="single"/>
        </w:rPr>
        <w:t>increase in</w:t>
      </w:r>
      <w:r>
        <w:rPr>
          <w:rFonts w:ascii="Calibri" w:hAnsi="Calibri" w:cs="Calibri"/>
          <w:b/>
          <w:bCs/>
          <w:sz w:val="22"/>
          <w:u w:val="single"/>
        </w:rPr>
        <w:t xml:space="preserve"> the </w:t>
      </w:r>
      <w:r w:rsidRPr="007F502D">
        <w:rPr>
          <w:rFonts w:ascii="Calibri" w:hAnsi="Calibri" w:cs="Calibri"/>
          <w:b/>
          <w:bCs/>
          <w:sz w:val="22"/>
          <w:highlight w:val="cyan"/>
          <w:u w:val="single"/>
        </w:rPr>
        <w:t>unionized workforce</w:t>
      </w:r>
      <w:r>
        <w:rPr>
          <w:rFonts w:ascii="Calibri" w:hAnsi="Calibri" w:cs="Calibri"/>
          <w:sz w:val="22"/>
          <w:u w:val="single"/>
        </w:rPr>
        <w:t xml:space="preserve"> was </w:t>
      </w:r>
      <w:r w:rsidRPr="007F502D">
        <w:rPr>
          <w:rFonts w:ascii="Calibri" w:hAnsi="Calibri" w:cs="Calibri"/>
          <w:b/>
          <w:sz w:val="22"/>
          <w:highlight w:val="cyan"/>
          <w:u w:val="single"/>
        </w:rPr>
        <w:t>a</w:t>
      </w:r>
      <w:r w:rsidRPr="007F502D">
        <w:rPr>
          <w:rFonts w:ascii="Calibri" w:hAnsi="Calibri" w:cs="Calibri"/>
          <w:b/>
          <w:bCs/>
          <w:sz w:val="22"/>
          <w:highlight w:val="cyan"/>
          <w:u w:val="single"/>
        </w:rPr>
        <w:t>ssociated with a 2.8% decline in</w:t>
      </w:r>
      <w:r>
        <w:rPr>
          <w:rFonts w:ascii="Calibri" w:hAnsi="Calibri" w:cs="Calibri"/>
          <w:b/>
          <w:bCs/>
          <w:sz w:val="22"/>
          <w:u w:val="single"/>
        </w:rPr>
        <w:t xml:space="preserve"> the rate of occupational </w:t>
      </w:r>
      <w:r w:rsidRPr="007F502D">
        <w:rPr>
          <w:rFonts w:ascii="Calibri" w:hAnsi="Calibri" w:cs="Calibri"/>
          <w:b/>
          <w:bCs/>
          <w:sz w:val="22"/>
          <w:highlight w:val="cyan"/>
          <w:u w:val="single"/>
        </w:rPr>
        <w:t>fatalities</w:t>
      </w:r>
      <w:r>
        <w:rPr>
          <w:rFonts w:ascii="Calibri" w:hAnsi="Calibri" w:cs="Calibri"/>
          <w:b/>
          <w:bCs/>
          <w:sz w:val="22"/>
          <w:u w:val="single"/>
        </w:rPr>
        <w:t>.</w:t>
      </w:r>
      <w:r w:rsidRPr="007E27A8">
        <w:rPr>
          <w:rFonts w:ascii="Calibri" w:hAnsi="Calibri" w:cs="Calibri"/>
          <w:sz w:val="16"/>
        </w:rPr>
        <w:t xml:space="preserve"> </w:t>
      </w:r>
      <w:r>
        <w:rPr>
          <w:rFonts w:ascii="Calibri" w:hAnsi="Calibri" w:cs="Calibri"/>
          <w:b/>
          <w:bCs/>
          <w:sz w:val="22"/>
          <w:u w:val="single"/>
        </w:rPr>
        <w:t xml:space="preserve">By </w:t>
      </w:r>
      <w:r w:rsidRPr="007F502D">
        <w:rPr>
          <w:rFonts w:ascii="Calibri" w:hAnsi="Calibri" w:cs="Calibri"/>
          <w:b/>
          <w:bCs/>
          <w:sz w:val="22"/>
          <w:highlight w:val="cyan"/>
          <w:u w:val="single"/>
        </w:rPr>
        <w:t>weakening unions</w:t>
      </w:r>
      <w:r w:rsidRPr="007E27A8">
        <w:rPr>
          <w:rFonts w:ascii="Calibri" w:hAnsi="Calibri" w:cs="Calibri"/>
          <w:sz w:val="16"/>
        </w:rPr>
        <w:t xml:space="preserve">, right to work legislation </w:t>
      </w:r>
      <w:proofErr w:type="gramStart"/>
      <w:r w:rsidRPr="007E27A8">
        <w:rPr>
          <w:rFonts w:ascii="Calibri" w:hAnsi="Calibri" w:cs="Calibri"/>
          <w:sz w:val="16"/>
        </w:rPr>
        <w:t>has been associated</w:t>
      </w:r>
      <w:proofErr w:type="gramEnd"/>
      <w:r w:rsidRPr="007E27A8">
        <w:rPr>
          <w:rFonts w:ascii="Calibri" w:hAnsi="Calibri" w:cs="Calibri"/>
          <w:sz w:val="16"/>
        </w:rPr>
        <w:t xml:space="preserve"> with about a </w:t>
      </w:r>
      <w:r w:rsidRPr="007F502D">
        <w:rPr>
          <w:rFonts w:ascii="Calibri" w:hAnsi="Calibri" w:cs="Calibri"/>
          <w:b/>
          <w:bCs/>
          <w:sz w:val="22"/>
          <w:highlight w:val="cyan"/>
          <w:u w:val="single"/>
        </w:rPr>
        <w:t>14% increase in</w:t>
      </w:r>
      <w:r>
        <w:rPr>
          <w:rFonts w:ascii="Calibri" w:hAnsi="Calibri" w:cs="Calibri"/>
          <w:b/>
          <w:bCs/>
          <w:sz w:val="22"/>
          <w:u w:val="single"/>
        </w:rPr>
        <w:t xml:space="preserve"> the rate of occupational </w:t>
      </w:r>
      <w:r w:rsidRPr="007F502D">
        <w:rPr>
          <w:rFonts w:ascii="Calibri" w:hAnsi="Calibri" w:cs="Calibri"/>
          <w:b/>
          <w:bCs/>
          <w:sz w:val="22"/>
          <w:highlight w:val="cyan"/>
          <w:u w:val="single"/>
        </w:rPr>
        <w:t>fatalities</w:t>
      </w:r>
      <w:r w:rsidRPr="007E27A8">
        <w:rPr>
          <w:rFonts w:ascii="Calibri" w:hAnsi="Calibri" w:cs="Calibri"/>
          <w:sz w:val="16"/>
        </w:rPr>
        <w:t xml:space="preserve">. These results held even when I took into account the industry patterns in states and included an overall index of policy liberalism that can account for variations in state openness to regulation. Though </w:t>
      </w:r>
      <w:r>
        <w:rPr>
          <w:rFonts w:ascii="Calibri" w:hAnsi="Calibri" w:cs="Calibri"/>
          <w:sz w:val="22"/>
          <w:u w:val="single"/>
        </w:rPr>
        <w:t>workplace fatalities have declined overall in the United States</w:t>
      </w:r>
      <w:r w:rsidRPr="007E27A8">
        <w:rPr>
          <w:rFonts w:ascii="Calibri" w:hAnsi="Calibri" w:cs="Calibri"/>
          <w:sz w:val="16"/>
        </w:rPr>
        <w:t xml:space="preserve">, the </w:t>
      </w:r>
      <w:r>
        <w:rPr>
          <w:rFonts w:ascii="Calibri" w:hAnsi="Calibri" w:cs="Calibri"/>
          <w:sz w:val="22"/>
          <w:u w:val="single"/>
        </w:rPr>
        <w:t>declines were</w:t>
      </w:r>
      <w:r w:rsidRPr="007E27A8">
        <w:rPr>
          <w:rFonts w:ascii="Calibri" w:hAnsi="Calibri" w:cs="Calibri"/>
          <w:sz w:val="16"/>
        </w:rPr>
        <w:t xml:space="preserve"> greater </w:t>
      </w:r>
      <w:r>
        <w:rPr>
          <w:rFonts w:ascii="Calibri" w:hAnsi="Calibri" w:cs="Calibri"/>
          <w:sz w:val="22"/>
          <w:u w:val="single"/>
        </w:rPr>
        <w:t xml:space="preserve">in states with more robust unions. </w:t>
      </w:r>
      <w:r w:rsidRPr="007E27A8">
        <w:rPr>
          <w:rFonts w:ascii="Calibri" w:hAnsi="Calibri" w:cs="Calibri"/>
          <w:sz w:val="16"/>
        </w:rPr>
        <w:t xml:space="preserve">The implications of my study are stark. In Wisconsin, for example, from 2000 to 2016 the percentage of the workforce that was part of a union declined from about 18% to about 8%. According to the statistical model, a change of this magnitude corresponds to an increase in the predicted rate of workplace fatalities from about 3.5 to about </w:t>
      </w:r>
      <w:proofErr w:type="gramStart"/>
      <w:r w:rsidRPr="007E27A8">
        <w:rPr>
          <w:rFonts w:ascii="Calibri" w:hAnsi="Calibri" w:cs="Calibri"/>
          <w:sz w:val="16"/>
        </w:rPr>
        <w:t>5</w:t>
      </w:r>
      <w:proofErr w:type="gramEnd"/>
      <w:r w:rsidRPr="007E27A8">
        <w:rPr>
          <w:rFonts w:ascii="Calibri" w:hAnsi="Calibri" w:cs="Calibri"/>
          <w:sz w:val="16"/>
        </w:rPr>
        <w:t xml:space="preserve"> deaths per 100,000 workers. The decline of unionization – stemming, in part, from </w:t>
      </w:r>
      <w:r w:rsidRPr="007F502D">
        <w:rPr>
          <w:rFonts w:ascii="Calibri" w:hAnsi="Calibri" w:cs="Calibri"/>
          <w:b/>
          <w:sz w:val="22"/>
          <w:u w:val="single"/>
        </w:rPr>
        <w:t>anti-union policies</w:t>
      </w:r>
      <w:r w:rsidRPr="007E27A8">
        <w:rPr>
          <w:rFonts w:ascii="Calibri" w:hAnsi="Calibri" w:cs="Calibri"/>
          <w:sz w:val="16"/>
        </w:rPr>
        <w:t xml:space="preserve"> like “right-to-work” legislation as adopted by Wisconsin – may</w:t>
      </w:r>
      <w:r>
        <w:rPr>
          <w:rFonts w:ascii="Calibri" w:hAnsi="Calibri" w:cs="Calibri"/>
          <w:sz w:val="22"/>
          <w:u w:val="single"/>
        </w:rPr>
        <w:t xml:space="preserve"> </w:t>
      </w:r>
      <w:r w:rsidRPr="007F502D">
        <w:rPr>
          <w:rFonts w:ascii="Calibri" w:hAnsi="Calibri" w:cs="Calibri"/>
          <w:b/>
          <w:sz w:val="22"/>
          <w:u w:val="single"/>
        </w:rPr>
        <w:t>undermine workplace safety</w:t>
      </w:r>
      <w:r>
        <w:rPr>
          <w:rFonts w:ascii="Calibri" w:hAnsi="Calibri" w:cs="Calibri"/>
          <w:sz w:val="22"/>
          <w:u w:val="single"/>
        </w:rPr>
        <w:t xml:space="preserve"> at the cost of human lives and limbs</w:t>
      </w:r>
      <w:r w:rsidRPr="007E27A8">
        <w:rPr>
          <w:rFonts w:ascii="Calibri" w:hAnsi="Calibri" w:cs="Calibri"/>
          <w:sz w:val="16"/>
        </w:rPr>
        <w:t xml:space="preserve">. As scholars have pinpointed in detail, </w:t>
      </w:r>
      <w:r w:rsidRPr="007F502D">
        <w:rPr>
          <w:rFonts w:ascii="Calibri" w:hAnsi="Calibri" w:cs="Calibri"/>
          <w:b/>
          <w:sz w:val="22"/>
          <w:u w:val="single"/>
        </w:rPr>
        <w:t>unions make the workplace safer</w:t>
      </w:r>
      <w:r>
        <w:rPr>
          <w:rFonts w:ascii="Calibri" w:hAnsi="Calibri" w:cs="Calibri"/>
          <w:sz w:val="22"/>
          <w:u w:val="single"/>
        </w:rPr>
        <w:t>,</w:t>
      </w:r>
      <w:r w:rsidRPr="007E27A8">
        <w:rPr>
          <w:rFonts w:ascii="Calibri" w:hAnsi="Calibri" w:cs="Calibri"/>
          <w:sz w:val="16"/>
        </w:rPr>
        <w:t xml:space="preserve"> and my new study suggests that </w:t>
      </w:r>
      <w:r w:rsidRPr="007F502D">
        <w:rPr>
          <w:rFonts w:ascii="Calibri" w:hAnsi="Calibri" w:cs="Calibri"/>
          <w:b/>
          <w:bCs/>
          <w:sz w:val="22"/>
          <w:highlight w:val="cyan"/>
          <w:u w:val="single"/>
        </w:rPr>
        <w:t>falling unionization rates are associated with higher rates of death on the job</w:t>
      </w:r>
      <w:r>
        <w:rPr>
          <w:rFonts w:ascii="Calibri" w:hAnsi="Calibri" w:cs="Calibri"/>
          <w:b/>
          <w:bCs/>
          <w:sz w:val="22"/>
          <w:u w:val="single"/>
        </w:rPr>
        <w:t>.</w:t>
      </w:r>
      <w:r w:rsidRPr="007E27A8">
        <w:rPr>
          <w:rFonts w:ascii="Calibri" w:hAnsi="Calibri" w:cs="Calibri"/>
          <w:sz w:val="16"/>
        </w:rPr>
        <w:t xml:space="preserve"> Union organizers, social reformers, and lawmakers alike would do well to consider how laws that hinder unionization might have harmful consequences for safety on the job. </w:t>
      </w:r>
    </w:p>
    <w:p w:rsidR="0090439A" w:rsidRPr="0090439A" w:rsidRDefault="0090439A" w:rsidP="0090439A"/>
    <w:p w:rsidR="009E5733" w:rsidRDefault="0090439A" w:rsidP="00BB5E1E">
      <w:pPr>
        <w:pStyle w:val="Heading3"/>
      </w:pPr>
      <w:r>
        <w:t xml:space="preserve">2nc </w:t>
      </w:r>
      <w:r w:rsidR="009E5733">
        <w:t>Innovation</w:t>
      </w:r>
    </w:p>
    <w:p w:rsidR="00C26C8F" w:rsidRPr="00CD2D82" w:rsidRDefault="00C26C8F" w:rsidP="00C26C8F">
      <w:pPr>
        <w:pStyle w:val="Heading4"/>
      </w:pPr>
      <w:r>
        <w:t>Unions are critical to R&amp;D and innovation.</w:t>
      </w:r>
    </w:p>
    <w:p w:rsidR="00C26C8F" w:rsidRPr="00CD2D82" w:rsidRDefault="00C26C8F" w:rsidP="00C26C8F">
      <w:pPr>
        <w:rPr>
          <w:sz w:val="16"/>
          <w:szCs w:val="16"/>
        </w:rPr>
      </w:pPr>
      <w:r w:rsidRPr="00CD2D82">
        <w:rPr>
          <w:rStyle w:val="Style13ptBold"/>
        </w:rPr>
        <w:t>Shin et al ’19</w:t>
      </w:r>
      <w:r>
        <w:t xml:space="preserve"> </w:t>
      </w:r>
      <w:r w:rsidRPr="00CD2D82">
        <w:rPr>
          <w:sz w:val="16"/>
          <w:szCs w:val="16"/>
        </w:rPr>
        <w:t>[</w:t>
      </w:r>
      <w:proofErr w:type="spellStart"/>
      <w:r w:rsidRPr="00CD2D82">
        <w:rPr>
          <w:sz w:val="16"/>
          <w:szCs w:val="16"/>
        </w:rPr>
        <w:t>Ilhang</w:t>
      </w:r>
      <w:proofErr w:type="spellEnd"/>
      <w:r w:rsidRPr="00CD2D82">
        <w:rPr>
          <w:sz w:val="16"/>
          <w:szCs w:val="16"/>
        </w:rPr>
        <w:t xml:space="preserve"> Shin, College of Business &amp; Economics, </w:t>
      </w:r>
      <w:proofErr w:type="spellStart"/>
      <w:r w:rsidRPr="00CD2D82">
        <w:rPr>
          <w:sz w:val="16"/>
          <w:szCs w:val="16"/>
        </w:rPr>
        <w:t>Gachon</w:t>
      </w:r>
      <w:proofErr w:type="spellEnd"/>
      <w:r w:rsidRPr="00CD2D82">
        <w:rPr>
          <w:sz w:val="16"/>
          <w:szCs w:val="16"/>
        </w:rPr>
        <w:t xml:space="preserve"> University; </w:t>
      </w:r>
      <w:proofErr w:type="spellStart"/>
      <w:r w:rsidRPr="00CD2D82">
        <w:rPr>
          <w:sz w:val="16"/>
          <w:szCs w:val="16"/>
        </w:rPr>
        <w:t>Sorah</w:t>
      </w:r>
      <w:proofErr w:type="spellEnd"/>
      <w:r w:rsidRPr="00CD2D82">
        <w:rPr>
          <w:sz w:val="16"/>
          <w:szCs w:val="16"/>
        </w:rPr>
        <w:t xml:space="preserve"> Park, </w:t>
      </w:r>
      <w:proofErr w:type="spellStart"/>
      <w:r w:rsidRPr="00CD2D82">
        <w:rPr>
          <w:sz w:val="16"/>
          <w:szCs w:val="16"/>
        </w:rPr>
        <w:t>Ewha</w:t>
      </w:r>
      <w:proofErr w:type="spellEnd"/>
      <w:r w:rsidRPr="00CD2D82">
        <w:rPr>
          <w:sz w:val="16"/>
          <w:szCs w:val="16"/>
        </w:rPr>
        <w:t xml:space="preserve"> School of Business, </w:t>
      </w:r>
      <w:proofErr w:type="spellStart"/>
      <w:r w:rsidRPr="00CD2D82">
        <w:rPr>
          <w:sz w:val="16"/>
          <w:szCs w:val="16"/>
        </w:rPr>
        <w:t>Ewha</w:t>
      </w:r>
      <w:proofErr w:type="spellEnd"/>
      <w:r w:rsidRPr="00CD2D82">
        <w:rPr>
          <w:sz w:val="16"/>
          <w:szCs w:val="16"/>
        </w:rPr>
        <w:t xml:space="preserve"> </w:t>
      </w:r>
      <w:proofErr w:type="spellStart"/>
      <w:r w:rsidRPr="00CD2D82">
        <w:rPr>
          <w:sz w:val="16"/>
          <w:szCs w:val="16"/>
        </w:rPr>
        <w:t>Womans</w:t>
      </w:r>
      <w:proofErr w:type="spellEnd"/>
      <w:r w:rsidRPr="00CD2D82">
        <w:rPr>
          <w:sz w:val="16"/>
          <w:szCs w:val="16"/>
        </w:rPr>
        <w:t xml:space="preserve"> University; </w:t>
      </w:r>
      <w:proofErr w:type="spellStart"/>
      <w:r w:rsidRPr="00CD2D82">
        <w:rPr>
          <w:sz w:val="16"/>
          <w:szCs w:val="16"/>
        </w:rPr>
        <w:t>Seong</w:t>
      </w:r>
      <w:proofErr w:type="spellEnd"/>
      <w:r w:rsidRPr="00CD2D82">
        <w:rPr>
          <w:sz w:val="16"/>
          <w:szCs w:val="16"/>
        </w:rPr>
        <w:t xml:space="preserve"> </w:t>
      </w:r>
      <w:proofErr w:type="spellStart"/>
      <w:r w:rsidRPr="00CD2D82">
        <w:rPr>
          <w:sz w:val="16"/>
          <w:szCs w:val="16"/>
        </w:rPr>
        <w:t>Pyo</w:t>
      </w:r>
      <w:proofErr w:type="spellEnd"/>
      <w:r w:rsidRPr="00CD2D82">
        <w:rPr>
          <w:sz w:val="16"/>
          <w:szCs w:val="16"/>
        </w:rPr>
        <w:t xml:space="preserve"> Cho, School of Business, </w:t>
      </w:r>
      <w:proofErr w:type="spellStart"/>
      <w:r w:rsidRPr="00CD2D82">
        <w:rPr>
          <w:sz w:val="16"/>
          <w:szCs w:val="16"/>
        </w:rPr>
        <w:t>Kyungpook</w:t>
      </w:r>
      <w:proofErr w:type="spellEnd"/>
      <w:r w:rsidRPr="00CD2D82">
        <w:rPr>
          <w:sz w:val="16"/>
          <w:szCs w:val="16"/>
        </w:rPr>
        <w:t xml:space="preserve"> National University; </w:t>
      </w:r>
      <w:proofErr w:type="spellStart"/>
      <w:r w:rsidRPr="00CD2D82">
        <w:rPr>
          <w:sz w:val="16"/>
          <w:szCs w:val="16"/>
        </w:rPr>
        <w:t>Seungho</w:t>
      </w:r>
      <w:proofErr w:type="spellEnd"/>
      <w:r w:rsidRPr="00CD2D82">
        <w:rPr>
          <w:sz w:val="16"/>
          <w:szCs w:val="16"/>
        </w:rPr>
        <w:t xml:space="preserve"> Choi, </w:t>
      </w:r>
      <w:proofErr w:type="spellStart"/>
      <w:r w:rsidRPr="00CD2D82">
        <w:rPr>
          <w:sz w:val="16"/>
          <w:szCs w:val="16"/>
        </w:rPr>
        <w:t>Ewha</w:t>
      </w:r>
      <w:proofErr w:type="spellEnd"/>
      <w:r w:rsidRPr="00CD2D82">
        <w:rPr>
          <w:sz w:val="16"/>
          <w:szCs w:val="16"/>
        </w:rPr>
        <w:t xml:space="preserve"> School of Business, </w:t>
      </w:r>
      <w:proofErr w:type="spellStart"/>
      <w:r w:rsidRPr="00CD2D82">
        <w:rPr>
          <w:sz w:val="16"/>
          <w:szCs w:val="16"/>
        </w:rPr>
        <w:t>Ewha</w:t>
      </w:r>
      <w:proofErr w:type="spellEnd"/>
      <w:r w:rsidRPr="00CD2D82">
        <w:rPr>
          <w:sz w:val="16"/>
          <w:szCs w:val="16"/>
        </w:rPr>
        <w:t xml:space="preserve"> </w:t>
      </w:r>
      <w:proofErr w:type="spellStart"/>
      <w:r w:rsidRPr="00CD2D82">
        <w:rPr>
          <w:sz w:val="16"/>
          <w:szCs w:val="16"/>
        </w:rPr>
        <w:t>Womans</w:t>
      </w:r>
      <w:proofErr w:type="spellEnd"/>
      <w:r w:rsidRPr="00CD2D82">
        <w:rPr>
          <w:sz w:val="16"/>
          <w:szCs w:val="16"/>
        </w:rPr>
        <w:t xml:space="preserve"> University; “The effect of labor unions on innovation and market valuation in business group affiliations: new evidence from South Korea”; 10/26/19; Asian Bus Manage 19, 239–270 (2020). </w:t>
      </w:r>
      <w:hyperlink r:id="rId99" w:history="1">
        <w:r w:rsidRPr="00CD2D82">
          <w:rPr>
            <w:rStyle w:val="Hyperlink"/>
            <w:sz w:val="16"/>
            <w:szCs w:val="16"/>
          </w:rPr>
          <w:t>https://doi.org/10.1057/s41291-019-00089-9</w:t>
        </w:r>
      </w:hyperlink>
      <w:r w:rsidRPr="00CD2D82">
        <w:rPr>
          <w:sz w:val="16"/>
          <w:szCs w:val="16"/>
        </w:rPr>
        <w:t>; Accessed 7/7/20; NT]</w:t>
      </w:r>
      <w:r>
        <w:rPr>
          <w:sz w:val="16"/>
          <w:szCs w:val="16"/>
        </w:rPr>
        <w:t xml:space="preserve"> *Edited for readability</w:t>
      </w:r>
    </w:p>
    <w:p w:rsidR="00C26C8F" w:rsidRDefault="00C26C8F" w:rsidP="00C26C8F">
      <w:r>
        <w:t xml:space="preserve">In contrast, </w:t>
      </w:r>
      <w:r w:rsidRPr="00821C59">
        <w:rPr>
          <w:rStyle w:val="StyleUnderline"/>
        </w:rPr>
        <w:t>unions</w:t>
      </w:r>
      <w:r>
        <w:t xml:space="preserve"> can </w:t>
      </w:r>
      <w:r w:rsidRPr="00821C59">
        <w:rPr>
          <w:rStyle w:val="StyleUnderline"/>
        </w:rPr>
        <w:t>facilitate innovation by reducing grievances and staff turnover</w:t>
      </w:r>
      <w:r>
        <w:t xml:space="preserve"> or </w:t>
      </w:r>
      <w:r w:rsidRPr="00821C59">
        <w:rPr>
          <w:rStyle w:val="StyleUnderline"/>
        </w:rPr>
        <w:t>by improving employees’ moral and training</w:t>
      </w:r>
      <w:r>
        <w:t xml:space="preserve"> (Freeman and </w:t>
      </w:r>
      <w:proofErr w:type="spellStart"/>
      <w:r>
        <w:t>Medof</w:t>
      </w:r>
      <w:proofErr w:type="spellEnd"/>
      <w:r>
        <w:t xml:space="preserve"> 1984). Ulph and Ulph (1989) argued that </w:t>
      </w:r>
      <w:r w:rsidRPr="00821C59">
        <w:rPr>
          <w:rStyle w:val="StyleUnderline"/>
        </w:rPr>
        <w:t>an increase in union power</w:t>
      </w:r>
      <w:r>
        <w:t xml:space="preserve"> can actually </w:t>
      </w:r>
      <w:r w:rsidRPr="00821C59">
        <w:rPr>
          <w:rStyle w:val="StyleUnderline"/>
        </w:rPr>
        <w:t>increase R&amp;D as the union bargains over employment and wages</w:t>
      </w:r>
      <w:r>
        <w:t xml:space="preserve">. Furthermore, </w:t>
      </w:r>
      <w:r w:rsidRPr="00821C59">
        <w:rPr>
          <w:rStyle w:val="StyleUnderline"/>
        </w:rPr>
        <w:t>unions</w:t>
      </w:r>
      <w:r>
        <w:t xml:space="preserve"> may </w:t>
      </w:r>
      <w:r w:rsidRPr="00821C59">
        <w:rPr>
          <w:rStyle w:val="StyleUnderline"/>
        </w:rPr>
        <w:t>allow firms to increase the speed of diffusion and implementation of technology</w:t>
      </w:r>
      <w:r>
        <w:t xml:space="preserve"> and, hence, increase the firm’s incentive to invest (Menezes-Filho et al. 1998a, b). For instance, in the European studies, </w:t>
      </w:r>
      <w:r w:rsidRPr="00821C59">
        <w:rPr>
          <w:rStyle w:val="StyleUnderline"/>
        </w:rPr>
        <w:t>there was no compelling evidence that unions have a detrimental effect on R&amp;D</w:t>
      </w:r>
      <w:r>
        <w:t xml:space="preserve"> (e.g., Menezes-Filho et al. 1998a, b; Schnabel and Wagner 1992). Menezes-Filho et al. (1998a) showed that a </w:t>
      </w:r>
      <w:r w:rsidRPr="00821C59">
        <w:rPr>
          <w:rStyle w:val="StyleUnderline"/>
        </w:rPr>
        <w:t>negative relationship between unions and R&amp;D</w:t>
      </w:r>
      <w:r>
        <w:t xml:space="preserve"> investment </w:t>
      </w:r>
      <w:r w:rsidRPr="00821C59">
        <w:rPr>
          <w:rStyle w:val="StyleUnderline"/>
        </w:rPr>
        <w:t>disappears</w:t>
      </w:r>
      <w:r w:rsidRPr="00821C59">
        <w:t xml:space="preserve"> when unions </w:t>
      </w:r>
      <w:r>
        <w:t xml:space="preserve">could control the availability of innovative technology in the industry in the UK. Furthermore, Menezes-Filho et al. (1998b) showed that </w:t>
      </w:r>
      <w:r w:rsidRPr="00821C59">
        <w:rPr>
          <w:rStyle w:val="StyleUnderline"/>
        </w:rPr>
        <w:t>unions</w:t>
      </w:r>
      <w:r>
        <w:t xml:space="preserve"> in the UK </w:t>
      </w:r>
      <w:r w:rsidRPr="00821C59">
        <w:rPr>
          <w:rStyle w:val="StyleUnderline"/>
        </w:rPr>
        <w:t>improve a firm’s relative R&amp;D performance</w:t>
      </w:r>
      <w:r>
        <w:t xml:space="preserve">. In addition, Schnabel and Wagner (1992) showed that unions do not impede innovation in Germany, because of the more cooperative nature of industrial relations. </w:t>
      </w:r>
      <w:r w:rsidRPr="00821C59">
        <w:rPr>
          <w:rStyle w:val="StyleUnderline"/>
        </w:rPr>
        <w:t>Strong labor unions</w:t>
      </w:r>
      <w:r>
        <w:t xml:space="preserve"> may </w:t>
      </w:r>
      <w:r w:rsidRPr="00821C59">
        <w:rPr>
          <w:rStyle w:val="StyleUnderline"/>
        </w:rPr>
        <w:t>act as a corporate governance mechanism that monitors the agency problems, thereby mitigating managerial myopia. This</w:t>
      </w:r>
      <w:r>
        <w:t xml:space="preserve"> may eventually </w:t>
      </w:r>
      <w:r w:rsidRPr="00821C59">
        <w:rPr>
          <w:rStyle w:val="StyleUnderline"/>
        </w:rPr>
        <w:t>encourage risk taking and innovative behaviors</w:t>
      </w:r>
      <w:r>
        <w:t xml:space="preserve">. According to Chen et al. (2011), </w:t>
      </w:r>
      <w:r w:rsidRPr="00821C59">
        <w:rPr>
          <w:rStyle w:val="StyleUnderline"/>
        </w:rPr>
        <w:t>labor unions</w:t>
      </w:r>
      <w:r>
        <w:t xml:space="preserve"> can </w:t>
      </w:r>
      <w:r w:rsidRPr="00821C59">
        <w:rPr>
          <w:rStyle w:val="StyleUnderline"/>
        </w:rPr>
        <w:t>effectively monitor managerial actions because they can acquire their firms’ information</w:t>
      </w:r>
      <w:r>
        <w:t xml:space="preserve"> more easily than can outside stakeholders can. Also, </w:t>
      </w:r>
      <w:r w:rsidRPr="00821C59">
        <w:rPr>
          <w:rStyle w:val="StyleUnderline"/>
        </w:rPr>
        <w:t>unions exert</w:t>
      </w:r>
      <w:r>
        <w:t xml:space="preserve"> their </w:t>
      </w:r>
      <w:r w:rsidRPr="00821C59">
        <w:rPr>
          <w:rStyle w:val="StyleUnderline"/>
        </w:rPr>
        <w:t>power</w:t>
      </w:r>
      <w:r>
        <w:t xml:space="preserve"> on management </w:t>
      </w:r>
      <w:r w:rsidRPr="00821C59">
        <w:rPr>
          <w:rStyle w:val="StyleUnderline"/>
        </w:rPr>
        <w:t>by using</w:t>
      </w:r>
      <w:r>
        <w:t xml:space="preserve"> their </w:t>
      </w:r>
      <w:r w:rsidRPr="00821C59">
        <w:rPr>
          <w:rStyle w:val="StyleUnderline"/>
        </w:rPr>
        <w:t>bargaining power to increase</w:t>
      </w:r>
      <w:r>
        <w:t xml:space="preserve"> the </w:t>
      </w:r>
      <w:r w:rsidRPr="00821C59">
        <w:rPr>
          <w:rStyle w:val="StyleUnderline"/>
        </w:rPr>
        <w:t>corporate transparency</w:t>
      </w:r>
      <w:r>
        <w:t>. For instance, affiliated labor unions in Korea have asked management to share information and to allow their participation in decision making in order to monitor whether managers harm the transparency and betray the trust of stakeholders.2</w:t>
      </w:r>
    </w:p>
    <w:p w:rsidR="00C26C8F" w:rsidRDefault="00C26C8F" w:rsidP="00C26C8F">
      <w:pPr>
        <w:pStyle w:val="Heading4"/>
      </w:pPr>
      <w:r>
        <w:t>Declines in R&amp;D cede tech dominance to China.</w:t>
      </w:r>
    </w:p>
    <w:p w:rsidR="00C26C8F" w:rsidRDefault="00C26C8F" w:rsidP="00C26C8F">
      <w:pPr>
        <w:rPr>
          <w:sz w:val="16"/>
          <w:szCs w:val="16"/>
        </w:rPr>
      </w:pPr>
      <w:r w:rsidRPr="00CD2D82">
        <w:rPr>
          <w:rStyle w:val="Style13ptBold"/>
        </w:rPr>
        <w:t>Davidson ’17</w:t>
      </w:r>
      <w:r>
        <w:t xml:space="preserve"> </w:t>
      </w:r>
      <w:r w:rsidRPr="00CD2D82">
        <w:rPr>
          <w:sz w:val="16"/>
          <w:szCs w:val="16"/>
        </w:rPr>
        <w:t xml:space="preserve">[Paul; Reporter for USA Today; “Why China is beating the U.S. at innovation”; 4/17/17; USA Today; </w:t>
      </w:r>
      <w:hyperlink r:id="rId100" w:history="1">
        <w:r w:rsidRPr="00CD2D82">
          <w:rPr>
            <w:rStyle w:val="Hyperlink"/>
            <w:sz w:val="16"/>
            <w:szCs w:val="16"/>
          </w:rPr>
          <w:t>https://www.usatoday.com/story/money/2017/04/17/why-china-beating-us-innovation/100016138/</w:t>
        </w:r>
      </w:hyperlink>
      <w:r w:rsidRPr="00CD2D82">
        <w:rPr>
          <w:sz w:val="16"/>
          <w:szCs w:val="16"/>
        </w:rPr>
        <w:t>; Accessed 7/7/20; NT]</w:t>
      </w:r>
    </w:p>
    <w:p w:rsidR="00C26C8F" w:rsidRPr="00821C59" w:rsidRDefault="00C26C8F" w:rsidP="00C26C8F">
      <w:r w:rsidRPr="00821C59">
        <w:rPr>
          <w:rStyle w:val="StyleUnderline"/>
        </w:rPr>
        <w:t>The U.S. has</w:t>
      </w:r>
      <w:r w:rsidRPr="00821C59">
        <w:t xml:space="preserve"> also </w:t>
      </w:r>
      <w:r w:rsidRPr="00821C59">
        <w:rPr>
          <w:rStyle w:val="StyleUnderline"/>
        </w:rPr>
        <w:t>given birth to</w:t>
      </w:r>
      <w:r w:rsidRPr="00821C59">
        <w:t xml:space="preserve"> a Smithsonian-worthy collection of </w:t>
      </w:r>
      <w:r w:rsidRPr="00821C59">
        <w:rPr>
          <w:rStyle w:val="StyleUnderline"/>
        </w:rPr>
        <w:t>breakthrough technologies</w:t>
      </w:r>
      <w:r w:rsidRPr="00821C59">
        <w:t xml:space="preserve"> — including flat-panel displays, digital mobile handsets, notebook computers and solar panels — </w:t>
      </w:r>
      <w:r w:rsidRPr="00821C59">
        <w:rPr>
          <w:rStyle w:val="StyleUnderline"/>
        </w:rPr>
        <w:t>only to fumble</w:t>
      </w:r>
      <w:r w:rsidRPr="00821C59">
        <w:t xml:space="preserve"> away their development to other countries, particularly China and Japan.</w:t>
      </w:r>
    </w:p>
    <w:p w:rsidR="00C26C8F" w:rsidRPr="00821C59" w:rsidRDefault="00C26C8F" w:rsidP="00C26C8F">
      <w:r w:rsidRPr="00821C59">
        <w:t xml:space="preserve">The BCG study concludes </w:t>
      </w:r>
      <w:r w:rsidRPr="00821C59">
        <w:rPr>
          <w:rStyle w:val="StyleUnderline"/>
        </w:rPr>
        <w:t>the U.S. has the potential to reverse</w:t>
      </w:r>
      <w:r w:rsidRPr="00821C59">
        <w:t xml:space="preserve"> the trend </w:t>
      </w:r>
      <w:r w:rsidRPr="00821C59">
        <w:rPr>
          <w:rStyle w:val="StyleUnderline"/>
        </w:rPr>
        <w:t>through better collaboration</w:t>
      </w:r>
      <w:r w:rsidRPr="00821C59">
        <w:t xml:space="preserve"> among private industry, universities and research consortia. Such a </w:t>
      </w:r>
      <w:r w:rsidRPr="00821C59">
        <w:rPr>
          <w:rStyle w:val="StyleUnderline"/>
        </w:rPr>
        <w:t>shift would increase annual manufacturing</w:t>
      </w:r>
      <w:r w:rsidRPr="00821C59">
        <w:t xml:space="preserve"> output by 5%, or $100 billion, and add 700,000 factory jobs and another 1.9 million in other sectors through ripple effects.</w:t>
      </w:r>
    </w:p>
    <w:p w:rsidR="00C26C8F" w:rsidRPr="00821C59" w:rsidRDefault="00C26C8F" w:rsidP="00C26C8F">
      <w:r w:rsidRPr="00821C59">
        <w:t xml:space="preserve">Yet </w:t>
      </w:r>
      <w:r w:rsidRPr="00821C59">
        <w:rPr>
          <w:rStyle w:val="StyleUnderline"/>
        </w:rPr>
        <w:t>while</w:t>
      </w:r>
      <w:r w:rsidRPr="00821C59">
        <w:t xml:space="preserve"> President </w:t>
      </w:r>
      <w:r w:rsidRPr="00821C59">
        <w:rPr>
          <w:rStyle w:val="StyleUnderline"/>
        </w:rPr>
        <w:t>Trump is focused on narrowing</w:t>
      </w:r>
      <w:r w:rsidRPr="00821C59">
        <w:t xml:space="preserve"> the nation’s </w:t>
      </w:r>
      <w:r w:rsidRPr="00821C59">
        <w:rPr>
          <w:rStyle w:val="StyleUnderline"/>
        </w:rPr>
        <w:t>trade deficit</w:t>
      </w:r>
      <w:r w:rsidRPr="00821C59">
        <w:t xml:space="preserve">, </w:t>
      </w:r>
      <w:r w:rsidRPr="00821C59">
        <w:rPr>
          <w:rStyle w:val="StyleUnderline"/>
        </w:rPr>
        <w:t>his</w:t>
      </w:r>
      <w:r w:rsidRPr="00821C59">
        <w:t xml:space="preserve"> proposed </w:t>
      </w:r>
      <w:r w:rsidRPr="00821C59">
        <w:rPr>
          <w:rStyle w:val="StyleUnderline"/>
        </w:rPr>
        <w:t>budget would slash</w:t>
      </w:r>
      <w:r w:rsidRPr="00821C59">
        <w:t xml:space="preserve"> federal funding for </w:t>
      </w:r>
      <w:r w:rsidRPr="00821C59">
        <w:rPr>
          <w:rStyle w:val="StyleUnderline"/>
        </w:rPr>
        <w:t>R&amp;D</w:t>
      </w:r>
      <w:r w:rsidRPr="00821C59">
        <w:t>, potentially snuffing out a significant source of U.S. manufacturing jobs that could help accomplish that goal. Last year, the U.S. had an $83 billion trade gap in advanced technology products, according to the Census Bureau.</w:t>
      </w:r>
    </w:p>
    <w:p w:rsidR="00C26C8F" w:rsidRPr="00821C59" w:rsidRDefault="00C26C8F" w:rsidP="00C26C8F">
      <w:r w:rsidRPr="00821C59">
        <w:rPr>
          <w:rStyle w:val="StyleUnderline"/>
        </w:rPr>
        <w:t>The country is still the global leader in</w:t>
      </w:r>
      <w:r w:rsidRPr="00821C59">
        <w:t xml:space="preserve"> “basic and applied” </w:t>
      </w:r>
      <w:r w:rsidRPr="00821C59">
        <w:rPr>
          <w:rStyle w:val="StyleUnderline"/>
        </w:rPr>
        <w:t>R&amp;D</w:t>
      </w:r>
      <w:r w:rsidRPr="00821C59">
        <w:t>, which makes early discoveries and further refines them. About a third of the $500 billion the country spends on R&amp;D is funneled to those activities. But while two-thirds of the total goes to later-stage “development” R&amp;D, China invests 84% of its R&amp;D money on advances that yield commercial products. For the past decade, “development” R&amp;D has been growing 20% a year in China, versus 5% in the U.S., the BCG report says. As recently as 2004, the U.S. spent four times as much as China.</w:t>
      </w:r>
    </w:p>
    <w:p w:rsidR="00C26C8F" w:rsidRPr="00821C59" w:rsidRDefault="00C26C8F" w:rsidP="00C26C8F">
      <w:r w:rsidRPr="00821C59">
        <w:rPr>
          <w:rStyle w:val="StyleUnderline"/>
        </w:rPr>
        <w:t>In China</w:t>
      </w:r>
      <w:r w:rsidRPr="00821C59">
        <w:t xml:space="preserve">, many </w:t>
      </w:r>
      <w:r w:rsidRPr="00821C59">
        <w:rPr>
          <w:rStyle w:val="StyleUnderline"/>
        </w:rPr>
        <w:t>technology companies are state-owned and</w:t>
      </w:r>
      <w:r w:rsidRPr="00821C59">
        <w:t xml:space="preserve"> so they </w:t>
      </w:r>
      <w:r w:rsidRPr="00821C59">
        <w:rPr>
          <w:rStyle w:val="StyleUnderline"/>
        </w:rPr>
        <w:t>don’t have to worry if</w:t>
      </w:r>
      <w:r w:rsidRPr="00821C59">
        <w:t xml:space="preserve"> massive </w:t>
      </w:r>
      <w:r w:rsidRPr="00821C59">
        <w:rPr>
          <w:rStyle w:val="StyleUnderline"/>
        </w:rPr>
        <w:t>R&amp;D</w:t>
      </w:r>
      <w:r w:rsidRPr="00821C59">
        <w:t xml:space="preserve"> spending </w:t>
      </w:r>
      <w:r w:rsidRPr="00821C59">
        <w:rPr>
          <w:rStyle w:val="StyleUnderline"/>
        </w:rPr>
        <w:t>yields losses</w:t>
      </w:r>
      <w:r w:rsidRPr="00821C59">
        <w:t xml:space="preserve"> until a product is commercialized, and even the research of private firms is often subsidized by the government, says Robert Atkinson, president of the Information Technology and Innovation Foundation. The Chinese government, he says, also gives the private sector specific timetables for achieving dominance in areas such as solar, printers, robots and drones. And China routinely steals technology and fails to enforce patent laws, Atkinson says</w:t>
      </w:r>
    </w:p>
    <w:p w:rsidR="00C26C8F" w:rsidRDefault="00C26C8F" w:rsidP="00C26C8F">
      <w:r w:rsidRPr="00821C59">
        <w:t>“</w:t>
      </w:r>
      <w:r w:rsidRPr="00821C59">
        <w:rPr>
          <w:rStyle w:val="StyleUnderline"/>
        </w:rPr>
        <w:t>They have huge advantages</w:t>
      </w:r>
      <w:r w:rsidRPr="00821C59">
        <w:t>,” he says.</w:t>
      </w:r>
    </w:p>
    <w:p w:rsidR="00C26C8F" w:rsidRDefault="00C26C8F" w:rsidP="00C26C8F">
      <w:pPr>
        <w:pStyle w:val="Heading4"/>
      </w:pPr>
      <w:r>
        <w:t>US tech dominance is critical to sustain nuclear deterrence – collapse ensures nuclear conflict.</w:t>
      </w:r>
    </w:p>
    <w:p w:rsidR="00C26C8F" w:rsidRPr="00D6498F" w:rsidRDefault="00C26C8F" w:rsidP="00C26C8F">
      <w:pPr>
        <w:rPr>
          <w:sz w:val="16"/>
          <w:szCs w:val="16"/>
        </w:rPr>
      </w:pPr>
      <w:r w:rsidRPr="00D6498F">
        <w:rPr>
          <w:rStyle w:val="Style13ptBold"/>
        </w:rPr>
        <w:t>Saalman ’20</w:t>
      </w:r>
      <w:r>
        <w:t xml:space="preserve"> </w:t>
      </w:r>
      <w:r w:rsidRPr="00D6498F">
        <w:rPr>
          <w:sz w:val="16"/>
          <w:szCs w:val="16"/>
        </w:rPr>
        <w:t xml:space="preserve">[Dr. Lora; Associate Senior Fellow at the Stockholm International Peace Research Institute and a Senior Fellow at the </w:t>
      </w:r>
      <w:proofErr w:type="spellStart"/>
      <w:r w:rsidRPr="00D6498F">
        <w:rPr>
          <w:sz w:val="16"/>
          <w:szCs w:val="16"/>
        </w:rPr>
        <w:t>EastWest</w:t>
      </w:r>
      <w:proofErr w:type="spellEnd"/>
      <w:r w:rsidRPr="00D6498F">
        <w:rPr>
          <w:sz w:val="16"/>
          <w:szCs w:val="16"/>
        </w:rPr>
        <w:t xml:space="preserve"> Institute.; “THE IMPACT OF AI ON NUCLEAR DETERRENCE: CHINA, RUSSIA, AND THE UNITED STATES”; 4/14/20; East-West Center; </w:t>
      </w:r>
      <w:hyperlink r:id="rId101" w:history="1">
        <w:r w:rsidRPr="00D6498F">
          <w:rPr>
            <w:rStyle w:val="Hyperlink"/>
            <w:sz w:val="16"/>
            <w:szCs w:val="16"/>
          </w:rPr>
          <w:t>https://www.eastwestcenter.org/news-center/east-west-wire/the-impact-ai-nuclear-deterrence-china-russia-and-the-united-states</w:t>
        </w:r>
      </w:hyperlink>
      <w:r w:rsidRPr="00D6498F">
        <w:rPr>
          <w:sz w:val="16"/>
          <w:szCs w:val="16"/>
        </w:rPr>
        <w:t>; Accessed 7/7/20; NT]</w:t>
      </w:r>
    </w:p>
    <w:p w:rsidR="00C26C8F" w:rsidRPr="00821C59" w:rsidRDefault="00C26C8F" w:rsidP="00C26C8F">
      <w:r w:rsidRPr="00821C59">
        <w:t xml:space="preserve">HONOLULU (14 April 2020)—Artificial intelligence </w:t>
      </w:r>
      <w:r w:rsidRPr="00D6498F">
        <w:rPr>
          <w:rStyle w:val="StyleUnderline"/>
        </w:rPr>
        <w:t>(AI) is an increasingly important component of weapons systems, with</w:t>
      </w:r>
      <w:r w:rsidRPr="00821C59">
        <w:t xml:space="preserve"> both positive and negative </w:t>
      </w:r>
      <w:r w:rsidRPr="00D6498F">
        <w:rPr>
          <w:rStyle w:val="StyleUnderline"/>
        </w:rPr>
        <w:t>implications for nuclear deterrence. Integration of AI into military platforms has the potential to allow weaker nuclear-armed states to reset</w:t>
      </w:r>
      <w:r w:rsidRPr="00821C59">
        <w:t xml:space="preserve"> the </w:t>
      </w:r>
      <w:r w:rsidRPr="00D6498F">
        <w:rPr>
          <w:rStyle w:val="StyleUnderline"/>
        </w:rPr>
        <w:t>imbalance of power</w:t>
      </w:r>
      <w:r w:rsidRPr="00821C59">
        <w:t xml:space="preserve">, but at the same time </w:t>
      </w:r>
      <w:r w:rsidRPr="00D6498F">
        <w:rPr>
          <w:rStyle w:val="StyleUnderline"/>
        </w:rPr>
        <w:t>it exacerbates fears that stronger states</w:t>
      </w:r>
      <w:r w:rsidRPr="00821C59">
        <w:t xml:space="preserve"> may </w:t>
      </w:r>
      <w:r w:rsidRPr="00D6498F">
        <w:rPr>
          <w:rStyle w:val="StyleUnderline"/>
        </w:rPr>
        <w:t>further solidify their dominance and engage in more provocative actions</w:t>
      </w:r>
      <w:r w:rsidRPr="00821C59">
        <w:t>.</w:t>
      </w:r>
    </w:p>
    <w:p w:rsidR="00C26C8F" w:rsidRPr="00821C59" w:rsidRDefault="00C26C8F" w:rsidP="00C26C8F">
      <w:r w:rsidRPr="00D6498F">
        <w:rPr>
          <w:rStyle w:val="StyleUnderline"/>
        </w:rPr>
        <w:t>China, Russia, and the US are</w:t>
      </w:r>
      <w:r w:rsidRPr="00821C59">
        <w:t xml:space="preserve"> all </w:t>
      </w:r>
      <w:r w:rsidRPr="00D6498F">
        <w:rPr>
          <w:rStyle w:val="StyleUnderline"/>
        </w:rPr>
        <w:t>engaged in developing and integrating AI applications into their military modernization programs</w:t>
      </w:r>
      <w:r w:rsidRPr="00821C59">
        <w:t xml:space="preserve">. These </w:t>
      </w:r>
      <w:r w:rsidRPr="00D6498F">
        <w:rPr>
          <w:rStyle w:val="StyleUnderline"/>
        </w:rPr>
        <w:t>applications include machine learning, neural networks, and autonomy that feature in</w:t>
      </w:r>
      <w:r w:rsidRPr="00821C59">
        <w:t xml:space="preserve"> Command, Control, Communications, Computers, Intelligence, Surveillance, and Reconnaissance (</w:t>
      </w:r>
      <w:r w:rsidRPr="00D6498F">
        <w:rPr>
          <w:rStyle w:val="StyleUnderline"/>
        </w:rPr>
        <w:t>C4ISR</w:t>
      </w:r>
      <w:r w:rsidRPr="00821C59">
        <w:t>) systems. They also include the deployment of unmanned weapons-delivery and defense platforms.</w:t>
      </w:r>
    </w:p>
    <w:p w:rsidR="00C26C8F" w:rsidRDefault="00C26C8F" w:rsidP="00C26C8F">
      <w:r>
        <w:t>AI has both defensive and offensive applications</w:t>
      </w:r>
    </w:p>
    <w:p w:rsidR="00C26C8F" w:rsidRDefault="00C26C8F" w:rsidP="00C26C8F">
      <w:r>
        <w:t xml:space="preserve">At the defensive level, </w:t>
      </w:r>
      <w:r w:rsidRPr="00D6498F">
        <w:rPr>
          <w:rStyle w:val="StyleUnderline"/>
        </w:rPr>
        <w:t>AI has a strong allure for countries that have less capable early-warning systems</w:t>
      </w:r>
      <w:r>
        <w:t xml:space="preserve"> and smaller and weaker nuclear and conventional arsenals. </w:t>
      </w:r>
      <w:r w:rsidRPr="00D6498F">
        <w:rPr>
          <w:rStyle w:val="StyleUnderline"/>
        </w:rPr>
        <w:t>Machines have the capacity to make decisions based on objective criteria</w:t>
      </w:r>
      <w:r>
        <w:t xml:space="preserve">, avoiding the pitfalls of human error, and they can provide faster anticipation and response to an incoming attack. These </w:t>
      </w:r>
      <w:r w:rsidRPr="00D6498F">
        <w:rPr>
          <w:rStyle w:val="StyleUnderline"/>
        </w:rPr>
        <w:t>capabilities are compelling for countries</w:t>
      </w:r>
      <w:r>
        <w:t xml:space="preserve"> such as China and Russia </w:t>
      </w:r>
      <w:r w:rsidRPr="00D6498F">
        <w:rPr>
          <w:rStyle w:val="StyleUnderline"/>
        </w:rPr>
        <w:t>that have concerns about deficiencies in</w:t>
      </w:r>
      <w:r>
        <w:t xml:space="preserve"> their </w:t>
      </w:r>
      <w:r w:rsidRPr="00D6498F">
        <w:rPr>
          <w:rStyle w:val="StyleUnderline"/>
        </w:rPr>
        <w:t>early-warning capabilities in the face of improving US capacity to mount high-precision, stealthy, and swift attacks</w:t>
      </w:r>
      <w:r>
        <w:t>.</w:t>
      </w:r>
    </w:p>
    <w:p w:rsidR="00C26C8F" w:rsidRDefault="00C26C8F" w:rsidP="00C26C8F">
      <w:r>
        <w:t xml:space="preserve">At the offensive level, </w:t>
      </w:r>
      <w:r w:rsidRPr="00D6498F">
        <w:rPr>
          <w:rStyle w:val="StyleUnderline"/>
        </w:rPr>
        <w:t>Russia, China, and the US are all developing unmanned platforms with</w:t>
      </w:r>
      <w:r>
        <w:t xml:space="preserve"> varying levels of </w:t>
      </w:r>
      <w:r w:rsidRPr="00D6498F">
        <w:rPr>
          <w:rStyle w:val="StyleUnderline"/>
        </w:rPr>
        <w:t>AI integration and autonomy that can be used to deploy nuclear or conventional weapons</w:t>
      </w:r>
      <w:r>
        <w:t xml:space="preserve">. These unmanned platforms include underwater vehicles, combat aerial vehicles, and spaceplanes. One </w:t>
      </w:r>
      <w:r w:rsidRPr="00D6498F">
        <w:rPr>
          <w:rStyle w:val="StyleUnderline"/>
        </w:rPr>
        <w:t>risk</w:t>
      </w:r>
      <w:r>
        <w:t xml:space="preserve"> is </w:t>
      </w:r>
      <w:r w:rsidRPr="00D6498F">
        <w:rPr>
          <w:rStyle w:val="StyleUnderline"/>
        </w:rPr>
        <w:t>that</w:t>
      </w:r>
      <w:r>
        <w:t xml:space="preserve"> such </w:t>
      </w:r>
      <w:r w:rsidRPr="00D6498F">
        <w:rPr>
          <w:rStyle w:val="StyleUnderline"/>
        </w:rPr>
        <w:t>platforms could</w:t>
      </w:r>
      <w:r>
        <w:t xml:space="preserve"> potentially </w:t>
      </w:r>
      <w:r w:rsidRPr="00D6498F">
        <w:rPr>
          <w:rStyle w:val="StyleUnderline"/>
        </w:rPr>
        <w:t>select and engage targets without meaningful human control</w:t>
      </w:r>
      <w:r>
        <w:t xml:space="preserve">. The three countries’ </w:t>
      </w:r>
      <w:r w:rsidRPr="00D6498F">
        <w:rPr>
          <w:rStyle w:val="StyleUnderline"/>
        </w:rPr>
        <w:t>differing</w:t>
      </w:r>
      <w:r>
        <w:t>—</w:t>
      </w:r>
      <w:r w:rsidRPr="00D6498F">
        <w:rPr>
          <w:rStyle w:val="StyleUnderline"/>
        </w:rPr>
        <w:t>and</w:t>
      </w:r>
      <w:r>
        <w:t xml:space="preserve"> at times </w:t>
      </w:r>
      <w:r w:rsidRPr="00D6498F">
        <w:rPr>
          <w:rStyle w:val="StyleUnderline"/>
        </w:rPr>
        <w:t>contradictory</w:t>
      </w:r>
      <w:r>
        <w:t>—</w:t>
      </w:r>
      <w:r w:rsidRPr="00D6498F">
        <w:rPr>
          <w:rStyle w:val="StyleUnderline"/>
        </w:rPr>
        <w:t>definitions of</w:t>
      </w:r>
      <w:r>
        <w:t xml:space="preserve"> what constitutes a lethal autonomous weapon system (</w:t>
      </w:r>
      <w:r w:rsidRPr="00D6498F">
        <w:rPr>
          <w:rStyle w:val="StyleUnderline"/>
        </w:rPr>
        <w:t>LAWS) impede consensus on</w:t>
      </w:r>
      <w:r>
        <w:t xml:space="preserve"> how to </w:t>
      </w:r>
      <w:r w:rsidRPr="00D6498F">
        <w:rPr>
          <w:rStyle w:val="StyleUnderline"/>
        </w:rPr>
        <w:t>avoid</w:t>
      </w:r>
      <w:r w:rsidRPr="00D6498F">
        <w:t xml:space="preserve"> such</w:t>
      </w:r>
      <w:r w:rsidRPr="00D6498F">
        <w:rPr>
          <w:rStyle w:val="StyleUnderline"/>
        </w:rPr>
        <w:t xml:space="preserve"> risks</w:t>
      </w:r>
      <w:r>
        <w:t>.</w:t>
      </w:r>
    </w:p>
    <w:p w:rsidR="00C26C8F" w:rsidRDefault="00C26C8F" w:rsidP="00C26C8F">
      <w:r>
        <w:t>Roles are shifting</w:t>
      </w:r>
    </w:p>
    <w:p w:rsidR="00C26C8F" w:rsidRDefault="00C26C8F" w:rsidP="00C26C8F">
      <w:r w:rsidRPr="00D6498F">
        <w:rPr>
          <w:rStyle w:val="StyleUnderline"/>
        </w:rPr>
        <w:t>The US remains one of the largest drivers of AI and nuclear trends</w:t>
      </w:r>
      <w:r>
        <w:t>. In part this is because the US system is relatively transparent, thereby eliciting countermeasures and imitation. It also stems from the history of US military deployments in East Asia and elsewhere.</w:t>
      </w:r>
    </w:p>
    <w:p w:rsidR="00C26C8F" w:rsidRDefault="00C26C8F" w:rsidP="00C26C8F">
      <w:r w:rsidRPr="00D6498F">
        <w:rPr>
          <w:rStyle w:val="StyleUnderline"/>
        </w:rPr>
        <w:t>US development</w:t>
      </w:r>
      <w:r>
        <w:t xml:space="preserve"> of unmanned combat aerial and underwater vehicles, as well as spaceplanes, has </w:t>
      </w:r>
      <w:r w:rsidRPr="00D6498F">
        <w:rPr>
          <w:rStyle w:val="StyleUnderline"/>
        </w:rPr>
        <w:t>raised</w:t>
      </w:r>
      <w:r>
        <w:t xml:space="preserve"> the </w:t>
      </w:r>
      <w:r w:rsidRPr="00D6498F">
        <w:rPr>
          <w:rStyle w:val="StyleUnderline"/>
        </w:rPr>
        <w:t>attention of Russia and China</w:t>
      </w:r>
      <w:r>
        <w:t xml:space="preserve">, given their longstanding concerns </w:t>
      </w:r>
      <w:r w:rsidRPr="00D6498F">
        <w:rPr>
          <w:rStyle w:val="StyleUnderline"/>
        </w:rPr>
        <w:t>over US attempts to gain an absolute strategic advantage</w:t>
      </w:r>
      <w:r>
        <w:t xml:space="preserve">. Not surprisingly, both </w:t>
      </w:r>
      <w:r w:rsidRPr="00D6498F">
        <w:rPr>
          <w:rStyle w:val="StyleUnderline"/>
        </w:rPr>
        <w:t>Russia and China</w:t>
      </w:r>
      <w:r>
        <w:t xml:space="preserve"> have </w:t>
      </w:r>
      <w:r w:rsidRPr="00D6498F">
        <w:rPr>
          <w:rStyle w:val="StyleUnderline"/>
        </w:rPr>
        <w:t>engaged in similar, and</w:t>
      </w:r>
      <w:r>
        <w:t xml:space="preserve"> in some cases </w:t>
      </w:r>
      <w:r w:rsidRPr="00D6498F">
        <w:rPr>
          <w:rStyle w:val="StyleUnderline"/>
        </w:rPr>
        <w:t>more expansive and unpredictable, AI-driven weapons developments and deployments</w:t>
      </w:r>
      <w:r>
        <w:t xml:space="preserve"> of their own.</w:t>
      </w:r>
    </w:p>
    <w:p w:rsidR="00C26C8F" w:rsidRDefault="00C26C8F" w:rsidP="00C26C8F">
      <w:r>
        <w:t xml:space="preserve">The </w:t>
      </w:r>
      <w:r w:rsidRPr="00D6498F">
        <w:rPr>
          <w:rStyle w:val="StyleUnderline"/>
        </w:rPr>
        <w:t>Chinese military</w:t>
      </w:r>
      <w:r>
        <w:t xml:space="preserve"> has been </w:t>
      </w:r>
      <w:r w:rsidRPr="00D6498F">
        <w:rPr>
          <w:rStyle w:val="StyleUnderline"/>
        </w:rPr>
        <w:t>leveraging AI research and development</w:t>
      </w:r>
      <w:r>
        <w:t xml:space="preserve"> in private industry and universities under “military-civil fusion” (</w:t>
      </w:r>
      <w:proofErr w:type="spellStart"/>
      <w:r>
        <w:rPr>
          <w:rFonts w:ascii="Microsoft JhengHei" w:eastAsia="Microsoft JhengHei" w:hAnsi="Microsoft JhengHei" w:cs="Microsoft JhengHei" w:hint="eastAsia"/>
        </w:rPr>
        <w:t>军</w:t>
      </w:r>
      <w:r>
        <w:rPr>
          <w:rFonts w:hint="eastAsia"/>
        </w:rPr>
        <w:t>民融合</w:t>
      </w:r>
      <w:proofErr w:type="spellEnd"/>
      <w:r>
        <w:t xml:space="preserve">), </w:t>
      </w:r>
      <w:r w:rsidRPr="00D6498F">
        <w:rPr>
          <w:rStyle w:val="StyleUnderline"/>
        </w:rPr>
        <w:t>with</w:t>
      </w:r>
      <w:r>
        <w:t xml:space="preserve"> a </w:t>
      </w:r>
      <w:r w:rsidRPr="00D6498F">
        <w:rPr>
          <w:rStyle w:val="StyleUnderline"/>
        </w:rPr>
        <w:t>focus on autonomous decision-making</w:t>
      </w:r>
      <w:r>
        <w:t xml:space="preserve">, early-warning, guidance, and targeting systems optimized by machine learning. </w:t>
      </w:r>
      <w:r w:rsidRPr="00D6498F">
        <w:rPr>
          <w:rStyle w:val="StyleUnderline"/>
        </w:rPr>
        <w:t>China</w:t>
      </w:r>
      <w:r>
        <w:t xml:space="preserve"> has also </w:t>
      </w:r>
      <w:r w:rsidRPr="00D6498F">
        <w:rPr>
          <w:rStyle w:val="StyleUnderline"/>
        </w:rPr>
        <w:t>worked to</w:t>
      </w:r>
      <w:r>
        <w:t xml:space="preserve"> integrate neural networks that can </w:t>
      </w:r>
      <w:r w:rsidRPr="00D6498F">
        <w:rPr>
          <w:rStyle w:val="StyleUnderline"/>
        </w:rPr>
        <w:t>enhance</w:t>
      </w:r>
      <w:r>
        <w:t xml:space="preserve"> the maneuverability of its </w:t>
      </w:r>
      <w:r w:rsidRPr="00D6498F">
        <w:rPr>
          <w:rStyle w:val="StyleUnderline"/>
        </w:rPr>
        <w:t>hypersonic glide vehicles</w:t>
      </w:r>
      <w:r>
        <w:t xml:space="preserve"> and unmanned underwater and aerial vehicles. These are currently thought to be platforms for conventional weapons, but they </w:t>
      </w:r>
      <w:r w:rsidRPr="00D6498F">
        <w:rPr>
          <w:rStyle w:val="StyleUnderline"/>
        </w:rPr>
        <w:t>could serve as AI-enabled nuclear platforms</w:t>
      </w:r>
      <w:r>
        <w:t xml:space="preserve"> in the future.</w:t>
      </w:r>
    </w:p>
    <w:p w:rsidR="00C26C8F" w:rsidRDefault="00C26C8F" w:rsidP="00C26C8F">
      <w:r>
        <w:t xml:space="preserve">While </w:t>
      </w:r>
      <w:r w:rsidRPr="00D6498F">
        <w:rPr>
          <w:rStyle w:val="StyleUnderline"/>
        </w:rPr>
        <w:t>Russia</w:t>
      </w:r>
      <w:r>
        <w:t xml:space="preserve"> was late in releasing its national AI strategy, it has </w:t>
      </w:r>
      <w:r w:rsidRPr="00D6498F">
        <w:rPr>
          <w:rStyle w:val="StyleUnderline"/>
        </w:rPr>
        <w:t>made strides in developing and testing</w:t>
      </w:r>
      <w:r>
        <w:t xml:space="preserve"> a suite of </w:t>
      </w:r>
      <w:r w:rsidRPr="00D6498F">
        <w:rPr>
          <w:rStyle w:val="StyleUnderline"/>
        </w:rPr>
        <w:t>AI-enabled platforms</w:t>
      </w:r>
      <w:r>
        <w:t xml:space="preserve"> and gearing them toward nuclear delivery. </w:t>
      </w:r>
      <w:r w:rsidRPr="00D6498F">
        <w:rPr>
          <w:rStyle w:val="StyleUnderline"/>
        </w:rPr>
        <w:t>These include</w:t>
      </w:r>
      <w:r>
        <w:t xml:space="preserve"> an </w:t>
      </w:r>
      <w:r w:rsidRPr="00D6498F">
        <w:rPr>
          <w:rStyle w:val="StyleUnderline"/>
        </w:rPr>
        <w:t>AI-equipped missile-carrying bomber, hypersonic glide vehicles that can deliver</w:t>
      </w:r>
      <w:r>
        <w:t xml:space="preserve"> both </w:t>
      </w:r>
      <w:r w:rsidRPr="00D6498F">
        <w:rPr>
          <w:rStyle w:val="StyleUnderline"/>
        </w:rPr>
        <w:t>nuclear</w:t>
      </w:r>
      <w:r>
        <w:t xml:space="preserve"> and conventional </w:t>
      </w:r>
      <w:r w:rsidRPr="00D6498F">
        <w:rPr>
          <w:rStyle w:val="StyleUnderline"/>
        </w:rPr>
        <w:t>payloads</w:t>
      </w:r>
      <w:r>
        <w:t xml:space="preserve">, and a nuclear-powered unmanned underwater vehicle that will reportedly carry a nuclear weapon. Unlike China that has hedged on the ultimate payload of its platforms, </w:t>
      </w:r>
      <w:r w:rsidRPr="00D6498F">
        <w:rPr>
          <w:rStyle w:val="StyleUnderline"/>
        </w:rPr>
        <w:t>Russia has been</w:t>
      </w:r>
      <w:r>
        <w:t xml:space="preserve"> much more </w:t>
      </w:r>
      <w:r w:rsidRPr="00D6498F">
        <w:rPr>
          <w:rStyle w:val="StyleUnderline"/>
        </w:rPr>
        <w:t>explicit about its intention to use these systems for nuclear weapons</w:t>
      </w:r>
      <w:r>
        <w:t>.</w:t>
      </w:r>
    </w:p>
    <w:p w:rsidR="00C26C8F" w:rsidRDefault="00C26C8F" w:rsidP="00C26C8F">
      <w:r>
        <w:t xml:space="preserve">Such </w:t>
      </w:r>
      <w:r w:rsidRPr="00D6498F">
        <w:rPr>
          <w:rStyle w:val="StyleUnderline"/>
        </w:rPr>
        <w:t>Chinese and Russian advances</w:t>
      </w:r>
      <w:r>
        <w:t xml:space="preserve"> have </w:t>
      </w:r>
      <w:r w:rsidRPr="00D6498F">
        <w:rPr>
          <w:rStyle w:val="StyleUnderline"/>
        </w:rPr>
        <w:t>overturned</w:t>
      </w:r>
      <w:r>
        <w:t xml:space="preserve"> the </w:t>
      </w:r>
      <w:r w:rsidRPr="00D6498F">
        <w:rPr>
          <w:rStyle w:val="StyleUnderline"/>
        </w:rPr>
        <w:t>traditional view</w:t>
      </w:r>
      <w:r>
        <w:t xml:space="preserve"> that </w:t>
      </w:r>
      <w:r w:rsidRPr="00D6498F">
        <w:rPr>
          <w:rStyle w:val="StyleUnderline"/>
        </w:rPr>
        <w:t>these</w:t>
      </w:r>
      <w:r>
        <w:t xml:space="preserve"> two </w:t>
      </w:r>
      <w:r w:rsidRPr="00D6498F">
        <w:rPr>
          <w:rStyle w:val="StyleUnderline"/>
        </w:rPr>
        <w:t>countries are simply responding to the US</w:t>
      </w:r>
      <w:r>
        <w:t xml:space="preserve">. As revealed by the 2018 US Nuclear Posture Review and the growing interest in low-yield submarine-launched ballistic missiles (SLBMs) and cruise missiles (SLCMs), the US is increasingly reacting to China and Russia. China’s </w:t>
      </w:r>
      <w:r w:rsidRPr="00D6498F">
        <w:rPr>
          <w:rStyle w:val="StyleUnderline"/>
        </w:rPr>
        <w:t>hedging</w:t>
      </w:r>
      <w:r>
        <w:t xml:space="preserve"> on the ultimate payload and future aims of its hypersonic (DF-ZF) and unmanned systems, as well as Russia’s substantial tactical nuclear assets and projects to enhance survivability and nuclear delivery, such as the Poseidon (Status-6) unmanned underwater vehicle, </w:t>
      </w:r>
      <w:r w:rsidRPr="00D6498F">
        <w:rPr>
          <w:rStyle w:val="StyleUnderline"/>
        </w:rPr>
        <w:t>are driving US strategic evolution</w:t>
      </w:r>
      <w:r>
        <w:t>.</w:t>
      </w:r>
    </w:p>
    <w:p w:rsidR="00C26C8F" w:rsidRDefault="00C26C8F" w:rsidP="00C26C8F">
      <w:r>
        <w:t>Arms control mechanisms need to be revitalized</w:t>
      </w:r>
    </w:p>
    <w:p w:rsidR="00C26C8F" w:rsidRPr="00821C59" w:rsidRDefault="00C26C8F" w:rsidP="00C26C8F">
      <w:r>
        <w:t xml:space="preserve">In light of these developments and threat perceptions, unmanned weapons platforms controlled by </w:t>
      </w:r>
      <w:r w:rsidRPr="00D6498F">
        <w:rPr>
          <w:rStyle w:val="StyleUnderline"/>
        </w:rPr>
        <w:t>AI</w:t>
      </w:r>
      <w:r>
        <w:t xml:space="preserve"> systems could </w:t>
      </w:r>
      <w:r w:rsidRPr="00D6498F">
        <w:rPr>
          <w:rStyle w:val="StyleUnderline"/>
        </w:rPr>
        <w:t>increase</w:t>
      </w:r>
      <w:r>
        <w:t xml:space="preserve"> the </w:t>
      </w:r>
      <w:r w:rsidRPr="00D6498F">
        <w:rPr>
          <w:rStyle w:val="StyleUnderline"/>
        </w:rPr>
        <w:t>risk of nuclear escalation</w:t>
      </w:r>
      <w:r>
        <w:t xml:space="preserve">, in particular </w:t>
      </w:r>
      <w:r w:rsidRPr="00D6498F">
        <w:rPr>
          <w:rStyle w:val="StyleUnderline"/>
        </w:rPr>
        <w:t>through</w:t>
      </w:r>
      <w:r>
        <w:t xml:space="preserve"> the </w:t>
      </w:r>
      <w:r w:rsidRPr="00D6498F">
        <w:rPr>
          <w:rStyle w:val="StyleUnderline"/>
        </w:rPr>
        <w:t>unintentional or intentional collision of unmanned vehicles</w:t>
      </w:r>
      <w:r>
        <w:t xml:space="preserve">. Despite these emerging challenges, current </w:t>
      </w:r>
      <w:r w:rsidRPr="00D6498F">
        <w:rPr>
          <w:rStyle w:val="StyleUnderline"/>
        </w:rPr>
        <w:t>arms control</w:t>
      </w:r>
      <w:r>
        <w:t xml:space="preserve"> mechanisms </w:t>
      </w:r>
      <w:r w:rsidRPr="00D6498F">
        <w:rPr>
          <w:rStyle w:val="StyleUnderline"/>
        </w:rPr>
        <w:t>remain mired in</w:t>
      </w:r>
      <w:r>
        <w:t xml:space="preserve"> decades of historical </w:t>
      </w:r>
      <w:r w:rsidRPr="00D6498F">
        <w:rPr>
          <w:rStyle w:val="StyleUnderline"/>
        </w:rPr>
        <w:t>grievances</w:t>
      </w:r>
      <w:r>
        <w:t xml:space="preserve">. Both the </w:t>
      </w:r>
      <w:r w:rsidRPr="00D6498F">
        <w:rPr>
          <w:rStyle w:val="StyleUnderline"/>
        </w:rPr>
        <w:t>multilateral</w:t>
      </w:r>
      <w:r>
        <w:t xml:space="preserve"> Non-Proliferation of Nuclear Weapons (NPT) Review Conference and the largely stalled bilateral China-US and Russia-US strategic </w:t>
      </w:r>
      <w:r w:rsidRPr="00D6498F">
        <w:rPr>
          <w:rStyle w:val="StyleUnderline"/>
        </w:rPr>
        <w:t>dialogues are plagued with ossified definitions</w:t>
      </w:r>
      <w:r>
        <w:t xml:space="preserve"> of weapons platforms and nuclear deterrence.</w:t>
      </w:r>
    </w:p>
    <w:p w:rsidR="00C26C8F" w:rsidRDefault="00C26C8F" w:rsidP="00C26C8F"/>
    <w:p w:rsidR="0090439A" w:rsidRPr="00C26C8F" w:rsidRDefault="0090439A" w:rsidP="0090439A">
      <w:pPr>
        <w:pStyle w:val="Heading3"/>
      </w:pPr>
      <w:r>
        <w:t>---Ext. Unions Key to Innovation</w:t>
      </w:r>
    </w:p>
    <w:p w:rsidR="009E5733" w:rsidRDefault="009E5733" w:rsidP="009E5733">
      <w:pPr>
        <w:pStyle w:val="Heading4"/>
      </w:pPr>
      <w:r w:rsidRPr="008B200D">
        <w:t xml:space="preserve">Unions </w:t>
      </w:r>
      <w:r>
        <w:t>key to innovation, reform, and knowledge sharing</w:t>
      </w:r>
    </w:p>
    <w:p w:rsidR="009E5733" w:rsidRPr="009303D9" w:rsidRDefault="009E5733" w:rsidP="009E5733">
      <w:pPr>
        <w:rPr>
          <w:rStyle w:val="StyleUnderline"/>
        </w:rPr>
      </w:pPr>
      <w:r w:rsidRPr="00551190">
        <w:rPr>
          <w:rStyle w:val="Style13ptBold"/>
        </w:rPr>
        <w:t>Bivens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9E5733" w:rsidRPr="009303D9" w:rsidRDefault="009E5733" w:rsidP="009E5733">
      <w:pPr>
        <w:rPr>
          <w:rStyle w:val="StyleUnderline"/>
        </w:rPr>
      </w:pPr>
      <w:r w:rsidRPr="009303D9">
        <w:rPr>
          <w:rStyle w:val="StyleUnderline"/>
        </w:rPr>
        <w:t>Because they are on the front lines, working people often have some of the best information on how to improve their workplaces and make their workplaces safer and more productive. Unions provide the means for workers to share their knowledge about what works and what doesn’t—without fear of retaliation. Unionized workplaces also provide their workers with more transparency about company finances and processes that can help shape responses to problems.</w:t>
      </w:r>
    </w:p>
    <w:p w:rsidR="009E5733" w:rsidRPr="008B200D" w:rsidRDefault="009E5733" w:rsidP="009E5733">
      <w:r w:rsidRPr="009303D9">
        <w:rPr>
          <w:rStyle w:val="StyleUnderline"/>
        </w:rPr>
        <w:t>Here are a few examples</w:t>
      </w:r>
      <w:r w:rsidRPr="008B200D">
        <w:t xml:space="preserve"> of specific ways unions have sought to improve their workplaces:</w:t>
      </w:r>
    </w:p>
    <w:p w:rsidR="009E5733" w:rsidRPr="008B200D" w:rsidRDefault="009E5733" w:rsidP="009E5733">
      <w:r w:rsidRPr="009303D9">
        <w:rPr>
          <w:rStyle w:val="StyleUnderline"/>
        </w:rPr>
        <w:t>Shifting from teacher punishment to professional development.</w:t>
      </w:r>
      <w:r w:rsidRPr="008B200D">
        <w:t> The Peer Assistance and Review (PAR) system created by the Toledo Federation of Teachers (TFT) in the early 1980s transformed teacher evaluation and professional development in Toledo and subsequently spread to other cities and counties in Ohio and throughout the country, including Boston; Rochester, New York; St. Paul, Minnesota; and Montgomery County, Maryland. Under the PAR program, new teachers—and experienced teachers who have been struggling—work with “consulting teachers” who provide mentoring and evaluation. Only after that process do principals get involved in evaluation. Veteran teachers may be referred to the program or seek it out on their own. Districts that have adopted PAR say that it strengthens instruction, increases teacher leadership, and helps strengthen the relationship between the district and the teachers union.</w:t>
      </w:r>
      <w:hyperlink r:id="rId102" w:anchor="_note63" w:history="1">
        <w:r w:rsidRPr="008B200D">
          <w:rPr>
            <w:rStyle w:val="Hyperlink"/>
          </w:rPr>
          <w:t>63</w:t>
        </w:r>
      </w:hyperlink>
    </w:p>
    <w:p w:rsidR="009E5733" w:rsidRPr="008B200D" w:rsidRDefault="009E5733" w:rsidP="009E5733">
      <w:r w:rsidRPr="009303D9">
        <w:rPr>
          <w:rStyle w:val="StyleUnderline"/>
        </w:rPr>
        <w:t>Training manufacturing workers in new technology skills.</w:t>
      </w:r>
      <w:r w:rsidRPr="008B200D">
        <w:t> Labor unions and the AFL-CIO Working for America Institute have been key partners in implementing a program that trains workers to operate more technical and highly specialized manufacturing processes. The Industrial Manufacturing Technicians (IMT) apprenticeship program began in Milwaukee and is expanding across eight states. The program, operated by the Wisconsin Regional Training Partnership (WRTP)/BIG STEP, provides workers with 2,700 hours of on-the-job training and 260 hours with technical college instructors. Labor union partners include the International Association of Machinists and Aerospace Workers (IAMAW), the International Association of Sheet Metal, Air, Rail and Transportation Workers (SMART), the International Brotherhood of Electrical Workers (IBEW), the United Automobile Workers (UAW), and the United Steelworkers (USW). “Union support ensures that the firm-specific design of the program is responsive to worker feedback as well as to lessons learned from IMT programs at other employers that the union covers.”</w:t>
      </w:r>
      <w:hyperlink r:id="rId103" w:anchor="_note64" w:history="1">
        <w:r w:rsidRPr="008B200D">
          <w:rPr>
            <w:rStyle w:val="Hyperlink"/>
          </w:rPr>
          <w:t>64</w:t>
        </w:r>
      </w:hyperlink>
    </w:p>
    <w:p w:rsidR="009E5733" w:rsidRDefault="009E5733" w:rsidP="009E5733">
      <w:pPr>
        <w:rPr>
          <w:rStyle w:val="Hyperlink"/>
        </w:rPr>
      </w:pPr>
      <w:r w:rsidRPr="009303D9">
        <w:rPr>
          <w:rStyle w:val="StyleUnderline"/>
        </w:rPr>
        <w:t>Ending quotas that force bank workers to sell exploitive loans</w:t>
      </w:r>
      <w:r w:rsidRPr="008B200D">
        <w:t>. More than 15,000 U.S. bank workers for Spain-based Santander Bank are trying to create the first bank workers’ union in the United States (bank unions are widespread in other developed countries). Among Santander workers’ goals is to end quotas that force workers to hawk subprime auto loans and other exploitative loans to customers—often people of color and neighbors in their communities—without being able to properly explain the terms of those loans.</w:t>
      </w:r>
      <w:hyperlink r:id="rId104" w:anchor="_note65" w:history="1">
        <w:r w:rsidRPr="008B200D">
          <w:rPr>
            <w:rStyle w:val="Hyperlink"/>
          </w:rPr>
          <w:t>65</w:t>
        </w:r>
      </w:hyperlink>
      <w:r w:rsidRPr="008B200D">
        <w:t> While there has been no election petition filed for Santander Bank yet, Santander workers have brought attention to what has been a problem for American consumers. By forming unions and gaining a seat at the table, financial services employees could help end predatory practices like those engaged in by Wells Fargo Bank in recent years.</w:t>
      </w:r>
      <w:hyperlink r:id="rId105" w:anchor="_note66" w:history="1">
        <w:r w:rsidRPr="008B200D">
          <w:rPr>
            <w:rStyle w:val="Hyperlink"/>
          </w:rPr>
          <w:t>66</w:t>
        </w:r>
      </w:hyperlink>
    </w:p>
    <w:p w:rsidR="00B50D2C" w:rsidRDefault="00B50D2C" w:rsidP="00B50D2C">
      <w:pPr>
        <w:pStyle w:val="Heading4"/>
      </w:pPr>
      <w:r>
        <w:t>Innovation, reform, and knowledge sharing is key to sustained economic growth and job development in a new technological landscape.</w:t>
      </w:r>
    </w:p>
    <w:p w:rsidR="00B50D2C" w:rsidRPr="00FB45FF" w:rsidRDefault="00B50D2C" w:rsidP="00B50D2C">
      <w:r w:rsidRPr="00FB45FF">
        <w:rPr>
          <w:rStyle w:val="Style13ptBold"/>
        </w:rPr>
        <w:t xml:space="preserve">Raymond </w:t>
      </w:r>
      <w:proofErr w:type="gramStart"/>
      <w:r w:rsidRPr="00FB45FF">
        <w:rPr>
          <w:rStyle w:val="Style13ptBold"/>
        </w:rPr>
        <w:t>13</w:t>
      </w:r>
      <w:r>
        <w:t xml:space="preserve"> ,</w:t>
      </w:r>
      <w:proofErr w:type="gramEnd"/>
      <w:r>
        <w:t xml:space="preserve">  Kailey Raymond, 06/23/16, "What is the innovation economy and why should you want to be a part of it," Startup Institute, https://www.startupinstitute.com/blog/what-is-the-innovation-economy-and-why-should-you-want</w:t>
      </w:r>
    </w:p>
    <w:p w:rsidR="00B50D2C" w:rsidRDefault="00B50D2C" w:rsidP="00B50D2C">
      <w:pPr>
        <w:rPr>
          <w:rStyle w:val="StyleUnderline"/>
        </w:rPr>
      </w:pPr>
      <w:r>
        <w:t xml:space="preserve">First, let’s start with what is the innovation economy. It sounds an awful lot like a buzzword. Well, maybe, but as buzzy as it may sound, innovation economics is a real thing. Scouts honor. This relatively new theory of economics is based upon the idea that </w:t>
      </w:r>
      <w:r w:rsidRPr="00FB45FF">
        <w:rPr>
          <w:rStyle w:val="StyleUnderline"/>
        </w:rPr>
        <w:t>knowledge, entrepreneurship, innovation, technology and collaboration fuel economic growth</w:t>
      </w:r>
      <w:r>
        <w:t xml:space="preserve">. Look no further than </w:t>
      </w:r>
      <w:proofErr w:type="spellStart"/>
      <w:r>
        <w:t>theWe</w:t>
      </w:r>
      <w:proofErr w:type="spellEnd"/>
      <w:r>
        <w:t xml:space="preserve"> </w:t>
      </w:r>
      <w:proofErr w:type="gramStart"/>
      <w:r>
        <w:t>are Made</w:t>
      </w:r>
      <w:proofErr w:type="gramEnd"/>
      <w:r>
        <w:t xml:space="preserve"> in New </w:t>
      </w:r>
      <w:proofErr w:type="spellStart"/>
      <w:r>
        <w:t>Yorkcampaign</w:t>
      </w:r>
      <w:proofErr w:type="spellEnd"/>
      <w:r>
        <w:t xml:space="preserve">, which seeks to connect the city’s tech startups with its jobs seekers. Government is now supporting the idea that technology and innovation spurs economic growth. Mayor Bloomberg </w:t>
      </w:r>
      <w:proofErr w:type="spellStart"/>
      <w:r>
        <w:t>statedin</w:t>
      </w:r>
      <w:proofErr w:type="spellEnd"/>
      <w:r>
        <w:t xml:space="preserve"> Mashable, “The growth of the tech industry in New York City has been a critical part of weathering the nation’s economic downturn, far better than the rest of the country.” The Innovation Economy in New York A quick glance at the Made in New York map shows over a thousand tech companies in NYC that are hiring. Who knew there were even a thousand tech companies in NYC, let alone that they were all growing their teams!? What about all this talk about unemployment and underemployment, you may ask? The numbers are pretty scary, it’s true. Almost 54% of bachelor’s degree holders under the age of 25 last year were either jobless or underemployed. That’s 1.5 million people. So, what’s the number one reason why you should want to be a part of </w:t>
      </w:r>
      <w:r w:rsidRPr="00FB45FF">
        <w:rPr>
          <w:rStyle w:val="StyleUnderline"/>
        </w:rPr>
        <w:t>the innovation economy</w:t>
      </w:r>
      <w:r>
        <w:t>? Tha</w:t>
      </w:r>
      <w:r w:rsidRPr="00FB45FF">
        <w:rPr>
          <w:rStyle w:val="StyleUnderline"/>
        </w:rPr>
        <w:t>t’s where</w:t>
      </w:r>
      <w:r>
        <w:t xml:space="preserve"> many of </w:t>
      </w:r>
      <w:r w:rsidRPr="00FB45FF">
        <w:rPr>
          <w:rStyle w:val="StyleUnderline"/>
        </w:rPr>
        <w:t>the jobs are hiding!</w:t>
      </w:r>
      <w:r>
        <w:rPr>
          <w:rStyle w:val="StyleUnderline"/>
          <w:u w:val="none"/>
        </w:rPr>
        <w:t xml:space="preserve"> </w:t>
      </w:r>
      <w:r>
        <w:t xml:space="preserve">But, is this just a bubble? Will the innovation economy slow down soon? To that fear, I borrow from an old adage - the only thing that is constant is change. That means </w:t>
      </w:r>
      <w:r w:rsidRPr="00FB45FF">
        <w:rPr>
          <w:rStyle w:val="StyleUnderline"/>
        </w:rPr>
        <w:t>there will always be innovation</w:t>
      </w:r>
      <w:r>
        <w:t xml:space="preserve">. Because what is innovation, if not change? There has always been an innovation economy, we just haven’t put a name on it before. From factories and industry, economies of scale, to computer software and cloud-based technologies, every generation has had one. And it is here, </w:t>
      </w:r>
      <w:r w:rsidRPr="00FB45FF">
        <w:rPr>
          <w:rStyle w:val="StyleUnderline"/>
        </w:rPr>
        <w:t>in the innovation economy, that there will always be jobs</w:t>
      </w:r>
      <w:r>
        <w:t xml:space="preserve">. These are the jobs on the cutting edge that, often, there aren’t yet names for. I look around me and see growth hackers, </w:t>
      </w:r>
      <w:proofErr w:type="spellStart"/>
      <w:r>
        <w:t>technovangelists</w:t>
      </w:r>
      <w:proofErr w:type="spellEnd"/>
      <w:r>
        <w:t xml:space="preserve">, wizards and ninjas- the list goes on of titles that didn’t exist just a few years ago. The growth hackers and wizards of the world are the job makers of the innovation economy. </w:t>
      </w:r>
      <w:r w:rsidRPr="00FB45FF">
        <w:rPr>
          <w:rStyle w:val="StyleUnderline"/>
        </w:rPr>
        <w:t xml:space="preserve">These job descriptions evolve </w:t>
      </w:r>
      <w:proofErr w:type="spellStart"/>
      <w:r w:rsidRPr="00FB45FF">
        <w:rPr>
          <w:rStyle w:val="StyleUnderline"/>
        </w:rPr>
        <w:t>everyday</w:t>
      </w:r>
      <w:proofErr w:type="spellEnd"/>
      <w:r w:rsidRPr="00FB45FF">
        <w:rPr>
          <w:rStyle w:val="StyleUnderline"/>
        </w:rPr>
        <w:t>, reflecting the fast-paced tech environment.</w:t>
      </w:r>
    </w:p>
    <w:p w:rsidR="00B50D2C" w:rsidRDefault="00B50D2C" w:rsidP="009E5733"/>
    <w:p w:rsidR="009E5733" w:rsidRDefault="009E5733" w:rsidP="009E5733"/>
    <w:p w:rsidR="0090439A" w:rsidRDefault="0090439A" w:rsidP="0090439A">
      <w:pPr>
        <w:pStyle w:val="Heading3"/>
      </w:pPr>
      <w:r>
        <w:t xml:space="preserve">2nc Teachers Unions </w:t>
      </w:r>
      <w:proofErr w:type="spellStart"/>
      <w:r>
        <w:t>Mpx</w:t>
      </w:r>
      <w:proofErr w:type="spellEnd"/>
    </w:p>
    <w:p w:rsidR="0090439A" w:rsidRDefault="0090439A" w:rsidP="0090439A">
      <w:pPr>
        <w:pStyle w:val="Heading4"/>
      </w:pPr>
      <w:r>
        <w:t>Undermining police unions hurts teachers’ unions.</w:t>
      </w:r>
    </w:p>
    <w:p w:rsidR="0090439A" w:rsidRPr="00A409DF" w:rsidRDefault="0090439A" w:rsidP="0090439A">
      <w:pPr>
        <w:rPr>
          <w:sz w:val="16"/>
          <w:szCs w:val="16"/>
        </w:rPr>
      </w:pPr>
      <w:proofErr w:type="spellStart"/>
      <w:r w:rsidRPr="00A409DF">
        <w:rPr>
          <w:rStyle w:val="Style13ptBold"/>
        </w:rPr>
        <w:t>Ujifusa</w:t>
      </w:r>
      <w:proofErr w:type="spellEnd"/>
      <w:r w:rsidRPr="00A409DF">
        <w:rPr>
          <w:rStyle w:val="Style13ptBold"/>
        </w:rPr>
        <w:t xml:space="preserve"> ‘6/23</w:t>
      </w:r>
      <w:r>
        <w:t xml:space="preserve"> </w:t>
      </w:r>
      <w:r w:rsidRPr="00A409DF">
        <w:rPr>
          <w:sz w:val="16"/>
          <w:szCs w:val="16"/>
        </w:rPr>
        <w:t xml:space="preserve">[Andrew; “Police Face Fierce Push for Accountability. Could Unionized Teachers Be Next?”; 6/23/20; Education Week; </w:t>
      </w:r>
      <w:hyperlink r:id="rId106" w:history="1">
        <w:r w:rsidRPr="00A409DF">
          <w:rPr>
            <w:rStyle w:val="Hyperlink"/>
            <w:sz w:val="16"/>
            <w:szCs w:val="16"/>
          </w:rPr>
          <w:t>https://www.edweek.org/ew/articles/2020/06/23/police-face-fierce-push-for-accountability-could.html</w:t>
        </w:r>
      </w:hyperlink>
      <w:r w:rsidRPr="00A409DF">
        <w:rPr>
          <w:sz w:val="16"/>
          <w:szCs w:val="16"/>
        </w:rPr>
        <w:t>; Accessed 6/25/20; NT]</w:t>
      </w:r>
    </w:p>
    <w:p w:rsidR="0090439A" w:rsidRPr="00270434" w:rsidRDefault="0090439A" w:rsidP="0090439A">
      <w:pPr>
        <w:rPr>
          <w:sz w:val="16"/>
        </w:rPr>
      </w:pPr>
      <w:r w:rsidRPr="00270434">
        <w:rPr>
          <w:sz w:val="16"/>
        </w:rPr>
        <w:t xml:space="preserve">A </w:t>
      </w:r>
      <w:r w:rsidRPr="00270434">
        <w:rPr>
          <w:rStyle w:val="StyleUnderline"/>
        </w:rPr>
        <w:t>national discussion about</w:t>
      </w:r>
      <w:r w:rsidRPr="00270434">
        <w:rPr>
          <w:sz w:val="16"/>
        </w:rPr>
        <w:t xml:space="preserve"> how </w:t>
      </w:r>
      <w:r w:rsidRPr="00270434">
        <w:rPr>
          <w:rStyle w:val="StyleUnderline"/>
        </w:rPr>
        <w:t>police</w:t>
      </w:r>
      <w:r w:rsidRPr="00270434">
        <w:rPr>
          <w:sz w:val="16"/>
        </w:rPr>
        <w:t xml:space="preserve"> do their jobs and are held accountable has quickly—perhaps inevitably—</w:t>
      </w:r>
      <w:r w:rsidRPr="00270434">
        <w:rPr>
          <w:rStyle w:val="StyleUnderline"/>
        </w:rPr>
        <w:t>raised parallel questions about</w:t>
      </w:r>
      <w:r w:rsidRPr="00270434">
        <w:rPr>
          <w:sz w:val="16"/>
        </w:rPr>
        <w:t xml:space="preserve"> whether </w:t>
      </w:r>
      <w:r w:rsidRPr="00270434">
        <w:rPr>
          <w:rStyle w:val="StyleUnderline"/>
        </w:rPr>
        <w:t>teachers</w:t>
      </w:r>
      <w:r w:rsidRPr="00270434">
        <w:rPr>
          <w:sz w:val="16"/>
        </w:rPr>
        <w:t xml:space="preserve"> should be put under the same kind of microscope, </w:t>
      </w:r>
      <w:r w:rsidRPr="00270434">
        <w:rPr>
          <w:rStyle w:val="StyleUnderline"/>
        </w:rPr>
        <w:t>and</w:t>
      </w:r>
      <w:r w:rsidRPr="00270434">
        <w:rPr>
          <w:sz w:val="16"/>
        </w:rPr>
        <w:t xml:space="preserve"> how their </w:t>
      </w:r>
      <w:r w:rsidRPr="00270434">
        <w:rPr>
          <w:rStyle w:val="StyleUnderline"/>
        </w:rPr>
        <w:t>unions</w:t>
      </w:r>
      <w:r w:rsidRPr="00270434">
        <w:rPr>
          <w:sz w:val="16"/>
        </w:rPr>
        <w:t xml:space="preserve"> should approach law enforcement policy.</w:t>
      </w:r>
    </w:p>
    <w:p w:rsidR="0090439A" w:rsidRPr="00270434" w:rsidRDefault="0090439A" w:rsidP="0090439A">
      <w:pPr>
        <w:rPr>
          <w:sz w:val="16"/>
        </w:rPr>
      </w:pPr>
      <w:r w:rsidRPr="00270434">
        <w:rPr>
          <w:sz w:val="16"/>
        </w:rPr>
        <w:t xml:space="preserve">The death of Minneapolis resident George Floyd while in police custody has sparked protests and emotional </w:t>
      </w:r>
      <w:r w:rsidRPr="00270434">
        <w:rPr>
          <w:rStyle w:val="StyleUnderline"/>
        </w:rPr>
        <w:t>debates about</w:t>
      </w:r>
      <w:r w:rsidRPr="00270434">
        <w:rPr>
          <w:sz w:val="16"/>
        </w:rPr>
        <w:t xml:space="preserve"> law enforcement and whether to reform, defund, or abolish police forces, including in schools. Such proposals, many of which are a long way from becoming national policy but </w:t>
      </w:r>
      <w:r w:rsidRPr="00270434">
        <w:rPr>
          <w:rStyle w:val="StyleUnderline"/>
        </w:rPr>
        <w:t>could gain traction</w:t>
      </w:r>
      <w:r w:rsidRPr="00270434">
        <w:rPr>
          <w:sz w:val="16"/>
        </w:rPr>
        <w:t xml:space="preserve"> locally, </w:t>
      </w:r>
      <w:r w:rsidRPr="00270434">
        <w:rPr>
          <w:rStyle w:val="StyleUnderline"/>
        </w:rPr>
        <w:t>would blunt</w:t>
      </w:r>
      <w:r w:rsidRPr="00270434">
        <w:rPr>
          <w:sz w:val="16"/>
        </w:rPr>
        <w:t xml:space="preserve"> the </w:t>
      </w:r>
      <w:r w:rsidRPr="00270434">
        <w:rPr>
          <w:rStyle w:val="StyleUnderline"/>
        </w:rPr>
        <w:t>collective bargaining power of law enforcement</w:t>
      </w:r>
      <w:r w:rsidRPr="00270434">
        <w:rPr>
          <w:sz w:val="16"/>
        </w:rPr>
        <w:t>.</w:t>
      </w:r>
    </w:p>
    <w:p w:rsidR="0090439A" w:rsidRPr="00270434" w:rsidRDefault="0090439A" w:rsidP="0090439A">
      <w:pPr>
        <w:rPr>
          <w:sz w:val="16"/>
        </w:rPr>
      </w:pPr>
      <w:r w:rsidRPr="00270434">
        <w:rPr>
          <w:sz w:val="16"/>
        </w:rPr>
        <w:t xml:space="preserve">So </w:t>
      </w:r>
      <w:r w:rsidRPr="00270434">
        <w:rPr>
          <w:rStyle w:val="StyleUnderline"/>
        </w:rPr>
        <w:t>could the same</w:t>
      </w:r>
      <w:r w:rsidRPr="00270434">
        <w:rPr>
          <w:sz w:val="16"/>
        </w:rPr>
        <w:t xml:space="preserve"> type of </w:t>
      </w:r>
      <w:r w:rsidRPr="00270434">
        <w:rPr>
          <w:rStyle w:val="StyleUnderline"/>
        </w:rPr>
        <w:t>political energy soon affect teachers’ unions</w:t>
      </w:r>
      <w:r w:rsidRPr="00270434">
        <w:rPr>
          <w:sz w:val="16"/>
        </w:rPr>
        <w:t>? And to what extent has the unions’ stance shifted on the related issue of police in schools?</w:t>
      </w:r>
    </w:p>
    <w:p w:rsidR="0090439A" w:rsidRPr="00270434" w:rsidRDefault="0090439A" w:rsidP="0090439A">
      <w:pPr>
        <w:rPr>
          <w:sz w:val="16"/>
          <w:szCs w:val="16"/>
        </w:rPr>
      </w:pPr>
      <w:r w:rsidRPr="00270434">
        <w:rPr>
          <w:sz w:val="16"/>
          <w:szCs w:val="16"/>
        </w:rPr>
        <w:t>The kind of teacher misconduct that can lead to criminal or civil penalties, while rare, has created headlines and heated disputes in the past. And there’s no shortage of people willing to connect disappointing student outcomes with what they say are unhelpful or outdated labor protections for adults.</w:t>
      </w:r>
    </w:p>
    <w:p w:rsidR="0090439A" w:rsidRPr="00270434" w:rsidRDefault="0090439A" w:rsidP="0090439A">
      <w:pPr>
        <w:rPr>
          <w:sz w:val="16"/>
          <w:szCs w:val="16"/>
        </w:rPr>
      </w:pPr>
      <w:r w:rsidRPr="00270434">
        <w:rPr>
          <w:sz w:val="16"/>
          <w:szCs w:val="16"/>
        </w:rPr>
        <w:t>“Any time we have a consolidation of power, and it disempowers and marginalizes the people and the communities that it’s supposed to serve, then it’s problematic,” said Sharif El-</w:t>
      </w:r>
      <w:proofErr w:type="spellStart"/>
      <w:r w:rsidRPr="00270434">
        <w:rPr>
          <w:sz w:val="16"/>
          <w:szCs w:val="16"/>
        </w:rPr>
        <w:t>Mekki</w:t>
      </w:r>
      <w:proofErr w:type="spellEnd"/>
      <w:r w:rsidRPr="00270434">
        <w:rPr>
          <w:sz w:val="16"/>
          <w:szCs w:val="16"/>
        </w:rPr>
        <w:t>, the CEO of the Center for Black Educator Development and a former principal. “It bewilders me that people think that unions of various types, including teachers, are immune from systemic racism. It’s beyond naive. It’s disingenuous to believe that because you signed up to teach, you magically evolve from racial tendencies and racial biases.”</w:t>
      </w:r>
    </w:p>
    <w:p w:rsidR="0090439A" w:rsidRPr="00270434" w:rsidRDefault="0090439A" w:rsidP="0090439A">
      <w:r w:rsidRPr="00270434">
        <w:rPr>
          <w:sz w:val="16"/>
        </w:rPr>
        <w:t xml:space="preserve">Yet police brutality is a fundamentally different issue from educator accountability and, more specifically, how teachers are evaluated for their students' performance. </w:t>
      </w:r>
      <w:r w:rsidRPr="00270434">
        <w:rPr>
          <w:rStyle w:val="StyleUnderline"/>
        </w:rPr>
        <w:t>Uneasiness about</w:t>
      </w:r>
      <w:r w:rsidRPr="00270434">
        <w:rPr>
          <w:sz w:val="16"/>
        </w:rPr>
        <w:t xml:space="preserve"> the role of </w:t>
      </w:r>
      <w:r w:rsidRPr="00270434">
        <w:rPr>
          <w:rStyle w:val="StyleUnderline"/>
        </w:rPr>
        <w:t>police unions has been growing</w:t>
      </w:r>
      <w:r w:rsidRPr="00270434">
        <w:rPr>
          <w:sz w:val="16"/>
        </w:rPr>
        <w:t xml:space="preserve"> on the left for some time—including, most recently, among the two national teachers’ unions themselves—at the same time that teachers’ unions have strengthened their standing in the Democratic Party.</w:t>
      </w:r>
    </w:p>
    <w:p w:rsidR="0090439A" w:rsidRPr="00225232" w:rsidRDefault="0090439A" w:rsidP="0090439A">
      <w:pPr>
        <w:pStyle w:val="Heading4"/>
      </w:pPr>
      <w:r>
        <w:t xml:space="preserve">Teachers </w:t>
      </w:r>
      <w:r w:rsidRPr="00225232">
        <w:t xml:space="preserve">Unions and collective bargaining key to democracy </w:t>
      </w:r>
      <w:r>
        <w:t>promotion and civil rights</w:t>
      </w:r>
    </w:p>
    <w:p w:rsidR="0090439A" w:rsidRPr="00225232" w:rsidRDefault="0090439A" w:rsidP="0090439A">
      <w:proofErr w:type="spellStart"/>
      <w:r w:rsidRPr="00225232">
        <w:rPr>
          <w:rStyle w:val="Style13ptBold"/>
        </w:rPr>
        <w:t>Kahlenberg</w:t>
      </w:r>
      <w:proofErr w:type="spellEnd"/>
      <w:r w:rsidRPr="00225232">
        <w:rPr>
          <w:rStyle w:val="Style13ptBold"/>
        </w:rPr>
        <w:t xml:space="preserve"> ’17 </w:t>
      </w:r>
      <w:r w:rsidRPr="00225232">
        <w:t>(Richard D.</w:t>
      </w:r>
      <w:r w:rsidRPr="00225232">
        <w:rPr>
          <w:rStyle w:val="Style13ptBold"/>
          <w:b w:val="0"/>
        </w:rPr>
        <w:t xml:space="preserve"> </w:t>
      </w:r>
      <w:proofErr w:type="spellStart"/>
      <w:r w:rsidRPr="00225232">
        <w:t>Kahlenberg</w:t>
      </w:r>
      <w:proofErr w:type="spellEnd"/>
      <w:r w:rsidRPr="00225232">
        <w:t xml:space="preserve"> is a senior fellow at The Century Foundation, previously a Fellow at the Center for National Policy, a visiting associate professor of constitutional law at George Washington University, and a legislative assistant to Senator Charles S. Robb, serves on the advisory board of the Pell Institute, the Albert </w:t>
      </w:r>
      <w:proofErr w:type="spellStart"/>
      <w:r w:rsidRPr="00225232">
        <w:t>Shanker</w:t>
      </w:r>
      <w:proofErr w:type="spellEnd"/>
      <w:r w:rsidRPr="00225232">
        <w:t xml:space="preserve"> Institute and the Research Advisory Panel of the National Coalition for School Diversity, magna cum laude from Harvard College and cum laude from Harvard Law School, he spent a year at the University of Nairobi School of Journalism as a Rotary Scholar. Summer 2017 “Resisting the Threat to Democracy with Union Activism”, </w:t>
      </w:r>
      <w:hyperlink r:id="rId107" w:history="1">
        <w:r w:rsidRPr="00225232">
          <w:rPr>
            <w:rStyle w:val="Hyperlink"/>
          </w:rPr>
          <w:t>https://www.aft.org/ae/summer2017/kahlenberg</w:t>
        </w:r>
      </w:hyperlink>
      <w:r w:rsidRPr="00225232">
        <w:t xml:space="preserve"> Accessed 10/31/17)</w:t>
      </w:r>
    </w:p>
    <w:p w:rsidR="0090439A" w:rsidRPr="00225232" w:rsidRDefault="0090439A" w:rsidP="0090439A">
      <w:pPr>
        <w:rPr>
          <w:u w:val="single"/>
        </w:rPr>
      </w:pPr>
      <w:r w:rsidRPr="00225232">
        <w:rPr>
          <w:rStyle w:val="TitleChar"/>
        </w:rPr>
        <w:t>“</w:t>
      </w:r>
      <w:r w:rsidRPr="00225232">
        <w:rPr>
          <w:rStyle w:val="TitleChar"/>
          <w:highlight w:val="yellow"/>
        </w:rPr>
        <w:t>Where free unions and collective bargaining are forbidden, freedom is lost</w:t>
      </w:r>
      <w:r w:rsidRPr="00225232">
        <w:rPr>
          <w:rStyle w:val="TitleChar"/>
        </w:rPr>
        <w:t>.”</w:t>
      </w:r>
      <w:r w:rsidRPr="00225232">
        <w:rPr>
          <w:sz w:val="16"/>
        </w:rPr>
        <w:t xml:space="preserve"> The late AFT President Albert </w:t>
      </w:r>
      <w:proofErr w:type="spellStart"/>
      <w:r w:rsidRPr="00225232">
        <w:rPr>
          <w:sz w:val="16"/>
        </w:rPr>
        <w:t>Shanker</w:t>
      </w:r>
      <w:proofErr w:type="spellEnd"/>
      <w:r w:rsidRPr="00225232">
        <w:rPr>
          <w:sz w:val="16"/>
        </w:rPr>
        <w:t xml:space="preserve"> saw a pattern in authoritarian regimes. “</w:t>
      </w:r>
      <w:r w:rsidRPr="00225232">
        <w:rPr>
          <w:rStyle w:val="Emphasis"/>
          <w:highlight w:val="yellow"/>
        </w:rPr>
        <w:t>There is no</w:t>
      </w:r>
      <w:r w:rsidRPr="00225232">
        <w:rPr>
          <w:rStyle w:val="Emphasis"/>
        </w:rPr>
        <w:t xml:space="preserve"> freedom or </w:t>
      </w:r>
      <w:r w:rsidRPr="00225232">
        <w:rPr>
          <w:rStyle w:val="Emphasis"/>
          <w:highlight w:val="yellow"/>
        </w:rPr>
        <w:t>democracy without</w:t>
      </w:r>
      <w:r w:rsidRPr="00225232">
        <w:rPr>
          <w:rStyle w:val="Emphasis"/>
        </w:rPr>
        <w:t xml:space="preserve"> trade </w:t>
      </w:r>
      <w:r w:rsidRPr="00225232">
        <w:rPr>
          <w:rStyle w:val="Emphasis"/>
          <w:highlight w:val="yellow"/>
        </w:rPr>
        <w:t>unions</w:t>
      </w:r>
      <w:r w:rsidRPr="00225232">
        <w:rPr>
          <w:sz w:val="16"/>
        </w:rPr>
        <w:t xml:space="preserve">,” he noted. </w:t>
      </w:r>
      <w:r w:rsidRPr="00225232">
        <w:rPr>
          <w:rStyle w:val="TitleChar"/>
        </w:rPr>
        <w:t>“The first thing a dictator does is to get rid of the trade unions.”</w:t>
      </w:r>
      <w:r w:rsidRPr="00225232">
        <w:rPr>
          <w:sz w:val="16"/>
        </w:rPr>
        <w:t xml:space="preserve">38 </w:t>
      </w:r>
      <w:r w:rsidRPr="00225232">
        <w:rPr>
          <w:rStyle w:val="TitleChar"/>
        </w:rPr>
        <w:t xml:space="preserve">Indeed, when the United States attempts to plant the seeds of democracy in other countries, </w:t>
      </w:r>
      <w:r w:rsidRPr="00225232">
        <w:rPr>
          <w:rStyle w:val="Emphasis"/>
        </w:rPr>
        <w:t>free trade unions are critical elements of what we advocate</w:t>
      </w:r>
      <w:r w:rsidRPr="00225232">
        <w:rPr>
          <w:rStyle w:val="TitleChar"/>
        </w:rPr>
        <w:t xml:space="preserve">. For one thing, </w:t>
      </w:r>
      <w:r w:rsidRPr="00225232">
        <w:rPr>
          <w:rStyle w:val="TitleChar"/>
          <w:highlight w:val="yellow"/>
        </w:rPr>
        <w:t>democracies need a strong middle class</w:t>
      </w:r>
      <w:r w:rsidRPr="00225232">
        <w:rPr>
          <w:rStyle w:val="TitleChar"/>
        </w:rPr>
        <w:t>, and unions help create shared prosperity.</w:t>
      </w:r>
      <w:r w:rsidRPr="00225232">
        <w:rPr>
          <w:sz w:val="16"/>
        </w:rPr>
        <w:t xml:space="preserve"> In America after the Great Depression, strong unions helped build the middle class, and they continue to have a positive effect on ameliorating extreme inequalities of wealth. Research finds, for example, that unions compress wage differences between management and labor. According to one study, “controlling for variation in human resource practices, unionized establishments have on average a 23.2 percentage point lower manager-to-worker pay ratio relative to non-union workplaces.”39 By the same token, as the Center for American Progress’s David </w:t>
      </w:r>
      <w:proofErr w:type="spellStart"/>
      <w:r w:rsidRPr="00225232">
        <w:rPr>
          <w:sz w:val="16"/>
        </w:rPr>
        <w:t>Madland</w:t>
      </w:r>
      <w:proofErr w:type="spellEnd"/>
      <w:r w:rsidRPr="00225232">
        <w:rPr>
          <w:sz w:val="16"/>
        </w:rPr>
        <w:t xml:space="preserve"> has vividly illustrated, the decline in union density in the United States between 1969 and 2009 has been accompanied by a strikingly similar decline in the share of income going to the middle class (the middle three-fifths of the income distribution). </w:t>
      </w:r>
      <w:r w:rsidRPr="00225232">
        <w:rPr>
          <w:rStyle w:val="Emphasis"/>
        </w:rPr>
        <w:t>Civic organizations that are run democratically can also be an important mechanism for acculturating citizens to the inner workings of democracy</w:t>
      </w:r>
      <w:r w:rsidRPr="00225232">
        <w:rPr>
          <w:sz w:val="16"/>
        </w:rPr>
        <w:t xml:space="preserve">. </w:t>
      </w:r>
      <w:r w:rsidRPr="00225232">
        <w:rPr>
          <w:rStyle w:val="TitleChar"/>
          <w:highlight w:val="yellow"/>
        </w:rPr>
        <w:t>Unions</w:t>
      </w:r>
      <w:r w:rsidRPr="00225232">
        <w:rPr>
          <w:rStyle w:val="TitleChar"/>
        </w:rPr>
        <w:t xml:space="preserve"> are among the most important of these organizations, </w:t>
      </w:r>
      <w:r w:rsidRPr="00225232">
        <w:rPr>
          <w:rStyle w:val="TitleChar"/>
          <w:highlight w:val="yellow"/>
        </w:rPr>
        <w:t>bring</w:t>
      </w:r>
      <w:r w:rsidRPr="00225232">
        <w:rPr>
          <w:rStyle w:val="TitleChar"/>
        </w:rPr>
        <w:t xml:space="preserve">ing </w:t>
      </w:r>
      <w:r w:rsidRPr="00225232">
        <w:rPr>
          <w:rStyle w:val="TitleChar"/>
          <w:highlight w:val="yellow"/>
        </w:rPr>
        <w:t>together</w:t>
      </w:r>
      <w:r w:rsidRPr="00225232">
        <w:rPr>
          <w:rStyle w:val="TitleChar"/>
        </w:rPr>
        <w:t xml:space="preserve"> rank-and-file workers from </w:t>
      </w:r>
      <w:r w:rsidRPr="00225232">
        <w:rPr>
          <w:rStyle w:val="TitleChar"/>
          <w:highlight w:val="yellow"/>
        </w:rPr>
        <w:t>a variety of ethnic, racial, and religious backgrounds</w:t>
      </w:r>
      <w:r w:rsidRPr="00225232">
        <w:rPr>
          <w:rStyle w:val="TitleChar"/>
        </w:rPr>
        <w:t xml:space="preserve">, and </w:t>
      </w:r>
      <w:r w:rsidRPr="00225232">
        <w:rPr>
          <w:rStyle w:val="TitleChar"/>
          <w:highlight w:val="yellow"/>
        </w:rPr>
        <w:t>serving</w:t>
      </w:r>
      <w:r w:rsidRPr="00225232">
        <w:rPr>
          <w:rStyle w:val="TitleChar"/>
        </w:rPr>
        <w:t xml:space="preserve"> as what Harvard political scientist Robert Putnam calls “</w:t>
      </w:r>
      <w:r w:rsidRPr="00225232">
        <w:rPr>
          <w:rStyle w:val="TitleChar"/>
          <w:highlight w:val="yellow"/>
        </w:rPr>
        <w:t>schools for democracy</w:t>
      </w:r>
      <w:r w:rsidRPr="00225232">
        <w:rPr>
          <w:rStyle w:val="TitleChar"/>
        </w:rPr>
        <w:t xml:space="preserve">.” Union members learn skills that are essential to a well-functioning democracy: </w:t>
      </w:r>
      <w:r w:rsidRPr="00225232">
        <w:rPr>
          <w:rStyle w:val="TitleChar"/>
          <w:highlight w:val="yellow"/>
        </w:rPr>
        <w:t>how to run meetings, debate one another, and organize for political action</w:t>
      </w:r>
      <w:r w:rsidRPr="00225232">
        <w:rPr>
          <w:rStyle w:val="TitleChar"/>
        </w:rPr>
        <w:t>.</w:t>
      </w:r>
      <w:r w:rsidRPr="00225232">
        <w:rPr>
          <w:sz w:val="16"/>
        </w:rPr>
        <w:t xml:space="preserve">40 Labor unions can also help create a culture of participation among workers. Being involved in workplace decisions and the give-and-take of collective bargaining, voting on union contracts, and voting for union leadership have all been called important drivers of “democratic acculturation.”41 In addition, union members routinely engage in civic activities, such as staffing phone banks and canvassing voters door to door. This involvement can boost civic participation among union members and nonmembers alike. One study found that for every 1-percentage-point increase in a state’s union density, voter turnout increased between 0.2 and 2.5 percentage points. In a presidential election, a 10-percentage-point increase in union density could translate into 3 million more voters.42 Likewise, research shows that unions played an important role in countering “an authoritarian streak” among working-class voters. Sociologist and political scientist Seymour Martin </w:t>
      </w:r>
      <w:proofErr w:type="spellStart"/>
      <w:r w:rsidRPr="00225232">
        <w:rPr>
          <w:sz w:val="16"/>
        </w:rPr>
        <w:t>Lipset</w:t>
      </w:r>
      <w:proofErr w:type="spellEnd"/>
      <w:r w:rsidRPr="00225232">
        <w:rPr>
          <w:sz w:val="16"/>
        </w:rPr>
        <w:t xml:space="preserve"> found that organized labor made workers more inclined to embrace democratic norms by inculcating “civic virtues in its members.”43 Social Justice Unionism and the AFT Given the extraordinary threats facing our democracy, unions must not limit themselves to their traditional bread-and-butter work of negotiating better wages and benefits for members. </w:t>
      </w:r>
      <w:r w:rsidRPr="00225232">
        <w:rPr>
          <w:rStyle w:val="TitleChar"/>
        </w:rPr>
        <w:t xml:space="preserve">The times demand a social justice unionism that resists the Trump agenda on an array of fronts: privatization of schools, union bashing, and cutbacks on civil rights at home and human rights abroad. But in this difficult era, </w:t>
      </w:r>
      <w:r w:rsidRPr="00225232">
        <w:rPr>
          <w:rStyle w:val="TitleChar"/>
          <w:highlight w:val="yellow"/>
        </w:rPr>
        <w:t>social justice unionism</w:t>
      </w:r>
      <w:r w:rsidRPr="00225232">
        <w:rPr>
          <w:rStyle w:val="TitleChar"/>
        </w:rPr>
        <w:t xml:space="preserve"> also needs to </w:t>
      </w:r>
      <w:r w:rsidRPr="00225232">
        <w:rPr>
          <w:rStyle w:val="TitleChar"/>
          <w:highlight w:val="yellow"/>
        </w:rPr>
        <w:t>promote a forward-looking agenda</w:t>
      </w:r>
      <w:r w:rsidRPr="00225232">
        <w:rPr>
          <w:rStyle w:val="TitleChar"/>
        </w:rPr>
        <w:t xml:space="preserve"> that includes making public schools more democratic, fighting </w:t>
      </w:r>
      <w:r w:rsidRPr="00225232">
        <w:rPr>
          <w:rStyle w:val="TitleChar"/>
          <w:highlight w:val="yellow"/>
        </w:rPr>
        <w:t>to expand union</w:t>
      </w:r>
      <w:r w:rsidRPr="00225232">
        <w:rPr>
          <w:rStyle w:val="TitleChar"/>
        </w:rPr>
        <w:t xml:space="preserve"> organizing </w:t>
      </w:r>
      <w:r w:rsidRPr="00225232">
        <w:rPr>
          <w:rStyle w:val="TitleChar"/>
          <w:highlight w:val="yellow"/>
        </w:rPr>
        <w:t>rights at the state and local levels</w:t>
      </w:r>
      <w:r w:rsidRPr="00225232">
        <w:rPr>
          <w:rStyle w:val="TitleChar"/>
        </w:rPr>
        <w:t>, and adopting an approach on civil rights and diversity that is more inclusive.</w:t>
      </w:r>
      <w:r w:rsidRPr="00225232">
        <w:rPr>
          <w:sz w:val="16"/>
        </w:rPr>
        <w:t xml:space="preserve"> </w:t>
      </w:r>
      <w:r w:rsidRPr="00225232">
        <w:rPr>
          <w:rStyle w:val="TitleChar"/>
        </w:rPr>
        <w:t xml:space="preserve">The resistance to Trump’s anti-democratic agenda has already begun, and </w:t>
      </w:r>
      <w:r w:rsidRPr="00225232">
        <w:rPr>
          <w:rStyle w:val="TitleChar"/>
          <w:highlight w:val="yellow"/>
        </w:rPr>
        <w:t>the AFT has been a central player</w:t>
      </w:r>
      <w:r w:rsidRPr="00225232">
        <w:rPr>
          <w:rStyle w:val="TitleChar"/>
        </w:rPr>
        <w:t>—joining the 2017 Women’s March the day after the inauguration, where the crowd was so big that people couldn’t move, and supporting the large numbers who flocked to airports in response to Trump’s travel ban.</w:t>
      </w:r>
      <w:r w:rsidRPr="00225232">
        <w:rPr>
          <w:sz w:val="16"/>
        </w:rPr>
        <w:t xml:space="preserve"> We have seen judges stand up to Trump’s unconstitutional restriction on travel, and the press stand up to the administration’s attempt to intimidate them. We’ve seen Muslims raise money to rebuild Jewish cemeteries that were vandalized, and Jews, such as AFT President Randi Weingarten, committing to register as Muslims if Trump moves forward on his pernicious proposal for a registry. But these early promising developments must be sustained over the long haul. The AFT has a special history upon which it can draw at this moment of democratic crisis. </w:t>
      </w:r>
      <w:r w:rsidRPr="00225232">
        <w:rPr>
          <w:rStyle w:val="TitleChar"/>
        </w:rPr>
        <w:t xml:space="preserve">There are other labor unions that represent workers, and there are other organizations that represent teachers. But </w:t>
      </w:r>
      <w:r w:rsidRPr="00225232">
        <w:rPr>
          <w:rStyle w:val="Emphasis"/>
        </w:rPr>
        <w:t xml:space="preserve">only </w:t>
      </w:r>
      <w:r w:rsidRPr="00225232">
        <w:rPr>
          <w:rStyle w:val="Emphasis"/>
          <w:highlight w:val="yellow"/>
        </w:rPr>
        <w:t>the AFT stands</w:t>
      </w:r>
      <w:r w:rsidRPr="00225232">
        <w:rPr>
          <w:rStyle w:val="Emphasis"/>
        </w:rPr>
        <w:t xml:space="preserve"> directly </w:t>
      </w:r>
      <w:r w:rsidRPr="00225232">
        <w:rPr>
          <w:rStyle w:val="Emphasis"/>
          <w:highlight w:val="yellow"/>
        </w:rPr>
        <w:t>at the intersection of public education and</w:t>
      </w:r>
      <w:r w:rsidRPr="00225232">
        <w:rPr>
          <w:rStyle w:val="Emphasis"/>
        </w:rPr>
        <w:t xml:space="preserve"> the trade </w:t>
      </w:r>
      <w:r w:rsidRPr="00225232">
        <w:rPr>
          <w:rStyle w:val="Emphasis"/>
          <w:highlight w:val="yellow"/>
        </w:rPr>
        <w:t>union movement,</w:t>
      </w:r>
      <w:r w:rsidRPr="00225232">
        <w:rPr>
          <w:rStyle w:val="Emphasis"/>
        </w:rPr>
        <w:t xml:space="preserve"> both of </w:t>
      </w:r>
      <w:r w:rsidRPr="00225232">
        <w:rPr>
          <w:rStyle w:val="Emphasis"/>
          <w:highlight w:val="yellow"/>
        </w:rPr>
        <w:t>which are so essential to the survival of democracy</w:t>
      </w:r>
      <w:r w:rsidRPr="00225232">
        <w:rPr>
          <w:rStyle w:val="TitleChar"/>
        </w:rPr>
        <w:t>. Throughout its 100-year history, the AFT has epitomized social justice unionism. That was true when early AFT members created the union’s motto: “</w:t>
      </w:r>
      <w:r w:rsidRPr="00225232">
        <w:rPr>
          <w:rStyle w:val="Emphasis"/>
        </w:rPr>
        <w:t>Democracy in education; education for democracy</w:t>
      </w:r>
      <w:r w:rsidRPr="00225232">
        <w:rPr>
          <w:rStyle w:val="TitleChar"/>
        </w:rPr>
        <w:t>.”</w:t>
      </w:r>
      <w:r w:rsidRPr="00225232">
        <w:rPr>
          <w:sz w:val="16"/>
        </w:rPr>
        <w:t xml:space="preserve"> It was true in the 1950s, when the AFT was the only education organization that filed an amicus brief to overturn segregation in Brown v. Board of Education. And it is true today, under Weingarten’s fight for “solution-driven unionism” that emphasizes the importance of teachers connecting with the communities they serve.44 Through a third of the AFT’s history—the 33 years from 1964–1997—Al </w:t>
      </w:r>
      <w:proofErr w:type="spellStart"/>
      <w:r w:rsidRPr="00225232">
        <w:rPr>
          <w:sz w:val="16"/>
        </w:rPr>
        <w:t>Shanker</w:t>
      </w:r>
      <w:proofErr w:type="spellEnd"/>
      <w:r w:rsidRPr="00225232">
        <w:rPr>
          <w:sz w:val="16"/>
        </w:rPr>
        <w:t xml:space="preserve"> lived and breathed social justice unionism as president of the AFT and United Federation of Teachers (UFT) in New York City. As I explain in my 2007 biography, Tough Liberal: Albert </w:t>
      </w:r>
      <w:proofErr w:type="spellStart"/>
      <w:r w:rsidRPr="00225232">
        <w:rPr>
          <w:sz w:val="16"/>
        </w:rPr>
        <w:t>Shanker</w:t>
      </w:r>
      <w:proofErr w:type="spellEnd"/>
      <w:r w:rsidRPr="00225232">
        <w:rPr>
          <w:sz w:val="16"/>
        </w:rPr>
        <w:t xml:space="preserve"> and the Battles Over Unions, Schools, Race, and Democracy,45 </w:t>
      </w:r>
      <w:proofErr w:type="spellStart"/>
      <w:r w:rsidRPr="00225232">
        <w:rPr>
          <w:rStyle w:val="TitleChar"/>
        </w:rPr>
        <w:t>Shanker</w:t>
      </w:r>
      <w:proofErr w:type="spellEnd"/>
      <w:r w:rsidRPr="00225232">
        <w:rPr>
          <w:rStyle w:val="TitleChar"/>
        </w:rPr>
        <w:t xml:space="preserve"> believed that </w:t>
      </w:r>
      <w:r w:rsidRPr="00225232">
        <w:rPr>
          <w:rStyle w:val="Emphasis"/>
          <w:highlight w:val="yellow"/>
        </w:rPr>
        <w:t xml:space="preserve">teachers unions </w:t>
      </w:r>
      <w:r w:rsidRPr="00225232">
        <w:rPr>
          <w:rStyle w:val="TitleChar"/>
          <w:highlight w:val="yellow"/>
        </w:rPr>
        <w:t xml:space="preserve">could be </w:t>
      </w:r>
      <w:r w:rsidRPr="00225232">
        <w:rPr>
          <w:rStyle w:val="Emphasis"/>
          <w:highlight w:val="yellow"/>
        </w:rPr>
        <w:t>at the forefront of promoting a more democratic society</w:t>
      </w:r>
      <w:r w:rsidRPr="00225232">
        <w:rPr>
          <w:rStyle w:val="TitleChar"/>
        </w:rPr>
        <w:t xml:space="preserve"> in three distinct ways: </w:t>
      </w:r>
      <w:r w:rsidRPr="00225232">
        <w:rPr>
          <w:rStyle w:val="Emphasis"/>
          <w:highlight w:val="yellow"/>
        </w:rPr>
        <w:t>by</w:t>
      </w:r>
      <w:r w:rsidRPr="00225232">
        <w:rPr>
          <w:rStyle w:val="Emphasis"/>
        </w:rPr>
        <w:t xml:space="preserve"> not only </w:t>
      </w:r>
      <w:r w:rsidRPr="00225232">
        <w:rPr>
          <w:rStyle w:val="Emphasis"/>
          <w:highlight w:val="yellow"/>
        </w:rPr>
        <w:t>fighting for better</w:t>
      </w:r>
      <w:r w:rsidRPr="00225232">
        <w:rPr>
          <w:rStyle w:val="Emphasis"/>
        </w:rPr>
        <w:t xml:space="preserve"> wages</w:t>
      </w:r>
      <w:r w:rsidRPr="00225232">
        <w:rPr>
          <w:rStyle w:val="TitleChar"/>
        </w:rPr>
        <w:t xml:space="preserve"> and </w:t>
      </w:r>
      <w:r w:rsidRPr="00225232">
        <w:rPr>
          <w:rStyle w:val="TitleChar"/>
          <w:highlight w:val="yellow"/>
        </w:rPr>
        <w:t>benefits</w:t>
      </w:r>
      <w:r w:rsidRPr="00225232">
        <w:rPr>
          <w:rStyle w:val="TitleChar"/>
        </w:rPr>
        <w:t xml:space="preserve"> for members, </w:t>
      </w:r>
      <w:r w:rsidRPr="00225232">
        <w:rPr>
          <w:rStyle w:val="Emphasis"/>
        </w:rPr>
        <w:t xml:space="preserve">but also </w:t>
      </w:r>
      <w:r w:rsidRPr="00225232">
        <w:rPr>
          <w:rStyle w:val="Emphasis"/>
          <w:highlight w:val="yellow"/>
        </w:rPr>
        <w:t>getting involved in politics</w:t>
      </w:r>
      <w:r w:rsidRPr="00225232">
        <w:rPr>
          <w:rStyle w:val="Emphasis"/>
        </w:rPr>
        <w:t xml:space="preserve"> and </w:t>
      </w:r>
      <w:r w:rsidRPr="00225232">
        <w:rPr>
          <w:rStyle w:val="Emphasis"/>
          <w:highlight w:val="yellow"/>
        </w:rPr>
        <w:t>leading coalitions</w:t>
      </w:r>
      <w:r w:rsidRPr="00225232">
        <w:rPr>
          <w:rStyle w:val="Emphasis"/>
        </w:rPr>
        <w:t xml:space="preserve"> of educators to defend public education</w:t>
      </w:r>
      <w:r w:rsidRPr="00225232">
        <w:rPr>
          <w:rStyle w:val="TitleChar"/>
        </w:rPr>
        <w:t xml:space="preserve">; by </w:t>
      </w:r>
      <w:r w:rsidRPr="00225232">
        <w:rPr>
          <w:rStyle w:val="TitleChar"/>
          <w:highlight w:val="yellow"/>
        </w:rPr>
        <w:t>representing teachers</w:t>
      </w:r>
      <w:r w:rsidRPr="00225232">
        <w:rPr>
          <w:rStyle w:val="TitleChar"/>
        </w:rPr>
        <w:t xml:space="preserve">, but </w:t>
      </w:r>
      <w:r w:rsidRPr="00225232">
        <w:rPr>
          <w:rStyle w:val="Emphasis"/>
        </w:rPr>
        <w:t xml:space="preserve">also being part of the larger trade union movement </w:t>
      </w:r>
      <w:r w:rsidRPr="00225232">
        <w:rPr>
          <w:rStyle w:val="TitleChar"/>
        </w:rPr>
        <w:t xml:space="preserve">that represents sheet metal workers, farm workers, and nurses; </w:t>
      </w:r>
      <w:r w:rsidRPr="00225232">
        <w:rPr>
          <w:rStyle w:val="TitleChar"/>
          <w:highlight w:val="yellow"/>
        </w:rPr>
        <w:t>and</w:t>
      </w:r>
      <w:r w:rsidRPr="00225232">
        <w:rPr>
          <w:rStyle w:val="TitleChar"/>
        </w:rPr>
        <w:t xml:space="preserve"> by </w:t>
      </w:r>
      <w:r w:rsidRPr="00225232">
        <w:rPr>
          <w:rStyle w:val="TitleChar"/>
          <w:highlight w:val="yellow"/>
        </w:rPr>
        <w:t>participating in larger progressive movements</w:t>
      </w:r>
      <w:r w:rsidRPr="00225232">
        <w:rPr>
          <w:rStyle w:val="TitleChar"/>
        </w:rPr>
        <w:t xml:space="preserve"> for civil rights at home and human rights abroad.*</w:t>
      </w:r>
    </w:p>
    <w:p w:rsidR="0090439A" w:rsidRPr="00B962BC" w:rsidRDefault="0090439A" w:rsidP="0090439A">
      <w:pPr>
        <w:pStyle w:val="Heading4"/>
      </w:pPr>
      <w:r>
        <w:t xml:space="preserve">Effective democracy promotion is crucial to </w:t>
      </w:r>
      <w:r w:rsidRPr="00B962BC">
        <w:rPr>
          <w:u w:val="single"/>
        </w:rPr>
        <w:t>global stability</w:t>
      </w:r>
      <w:r>
        <w:t xml:space="preserve"> — it solves the </w:t>
      </w:r>
      <w:r>
        <w:rPr>
          <w:u w:val="single"/>
        </w:rPr>
        <w:t>root cause</w:t>
      </w:r>
      <w:r>
        <w:t xml:space="preserve"> of major impacts. </w:t>
      </w:r>
    </w:p>
    <w:p w:rsidR="0090439A" w:rsidRDefault="0090439A" w:rsidP="0090439A">
      <w:r w:rsidRPr="00B962BC">
        <w:rPr>
          <w:rStyle w:val="Style13ptBold"/>
        </w:rPr>
        <w:t>Miller 12</w:t>
      </w:r>
      <w:r>
        <w:t xml:space="preserve"> — </w:t>
      </w:r>
      <w:r w:rsidRPr="00B962BC">
        <w:t>Paul D. Miller</w:t>
      </w:r>
      <w:r>
        <w:t xml:space="preserve">, </w:t>
      </w:r>
      <w:r w:rsidRPr="00B962BC">
        <w:t xml:space="preserve">Assistant Professor in the Department of Regional and Analytical Studies at the College of International Security Affairs at the National Defense University, serves as an Officer in the U.S. Army Reserve and was deployed to Afghanistan in 2002, served as Director for Afghanistan on the National Security Council from 2007 to 2009, served as a political analyst for the Central Intelligence Agency specializing in South Asia, holds a </w:t>
      </w:r>
      <w:proofErr w:type="spellStart"/>
      <w:r w:rsidRPr="00B962BC">
        <w:t>Masters</w:t>
      </w:r>
      <w:proofErr w:type="spellEnd"/>
      <w:r w:rsidRPr="00B962BC">
        <w:t xml:space="preserve"> in Public Policy </w:t>
      </w:r>
      <w:r>
        <w:t>from the John F. Kennedy School of Government at</w:t>
      </w:r>
      <w:r w:rsidRPr="00B962BC">
        <w:t xml:space="preserve"> Harvard University and a Ph.D. in International Relations from Georgetown University</w:t>
      </w:r>
      <w:r>
        <w:t>, 2012 (“</w:t>
      </w:r>
      <w:r w:rsidRPr="00B962BC">
        <w:t>American Grand Strategy and the Democratic Peace</w:t>
      </w:r>
      <w:r>
        <w:t xml:space="preserve">,” </w:t>
      </w:r>
      <w:r w:rsidRPr="00B962BC">
        <w:rPr>
          <w:i/>
        </w:rPr>
        <w:t>Survival: Global Politics and Strategy</w:t>
      </w:r>
      <w:r>
        <w:t>, Volume 54, Issue 2, Available Online to Subscribing Institutions via Taylor &amp; Francis Online)</w:t>
      </w:r>
    </w:p>
    <w:p w:rsidR="0090439A" w:rsidRDefault="0090439A" w:rsidP="0090439A">
      <w:r>
        <w:t xml:space="preserve">A grand strategy that includes promoting the democratic peace has much to recommend it. </w:t>
      </w:r>
      <w:r w:rsidRPr="00E02E59">
        <w:rPr>
          <w:rStyle w:val="StyleUnderline"/>
        </w:rPr>
        <w:t xml:space="preserve">The historical evidence seems </w:t>
      </w:r>
      <w:r w:rsidRPr="00B962BC">
        <w:rPr>
          <w:rStyle w:val="Emphasis"/>
        </w:rPr>
        <w:t>convincing</w:t>
      </w:r>
      <w:r w:rsidRPr="00E02E59">
        <w:rPr>
          <w:rStyle w:val="StyleUnderline"/>
        </w:rPr>
        <w:t xml:space="preserve">: </w:t>
      </w:r>
      <w:r w:rsidRPr="009507D7">
        <w:rPr>
          <w:rStyle w:val="StyleUnderline"/>
          <w:highlight w:val="yellow"/>
        </w:rPr>
        <w:t xml:space="preserve">established democracies </w:t>
      </w:r>
      <w:r w:rsidRPr="009507D7">
        <w:rPr>
          <w:rStyle w:val="Emphasis"/>
          <w:highlight w:val="yellow"/>
        </w:rPr>
        <w:t>rarely, if ever</w:t>
      </w:r>
      <w:r w:rsidRPr="009507D7">
        <w:rPr>
          <w:rStyle w:val="StyleUnderline"/>
          <w:highlight w:val="yellow"/>
        </w:rPr>
        <w:t>, fight one another</w:t>
      </w:r>
      <w:r w:rsidRPr="00E02E59">
        <w:rPr>
          <w:rStyle w:val="StyleUnderline"/>
        </w:rPr>
        <w:t>. The more states that adopt democracy, the fewer there are that are likely to become enemies of the U</w:t>
      </w:r>
      <w:r>
        <w:t xml:space="preserve">nited </w:t>
      </w:r>
      <w:r w:rsidRPr="00E02E59">
        <w:rPr>
          <w:rStyle w:val="StyleUnderline"/>
        </w:rPr>
        <w:t>S</w:t>
      </w:r>
      <w:r>
        <w:t xml:space="preserve">tates. Additionally, as </w:t>
      </w:r>
      <w:proofErr w:type="spellStart"/>
      <w:r>
        <w:t>summarised</w:t>
      </w:r>
      <w:proofErr w:type="spellEnd"/>
      <w:r>
        <w:t xml:space="preserve"> by Sean M. Lynn Jones, editor of International Security, </w:t>
      </w:r>
      <w:r w:rsidRPr="00E02E59">
        <w:rPr>
          <w:rStyle w:val="StyleUnderline"/>
        </w:rPr>
        <w:t xml:space="preserve">democracy has a number of other benefits directly helpful for US national security. </w:t>
      </w:r>
      <w:r w:rsidRPr="009507D7">
        <w:rPr>
          <w:rStyle w:val="StyleUnderline"/>
          <w:highlight w:val="yellow"/>
        </w:rPr>
        <w:t xml:space="preserve">Democracies are </w:t>
      </w:r>
      <w:r w:rsidRPr="009507D7">
        <w:rPr>
          <w:rStyle w:val="Emphasis"/>
          <w:highlight w:val="yellow"/>
        </w:rPr>
        <w:t>less likely to use violence against their</w:t>
      </w:r>
      <w:r w:rsidRPr="00B962BC">
        <w:rPr>
          <w:rStyle w:val="Emphasis"/>
        </w:rPr>
        <w:t xml:space="preserve"> own </w:t>
      </w:r>
      <w:r w:rsidRPr="009507D7">
        <w:rPr>
          <w:rStyle w:val="Emphasis"/>
          <w:highlight w:val="yellow"/>
        </w:rPr>
        <w:t>people</w:t>
      </w:r>
      <w:r w:rsidRPr="009507D7">
        <w:rPr>
          <w:rStyle w:val="StyleUnderline"/>
          <w:highlight w:val="yellow"/>
        </w:rPr>
        <w:t xml:space="preserve"> and</w:t>
      </w:r>
      <w:r w:rsidRPr="00E02E59">
        <w:rPr>
          <w:rStyle w:val="StyleUnderline"/>
        </w:rPr>
        <w:t xml:space="preserve"> therefore </w:t>
      </w:r>
      <w:r w:rsidRPr="009507D7">
        <w:rPr>
          <w:rStyle w:val="Emphasis"/>
          <w:highlight w:val="yellow"/>
        </w:rPr>
        <w:t>less likely to draw in</w:t>
      </w:r>
      <w:r w:rsidRPr="00B962BC">
        <w:rPr>
          <w:rStyle w:val="Emphasis"/>
        </w:rPr>
        <w:t xml:space="preserve"> outside </w:t>
      </w:r>
      <w:r w:rsidRPr="009507D7">
        <w:rPr>
          <w:rStyle w:val="Emphasis"/>
          <w:highlight w:val="yellow"/>
        </w:rPr>
        <w:t>intervention</w:t>
      </w:r>
      <w:r w:rsidRPr="009507D7">
        <w:rPr>
          <w:rStyle w:val="StyleUnderline"/>
          <w:highlight w:val="yellow"/>
        </w:rPr>
        <w:t xml:space="preserve">. They </w:t>
      </w:r>
      <w:r w:rsidRPr="009507D7">
        <w:rPr>
          <w:rStyle w:val="Emphasis"/>
          <w:highlight w:val="yellow"/>
        </w:rPr>
        <w:t>rarely sponsor</w:t>
      </w:r>
      <w:r w:rsidRPr="00B962BC">
        <w:rPr>
          <w:rStyle w:val="Emphasis"/>
        </w:rPr>
        <w:t xml:space="preserve"> international </w:t>
      </w:r>
      <w:r w:rsidRPr="009507D7">
        <w:rPr>
          <w:rStyle w:val="Emphasis"/>
          <w:highlight w:val="yellow"/>
        </w:rPr>
        <w:t>terrorism</w:t>
      </w:r>
      <w:r w:rsidRPr="009507D7">
        <w:rPr>
          <w:rStyle w:val="StyleUnderline"/>
          <w:highlight w:val="yellow"/>
        </w:rPr>
        <w:t xml:space="preserve">. Democracies have </w:t>
      </w:r>
      <w:r w:rsidRPr="009507D7">
        <w:rPr>
          <w:rStyle w:val="Emphasis"/>
          <w:highlight w:val="yellow"/>
        </w:rPr>
        <w:t>better</w:t>
      </w:r>
      <w:r w:rsidRPr="00B962BC">
        <w:rPr>
          <w:rStyle w:val="Emphasis"/>
        </w:rPr>
        <w:t xml:space="preserve"> long-run </w:t>
      </w:r>
      <w:r w:rsidRPr="009507D7">
        <w:rPr>
          <w:rStyle w:val="Emphasis"/>
          <w:highlight w:val="yellow"/>
        </w:rPr>
        <w:t>economic prospects</w:t>
      </w:r>
      <w:r w:rsidRPr="009507D7">
        <w:rPr>
          <w:rStyle w:val="StyleUnderline"/>
          <w:highlight w:val="yellow"/>
        </w:rPr>
        <w:t xml:space="preserve">, rarely experience </w:t>
      </w:r>
      <w:r w:rsidRPr="009507D7">
        <w:rPr>
          <w:rStyle w:val="Emphasis"/>
          <w:highlight w:val="yellow"/>
        </w:rPr>
        <w:t>famine</w:t>
      </w:r>
      <w:r w:rsidRPr="009507D7">
        <w:rPr>
          <w:rStyle w:val="StyleUnderline"/>
          <w:highlight w:val="yellow"/>
        </w:rPr>
        <w:t xml:space="preserve">, and produce </w:t>
      </w:r>
      <w:r w:rsidRPr="009507D7">
        <w:rPr>
          <w:rStyle w:val="Emphasis"/>
          <w:highlight w:val="yellow"/>
        </w:rPr>
        <w:t>fewer refugees</w:t>
      </w:r>
      <w:r>
        <w:t xml:space="preserve"> than non-democracies, </w:t>
      </w:r>
      <w:r w:rsidRPr="009507D7">
        <w:rPr>
          <w:rStyle w:val="StyleUnderline"/>
          <w:highlight w:val="yellow"/>
        </w:rPr>
        <w:t xml:space="preserve">which means they require </w:t>
      </w:r>
      <w:r w:rsidRPr="009507D7">
        <w:rPr>
          <w:rStyle w:val="Emphasis"/>
          <w:highlight w:val="yellow"/>
        </w:rPr>
        <w:t>less</w:t>
      </w:r>
      <w:r w:rsidRPr="00B962BC">
        <w:rPr>
          <w:rStyle w:val="Emphasis"/>
        </w:rPr>
        <w:t xml:space="preserve"> international </w:t>
      </w:r>
      <w:r w:rsidRPr="009507D7">
        <w:rPr>
          <w:rStyle w:val="Emphasis"/>
          <w:highlight w:val="yellow"/>
        </w:rPr>
        <w:t>aid</w:t>
      </w:r>
      <w:r w:rsidRPr="009507D7">
        <w:rPr>
          <w:rStyle w:val="StyleUnderline"/>
          <w:highlight w:val="yellow"/>
        </w:rPr>
        <w:t xml:space="preserve">, are more likely to </w:t>
      </w:r>
      <w:r w:rsidRPr="009507D7">
        <w:rPr>
          <w:rStyle w:val="Emphasis"/>
          <w:highlight w:val="yellow"/>
        </w:rPr>
        <w:t>trade with</w:t>
      </w:r>
      <w:r w:rsidRPr="009507D7">
        <w:rPr>
          <w:rStyle w:val="StyleUnderline"/>
          <w:highlight w:val="yellow"/>
        </w:rPr>
        <w:t xml:space="preserve"> and </w:t>
      </w:r>
      <w:r w:rsidRPr="009507D7">
        <w:rPr>
          <w:rStyle w:val="Emphasis"/>
          <w:highlight w:val="yellow"/>
        </w:rPr>
        <w:t>invest in</w:t>
      </w:r>
      <w:r w:rsidRPr="009507D7">
        <w:rPr>
          <w:rStyle w:val="StyleUnderline"/>
          <w:highlight w:val="yellow"/>
        </w:rPr>
        <w:t xml:space="preserve"> the U</w:t>
      </w:r>
      <w:r>
        <w:t xml:space="preserve">nited </w:t>
      </w:r>
      <w:r w:rsidRPr="009507D7">
        <w:rPr>
          <w:rStyle w:val="StyleUnderline"/>
          <w:highlight w:val="yellow"/>
        </w:rPr>
        <w:t>S</w:t>
      </w:r>
      <w:r>
        <w:t xml:space="preserve">tates, </w:t>
      </w:r>
      <w:r w:rsidRPr="009507D7">
        <w:rPr>
          <w:rStyle w:val="StyleUnderline"/>
          <w:highlight w:val="yellow"/>
        </w:rPr>
        <w:t>and</w:t>
      </w:r>
      <w:r w:rsidRPr="00E02E59">
        <w:rPr>
          <w:rStyle w:val="StyleUnderline"/>
        </w:rPr>
        <w:t xml:space="preserve"> are </w:t>
      </w:r>
      <w:r w:rsidRPr="009507D7">
        <w:rPr>
          <w:rStyle w:val="StyleUnderline"/>
          <w:highlight w:val="yellow"/>
        </w:rPr>
        <w:t xml:space="preserve">more likely to become </w:t>
      </w:r>
      <w:proofErr w:type="spellStart"/>
      <w:r w:rsidRPr="009507D7">
        <w:rPr>
          <w:rStyle w:val="Emphasis"/>
          <w:highlight w:val="yellow"/>
        </w:rPr>
        <w:t>centres</w:t>
      </w:r>
      <w:proofErr w:type="spellEnd"/>
      <w:r w:rsidRPr="009507D7">
        <w:rPr>
          <w:rStyle w:val="Emphasis"/>
          <w:highlight w:val="yellow"/>
        </w:rPr>
        <w:t xml:space="preserve"> of innovation and productivity</w:t>
      </w:r>
      <w:r>
        <w:t>.27</w:t>
      </w:r>
    </w:p>
    <w:p w:rsidR="0090439A" w:rsidRDefault="0090439A" w:rsidP="0090439A">
      <w:r>
        <w:t xml:space="preserve">Scholars have offered a range of reasons why democracies rarely fight one another, which collectively suggest that </w:t>
      </w:r>
      <w:r w:rsidRPr="00E02E59">
        <w:rPr>
          <w:rStyle w:val="StyleUnderline"/>
        </w:rPr>
        <w:t xml:space="preserve">the </w:t>
      </w:r>
      <w:r w:rsidRPr="009507D7">
        <w:rPr>
          <w:rStyle w:val="StyleUnderline"/>
          <w:highlight w:val="yellow"/>
        </w:rPr>
        <w:t>benefits</w:t>
      </w:r>
      <w:r w:rsidRPr="00E02E59">
        <w:rPr>
          <w:rStyle w:val="StyleUnderline"/>
        </w:rPr>
        <w:t xml:space="preserve"> of democracy </w:t>
      </w:r>
      <w:r w:rsidRPr="009507D7">
        <w:rPr>
          <w:rStyle w:val="StyleUnderline"/>
          <w:highlight w:val="yellow"/>
        </w:rPr>
        <w:t>are</w:t>
      </w:r>
      <w:r w:rsidRPr="00E02E59">
        <w:rPr>
          <w:rStyle w:val="StyleUnderline"/>
        </w:rPr>
        <w:t xml:space="preserve"> </w:t>
      </w:r>
      <w:r w:rsidRPr="00B962BC">
        <w:rPr>
          <w:rStyle w:val="Emphasis"/>
        </w:rPr>
        <w:t>not ephemeral accidents</w:t>
      </w:r>
      <w:r w:rsidRPr="00E02E59">
        <w:rPr>
          <w:rStyle w:val="StyleUnderline"/>
        </w:rPr>
        <w:t xml:space="preserve"> but </w:t>
      </w:r>
      <w:r w:rsidRPr="009507D7">
        <w:rPr>
          <w:rStyle w:val="Emphasis"/>
          <w:highlight w:val="yellow"/>
        </w:rPr>
        <w:t>permanent features</w:t>
      </w:r>
      <w:r w:rsidRPr="00E02E59">
        <w:rPr>
          <w:rStyle w:val="StyleUnderline"/>
        </w:rPr>
        <w:t xml:space="preserve"> of this form of government. Citizens of democracies believe they share values with other democracies, and thus are slower to see other democracies as potential enemies or combatants. </w:t>
      </w:r>
      <w:r w:rsidRPr="009507D7">
        <w:rPr>
          <w:rStyle w:val="StyleUnderline"/>
          <w:highlight w:val="yellow"/>
        </w:rPr>
        <w:t xml:space="preserve">Democracy </w:t>
      </w:r>
      <w:r w:rsidRPr="009507D7">
        <w:rPr>
          <w:rStyle w:val="Emphasis"/>
          <w:highlight w:val="yellow"/>
        </w:rPr>
        <w:t>enforces peaceful dispute-resolution</w:t>
      </w:r>
      <w:r w:rsidRPr="00E02E59">
        <w:rPr>
          <w:rStyle w:val="StyleUnderline"/>
        </w:rPr>
        <w:t xml:space="preserve"> domestically, a norm that</w:t>
      </w:r>
      <w:r>
        <w:t xml:space="preserve"> democratic leaders </w:t>
      </w:r>
      <w:r w:rsidRPr="00E02E59">
        <w:rPr>
          <w:rStyle w:val="StyleUnderline"/>
        </w:rPr>
        <w:t>may</w:t>
      </w:r>
      <w:r>
        <w:t xml:space="preserve"> simply </w:t>
      </w:r>
      <w:r w:rsidRPr="00E02E59">
        <w:rPr>
          <w:rStyle w:val="StyleUnderline"/>
        </w:rPr>
        <w:t>transplant to the international arena</w:t>
      </w:r>
      <w:r>
        <w:t xml:space="preserve">, especially in disputes with other democracies. Institutional considerations are also relevant. </w:t>
      </w:r>
      <w:r w:rsidRPr="009507D7">
        <w:rPr>
          <w:rStyle w:val="StyleUnderline"/>
          <w:highlight w:val="yellow"/>
        </w:rPr>
        <w:t>Democracies</w:t>
      </w:r>
      <w:r w:rsidRPr="00B962BC">
        <w:rPr>
          <w:rStyle w:val="StyleUnderline"/>
        </w:rPr>
        <w:t xml:space="preserve"> typically </w:t>
      </w:r>
      <w:r w:rsidRPr="009507D7">
        <w:rPr>
          <w:rStyle w:val="Emphasis"/>
          <w:highlight w:val="yellow"/>
        </w:rPr>
        <w:t>constrain</w:t>
      </w:r>
      <w:r w:rsidRPr="00B962BC">
        <w:rPr>
          <w:rStyle w:val="Emphasis"/>
        </w:rPr>
        <w:t xml:space="preserve"> the government's </w:t>
      </w:r>
      <w:r w:rsidRPr="009507D7">
        <w:rPr>
          <w:rStyle w:val="Emphasis"/>
          <w:highlight w:val="yellow"/>
        </w:rPr>
        <w:t>war powers</w:t>
      </w:r>
      <w:r w:rsidRPr="00B962BC">
        <w:rPr>
          <w:rStyle w:val="StyleUnderline"/>
        </w:rPr>
        <w:t xml:space="preserve"> through civilian control and checks and balances, making it harder to launch a war</w:t>
      </w:r>
      <w:r>
        <w:t xml:space="preserve">. The public, which pays the cost of war in a democracy, is likely to be more selective about the wars it chooses to fight. And democracies are unable to control information about themselves because of the freedoms of speech and press, which decreases misperceptions that could lead to war and, in a </w:t>
      </w:r>
      <w:proofErr w:type="spellStart"/>
      <w:r>
        <w:t>militarised</w:t>
      </w:r>
      <w:proofErr w:type="spellEnd"/>
      <w:r>
        <w:t xml:space="preserve"> dispute, improves the credibility of a democracy's military threats and hence decreases opponents' willingness to gamble on war.28</w:t>
      </w:r>
    </w:p>
    <w:p w:rsidR="0090439A" w:rsidRDefault="0090439A" w:rsidP="0090439A">
      <w:r w:rsidRPr="00B962BC">
        <w:rPr>
          <w:rStyle w:val="StyleUnderline"/>
        </w:rPr>
        <w:t>Promoting democracy</w:t>
      </w:r>
      <w:r>
        <w:t xml:space="preserve"> also </w:t>
      </w:r>
      <w:r w:rsidRPr="00B962BC">
        <w:rPr>
          <w:rStyle w:val="StyleUnderline"/>
        </w:rPr>
        <w:t>fits naturally with other long-standing components of US grand strategy</w:t>
      </w:r>
      <w:r>
        <w:t xml:space="preserve">. Washington has, for example, long sought to prevent the rise of a hostile hegemon in strategically important areas of the world – especially Europe or East Asia – by maintaining a </w:t>
      </w:r>
      <w:proofErr w:type="spellStart"/>
      <w:r>
        <w:t>favourable</w:t>
      </w:r>
      <w:proofErr w:type="spellEnd"/>
      <w:r>
        <w:t xml:space="preserve"> balance of power through military dominance and a network of allies. Preventing hegemony has rightly animated US policy for generations, from its tack-</w:t>
      </w:r>
      <w:proofErr w:type="spellStart"/>
      <w:r>
        <w:t>andweave</w:t>
      </w:r>
      <w:proofErr w:type="spellEnd"/>
      <w:r>
        <w:t xml:space="preserve"> between Britain and France from 1776 to 1815 to its involvement in both World Wars and the Cold War. </w:t>
      </w:r>
      <w:r w:rsidRPr="00B962BC">
        <w:rPr>
          <w:rStyle w:val="StyleUnderline"/>
        </w:rPr>
        <w:t xml:space="preserve">A </w:t>
      </w:r>
      <w:r w:rsidRPr="009507D7">
        <w:rPr>
          <w:rStyle w:val="StyleUnderline"/>
          <w:highlight w:val="yellow"/>
        </w:rPr>
        <w:t>commitment to democracy</w:t>
      </w:r>
      <w:r w:rsidRPr="00B962BC">
        <w:rPr>
          <w:rStyle w:val="StyleUnderline"/>
        </w:rPr>
        <w:t xml:space="preserve"> is</w:t>
      </w:r>
      <w:r>
        <w:t xml:space="preserve">, in a sense, </w:t>
      </w:r>
      <w:r w:rsidRPr="00B962BC">
        <w:rPr>
          <w:rStyle w:val="StyleUnderline"/>
        </w:rPr>
        <w:t xml:space="preserve">the corollary to resistance to hegemony, as democratic systems are defined by </w:t>
      </w:r>
      <w:r w:rsidRPr="00B962BC">
        <w:rPr>
          <w:rStyle w:val="Emphasis"/>
        </w:rPr>
        <w:t>a diffusion of power among many actors</w:t>
      </w:r>
      <w:r w:rsidRPr="00B962BC">
        <w:rPr>
          <w:rStyle w:val="StyleUnderline"/>
        </w:rPr>
        <w:t xml:space="preserve">, thus limiting the chances for tyranny. The same holds internationally: </w:t>
      </w:r>
      <w:r w:rsidRPr="009507D7">
        <w:rPr>
          <w:rStyle w:val="StyleUnderline"/>
        </w:rPr>
        <w:t>the U</w:t>
      </w:r>
      <w:r>
        <w:t xml:space="preserve">nited </w:t>
      </w:r>
      <w:r w:rsidRPr="00B962BC">
        <w:rPr>
          <w:rStyle w:val="StyleUnderline"/>
        </w:rPr>
        <w:t>S</w:t>
      </w:r>
      <w:r>
        <w:t xml:space="preserve">tates </w:t>
      </w:r>
      <w:r w:rsidRPr="009507D7">
        <w:rPr>
          <w:rStyle w:val="StyleUnderline"/>
          <w:highlight w:val="yellow"/>
        </w:rPr>
        <w:t>should</w:t>
      </w:r>
      <w:r w:rsidRPr="00B962BC">
        <w:rPr>
          <w:rStyle w:val="StyleUnderline"/>
        </w:rPr>
        <w:t xml:space="preserve"> work to keep power diffused among many sovereign states and international </w:t>
      </w:r>
      <w:proofErr w:type="spellStart"/>
      <w:r w:rsidRPr="00B962BC">
        <w:rPr>
          <w:rStyle w:val="StyleUnderline"/>
        </w:rPr>
        <w:t>organisations</w:t>
      </w:r>
      <w:proofErr w:type="spellEnd"/>
      <w:r w:rsidRPr="00B962BC">
        <w:rPr>
          <w:rStyle w:val="StyleUnderline"/>
        </w:rPr>
        <w:t xml:space="preserve"> to </w:t>
      </w:r>
      <w:r w:rsidRPr="009507D7">
        <w:rPr>
          <w:rStyle w:val="Emphasis"/>
          <w:highlight w:val="yellow"/>
        </w:rPr>
        <w:t>prevent the rise of a hostile, coercive hegemon</w:t>
      </w:r>
      <w:r>
        <w:t xml:space="preserve">. Regimes committed to those ideals at home are more likely to apply them abroad, while autocracies are more likely to seek to expand their power at others' expense, both domestically and internationally. </w:t>
      </w:r>
      <w:r w:rsidRPr="00B962BC">
        <w:rPr>
          <w:rStyle w:val="StyleUnderline"/>
        </w:rPr>
        <w:t>The growth of democracy abroad alters the balance of power in the U</w:t>
      </w:r>
      <w:r>
        <w:t xml:space="preserve">nited </w:t>
      </w:r>
      <w:r w:rsidRPr="00B962BC">
        <w:rPr>
          <w:rStyle w:val="StyleUnderline"/>
        </w:rPr>
        <w:t>S</w:t>
      </w:r>
      <w:r>
        <w:t>tates</w:t>
      </w:r>
      <w:r w:rsidRPr="00B962BC">
        <w:rPr>
          <w:rStyle w:val="StyleUnderline"/>
        </w:rPr>
        <w:t xml:space="preserve">' </w:t>
      </w:r>
      <w:proofErr w:type="spellStart"/>
      <w:r w:rsidRPr="00B962BC">
        <w:rPr>
          <w:rStyle w:val="StyleUnderline"/>
        </w:rPr>
        <w:t>favour</w:t>
      </w:r>
      <w:proofErr w:type="spellEnd"/>
      <w:r>
        <w:t>.</w:t>
      </w:r>
    </w:p>
    <w:p w:rsidR="0090439A" w:rsidRPr="00E02E59" w:rsidRDefault="0090439A" w:rsidP="0090439A">
      <w:r>
        <w:t xml:space="preserve">Finally, promoting democracy is well suited to one of the major challenges of the twenty-first century: state failure and its attendant threats. The United States can and should respond to the rising tide of state failure across the world with democratic peace-building interventions. </w:t>
      </w:r>
      <w:r w:rsidRPr="00B962BC">
        <w:rPr>
          <w:rStyle w:val="StyleUnderline"/>
        </w:rPr>
        <w:t xml:space="preserve">The </w:t>
      </w:r>
      <w:r w:rsidRPr="009507D7">
        <w:rPr>
          <w:rStyle w:val="StyleUnderline"/>
          <w:highlight w:val="yellow"/>
        </w:rPr>
        <w:t>consequences of state failure and anarchy</w:t>
      </w:r>
      <w:r w:rsidRPr="00B962BC">
        <w:rPr>
          <w:rStyle w:val="StyleUnderline"/>
        </w:rPr>
        <w:t xml:space="preserve"> across much of the world – </w:t>
      </w:r>
      <w:r w:rsidRPr="009507D7">
        <w:rPr>
          <w:rStyle w:val="StyleUnderline"/>
          <w:highlight w:val="yellow"/>
        </w:rPr>
        <w:t>including</w:t>
      </w:r>
      <w:r w:rsidRPr="00B962BC">
        <w:rPr>
          <w:rStyle w:val="StyleUnderline"/>
        </w:rPr>
        <w:t xml:space="preserve"> the rise of </w:t>
      </w:r>
      <w:r w:rsidRPr="009507D7">
        <w:rPr>
          <w:rStyle w:val="Emphasis"/>
          <w:highlight w:val="yellow"/>
        </w:rPr>
        <w:t>terrorist groups</w:t>
      </w:r>
      <w:r w:rsidRPr="009507D7">
        <w:rPr>
          <w:rStyle w:val="StyleUnderline"/>
          <w:highlight w:val="yellow"/>
        </w:rPr>
        <w:t xml:space="preserve">, </w:t>
      </w:r>
      <w:proofErr w:type="spellStart"/>
      <w:r w:rsidRPr="009507D7">
        <w:rPr>
          <w:rStyle w:val="Emphasis"/>
          <w:highlight w:val="yellow"/>
        </w:rPr>
        <w:t>organised</w:t>
      </w:r>
      <w:proofErr w:type="spellEnd"/>
      <w:r w:rsidRPr="009507D7">
        <w:rPr>
          <w:rStyle w:val="Emphasis"/>
          <w:highlight w:val="yellow"/>
        </w:rPr>
        <w:t xml:space="preserve"> crime</w:t>
      </w:r>
      <w:r w:rsidRPr="009507D7">
        <w:rPr>
          <w:rStyle w:val="StyleUnderline"/>
          <w:highlight w:val="yellow"/>
        </w:rPr>
        <w:t xml:space="preserve">, </w:t>
      </w:r>
      <w:r w:rsidRPr="009507D7">
        <w:rPr>
          <w:rStyle w:val="Emphasis"/>
          <w:highlight w:val="yellow"/>
        </w:rPr>
        <w:t>drug cartels</w:t>
      </w:r>
      <w:r w:rsidRPr="009507D7">
        <w:rPr>
          <w:rStyle w:val="StyleUnderline"/>
          <w:highlight w:val="yellow"/>
        </w:rPr>
        <w:t xml:space="preserve">, </w:t>
      </w:r>
      <w:r w:rsidRPr="009507D7">
        <w:rPr>
          <w:rStyle w:val="Emphasis"/>
          <w:highlight w:val="yellow"/>
        </w:rPr>
        <w:t>human traffickers</w:t>
      </w:r>
      <w:r w:rsidRPr="009507D7">
        <w:rPr>
          <w:rStyle w:val="StyleUnderline"/>
          <w:highlight w:val="yellow"/>
        </w:rPr>
        <w:t xml:space="preserve">, </w:t>
      </w:r>
      <w:r w:rsidRPr="009507D7">
        <w:rPr>
          <w:rStyle w:val="Emphasis"/>
          <w:highlight w:val="yellow"/>
        </w:rPr>
        <w:t>nuclear smugglers</w:t>
      </w:r>
      <w:r w:rsidRPr="009507D7">
        <w:rPr>
          <w:rStyle w:val="StyleUnderline"/>
          <w:highlight w:val="yellow"/>
        </w:rPr>
        <w:t xml:space="preserve">, </w:t>
      </w:r>
      <w:r w:rsidRPr="009507D7">
        <w:rPr>
          <w:rStyle w:val="Emphasis"/>
          <w:highlight w:val="yellow"/>
        </w:rPr>
        <w:t>pandemic disease</w:t>
      </w:r>
      <w:r w:rsidRPr="009507D7">
        <w:rPr>
          <w:rStyle w:val="StyleUnderline"/>
          <w:highlight w:val="yellow"/>
        </w:rPr>
        <w:t xml:space="preserve"> and </w:t>
      </w:r>
      <w:r w:rsidRPr="009507D7">
        <w:rPr>
          <w:rStyle w:val="Emphasis"/>
          <w:highlight w:val="yellow"/>
        </w:rPr>
        <w:t>piracy</w:t>
      </w:r>
      <w:r w:rsidRPr="00B962BC">
        <w:rPr>
          <w:rStyle w:val="StyleUnderline"/>
        </w:rPr>
        <w:t xml:space="preserve"> – collectively </w:t>
      </w:r>
      <w:r w:rsidRPr="009507D7">
        <w:rPr>
          <w:rStyle w:val="Emphasis"/>
          <w:highlight w:val="yellow"/>
        </w:rPr>
        <w:t>erode global stability</w:t>
      </w:r>
      <w:r w:rsidRPr="00B962BC">
        <w:rPr>
          <w:rStyle w:val="StyleUnderline"/>
        </w:rPr>
        <w:t xml:space="preserve"> and liberalism and raise the cost of US leadership. </w:t>
      </w:r>
      <w:r w:rsidRPr="009507D7">
        <w:rPr>
          <w:rStyle w:val="StyleUnderline"/>
          <w:highlight w:val="yellow"/>
        </w:rPr>
        <w:t>Effective democratic peace-building</w:t>
      </w:r>
      <w:r>
        <w:t xml:space="preserve"> (meaning </w:t>
      </w:r>
      <w:proofErr w:type="gramStart"/>
      <w:r>
        <w:t>peace-building</w:t>
      </w:r>
      <w:proofErr w:type="gramEnd"/>
      <w:r>
        <w:t xml:space="preserve"> that is well armed, </w:t>
      </w:r>
      <w:proofErr w:type="spellStart"/>
      <w:r>
        <w:t>well funded</w:t>
      </w:r>
      <w:proofErr w:type="spellEnd"/>
      <w:r>
        <w:t xml:space="preserve"> and well planned) </w:t>
      </w:r>
      <w:r w:rsidRPr="009507D7">
        <w:rPr>
          <w:rStyle w:val="StyleUnderline"/>
          <w:highlight w:val="yellow"/>
        </w:rPr>
        <w:t xml:space="preserve">is </w:t>
      </w:r>
      <w:r w:rsidRPr="009507D7">
        <w:rPr>
          <w:rStyle w:val="Emphasis"/>
          <w:highlight w:val="yellow"/>
        </w:rPr>
        <w:t>the answer</w:t>
      </w:r>
      <w:r w:rsidRPr="00B962BC">
        <w:rPr>
          <w:rStyle w:val="Emphasis"/>
        </w:rPr>
        <w:t xml:space="preserve"> to this challenge</w:t>
      </w:r>
      <w:r w:rsidRPr="00B962BC">
        <w:rPr>
          <w:rStyle w:val="StyleUnderline"/>
        </w:rPr>
        <w:t xml:space="preserve">. When successful, </w:t>
      </w:r>
      <w:r w:rsidRPr="009507D7">
        <w:rPr>
          <w:rStyle w:val="StyleUnderline"/>
          <w:highlight w:val="yellow"/>
        </w:rPr>
        <w:t>it holds</w:t>
      </w:r>
      <w:r w:rsidRPr="00B962BC">
        <w:rPr>
          <w:rStyle w:val="StyleUnderline"/>
        </w:rPr>
        <w:t xml:space="preserve"> out the </w:t>
      </w:r>
      <w:r w:rsidRPr="009507D7">
        <w:rPr>
          <w:rStyle w:val="StyleUnderline"/>
          <w:highlight w:val="yellow"/>
        </w:rPr>
        <w:t>promise not just of treating</w:t>
      </w:r>
      <w:r w:rsidRPr="00B962BC">
        <w:rPr>
          <w:rStyle w:val="StyleUnderline"/>
        </w:rPr>
        <w:t xml:space="preserve"> these various </w:t>
      </w:r>
      <w:r w:rsidRPr="009507D7">
        <w:rPr>
          <w:rStyle w:val="Emphasis"/>
          <w:highlight w:val="yellow"/>
        </w:rPr>
        <w:t>symptoms</w:t>
      </w:r>
      <w:r w:rsidRPr="009507D7">
        <w:rPr>
          <w:rStyle w:val="StyleUnderline"/>
          <w:highlight w:val="yellow"/>
        </w:rPr>
        <w:t xml:space="preserve">, but of </w:t>
      </w:r>
      <w:r w:rsidRPr="009507D7">
        <w:rPr>
          <w:rStyle w:val="Emphasis"/>
          <w:highlight w:val="yellow"/>
        </w:rPr>
        <w:t>addressing the disease</w:t>
      </w:r>
      <w:r w:rsidRPr="009507D7">
        <w:rPr>
          <w:rStyle w:val="StyleUnderline"/>
          <w:highlight w:val="yellow"/>
        </w:rPr>
        <w:t xml:space="preserve">. The alternative is to play </w:t>
      </w:r>
      <w:r w:rsidRPr="009507D7">
        <w:rPr>
          <w:rStyle w:val="Emphasis"/>
          <w:highlight w:val="yellow"/>
        </w:rPr>
        <w:t>global Whack-a-Mole</w:t>
      </w:r>
      <w:r w:rsidRPr="00B962BC">
        <w:rPr>
          <w:rStyle w:val="StyleUnderline"/>
        </w:rPr>
        <w:t xml:space="preserve"> with the crisis du jour, sniping pirates one day, drone-bombing terrorists or barricading drug cartels into narco-statelets the next. </w:t>
      </w:r>
      <w:r w:rsidRPr="009507D7">
        <w:rPr>
          <w:rStyle w:val="StyleUnderline"/>
          <w:highlight w:val="yellow"/>
        </w:rPr>
        <w:t xml:space="preserve">Such policy is </w:t>
      </w:r>
      <w:r w:rsidRPr="009507D7">
        <w:rPr>
          <w:rStyle w:val="Emphasis"/>
          <w:highlight w:val="yellow"/>
        </w:rPr>
        <w:t>reactive</w:t>
      </w:r>
      <w:r w:rsidRPr="009507D7">
        <w:rPr>
          <w:rStyle w:val="StyleUnderline"/>
          <w:highlight w:val="yellow"/>
        </w:rPr>
        <w:t xml:space="preserve">, </w:t>
      </w:r>
      <w:r w:rsidRPr="009507D7">
        <w:rPr>
          <w:rStyle w:val="Emphasis"/>
          <w:highlight w:val="yellow"/>
        </w:rPr>
        <w:t>defensive</w:t>
      </w:r>
      <w:r w:rsidRPr="009507D7">
        <w:rPr>
          <w:rStyle w:val="StyleUnderline"/>
          <w:highlight w:val="yellow"/>
        </w:rPr>
        <w:t xml:space="preserve"> and </w:t>
      </w:r>
      <w:r w:rsidRPr="009507D7">
        <w:rPr>
          <w:rStyle w:val="Emphasis"/>
          <w:highlight w:val="yellow"/>
        </w:rPr>
        <w:t>events-driven</w:t>
      </w:r>
      <w:r w:rsidRPr="00B962BC">
        <w:rPr>
          <w:rStyle w:val="StyleUnderline"/>
        </w:rPr>
        <w:t xml:space="preserve">, the opposite of what strategy is supposed to be. </w:t>
      </w:r>
      <w:r w:rsidRPr="009507D7">
        <w:rPr>
          <w:rStyle w:val="StyleUnderline"/>
          <w:highlight w:val="yellow"/>
        </w:rPr>
        <w:t>A grand strategy would complement these</w:t>
      </w:r>
      <w:r w:rsidRPr="00B962BC">
        <w:rPr>
          <w:rStyle w:val="StyleUnderline"/>
        </w:rPr>
        <w:t xml:space="preserve"> immediate, short-term </w:t>
      </w:r>
      <w:r w:rsidRPr="009507D7">
        <w:rPr>
          <w:rStyle w:val="StyleUnderline"/>
          <w:highlight w:val="yellow"/>
        </w:rPr>
        <w:t>actions</w:t>
      </w:r>
      <w:r w:rsidRPr="00B962BC">
        <w:rPr>
          <w:rStyle w:val="StyleUnderline"/>
        </w:rPr>
        <w:t xml:space="preserve"> to stave off threats </w:t>
      </w:r>
      <w:r w:rsidRPr="009507D7">
        <w:rPr>
          <w:rStyle w:val="StyleUnderline"/>
          <w:highlight w:val="yellow"/>
        </w:rPr>
        <w:t xml:space="preserve">with </w:t>
      </w:r>
      <w:r w:rsidRPr="009507D7">
        <w:rPr>
          <w:rStyle w:val="Emphasis"/>
          <w:highlight w:val="yellow"/>
        </w:rPr>
        <w:t>longer-term efforts</w:t>
      </w:r>
      <w:r w:rsidRPr="009507D7">
        <w:rPr>
          <w:rStyle w:val="StyleUnderline"/>
          <w:highlight w:val="yellow"/>
        </w:rPr>
        <w:t xml:space="preserve"> to address the </w:t>
      </w:r>
      <w:r w:rsidRPr="009507D7">
        <w:rPr>
          <w:rStyle w:val="Emphasis"/>
          <w:highlight w:val="yellow"/>
        </w:rPr>
        <w:t>underlying challenges to stability and democracy</w:t>
      </w:r>
      <w:r>
        <w:t>.</w:t>
      </w:r>
    </w:p>
    <w:p w:rsidR="0090439A" w:rsidRDefault="0090439A" w:rsidP="0090439A">
      <w:pPr>
        <w:pStyle w:val="Heading3"/>
      </w:pPr>
      <w:r>
        <w:t>---Ext.  Teachers Union Key to Democracy</w:t>
      </w:r>
    </w:p>
    <w:p w:rsidR="0090439A" w:rsidRPr="00225232" w:rsidRDefault="0090439A" w:rsidP="0090439A">
      <w:pPr>
        <w:pStyle w:val="Heading4"/>
        <w:rPr>
          <w:rFonts w:cs="Arial"/>
        </w:rPr>
      </w:pPr>
      <w:r w:rsidRPr="00225232">
        <w:rPr>
          <w:rFonts w:cs="Arial"/>
        </w:rPr>
        <w:t>Teacher unions are key to external democracy promotion</w:t>
      </w:r>
    </w:p>
    <w:p w:rsidR="0090439A" w:rsidRPr="00225232" w:rsidRDefault="0090439A" w:rsidP="0090439A">
      <w:proofErr w:type="spellStart"/>
      <w:r w:rsidRPr="00225232">
        <w:rPr>
          <w:rStyle w:val="Style13ptBold"/>
        </w:rPr>
        <w:t>Kahlenberg</w:t>
      </w:r>
      <w:proofErr w:type="spellEnd"/>
      <w:r w:rsidRPr="00225232">
        <w:rPr>
          <w:rStyle w:val="Style13ptBold"/>
        </w:rPr>
        <w:t xml:space="preserve"> ’17 </w:t>
      </w:r>
      <w:r w:rsidRPr="00225232">
        <w:t>(Richard D.</w:t>
      </w:r>
      <w:r w:rsidRPr="00225232">
        <w:rPr>
          <w:rStyle w:val="Style13ptBold"/>
          <w:b w:val="0"/>
        </w:rPr>
        <w:t xml:space="preserve"> </w:t>
      </w:r>
      <w:proofErr w:type="spellStart"/>
      <w:r w:rsidRPr="00225232">
        <w:t>Kahlenberg</w:t>
      </w:r>
      <w:proofErr w:type="spellEnd"/>
      <w:r w:rsidRPr="00225232">
        <w:t xml:space="preserve"> is a senior fellow at The Century Foundation, previously a Fellow at the Center for National Policy, a visiting associate professor of constitutional law at George Washington University, and a legislative assistant to Senator Charles S. Robb, serves on the advisory board of the Pell Institute, the Albert </w:t>
      </w:r>
      <w:proofErr w:type="spellStart"/>
      <w:r w:rsidRPr="00225232">
        <w:t>Shanker</w:t>
      </w:r>
      <w:proofErr w:type="spellEnd"/>
      <w:r w:rsidRPr="00225232">
        <w:t xml:space="preserve"> Institute and the Research Advisory Panel of the National Coalition for School Diversity, magna cum laude from Harvard College and cum laude from Harvard Law School, he spent a year at the University of Nairobi School of Journalism as a Rotary Scholar. Summer 2017 “Resisting the Threat to Democracy with Union Activism”, </w:t>
      </w:r>
      <w:hyperlink r:id="rId108" w:history="1">
        <w:r w:rsidRPr="00225232">
          <w:rPr>
            <w:rStyle w:val="Hyperlink"/>
          </w:rPr>
          <w:t>https://www.aft.org/ae/summer2017/kahlenberg</w:t>
        </w:r>
      </w:hyperlink>
      <w:r w:rsidRPr="00225232">
        <w:t xml:space="preserve"> Accessed 10/31/17)</w:t>
      </w:r>
    </w:p>
    <w:p w:rsidR="0090439A" w:rsidRPr="00225232" w:rsidRDefault="0090439A" w:rsidP="0090439A">
      <w:pPr>
        <w:rPr>
          <w:sz w:val="16"/>
        </w:rPr>
      </w:pPr>
      <w:r w:rsidRPr="00225232">
        <w:rPr>
          <w:rStyle w:val="TitleChar"/>
          <w:highlight w:val="yellow"/>
        </w:rPr>
        <w:t>Democracy is in crisis</w:t>
      </w:r>
      <w:r w:rsidRPr="00225232">
        <w:rPr>
          <w:rStyle w:val="TitleChar"/>
        </w:rPr>
        <w:t xml:space="preserve"> across the globe.</w:t>
      </w:r>
      <w:r w:rsidRPr="00225232">
        <w:rPr>
          <w:sz w:val="16"/>
        </w:rPr>
        <w:t xml:space="preserve"> For years, polling in the United States and Europe has suggested an alarming rise in the number of young people who believe democracy is a bad way to run a society.1 </w:t>
      </w:r>
      <w:r w:rsidRPr="00225232">
        <w:rPr>
          <w:rStyle w:val="TitleChar"/>
        </w:rPr>
        <w:t xml:space="preserve">Democracy is in </w:t>
      </w:r>
      <w:r w:rsidRPr="00225232">
        <w:rPr>
          <w:rStyle w:val="TitleChar"/>
          <w:highlight w:val="yellow"/>
        </w:rPr>
        <w:t>retreat in Russia</w:t>
      </w:r>
      <w:r w:rsidRPr="00225232">
        <w:rPr>
          <w:rStyle w:val="TitleChar"/>
        </w:rPr>
        <w:t xml:space="preserve">, Hungary, </w:t>
      </w:r>
      <w:r w:rsidRPr="00225232">
        <w:rPr>
          <w:rStyle w:val="TitleChar"/>
          <w:highlight w:val="yellow"/>
        </w:rPr>
        <w:t>India</w:t>
      </w:r>
      <w:r w:rsidRPr="00225232">
        <w:rPr>
          <w:rStyle w:val="TitleChar"/>
        </w:rPr>
        <w:t xml:space="preserve">, Venezuela, and the </w:t>
      </w:r>
      <w:r w:rsidRPr="00225232">
        <w:rPr>
          <w:rStyle w:val="TitleChar"/>
          <w:highlight w:val="yellow"/>
        </w:rPr>
        <w:t>Philippines</w:t>
      </w:r>
      <w:r w:rsidRPr="00225232">
        <w:rPr>
          <w:rStyle w:val="TitleChar"/>
        </w:rPr>
        <w:t xml:space="preserve">. And in November, the unthinkable happened, as nearly half of American voters elected a </w:t>
      </w:r>
      <w:r w:rsidRPr="00225232">
        <w:rPr>
          <w:rStyle w:val="TitleChar"/>
          <w:highlight w:val="yellow"/>
        </w:rPr>
        <w:t>president</w:t>
      </w:r>
      <w:r w:rsidRPr="00225232">
        <w:rPr>
          <w:rStyle w:val="TitleChar"/>
        </w:rPr>
        <w:t xml:space="preserve"> who </w:t>
      </w:r>
      <w:r w:rsidRPr="00225232">
        <w:rPr>
          <w:rStyle w:val="TitleChar"/>
          <w:highlight w:val="yellow"/>
        </w:rPr>
        <w:t>has</w:t>
      </w:r>
      <w:r w:rsidRPr="00225232">
        <w:rPr>
          <w:rStyle w:val="TitleChar"/>
        </w:rPr>
        <w:t xml:space="preserve"> consistently </w:t>
      </w:r>
      <w:r w:rsidRPr="00225232">
        <w:rPr>
          <w:rStyle w:val="TitleChar"/>
          <w:highlight w:val="yellow"/>
        </w:rPr>
        <w:t>disregarded democratic</w:t>
      </w:r>
      <w:r w:rsidRPr="00225232">
        <w:rPr>
          <w:rStyle w:val="TitleChar"/>
        </w:rPr>
        <w:t xml:space="preserve"> constitutional </w:t>
      </w:r>
      <w:r w:rsidRPr="00225232">
        <w:rPr>
          <w:rStyle w:val="TitleChar"/>
          <w:highlight w:val="yellow"/>
        </w:rPr>
        <w:t>norms</w:t>
      </w:r>
      <w:r w:rsidRPr="00225232">
        <w:rPr>
          <w:rStyle w:val="TitleChar"/>
        </w:rPr>
        <w:t xml:space="preserve"> such as </w:t>
      </w:r>
      <w:r w:rsidRPr="00225232">
        <w:rPr>
          <w:rStyle w:val="Emphasis"/>
        </w:rPr>
        <w:t>freedom of the press, freedom of religion, and the independence of the judiciary</w:t>
      </w:r>
      <w:r w:rsidRPr="00225232">
        <w:rPr>
          <w:rStyle w:val="TitleChar"/>
        </w:rPr>
        <w:t xml:space="preserve">—norms that until now had been broadly accepted by members of both major political parties. That president, Donald J. </w:t>
      </w:r>
      <w:r w:rsidRPr="00225232">
        <w:rPr>
          <w:rStyle w:val="TitleChar"/>
          <w:highlight w:val="yellow"/>
        </w:rPr>
        <w:t>Trump, is</w:t>
      </w:r>
      <w:r w:rsidRPr="00225232">
        <w:rPr>
          <w:rStyle w:val="TitleChar"/>
        </w:rPr>
        <w:t xml:space="preserve"> now </w:t>
      </w:r>
      <w:r w:rsidRPr="00225232">
        <w:rPr>
          <w:rStyle w:val="TitleChar"/>
          <w:highlight w:val="yellow"/>
        </w:rPr>
        <w:t>seeking to weaken</w:t>
      </w:r>
      <w:r w:rsidRPr="00225232">
        <w:rPr>
          <w:rStyle w:val="TitleChar"/>
        </w:rPr>
        <w:t xml:space="preserve"> other </w:t>
      </w:r>
      <w:r w:rsidRPr="00225232">
        <w:rPr>
          <w:rStyle w:val="TitleChar"/>
          <w:highlight w:val="yellow"/>
        </w:rPr>
        <w:t>pillars of</w:t>
      </w:r>
      <w:r w:rsidRPr="00225232">
        <w:rPr>
          <w:rStyle w:val="TitleChar"/>
        </w:rPr>
        <w:t xml:space="preserve"> our </w:t>
      </w:r>
      <w:r w:rsidRPr="00225232">
        <w:rPr>
          <w:rStyle w:val="TitleChar"/>
          <w:highlight w:val="yellow"/>
        </w:rPr>
        <w:t>democracy</w:t>
      </w:r>
      <w:r w:rsidRPr="00225232">
        <w:rPr>
          <w:rStyle w:val="TitleChar"/>
        </w:rPr>
        <w:t>, including public education and free trade unions.</w:t>
      </w:r>
      <w:r w:rsidRPr="00225232">
        <w:rPr>
          <w:sz w:val="16"/>
        </w:rPr>
        <w:t xml:space="preserve"> </w:t>
      </w:r>
      <w:r w:rsidRPr="00225232">
        <w:rPr>
          <w:rStyle w:val="TitleChar"/>
        </w:rPr>
        <w:t xml:space="preserve">Historically, </w:t>
      </w:r>
      <w:r w:rsidRPr="00225232">
        <w:rPr>
          <w:rStyle w:val="Emphasis"/>
          <w:highlight w:val="yellow"/>
        </w:rPr>
        <w:t>teachers unions</w:t>
      </w:r>
      <w:r w:rsidRPr="00225232">
        <w:rPr>
          <w:rStyle w:val="Emphasis"/>
        </w:rPr>
        <w:t xml:space="preserve"> have </w:t>
      </w:r>
      <w:r w:rsidRPr="00225232">
        <w:rPr>
          <w:rStyle w:val="Emphasis"/>
          <w:highlight w:val="yellow"/>
        </w:rPr>
        <w:t>play</w:t>
      </w:r>
      <w:r w:rsidRPr="00225232">
        <w:rPr>
          <w:rStyle w:val="Emphasis"/>
        </w:rPr>
        <w:t xml:space="preserve">ed </w:t>
      </w:r>
      <w:r w:rsidRPr="00225232">
        <w:rPr>
          <w:rStyle w:val="Emphasis"/>
          <w:highlight w:val="yellow"/>
        </w:rPr>
        <w:t>a special role in strengthening democratic cultures</w:t>
      </w:r>
      <w:r w:rsidRPr="00225232">
        <w:rPr>
          <w:rStyle w:val="TitleChar"/>
          <w:highlight w:val="yellow"/>
        </w:rPr>
        <w:t>, and</w:t>
      </w:r>
      <w:r w:rsidRPr="00225232">
        <w:rPr>
          <w:rStyle w:val="TitleChar"/>
        </w:rPr>
        <w:t xml:space="preserve"> they </w:t>
      </w:r>
      <w:proofErr w:type="gramStart"/>
      <w:r w:rsidRPr="00225232">
        <w:rPr>
          <w:rStyle w:val="TitleChar"/>
          <w:highlight w:val="yellow"/>
        </w:rPr>
        <w:t>are urgently called</w:t>
      </w:r>
      <w:r w:rsidRPr="00225232">
        <w:rPr>
          <w:rStyle w:val="TitleChar"/>
        </w:rPr>
        <w:t xml:space="preserve"> on</w:t>
      </w:r>
      <w:proofErr w:type="gramEnd"/>
      <w:r w:rsidRPr="00225232">
        <w:rPr>
          <w:rStyle w:val="TitleChar"/>
        </w:rPr>
        <w:t xml:space="preserve"> </w:t>
      </w:r>
      <w:r w:rsidRPr="00225232">
        <w:rPr>
          <w:rStyle w:val="TitleChar"/>
          <w:highlight w:val="yellow"/>
        </w:rPr>
        <w:t>to do so again</w:t>
      </w:r>
      <w:r w:rsidRPr="00225232">
        <w:rPr>
          <w:rStyle w:val="TitleChar"/>
        </w:rPr>
        <w:t>.</w:t>
      </w:r>
      <w:r w:rsidRPr="00225232">
        <w:rPr>
          <w:sz w:val="16"/>
        </w:rPr>
        <w:t xml:space="preserve"> What is needed now more than </w:t>
      </w:r>
    </w:p>
    <w:p w:rsidR="0090439A" w:rsidRPr="00225232" w:rsidRDefault="0090439A" w:rsidP="0090439A">
      <w:pPr>
        <w:pStyle w:val="Heading4"/>
        <w:rPr>
          <w:rFonts w:cs="Arial"/>
        </w:rPr>
      </w:pPr>
      <w:r w:rsidRPr="00225232">
        <w:rPr>
          <w:rFonts w:cs="Arial"/>
        </w:rPr>
        <w:t>Teachers unions increase academic achievement and check autocratic rule</w:t>
      </w:r>
    </w:p>
    <w:p w:rsidR="0090439A" w:rsidRPr="00225232" w:rsidRDefault="0090439A" w:rsidP="0090439A">
      <w:r w:rsidRPr="00225232">
        <w:t xml:space="preserve">Richard D. </w:t>
      </w:r>
      <w:proofErr w:type="spellStart"/>
      <w:r w:rsidRPr="00225232">
        <w:rPr>
          <w:rStyle w:val="Style13ptBold"/>
        </w:rPr>
        <w:t>Kahlenberg</w:t>
      </w:r>
      <w:proofErr w:type="spellEnd"/>
      <w:r w:rsidRPr="00225232">
        <w:rPr>
          <w:rStyle w:val="Style13ptBold"/>
        </w:rPr>
        <w:t xml:space="preserve"> 16</w:t>
      </w:r>
      <w:r w:rsidRPr="00225232">
        <w:rPr>
          <w:rStyle w:val="Style13ptBold"/>
          <w:b w:val="0"/>
        </w:rPr>
        <w:t>,</w:t>
      </w:r>
      <w:r w:rsidRPr="00225232">
        <w:t xml:space="preserve"> is a senior fellow at The Century Foundation, previously a Fellow at the Center for National Policy, a visiting associate professor of constitutional law at George Washington University, and a legislative assistant to Senator Charles S. Robb, serves on the advisory board of the Pell Institute, the Albert </w:t>
      </w:r>
      <w:proofErr w:type="spellStart"/>
      <w:r w:rsidRPr="00225232">
        <w:t>Shanker</w:t>
      </w:r>
      <w:proofErr w:type="spellEnd"/>
      <w:r w:rsidRPr="00225232">
        <w:t xml:space="preserve"> Institute and the Research Advisory Panel of the National Coalition for School Diversity, magna cum laude from Harvard College and cum laude from Harvard Law School, he spent a year at the University of Nairobi School of Journalism as a Rotary Scholar, January 6</w:t>
      </w:r>
      <w:r w:rsidRPr="00225232">
        <w:rPr>
          <w:vertAlign w:val="superscript"/>
        </w:rPr>
        <w:t>th</w:t>
      </w:r>
      <w:r w:rsidRPr="00225232">
        <w:t>, 2016, “How Defunding Public Sector Unions Will Diminish Our Democracy”, https://tcf.org/content/report/how-defunding-public-sector-unions-will-diminish-our-democracy/</w:t>
      </w:r>
    </w:p>
    <w:p w:rsidR="0090439A" w:rsidRPr="00225232" w:rsidRDefault="0090439A" w:rsidP="0090439A">
      <w:pPr>
        <w:rPr>
          <w:rStyle w:val="TitleChar"/>
        </w:rPr>
      </w:pPr>
      <w:r w:rsidRPr="00225232">
        <w:rPr>
          <w:rStyle w:val="Emphasis"/>
        </w:rPr>
        <w:t>Unions Are Needed to Serve as Schools for Democracy</w:t>
      </w:r>
      <w:r w:rsidRPr="00225232">
        <w:rPr>
          <w:rStyle w:val="TitleChar"/>
        </w:rPr>
        <w:t xml:space="preserve"> Civic organizations that are run democratically can be an important mechanism for acculturating citizens to the inner workings of democracy. Unions are among the most important of these organizations, bringing together rank and file workers from a variety of ethnic, racial, and religious backgrounds, and serving as what Harvard sociologist Robert Putnam calls “schools for democracy.” Union members learn skills that are essential to a well-functioning democracy: how to run meetings, debate one another, and organize for political action.30 Labor unions can also help create a culture of participation among workers. Being involved in workplace decisions and the give and take of collective bargaining, voting on union contracts, and voting for union leadership have all been called important drivers of “democratic acculturation.”</w:t>
      </w:r>
      <w:r w:rsidRPr="00225232">
        <w:rPr>
          <w:sz w:val="16"/>
        </w:rPr>
        <w:t xml:space="preserve">31 In addition, union members routinely engage in civic activities, such as staffing phone banks and canvassing voters door to door. This involvement can boost civic participation among union members and nonmembers alike. One study found that for every one-percentage-point increase in a state’s union density, voter turnout increased between 0.2 and 2.5 percentage points. In a presidential election, a ten-percentage-point increase in union density could translate into 3 million more voters.32 </w:t>
      </w:r>
      <w:r w:rsidRPr="00225232">
        <w:rPr>
          <w:rStyle w:val="Emphasis"/>
        </w:rPr>
        <w:t>Democracies Need Well-Educated Citizens, Which Teachers Unions Help Produce</w:t>
      </w:r>
      <w:r w:rsidRPr="00225232">
        <w:rPr>
          <w:rStyle w:val="TitleChar"/>
        </w:rPr>
        <w:t xml:space="preserve"> Democracies need well-educated citizens, and one important subset of public sector unions—those representing teachers—play a vital role in promoting that goal.</w:t>
      </w:r>
      <w:r w:rsidRPr="00225232">
        <w:rPr>
          <w:sz w:val="16"/>
        </w:rPr>
        <w:t xml:space="preserve"> Of the 17 million state and local government employees in 2010, 6.9 million were teachers.33 Most contemporary political rhetoric emphasizes the importance of education in creating a skilled workforce. But the original purpose of public education was to provide an educated citizenry that could make our ongoing experiment in self-governance work. </w:t>
      </w:r>
      <w:r w:rsidRPr="00225232">
        <w:rPr>
          <w:rStyle w:val="TitleChar"/>
        </w:rPr>
        <w:t>Democracy requires a thinking people who are not easily swayed by demagoguery. Thomas Jefferson argued that public schooling was necessary “to ensure that citizens would know how to protect their liberty.”</w:t>
      </w:r>
      <w:r w:rsidRPr="00225232">
        <w:rPr>
          <w:sz w:val="16"/>
        </w:rPr>
        <w:t xml:space="preserve"> Nineteenth century educator Horace Mann, widely seen as the father of public education, put it more colorfully: “A republican form of government, without intelligence in the people, must be, on a vast scale, what a mad-house, without superintendent or keepers, would be on a small one.” </w:t>
      </w:r>
      <w:r w:rsidRPr="00225232">
        <w:rPr>
          <w:rStyle w:val="TitleChar"/>
        </w:rPr>
        <w:t>At root, the idea of self-governance requires an educated citizenry because the people themselves rule.</w:t>
      </w:r>
      <w:r w:rsidRPr="00225232">
        <w:rPr>
          <w:sz w:val="16"/>
        </w:rPr>
        <w:t xml:space="preserve"> All nations, as historian Paul Gagnon noted, provide an excellent education to “those who are expected to run the country,” and that quality of education “cannot be far from what everyone in a democracy needs to know.”34 In the Friedrichs case, the lawyers for the petitioner try to make the case that teachers unions have a “detrimental” effect on education. Citing the Hoover Institution’s Terry Moe, the attorneys for Friedrichs argue, “there is strong evidence that, as union-negotiated agreements become denser with rules and procedural protections, student achievement falls, especially among minority students.”35 Critics such as Jay Greene of the University of Arkansas compare teacher unions to special interests like the Tobacco Institute. But the difference, of course, is that the latter is dedicated to getting more children addicted to deadly cigarettes, while the former represent rank and file teachers who are trying to help teach children to read and understand math and science.</w:t>
      </w:r>
      <w:r w:rsidRPr="00225232">
        <w:rPr>
          <w:rStyle w:val="TitleChar"/>
        </w:rPr>
        <w:t xml:space="preserve">36 As the amicus brief of the American Federation of Teachers and the American Association of University Professors points out, </w:t>
      </w:r>
      <w:r w:rsidRPr="00225232">
        <w:rPr>
          <w:rStyle w:val="Emphasis"/>
        </w:rPr>
        <w:t>states with “fair share” collective bargaining provisions have higher academic performance on average than those who do not</w:t>
      </w:r>
      <w:r w:rsidRPr="00225232">
        <w:rPr>
          <w:rStyle w:val="TitleChar"/>
        </w:rPr>
        <w:t>. Fourth grade math proficiency is 9 percent higher, while reading proficiency is 13 percent higher; and in eighth grade, by which time students have spent more time in school, the difference is more pronounced: 16 percent higher in both math and reading proficiency.</w:t>
      </w:r>
      <w:r w:rsidRPr="00225232">
        <w:rPr>
          <w:sz w:val="16"/>
        </w:rPr>
        <w:t xml:space="preserve">37 (See Figure 2.) Of course, there are lots of other factors, such as poverty, that influence a state’s student achievement levels. But careful studies that seek to control for those additional factors tend to find higher achievement in states with strong teacher unions. </w:t>
      </w:r>
      <w:r w:rsidRPr="00225232">
        <w:rPr>
          <w:rStyle w:val="TitleChar"/>
        </w:rPr>
        <w:t xml:space="preserve">A review by sociologist Robert </w:t>
      </w:r>
      <w:proofErr w:type="spellStart"/>
      <w:r w:rsidRPr="00225232">
        <w:rPr>
          <w:rStyle w:val="TitleChar"/>
        </w:rPr>
        <w:t>Carini</w:t>
      </w:r>
      <w:proofErr w:type="spellEnd"/>
      <w:r w:rsidRPr="00225232">
        <w:rPr>
          <w:rStyle w:val="TitleChar"/>
        </w:rPr>
        <w:t xml:space="preserve"> concluded that “there is an emerging consensus in the literature that </w:t>
      </w:r>
      <w:r w:rsidRPr="00225232">
        <w:rPr>
          <w:rStyle w:val="Emphasis"/>
        </w:rPr>
        <w:t>teacher unionism favorably influences achievement</w:t>
      </w:r>
      <w:r w:rsidRPr="00225232">
        <w:rPr>
          <w:rStyle w:val="TitleChar"/>
        </w:rPr>
        <w:t xml:space="preserve"> for most students, as measured by a variety of standardized tests.”</w:t>
      </w:r>
      <w:r w:rsidRPr="00225232">
        <w:rPr>
          <w:sz w:val="16"/>
        </w:rPr>
        <w:t xml:space="preserve">38 </w:t>
      </w:r>
      <w:proofErr w:type="spellStart"/>
      <w:r w:rsidRPr="00225232">
        <w:rPr>
          <w:sz w:val="16"/>
        </w:rPr>
        <w:t>Carini’s</w:t>
      </w:r>
      <w:proofErr w:type="spellEnd"/>
      <w:r w:rsidRPr="00225232">
        <w:rPr>
          <w:sz w:val="16"/>
        </w:rPr>
        <w:t xml:space="preserve"> 2002 review of seventeen widely cited studies observed that twelve found positive effects, and five found negative effects (see Figure 3). </w:t>
      </w:r>
      <w:r w:rsidRPr="00225232">
        <w:rPr>
          <w:rStyle w:val="TitleChar"/>
        </w:rPr>
        <w:t>Moreover, the twelve concluding positive results were more methodologically rigorous than the five that found negative effects, because they were more likely to look at student level data (rather than using state or district averages) and to control for more variables.</w:t>
      </w:r>
      <w:r w:rsidRPr="00225232">
        <w:rPr>
          <w:sz w:val="16"/>
        </w:rPr>
        <w:t xml:space="preserve">39 </w:t>
      </w:r>
      <w:r w:rsidRPr="00225232">
        <w:rPr>
          <w:rStyle w:val="TitleChar"/>
        </w:rPr>
        <w:t xml:space="preserve">Union representation is plausibly connected to higher achievement, as Leo Casey of the Albert </w:t>
      </w:r>
      <w:proofErr w:type="spellStart"/>
      <w:r w:rsidRPr="00225232">
        <w:rPr>
          <w:rStyle w:val="TitleChar"/>
        </w:rPr>
        <w:t>Shanker</w:t>
      </w:r>
      <w:proofErr w:type="spellEnd"/>
      <w:r w:rsidRPr="00225232">
        <w:rPr>
          <w:rStyle w:val="TitleChar"/>
        </w:rPr>
        <w:t xml:space="preserve"> Institute has noted, because “the working conditions of teachers are, in significant measure, the learning conditions of students, and so, improvements in the working lives of teachers generally translate into improvements in the education of students.”</w:t>
      </w:r>
      <w:r w:rsidRPr="00225232">
        <w:rPr>
          <w:sz w:val="16"/>
        </w:rPr>
        <w:t xml:space="preserve">40 Before Albert </w:t>
      </w:r>
      <w:proofErr w:type="spellStart"/>
      <w:r w:rsidRPr="00225232">
        <w:rPr>
          <w:sz w:val="16"/>
        </w:rPr>
        <w:t>Shanker</w:t>
      </w:r>
      <w:proofErr w:type="spellEnd"/>
      <w:r w:rsidRPr="00225232">
        <w:rPr>
          <w:sz w:val="16"/>
        </w:rPr>
        <w:t xml:space="preserve"> and his colleagues in New York City began bargaining collectively for teachers in the early 1960s, teachers were paid less than people who washed cars for a living.41 </w:t>
      </w:r>
      <w:r w:rsidRPr="00225232">
        <w:rPr>
          <w:rStyle w:val="TitleChar"/>
        </w:rPr>
        <w:t>Subsequently, unions began bargaining for higher teacher salaries, which are likely to attract better candidates, and smaller class sizes, which can improve student learning. Unions also seek greater voice for teachers in school decision making, which can reduce teacher turnover.</w:t>
      </w:r>
      <w:r w:rsidRPr="00225232">
        <w:rPr>
          <w:sz w:val="16"/>
        </w:rPr>
        <w:t xml:space="preserve">42 </w:t>
      </w:r>
      <w:r w:rsidRPr="00225232">
        <w:rPr>
          <w:rStyle w:val="TitleChar"/>
        </w:rPr>
        <w:t>Indeed, one could argue that teachers unions provide a healthy enhancement to democratic decision-making on education policy because teachers, as much as any other group in society, serve as powerful advocates for those Americans who cannot vote—school children.</w:t>
      </w:r>
      <w:r w:rsidRPr="00225232">
        <w:rPr>
          <w:sz w:val="16"/>
        </w:rPr>
        <w:t xml:space="preserve"> As journalist Jonathan Chait has noted, politicians—who have short-term horizons—are prone to under-investing in education, and teachers unions “provide a natural bulwark” against that tendency. Since most voters do not have children in the public school system, those parents who do need political allies have their concerns heard. The interests of teachers and their unions do not always coincide with those of students, but on the really big issues, such as overall investment in education, the convergence of interests is strong. And evidence suggests that the alliance is working. In general, American society consistently under-invests in children outside of schools, compared with other leading democratic societies. According to the </w:t>
      </w:r>
      <w:proofErr w:type="spellStart"/>
      <w:r w:rsidRPr="00225232">
        <w:rPr>
          <w:sz w:val="16"/>
        </w:rPr>
        <w:t>Organisation</w:t>
      </w:r>
      <w:proofErr w:type="spellEnd"/>
      <w:r w:rsidRPr="00225232">
        <w:rPr>
          <w:sz w:val="16"/>
        </w:rPr>
        <w:t xml:space="preserve"> for Economic Co-operation and Development (OECD), the child poverty rate in the United States is 21.6 percent, the fifth highest among the forty member-nations. Only Turkey, Romania, Mexico, and Israel have higher child poverty rates. Put differently, the United States is in the bottom eighth in preventing child poverty. By contrast, when the interests of children are represented by and connected to the interests of teachers—as they are on the question of public education spending—the United States ranks close to the top third. Among thirty-nine OECD nations, the United States ranks fourteenth in spending on primary and secondary education as a percentage of gross domestic product.43 </w:t>
      </w:r>
      <w:r w:rsidRPr="00225232">
        <w:rPr>
          <w:rStyle w:val="TitleChar"/>
        </w:rPr>
        <w:t>There is little doubt that, without the voice of teachers, the United States would under-spend on public education as well.</w:t>
      </w:r>
      <w:r w:rsidRPr="00225232">
        <w:rPr>
          <w:sz w:val="16"/>
        </w:rPr>
        <w:t xml:space="preserve"> In her dissent in Harris v. Quinn, Justice Elena Kagan made a parallel argument about home care workers. Patients suffer when low wages induce workforce shortages and high turnover. “The individual customers are powerless to address those systemic issues,” Kagan wrote, but the unionization of home-care assistants helped doubled wages over ten years.44 </w:t>
      </w:r>
      <w:r w:rsidRPr="00225232">
        <w:rPr>
          <w:rStyle w:val="TitleChar"/>
        </w:rPr>
        <w:t>There is a final, important way in which teacher unions can promote democratic citizenship: by modeling workplace democracy for children. In schools where educators have a voice, as my colleague Halley Potter and I noted in A Smarter Charter: Finding What Works for Charter Schools and Public Education, “teachers are not simply workers who implement the directives of principles but are active participants in decision making. Students see workplace democracy in action, underlining the lessons found in the civics books.”45</w:t>
      </w:r>
    </w:p>
    <w:p w:rsidR="0090439A" w:rsidRPr="00225232" w:rsidRDefault="0090439A" w:rsidP="0090439A">
      <w:pPr>
        <w:pStyle w:val="Heading4"/>
      </w:pPr>
      <w:r w:rsidRPr="00225232">
        <w:t>Teacher unions key to effective democracy</w:t>
      </w:r>
    </w:p>
    <w:p w:rsidR="0090439A" w:rsidRPr="00225232" w:rsidRDefault="0090439A" w:rsidP="0090439A">
      <w:r w:rsidRPr="00225232">
        <w:rPr>
          <w:rStyle w:val="Style13ptBold"/>
        </w:rPr>
        <w:t xml:space="preserve">Weiner ’14 </w:t>
      </w:r>
      <w:r w:rsidRPr="00225232">
        <w:t xml:space="preserve">(Lois Weiner is a professor of education at New Jersey City University, where she directs the Urban Education and Teacher Unionism Policy Project. She blogs at New Politics. January 17, 2014 “The CTU’s Strike for Democracy,” </w:t>
      </w:r>
      <w:hyperlink r:id="rId109" w:history="1">
        <w:r w:rsidRPr="00225232">
          <w:rPr>
            <w:rStyle w:val="Hyperlink"/>
          </w:rPr>
          <w:t>https://www.jacobinmag.com/2016/04/chicago-teachers-union-strike-karen-lewis</w:t>
        </w:r>
      </w:hyperlink>
      <w:r w:rsidRPr="00225232">
        <w:t xml:space="preserve"> Accessed 10/24/17)</w:t>
      </w:r>
    </w:p>
    <w:p w:rsidR="0090439A" w:rsidRPr="00225232" w:rsidRDefault="0090439A" w:rsidP="0090439A">
      <w:pPr>
        <w:rPr>
          <w:u w:val="single"/>
        </w:rPr>
      </w:pPr>
      <w:r w:rsidRPr="00225232">
        <w:rPr>
          <w:rStyle w:val="TitleChar"/>
        </w:rPr>
        <w:t>The Chicago Teachers Union</w:t>
      </w:r>
      <w:r w:rsidRPr="00225232">
        <w:t xml:space="preserve"> (CTU) </w:t>
      </w:r>
      <w:r w:rsidRPr="00225232">
        <w:rPr>
          <w:rStyle w:val="TitleChar"/>
        </w:rPr>
        <w:t xml:space="preserve">strike today is </w:t>
      </w:r>
      <w:r w:rsidRPr="00225232">
        <w:t xml:space="preserve">not primarily about increased school funding, pensions for teachers, or even corporate taxation, though the union is </w:t>
      </w:r>
      <w:r w:rsidRPr="00225232">
        <w:rPr>
          <w:rStyle w:val="TitleChar"/>
        </w:rPr>
        <w:t xml:space="preserve">fighting for </w:t>
      </w:r>
      <w:r w:rsidRPr="00225232">
        <w:t xml:space="preserve">all of these. It is a strike about </w:t>
      </w:r>
      <w:r w:rsidRPr="00225232">
        <w:rPr>
          <w:rStyle w:val="TitleChar"/>
        </w:rPr>
        <w:t>democracy — about who owns our society’s resources and how decisions about those resources are made.</w:t>
      </w:r>
    </w:p>
    <w:p w:rsidR="0090439A" w:rsidRPr="00225232" w:rsidRDefault="0090439A" w:rsidP="0090439A">
      <w:r w:rsidRPr="00225232">
        <w:rPr>
          <w:rStyle w:val="TitleChar"/>
        </w:rPr>
        <w:t>The CTU has shown us</w:t>
      </w:r>
      <w:r w:rsidRPr="00225232">
        <w:t xml:space="preserve">, once again, </w:t>
      </w:r>
      <w:r w:rsidRPr="00225232">
        <w:rPr>
          <w:rStyle w:val="TitleChar"/>
        </w:rPr>
        <w:t>what real democracy looks like. Under an Illinois law designed to undercut teachers’ right to withhold their labor, 75 percent of the union’s active members must authorize a strike</w:t>
      </w:r>
      <w:r w:rsidRPr="00225232">
        <w:t xml:space="preserve">. The CTU met and surpassed that bar in December, with 92 percent of members voting on the issue and </w:t>
      </w:r>
      <w:r w:rsidRPr="00225232">
        <w:rPr>
          <w:rStyle w:val="TitleChar"/>
        </w:rPr>
        <w:t>more than 96 percent of those casting a ballot endorsing a walkout.</w:t>
      </w:r>
      <w:r w:rsidRPr="00225232">
        <w:t xml:space="preserve"> Then on March 23, the CTU’s representative body, the house of delegates, voted 486-124 to call a one-day strike.</w:t>
      </w:r>
    </w:p>
    <w:p w:rsidR="0090439A" w:rsidRPr="00225232" w:rsidRDefault="0090439A" w:rsidP="0090439A">
      <w:pPr>
        <w:rPr>
          <w:u w:val="single"/>
        </w:rPr>
      </w:pPr>
      <w:r w:rsidRPr="00225232">
        <w:t xml:space="preserve">Is it democratic for a union to demand that all members respect the decision to strike? Insisting on solidarity in action after a vote is taken is unusual in our society. </w:t>
      </w:r>
      <w:r w:rsidRPr="00225232">
        <w:rPr>
          <w:rStyle w:val="TitleChar"/>
        </w:rPr>
        <w:t>In contrast to the cutthroat competition and dog-eat-dog individualism that capitalism cherishes, unions are based on the idea that one’s own well-being is bound up with the fate of others. Collective action depends on trust and a strong sense of shared interest, ideals that underlie democracy.</w:t>
      </w:r>
    </w:p>
    <w:p w:rsidR="0090439A" w:rsidRPr="00225232" w:rsidRDefault="0090439A" w:rsidP="0090439A">
      <w:pPr>
        <w:rPr>
          <w:u w:val="single"/>
        </w:rPr>
      </w:pPr>
      <w:r w:rsidRPr="00225232">
        <w:t xml:space="preserve">Others object that the CTU’s action is illegal — that the union is walking out over issues that aren’t, statutorily, grounds for striking. But in doing so, </w:t>
      </w:r>
      <w:r w:rsidRPr="00225232">
        <w:rPr>
          <w:rStyle w:val="TitleChar"/>
        </w:rPr>
        <w:t>the union has made interpretation of its contract a political struggle rather than one fought solely in the courts.</w:t>
      </w:r>
    </w:p>
    <w:p w:rsidR="0090439A" w:rsidRPr="00225232" w:rsidRDefault="0090439A" w:rsidP="0090439A">
      <w:r w:rsidRPr="00225232">
        <w:t xml:space="preserve">Over the past few decades, </w:t>
      </w:r>
      <w:r w:rsidRPr="00225232">
        <w:rPr>
          <w:rStyle w:val="TitleChar"/>
        </w:rPr>
        <w:t xml:space="preserve">labor unions have been seriously weakened by acceding to the rules of a political game rigged by wealthy, powerful elites. Collective bargaining, the forty-hour week, overtime, social security, union representation in the public sector — each was won through direct action. </w:t>
      </w:r>
      <w:r w:rsidRPr="00225232">
        <w:t>Unions had to engage in activities that were defined as illegal and cast as immoral by those who controlled business, government, and, often, religious institutions.</w:t>
      </w:r>
    </w:p>
    <w:p w:rsidR="0090439A" w:rsidRPr="00225232" w:rsidRDefault="0090439A" w:rsidP="0090439A">
      <w:r w:rsidRPr="00225232">
        <w:t>In addition, lamentations about students missing a day of instruction are crocodile tears given the savage budgets cuts that have hurt so many children’s education. And most parents recognize this. Although many in the media hope the strike will turn parents against teachers, it’s unlikely that communities devastated by school closings will side with the very mayor responsible for those closures. During its 2012 strike, the CTU’s support was strongest among public school parents, and has since that strike developed bonds with social justice activists, including fast-food workers and Black Lives Matter.</w:t>
      </w:r>
    </w:p>
    <w:p w:rsidR="0090439A" w:rsidRPr="00225232" w:rsidRDefault="0090439A" w:rsidP="0090439A">
      <w:r w:rsidRPr="00225232">
        <w:t>The Chicago Tribune‘s editorial dismissal of the CTU’s strike as a “tantrum” is a telling indication of the frustration the city’s most powerful business interests and the mayor experience in dealing with a union that won’t play the usual game of living with cuts and defeats while praying for friendly politicians to be elected.</w:t>
      </w:r>
    </w:p>
    <w:p w:rsidR="0090439A" w:rsidRPr="00225232" w:rsidRDefault="0090439A" w:rsidP="0090439A">
      <w:r w:rsidRPr="00225232">
        <w:t xml:space="preserve">Although Emanuel and his backers have won victories (primarily the school closings), the CTU has with each defeat developed new relationships with parents and community. Because </w:t>
      </w:r>
      <w:r w:rsidRPr="00225232">
        <w:rPr>
          <w:rStyle w:val="TitleChar"/>
        </w:rPr>
        <w:t>the union has built strong support at the building level</w:t>
      </w:r>
      <w:r w:rsidRPr="00225232">
        <w:t>, teachers (mostly women) are not so easily cowed by threats. And few parents from communities of color buy the rationale for tax giveaways that rob the schools of needed revenue, again because</w:t>
      </w:r>
      <w:r w:rsidRPr="00225232">
        <w:rPr>
          <w:rStyle w:val="TitleChar"/>
        </w:rPr>
        <w:t xml:space="preserve"> the union has worked so diligently in making the political case for fair taxation that pays for school expenditures.</w:t>
      </w:r>
    </w:p>
    <w:p w:rsidR="0090439A" w:rsidRPr="00225232" w:rsidRDefault="0090439A" w:rsidP="0090439A">
      <w:r w:rsidRPr="00225232">
        <w:rPr>
          <w:rStyle w:val="TitleChar"/>
        </w:rPr>
        <w:t>Chicago’s teachers are not alone</w:t>
      </w:r>
      <w:r w:rsidRPr="00225232">
        <w:t xml:space="preserve"> in redefining the rules of engagement with governments over school funding and ownership of public education. </w:t>
      </w:r>
      <w:r w:rsidRPr="00225232">
        <w:rPr>
          <w:rStyle w:val="TitleChar"/>
        </w:rPr>
        <w:t>UK teachers</w:t>
      </w:r>
      <w:r w:rsidRPr="00225232">
        <w:t xml:space="preserve"> will soon engage in a national one-day strike, followed by local strikes throughout the summer. From </w:t>
      </w:r>
      <w:r w:rsidRPr="00225232">
        <w:rPr>
          <w:rStyle w:val="TitleChar"/>
        </w:rPr>
        <w:t>South Africa</w:t>
      </w:r>
      <w:r w:rsidRPr="00225232">
        <w:t xml:space="preserve"> to </w:t>
      </w:r>
      <w:r w:rsidRPr="00225232">
        <w:rPr>
          <w:rStyle w:val="TitleChar"/>
        </w:rPr>
        <w:t>Hungary, Kenya</w:t>
      </w:r>
      <w:r w:rsidRPr="00225232">
        <w:t xml:space="preserve"> to </w:t>
      </w:r>
      <w:r w:rsidRPr="00225232">
        <w:rPr>
          <w:rStyle w:val="TitleChar"/>
        </w:rPr>
        <w:t>India, teachers, parents, and students are resisting the dismantling of public education</w:t>
      </w:r>
      <w:r w:rsidRPr="00225232">
        <w:t>, the process of dispossession.</w:t>
      </w:r>
    </w:p>
    <w:p w:rsidR="0090439A" w:rsidRPr="00225232" w:rsidRDefault="0090439A" w:rsidP="0090439A">
      <w:r w:rsidRPr="00225232">
        <w:rPr>
          <w:rStyle w:val="TitleChar"/>
        </w:rPr>
        <w:t>What makes the CTU strike so important</w:t>
      </w:r>
      <w:r w:rsidRPr="00225232">
        <w:t xml:space="preserve">, though, </w:t>
      </w:r>
      <w:r w:rsidRPr="00225232">
        <w:rPr>
          <w:rStyle w:val="TitleChar"/>
        </w:rPr>
        <w:t>is that it challenges the rest of US labor to break the old rules and fight alongside those most disempowered and most affected by brutal cuts and systemic injustices.</w:t>
      </w:r>
    </w:p>
    <w:p w:rsidR="0090439A" w:rsidRPr="00225232" w:rsidRDefault="0090439A" w:rsidP="0090439A">
      <w:r w:rsidRPr="00225232">
        <w:t>The CTU has shown that when labor forges strong connections with other unions and social justice groups — from low-wage fast-food workers to Black Lives Matter — they can still be a force for progressive change in American society. And reinvigorate democracy in the process.</w:t>
      </w:r>
    </w:p>
    <w:p w:rsidR="0090439A" w:rsidRPr="00225232" w:rsidRDefault="0090439A" w:rsidP="0090439A">
      <w:pPr>
        <w:pStyle w:val="Heading4"/>
      </w:pPr>
      <w:r w:rsidRPr="00225232">
        <w:t>Strong teacher unions are key to effective democracy and combatting systemic racism</w:t>
      </w:r>
    </w:p>
    <w:p w:rsidR="0090439A" w:rsidRPr="00225232" w:rsidRDefault="0090439A" w:rsidP="0090439A">
      <w:r w:rsidRPr="00225232">
        <w:rPr>
          <w:rStyle w:val="Style13ptBold"/>
        </w:rPr>
        <w:t xml:space="preserve">Weiner ’15 </w:t>
      </w:r>
      <w:r w:rsidRPr="00225232">
        <w:t xml:space="preserve">(Lois Weiner is a professor of education at New Jersey City University, where she directs the Urban Education and Teacher Unionism Policy Project. She blogs at New Politics. September 7, 2015 “A Labor Movement That Takes Sides,” </w:t>
      </w:r>
      <w:hyperlink r:id="rId110" w:history="1">
        <w:r w:rsidRPr="00225232">
          <w:rPr>
            <w:rStyle w:val="Hyperlink"/>
          </w:rPr>
          <w:t>https://www.jacobinmag.com/2015/09/black-lives-matter-labor-day-dyett-strike</w:t>
        </w:r>
      </w:hyperlink>
      <w:r w:rsidRPr="00225232">
        <w:t xml:space="preserve"> Accessed 10/24/17)</w:t>
      </w:r>
    </w:p>
    <w:p w:rsidR="0090439A" w:rsidRPr="00225232" w:rsidRDefault="0090439A" w:rsidP="0090439A">
      <w:proofErr w:type="gramStart"/>
      <w:r w:rsidRPr="00225232">
        <w:t>Here’s</w:t>
      </w:r>
      <w:proofErr w:type="gramEnd"/>
      <w:r w:rsidRPr="00225232">
        <w:t xml:space="preserve"> an urgent Labor Day challenge for </w:t>
      </w:r>
      <w:r w:rsidRPr="00225232">
        <w:rPr>
          <w:rStyle w:val="TitleChar"/>
        </w:rPr>
        <w:t>organized labor</w:t>
      </w:r>
      <w:r w:rsidRPr="00225232">
        <w:t xml:space="preserve">: grapple with the simultaneously heroic and sordid history of unions in America, and use the past to inform the fight to revive the labor movement today. The emergence of Black Lives Matter demands that we remember not just those </w:t>
      </w:r>
      <w:r w:rsidRPr="00225232">
        <w:rPr>
          <w:rStyle w:val="TitleChar"/>
        </w:rPr>
        <w:t>unions</w:t>
      </w:r>
      <w:r w:rsidRPr="00225232">
        <w:t xml:space="preserve"> who </w:t>
      </w:r>
      <w:r w:rsidRPr="00225232">
        <w:rPr>
          <w:rStyle w:val="TitleChar"/>
        </w:rPr>
        <w:t>fought for principles of racial equality</w:t>
      </w:r>
      <w:r w:rsidRPr="00225232">
        <w:t>, but those that capitulated to racism.</w:t>
      </w:r>
    </w:p>
    <w:p w:rsidR="0090439A" w:rsidRPr="00225232" w:rsidRDefault="0090439A" w:rsidP="0090439A">
      <w:r w:rsidRPr="00225232">
        <w:t>Too many of labor’s supporters won’t criticize unions for their lack of internal democracy, seeing it as airing dirty laundry in public and thus weakening an already enfeebled progressive force. The fear is understandable, but labor’s desperately needed revitalization is unlikely to occur without unions and their supporters facing what is essentially an identity crisis.</w:t>
      </w:r>
    </w:p>
    <w:p w:rsidR="0090439A" w:rsidRPr="00225232" w:rsidRDefault="0090439A" w:rsidP="0090439A">
      <w:r w:rsidRPr="00225232">
        <w:t xml:space="preserve">Labor’s opponents, who see, correctly, that </w:t>
      </w:r>
      <w:r w:rsidRPr="00225232">
        <w:rPr>
          <w:rStyle w:val="TitleChar"/>
        </w:rPr>
        <w:t>unions have tremendous potential to derail the project of increasing wealth for the few at the expense of the many</w:t>
      </w:r>
      <w:r w:rsidRPr="00225232">
        <w:t>, are quick to expose labor’s dirty laundry. Our best defense against this is to confront the problems openly.</w:t>
      </w:r>
    </w:p>
    <w:p w:rsidR="0090439A" w:rsidRPr="00225232" w:rsidRDefault="0090439A" w:rsidP="0090439A">
      <w:r w:rsidRPr="00225232">
        <w:t xml:space="preserve">As it stands, </w:t>
      </w:r>
      <w:r w:rsidRPr="00225232">
        <w:rPr>
          <w:rStyle w:val="TitleChar"/>
        </w:rPr>
        <w:t>unions can’t be counted on to be on the right side of the struggle between wage earners and the boss.</w:t>
      </w:r>
      <w:r w:rsidRPr="00225232">
        <w:t xml:space="preserve"> What Kim Moody wrote in 1998 remains true: the AFL-CIO has the “vaguely class-oriented idea that the federation must speak for all ‘working families’ and turn up the ‘street heat’ to organize the millions.” But they simultaneously cling to the illusion that they will be rewarded for cozying up to capital, accepting all but its worst excesses.</w:t>
      </w:r>
    </w:p>
    <w:p w:rsidR="0090439A" w:rsidRPr="00225232" w:rsidRDefault="0090439A" w:rsidP="0090439A">
      <w:r w:rsidRPr="00225232">
        <w:t xml:space="preserve">We see this with </w:t>
      </w:r>
      <w:r w:rsidRPr="00225232">
        <w:rPr>
          <w:rStyle w:val="TitleChar"/>
        </w:rPr>
        <w:t>the American Federation of Teachers (AFT)</w:t>
      </w:r>
      <w:r w:rsidRPr="00225232">
        <w:t xml:space="preserve">, which collaborates with the National Endowment for Democracy (NED). Through NED, the AFT aids </w:t>
      </w:r>
      <w:r w:rsidRPr="00225232">
        <w:rPr>
          <w:rStyle w:val="TitleChar"/>
        </w:rPr>
        <w:t>the US State Department’s undercutting of unions unfriendly to US capitalism, subverting efforts by teacher unions across the world to fight the global project to destroy public education.</w:t>
      </w:r>
      <w:r w:rsidRPr="00225232">
        <w:t xml:space="preserve"> NED also promotes the Center for International Private Enterprise, which supports the “development of market-oriented institutions around the world” and is led by the US Chamber of Commerce president.</w:t>
      </w:r>
    </w:p>
    <w:p w:rsidR="0090439A" w:rsidRPr="00225232" w:rsidRDefault="0090439A" w:rsidP="0090439A">
      <w:r w:rsidRPr="00225232">
        <w:t>So while (sort of) fighting education privatization in the US, the AFT also pushes free-market policies. Which side is the AFT on?</w:t>
      </w:r>
    </w:p>
    <w:p w:rsidR="0090439A" w:rsidRPr="00225232" w:rsidRDefault="0090439A" w:rsidP="0090439A">
      <w:r w:rsidRPr="00225232">
        <w:t xml:space="preserve">To be sure, </w:t>
      </w:r>
      <w:r w:rsidRPr="00225232">
        <w:rPr>
          <w:rStyle w:val="TitleChar"/>
        </w:rPr>
        <w:t>there is positive change occurring in organized labor</w:t>
      </w:r>
      <w:r w:rsidRPr="00225232">
        <w:t xml:space="preserve">, as seen in the Fight for 15 campaign, </w:t>
      </w:r>
      <w:r w:rsidRPr="00225232">
        <w:rPr>
          <w:rStyle w:val="TitleChar"/>
        </w:rPr>
        <w:t>the new understanding of and support for immigration rights</w:t>
      </w:r>
      <w:r w:rsidRPr="00225232">
        <w:t xml:space="preserve">, and </w:t>
      </w:r>
      <w:r w:rsidRPr="00225232">
        <w:rPr>
          <w:rStyle w:val="TitleChar"/>
        </w:rPr>
        <w:t>the greater willingness to recognize systemic racism</w:t>
      </w:r>
      <w:r w:rsidRPr="00225232">
        <w:t xml:space="preserve"> in response to Black Lives Matter. </w:t>
      </w:r>
      <w:r w:rsidRPr="00225232">
        <w:rPr>
          <w:rStyle w:val="TitleChar"/>
        </w:rPr>
        <w:t>But these are constrained by the unions’ lack of internal democracy</w:t>
      </w:r>
      <w:r w:rsidRPr="00225232">
        <w:t xml:space="preserve"> and unwillingness to break with business (unionism) as usual.</w:t>
      </w:r>
    </w:p>
    <w:p w:rsidR="0090439A" w:rsidRPr="00225232" w:rsidRDefault="0090439A" w:rsidP="0090439A">
      <w:pPr>
        <w:rPr>
          <w:u w:val="single"/>
        </w:rPr>
      </w:pPr>
      <w:r w:rsidRPr="00225232">
        <w:rPr>
          <w:rStyle w:val="TitleChar"/>
        </w:rPr>
        <w:t>Unions</w:t>
      </w:r>
      <w:r w:rsidRPr="00225232">
        <w:t xml:space="preserve"> can’t fix every social problem, and ought not be expected to do so, but to win the loyalty and trust of working people, labor has to </w:t>
      </w:r>
      <w:r w:rsidRPr="00225232">
        <w:rPr>
          <w:rStyle w:val="TitleChar"/>
        </w:rPr>
        <w:t>embrace and act on the principle that if it’s a social justice problem, it’s a labor issue.</w:t>
      </w:r>
    </w:p>
    <w:p w:rsidR="0090439A" w:rsidRPr="00225232" w:rsidRDefault="0090439A" w:rsidP="0090439A">
      <w:pPr>
        <w:rPr>
          <w:u w:val="single"/>
        </w:rPr>
      </w:pPr>
      <w:r w:rsidRPr="00225232">
        <w:t xml:space="preserve">When AFL-CIO President Richard </w:t>
      </w:r>
      <w:proofErr w:type="spellStart"/>
      <w:r w:rsidRPr="00225232">
        <w:t>Trumka</w:t>
      </w:r>
      <w:proofErr w:type="spellEnd"/>
      <w:r w:rsidRPr="00225232">
        <w:t xml:space="preserve"> acknowledges the contradiction of police unions’ membership in AFSCME, that both Michael Brown’s mother and killer are union members and “our brother killed our sister’s son,” he begins to do that. However, it’s not enough to talk. </w:t>
      </w:r>
      <w:r w:rsidRPr="00225232">
        <w:rPr>
          <w:rStyle w:val="TitleChar"/>
        </w:rPr>
        <w:t>We need to enforce the principle that solidarity, social justice, and democracy are as “union” as wages and benefits. When unions make these labor issues, they become the connective tissue of a broad social movement that wins public loyalty and trust in labor battles.</w:t>
      </w:r>
    </w:p>
    <w:p w:rsidR="0090439A" w:rsidRPr="00225232" w:rsidRDefault="0090439A" w:rsidP="0090439A">
      <w:r w:rsidRPr="00225232">
        <w:t>What does this kind of unionism actually look like? One source of guidance is historic labor struggles, like the Battle of Virden in Illinois. An 1898 mineworkers strike, this story shows both the difficulty and potency of interracial organizing in worker struggles.</w:t>
      </w:r>
    </w:p>
    <w:p w:rsidR="0090439A" w:rsidRPr="00225232" w:rsidRDefault="0090439A" w:rsidP="0090439A">
      <w:r w:rsidRPr="00225232">
        <w:t>As historian Carl Weinberg explains, to break the miners’ strike, which had deep, social support and was organized by an extraordinarily courageous, militant union, employers brought up black workers from Alabama by train. African-American union miners, mainly from Springfield, helped patrol the tracks approaching Virden to aid their striking “brother miners.”</w:t>
      </w:r>
    </w:p>
    <w:p w:rsidR="0090439A" w:rsidRPr="00225232" w:rsidRDefault="0090439A" w:rsidP="0090439A">
      <w:r w:rsidRPr="00225232">
        <w:t>In a remarkable show of solidarity, “penniless Black miners and their families who arrived in Virden refused to serve as strikebreakers once they learned the truth of the situation.” While the strikers won the immediate battle, the operators’ divide-and-conquer tactic of recruiting blacks to break the strike did harm that lasted long after the strike — the tactic was partly successful in convincing white Illinois miners that blacks would be strikebreakers. Weinberg concludes that the limit of the miners’ success in the Battle of Virden was “the powerful and ongoing scourge of racism in the region.”</w:t>
      </w:r>
    </w:p>
    <w:p w:rsidR="0090439A" w:rsidRPr="00225232" w:rsidRDefault="0090439A" w:rsidP="0090439A">
      <w:r w:rsidRPr="00225232">
        <w:t xml:space="preserve">The other part of this story is how leaders of black pro-union miners interacted with racist miners and negotiated with the union apparatus. The letters of Richard L. Davis, a black </w:t>
      </w:r>
      <w:proofErr w:type="gramStart"/>
      <w:r w:rsidRPr="00225232">
        <w:t>spokesman</w:t>
      </w:r>
      <w:proofErr w:type="gramEnd"/>
      <w:r w:rsidRPr="00225232">
        <w:t xml:space="preserve"> in the 1880s and 1890s for many African-American miners in Ohio and three southern states, show he had a tough sell as an intermediary with the white majority and white national leadership of the United Mine Workers. But what a salesman he was.</w:t>
      </w:r>
    </w:p>
    <w:p w:rsidR="0090439A" w:rsidRPr="00225232" w:rsidRDefault="0090439A" w:rsidP="0090439A">
      <w:r w:rsidRPr="00225232">
        <w:t>In one letter he responds to a black miner who justifies going to coalfields near Seattle and breaking a strike. Striking white miners and the Seattle labor movement as a whole responded with vicious, violent racism to this scabbing, yet Davis’s commitment to interracial solidarity is unswerving.</w:t>
      </w:r>
    </w:p>
    <w:p w:rsidR="0090439A" w:rsidRPr="00225232" w:rsidRDefault="0090439A" w:rsidP="0090439A">
      <w:r w:rsidRPr="00225232">
        <w:t>He first asserts the need to fight for racial equality in the union and the coalfields, then turns the issue around and asks the strikebreaking miner,</w:t>
      </w:r>
    </w:p>
    <w:p w:rsidR="0090439A" w:rsidRPr="00225232" w:rsidRDefault="0090439A" w:rsidP="0090439A">
      <w:r w:rsidRPr="00225232">
        <w:t>suppose that you were working in a place and the company brought in three or four hundred white men to take your places, what would be the result? I fancy you would not speak as you do now. No, sir, you would pick [up] your gun if you had one, and you would try to kill every white man that you saw, whether he was your enemy or not.</w:t>
      </w:r>
    </w:p>
    <w:p w:rsidR="0090439A" w:rsidRPr="00225232" w:rsidRDefault="0090439A" w:rsidP="0090439A">
      <w:r w:rsidRPr="00225232">
        <w:t>And to the strikebreaker’s argument that “28 years ago he was a chattel slave; today he is a free American citizen,” Davis writes:</w:t>
      </w:r>
    </w:p>
    <w:p w:rsidR="0090439A" w:rsidRPr="00225232" w:rsidRDefault="0090439A" w:rsidP="0090439A">
      <w:r w:rsidRPr="00225232">
        <w:t>How utterly false! None of us who toil for our daily bread are free . . . Does any negro think that an operator thinks any more of him than he does of a white man? If you do, you are sadly mistaken, for I remember several instances right here in this valley: whenever the colored men asked for that which was something like right and just, the answer was, whenever you colored men want the same as the whites do then we have no further need for you . . . it is not a white man’s country; it is partly ours as well.</w:t>
      </w:r>
    </w:p>
    <w:p w:rsidR="0090439A" w:rsidRPr="00225232" w:rsidRDefault="0090439A" w:rsidP="0090439A">
      <w:r w:rsidRPr="00225232">
        <w:t>Davis then urges black strikers to defend their rights to be treated as equals, a right they forfeit when they allow themselves to be used as replacement workers.</w:t>
      </w:r>
    </w:p>
    <w:p w:rsidR="0090439A" w:rsidRPr="00225232" w:rsidRDefault="0090439A" w:rsidP="0090439A">
      <w:r w:rsidRPr="00225232">
        <w:t xml:space="preserve">We hear reverberations of Davis’s ideas in battles that aren’t conventionally understood as labor struggles — yet must be if we take social justice to be a labor principle as dear as not crossing a picket line. “You are not better than us; you are not smarter than us; and you do not love these children more than we do,” Jitu Brown said on Friday, announcing that he and the other Chicago activists involved in the </w:t>
      </w:r>
      <w:proofErr w:type="spellStart"/>
      <w:r w:rsidRPr="00225232">
        <w:t>Dyett</w:t>
      </w:r>
      <w:proofErr w:type="spellEnd"/>
      <w:r w:rsidRPr="00225232">
        <w:t xml:space="preserve"> hunger strike, now in its third week, won’t be letting up.</w:t>
      </w:r>
    </w:p>
    <w:p w:rsidR="0090439A" w:rsidRPr="00225232" w:rsidRDefault="0090439A" w:rsidP="0090439A">
      <w:r w:rsidRPr="00225232">
        <w:t xml:space="preserve">The </w:t>
      </w:r>
      <w:r w:rsidRPr="00225232">
        <w:rPr>
          <w:rStyle w:val="TitleChar"/>
        </w:rPr>
        <w:t>strikers are demanding the recognition of their rights as parents to be involved in deciding what school their children attend. They are pushing back against “systemic disinvestment” in Chicago public schools by the powerful elite that runs the city</w:t>
      </w:r>
      <w:r w:rsidRPr="00225232">
        <w:t>, including Mayor Rahm Emanuel, President Obama’s former chief of staff. The school district is dismantling neighborhood schools and the African-American community with them.</w:t>
      </w:r>
    </w:p>
    <w:p w:rsidR="0090439A" w:rsidRPr="00225232" w:rsidRDefault="0090439A" w:rsidP="0090439A">
      <w:pPr>
        <w:rPr>
          <w:u w:val="single"/>
        </w:rPr>
      </w:pPr>
      <w:r w:rsidRPr="00225232">
        <w:rPr>
          <w:rStyle w:val="TitleChar"/>
        </w:rPr>
        <w:t xml:space="preserve">Activist teachers in the Chicago Teachers Union have been supporting the </w:t>
      </w:r>
      <w:proofErr w:type="spellStart"/>
      <w:r w:rsidRPr="00225232">
        <w:rPr>
          <w:rStyle w:val="TitleChar"/>
        </w:rPr>
        <w:t>Dyett</w:t>
      </w:r>
      <w:proofErr w:type="spellEnd"/>
      <w:r w:rsidRPr="00225232">
        <w:rPr>
          <w:rStyle w:val="TitleChar"/>
        </w:rPr>
        <w:t xml:space="preserve"> 12</w:t>
      </w:r>
      <w:r w:rsidRPr="00225232">
        <w:t xml:space="preserve">, as they’re called, but the </w:t>
      </w:r>
      <w:r w:rsidRPr="00225232">
        <w:rPr>
          <w:rStyle w:val="TitleChar"/>
        </w:rPr>
        <w:t>hunger strikers deserve and need far more help from other unions — especially the Illinois state teachers unions, the Illinois AFL-CIO, and the two national teachers unions.</w:t>
      </w:r>
    </w:p>
    <w:p w:rsidR="0090439A" w:rsidRPr="00225232" w:rsidRDefault="0090439A" w:rsidP="0090439A">
      <w:r w:rsidRPr="00225232">
        <w:t xml:space="preserve">A letter from both state teachers unions to the Illinois Legislative Black Caucus does not constitute the solidarity </w:t>
      </w:r>
      <w:proofErr w:type="spellStart"/>
      <w:r w:rsidRPr="00225232">
        <w:t>Dyett</w:t>
      </w:r>
      <w:proofErr w:type="spellEnd"/>
      <w:r w:rsidRPr="00225232">
        <w:t xml:space="preserve"> hunger strikers should expect from labor. Given organized labor’s historic complicity in racial segregation in Chicago and Illinois schools, it’s an embarrassingly token gesture.</w:t>
      </w:r>
    </w:p>
    <w:p w:rsidR="0090439A" w:rsidRPr="00225232" w:rsidRDefault="0090439A" w:rsidP="0090439A">
      <w:r w:rsidRPr="00225232">
        <w:t>I was recently asked by a union activist, “How many backs do we have to watch?” My answer: as many as we want to watch ours. That’s the meaning of solidarity. Let’s live it this Labor Day by taking sides.</w:t>
      </w:r>
    </w:p>
    <w:p w:rsidR="0090439A" w:rsidRDefault="0090439A" w:rsidP="0090439A">
      <w:r w:rsidRPr="00225232">
        <w:t>Black Lives Matter and hunger strikers in the #Fight4Dyett are giving US unions an opportunity to reinvigorate themselves.</w:t>
      </w:r>
    </w:p>
    <w:p w:rsidR="0090439A" w:rsidRDefault="00A21B20" w:rsidP="00A21B20">
      <w:pPr>
        <w:pStyle w:val="Heading3"/>
      </w:pPr>
      <w:r>
        <w:t>---Ext. Democracy Impact</w:t>
      </w:r>
    </w:p>
    <w:p w:rsidR="0090439A" w:rsidRPr="00776FEF" w:rsidRDefault="0090439A" w:rsidP="0090439A">
      <w:pPr>
        <w:pStyle w:val="Heading4"/>
      </w:pPr>
      <w:r>
        <w:t xml:space="preserve">The spread of democracy </w:t>
      </w:r>
      <w:r w:rsidRPr="00776FEF">
        <w:rPr>
          <w:u w:val="single"/>
        </w:rPr>
        <w:t>promotes peace</w:t>
      </w:r>
      <w:r>
        <w:t xml:space="preserve"> and </w:t>
      </w:r>
      <w:r w:rsidRPr="00776FEF">
        <w:rPr>
          <w:u w:val="single"/>
        </w:rPr>
        <w:t>reduces the risk of conflict</w:t>
      </w:r>
      <w:r>
        <w:t xml:space="preserve">— </w:t>
      </w:r>
      <w:r w:rsidRPr="00776FEF">
        <w:rPr>
          <w:u w:val="single"/>
        </w:rPr>
        <w:t>strong statistical evidence</w:t>
      </w:r>
      <w:r>
        <w:t xml:space="preserve">. </w:t>
      </w:r>
    </w:p>
    <w:p w:rsidR="0090439A" w:rsidRDefault="0090439A" w:rsidP="0090439A">
      <w:r w:rsidRPr="00776FEF">
        <w:rPr>
          <w:rStyle w:val="Style13ptBold"/>
        </w:rPr>
        <w:t>Lynn-Jones 98</w:t>
      </w:r>
      <w:r>
        <w:t xml:space="preserve"> — </w:t>
      </w:r>
      <w:r w:rsidRPr="00776FEF">
        <w:t>Sean M. Lynn-Jones</w:t>
      </w:r>
      <w:r>
        <w:t xml:space="preserve">, </w:t>
      </w:r>
      <w:r w:rsidRPr="00776FEF">
        <w:t xml:space="preserve">Research Associate in the International Security Program at the </w:t>
      </w:r>
      <w:proofErr w:type="spellStart"/>
      <w:r w:rsidRPr="00776FEF">
        <w:t>Belfer</w:t>
      </w:r>
      <w:proofErr w:type="spellEnd"/>
      <w:r w:rsidRPr="00776FEF">
        <w:t xml:space="preserve"> Center for Science and International Affairs at Harvard University</w:t>
      </w:r>
      <w:r>
        <w:t xml:space="preserve">, Editor of </w:t>
      </w:r>
      <w:r w:rsidRPr="00776FEF">
        <w:rPr>
          <w:i/>
        </w:rPr>
        <w:t>International Security</w:t>
      </w:r>
      <w:r>
        <w:t xml:space="preserve">, Series Editor of the </w:t>
      </w:r>
      <w:proofErr w:type="spellStart"/>
      <w:r w:rsidRPr="00776FEF">
        <w:t>Belfer</w:t>
      </w:r>
      <w:proofErr w:type="spellEnd"/>
      <w:r w:rsidRPr="00776FEF">
        <w:t xml:space="preserve"> Center Studies in International Security</w:t>
      </w:r>
      <w:r>
        <w:t>, 1998 (“</w:t>
      </w:r>
      <w:r w:rsidRPr="00776FEF">
        <w:t>Why the United States Should Spread Democracy</w:t>
      </w:r>
      <w:r>
        <w:t>,” Harvard University Center for Science and International Affairs Discussion Paper 98-07</w:t>
      </w:r>
      <w:r w:rsidRPr="00776FEF">
        <w:t>, March</w:t>
      </w:r>
      <w:r>
        <w:t xml:space="preserve">, Available Online at </w:t>
      </w:r>
      <w:r w:rsidRPr="00776FEF">
        <w:t>http://belfercenter.ksg.harvard.edu/publication/2830/why_the_united_states_should_spread_democracy.html</w:t>
      </w:r>
      <w:r>
        <w:t>, Accessed 08-11-2013)</w:t>
      </w:r>
    </w:p>
    <w:p w:rsidR="0090439A" w:rsidRDefault="0090439A" w:rsidP="0090439A">
      <w:r>
        <w:t xml:space="preserve">In addition to improving the lives of individual citizens in new democracies, </w:t>
      </w:r>
      <w:r w:rsidRPr="00CD1AAF">
        <w:rPr>
          <w:rStyle w:val="StyleUnderline"/>
        </w:rPr>
        <w:t xml:space="preserve">the spread of </w:t>
      </w:r>
      <w:r w:rsidRPr="009507D7">
        <w:rPr>
          <w:rStyle w:val="StyleUnderline"/>
          <w:highlight w:val="yellow"/>
        </w:rPr>
        <w:t xml:space="preserve">democracy will benefit the international system by </w:t>
      </w:r>
      <w:r w:rsidRPr="009507D7">
        <w:rPr>
          <w:rStyle w:val="Emphasis"/>
          <w:highlight w:val="yellow"/>
        </w:rPr>
        <w:t>reducing the likelihood of war</w:t>
      </w:r>
      <w:r w:rsidRPr="00CD1AAF">
        <w:rPr>
          <w:rStyle w:val="StyleUnderline"/>
        </w:rPr>
        <w:t xml:space="preserve">. Democracies do not wage war on other democracies. </w:t>
      </w:r>
      <w:r w:rsidRPr="009507D7">
        <w:rPr>
          <w:rStyle w:val="StyleUnderline"/>
          <w:highlight w:val="yellow"/>
        </w:rPr>
        <w:t>This</w:t>
      </w:r>
      <w:r w:rsidRPr="00CD1AAF">
        <w:rPr>
          <w:rStyle w:val="StyleUnderline"/>
        </w:rPr>
        <w:t xml:space="preserve"> absence</w:t>
      </w:r>
      <w:r>
        <w:t>—or near absence, depending on the definitions of "war" and "democracy" used—</w:t>
      </w:r>
      <w:r w:rsidRPr="009507D7">
        <w:rPr>
          <w:rStyle w:val="StyleUnderline"/>
          <w:highlight w:val="yellow"/>
        </w:rPr>
        <w:t>has been</w:t>
      </w:r>
      <w:r w:rsidRPr="00CD1AAF">
        <w:rPr>
          <w:rStyle w:val="StyleUnderline"/>
        </w:rPr>
        <w:t xml:space="preserve"> called "</w:t>
      </w:r>
      <w:r w:rsidRPr="009507D7">
        <w:rPr>
          <w:rStyle w:val="StyleUnderline"/>
          <w:highlight w:val="yellow"/>
        </w:rPr>
        <w:t xml:space="preserve">one of the </w:t>
      </w:r>
      <w:r w:rsidRPr="009507D7">
        <w:rPr>
          <w:rStyle w:val="Emphasis"/>
          <w:highlight w:val="yellow"/>
        </w:rPr>
        <w:t>strongest</w:t>
      </w:r>
      <w:r w:rsidRPr="00CD1AAF">
        <w:rPr>
          <w:rStyle w:val="StyleUnderline"/>
        </w:rPr>
        <w:t xml:space="preserve"> nontrivial and nontautological </w:t>
      </w:r>
      <w:r w:rsidRPr="009507D7">
        <w:rPr>
          <w:rStyle w:val="StyleUnderline"/>
          <w:highlight w:val="yellow"/>
        </w:rPr>
        <w:t>generalizations that can be made about i</w:t>
      </w:r>
      <w:r w:rsidRPr="00CD1AAF">
        <w:rPr>
          <w:rStyle w:val="StyleUnderline"/>
        </w:rPr>
        <w:t xml:space="preserve">nternational </w:t>
      </w:r>
      <w:r w:rsidRPr="009507D7">
        <w:rPr>
          <w:rStyle w:val="StyleUnderline"/>
          <w:highlight w:val="yellow"/>
        </w:rPr>
        <w:t>r</w:t>
      </w:r>
      <w:r w:rsidRPr="00CD1AAF">
        <w:rPr>
          <w:rStyle w:val="StyleUnderline"/>
        </w:rPr>
        <w:t>elations."</w:t>
      </w:r>
      <w:r>
        <w:t>51 One scholar argues that "</w:t>
      </w:r>
      <w:r w:rsidRPr="00776FEF">
        <w:rPr>
          <w:rStyle w:val="StyleUnderline"/>
        </w:rPr>
        <w:t xml:space="preserve">the </w:t>
      </w:r>
      <w:r w:rsidRPr="009507D7">
        <w:rPr>
          <w:rStyle w:val="StyleUnderline"/>
          <w:highlight w:val="yellow"/>
        </w:rPr>
        <w:t>absence of war</w:t>
      </w:r>
      <w:r w:rsidRPr="00776FEF">
        <w:rPr>
          <w:rStyle w:val="StyleUnderline"/>
        </w:rPr>
        <w:t xml:space="preserve"> between democracies </w:t>
      </w:r>
      <w:r w:rsidRPr="009507D7">
        <w:rPr>
          <w:rStyle w:val="StyleUnderline"/>
          <w:highlight w:val="yellow"/>
        </w:rPr>
        <w:t xml:space="preserve">comes </w:t>
      </w:r>
      <w:r w:rsidRPr="009507D7">
        <w:rPr>
          <w:rStyle w:val="Emphasis"/>
          <w:highlight w:val="yellow"/>
        </w:rPr>
        <w:t>as close as anything we have to an empirical law</w:t>
      </w:r>
      <w:r w:rsidRPr="00776FEF">
        <w:rPr>
          <w:rStyle w:val="StyleUnderline"/>
        </w:rPr>
        <w:t xml:space="preserve"> in international relations</w:t>
      </w:r>
      <w:r>
        <w:t xml:space="preserve">."52 </w:t>
      </w:r>
      <w:r w:rsidRPr="009507D7">
        <w:rPr>
          <w:rStyle w:val="StyleUnderline"/>
          <w:highlight w:val="yellow"/>
        </w:rPr>
        <w:t>If the number of democracies</w:t>
      </w:r>
      <w:r w:rsidRPr="00776FEF">
        <w:rPr>
          <w:rStyle w:val="StyleUnderline"/>
        </w:rPr>
        <w:t xml:space="preserve"> in the international system </w:t>
      </w:r>
      <w:r w:rsidRPr="009507D7">
        <w:rPr>
          <w:rStyle w:val="StyleUnderline"/>
          <w:highlight w:val="yellow"/>
        </w:rPr>
        <w:t>continues to grow, the number of</w:t>
      </w:r>
      <w:r w:rsidRPr="00776FEF">
        <w:rPr>
          <w:rStyle w:val="StyleUnderline"/>
        </w:rPr>
        <w:t xml:space="preserve"> potential </w:t>
      </w:r>
      <w:r w:rsidRPr="009507D7">
        <w:rPr>
          <w:rStyle w:val="StyleUnderline"/>
          <w:highlight w:val="yellow"/>
        </w:rPr>
        <w:t>conflicts</w:t>
      </w:r>
      <w:r w:rsidRPr="00776FEF">
        <w:rPr>
          <w:rStyle w:val="StyleUnderline"/>
        </w:rPr>
        <w:t xml:space="preserve"> that might escalate to war </w:t>
      </w:r>
      <w:r w:rsidRPr="009507D7">
        <w:rPr>
          <w:rStyle w:val="StyleUnderline"/>
          <w:highlight w:val="yellow"/>
        </w:rPr>
        <w:t xml:space="preserve">will </w:t>
      </w:r>
      <w:r w:rsidRPr="009507D7">
        <w:rPr>
          <w:rStyle w:val="Emphasis"/>
          <w:highlight w:val="yellow"/>
        </w:rPr>
        <w:t>diminish</w:t>
      </w:r>
      <w:r>
        <w:t xml:space="preserve">. Although wars between democracies and nondemocracies would persist in the short run, </w:t>
      </w:r>
      <w:r w:rsidRPr="00776FEF">
        <w:rPr>
          <w:rStyle w:val="StyleUnderline"/>
        </w:rPr>
        <w:t xml:space="preserve">in the long run </w:t>
      </w:r>
      <w:r w:rsidRPr="009507D7">
        <w:rPr>
          <w:rStyle w:val="StyleUnderline"/>
          <w:highlight w:val="yellow"/>
        </w:rPr>
        <w:t>an international system composed of democracies would be</w:t>
      </w:r>
      <w:r w:rsidRPr="00776FEF">
        <w:rPr>
          <w:rStyle w:val="StyleUnderline"/>
        </w:rPr>
        <w:t xml:space="preserve"> </w:t>
      </w:r>
      <w:r w:rsidRPr="00776FEF">
        <w:rPr>
          <w:rStyle w:val="Emphasis"/>
        </w:rPr>
        <w:t xml:space="preserve">a </w:t>
      </w:r>
      <w:r w:rsidRPr="009507D7">
        <w:rPr>
          <w:rStyle w:val="Emphasis"/>
          <w:highlight w:val="yellow"/>
        </w:rPr>
        <w:t>peaceful</w:t>
      </w:r>
      <w:r w:rsidRPr="00776FEF">
        <w:rPr>
          <w:rStyle w:val="Emphasis"/>
        </w:rPr>
        <w:t xml:space="preserve"> world</w:t>
      </w:r>
      <w:r>
        <w:t>. At the very least, adding to the number of democracies would gradually enlarge the democratic "zone of peace."</w:t>
      </w:r>
    </w:p>
    <w:p w:rsidR="0090439A" w:rsidRDefault="0090439A" w:rsidP="0090439A">
      <w:r>
        <w:t>1. The Evidence for the Democratic Peace</w:t>
      </w:r>
    </w:p>
    <w:p w:rsidR="0090439A" w:rsidRPr="00516AF4" w:rsidRDefault="0090439A" w:rsidP="0090439A">
      <w:pPr>
        <w:rPr>
          <w:rStyle w:val="Hyperlink"/>
        </w:rPr>
      </w:pPr>
      <w:r w:rsidRPr="009507D7">
        <w:rPr>
          <w:rStyle w:val="StyleUnderline"/>
          <w:highlight w:val="yellow"/>
        </w:rPr>
        <w:t>Many studies have found</w:t>
      </w:r>
      <w:r w:rsidRPr="00776FEF">
        <w:rPr>
          <w:rStyle w:val="StyleUnderline"/>
        </w:rPr>
        <w:t xml:space="preserve"> that there are </w:t>
      </w:r>
      <w:r w:rsidRPr="00776FEF">
        <w:rPr>
          <w:rStyle w:val="Emphasis"/>
        </w:rPr>
        <w:t xml:space="preserve">virtually </w:t>
      </w:r>
      <w:r w:rsidRPr="009507D7">
        <w:rPr>
          <w:rStyle w:val="Emphasis"/>
          <w:highlight w:val="yellow"/>
        </w:rPr>
        <w:t>no historical cases</w:t>
      </w:r>
      <w:r w:rsidRPr="009507D7">
        <w:rPr>
          <w:rStyle w:val="StyleUnderline"/>
          <w:highlight w:val="yellow"/>
        </w:rPr>
        <w:t xml:space="preserve"> of democracies going to war</w:t>
      </w:r>
      <w:r w:rsidRPr="00776FEF">
        <w:rPr>
          <w:rStyle w:val="StyleUnderline"/>
        </w:rPr>
        <w:t xml:space="preserve"> with one another</w:t>
      </w:r>
      <w: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w:t>
      </w:r>
      <w:r w:rsidRPr="009507D7">
        <w:rPr>
          <w:rStyle w:val="Emphasis"/>
          <w:highlight w:val="yellow"/>
        </w:rPr>
        <w:t>statistical studies</w:t>
      </w:r>
      <w:r w:rsidRPr="009507D7">
        <w:rPr>
          <w:rStyle w:val="StyleUnderline"/>
          <w:highlight w:val="yellow"/>
        </w:rPr>
        <w:t xml:space="preserve"> have found that this</w:t>
      </w:r>
      <w:r w:rsidRPr="00776FEF">
        <w:rPr>
          <w:rStyle w:val="StyleUnderline"/>
        </w:rPr>
        <w:t xml:space="preserve"> absence of war between democracies </w:t>
      </w:r>
      <w:r w:rsidRPr="009507D7">
        <w:rPr>
          <w:rStyle w:val="StyleUnderline"/>
          <w:highlight w:val="yellow"/>
        </w:rPr>
        <w:t xml:space="preserve">is </w:t>
      </w:r>
      <w:r w:rsidRPr="009507D7">
        <w:rPr>
          <w:rStyle w:val="Emphasis"/>
          <w:highlight w:val="yellow"/>
        </w:rPr>
        <w:t>statistically significant</w:t>
      </w:r>
      <w:r w:rsidRPr="009507D7">
        <w:rPr>
          <w:rStyle w:val="StyleUnderline"/>
          <w:highlight w:val="yellow"/>
        </w:rPr>
        <w:t xml:space="preserve"> and</w:t>
      </w:r>
      <w:r w:rsidRPr="00776FEF">
        <w:rPr>
          <w:rStyle w:val="StyleUnderline"/>
        </w:rPr>
        <w:t xml:space="preserve"> is </w:t>
      </w:r>
      <w:r w:rsidRPr="009507D7">
        <w:rPr>
          <w:rStyle w:val="Emphasis"/>
          <w:highlight w:val="yellow"/>
        </w:rPr>
        <w:t>not the result of random chance</w:t>
      </w:r>
      <w:r>
        <w:t xml:space="preserve">.55 </w:t>
      </w:r>
      <w:r w:rsidRPr="00776FEF">
        <w:rPr>
          <w:rStyle w:val="Emphasis"/>
        </w:rPr>
        <w:t>Other analyses</w:t>
      </w:r>
      <w:r w:rsidRPr="00776FEF">
        <w:rPr>
          <w:rStyle w:val="StyleUnderline"/>
        </w:rPr>
        <w:t xml:space="preserve"> have concluded that the influence of </w:t>
      </w:r>
      <w:r w:rsidRPr="009507D7">
        <w:rPr>
          <w:rStyle w:val="StyleUnderline"/>
          <w:highlight w:val="yellow"/>
        </w:rPr>
        <w:t>other variables</w:t>
      </w:r>
      <w:r>
        <w:t xml:space="preserve">, including geographical proximity and wealth, </w:t>
      </w:r>
      <w:r w:rsidRPr="009507D7">
        <w:rPr>
          <w:rStyle w:val="Emphasis"/>
          <w:highlight w:val="yellow"/>
        </w:rPr>
        <w:t>do not detract from the significance of the finding</w:t>
      </w:r>
      <w:r w:rsidRPr="00776FEF">
        <w:rPr>
          <w:rStyle w:val="StyleUnderline"/>
        </w:rPr>
        <w:t xml:space="preserve"> that democracies rarely, if ever, go to war with one another</w:t>
      </w:r>
      <w:r>
        <w:t>.56</w:t>
      </w:r>
    </w:p>
    <w:p w:rsidR="00A21B20" w:rsidRDefault="00A21B20" w:rsidP="0090439A">
      <w:pPr>
        <w:pStyle w:val="Heading3"/>
      </w:pPr>
    </w:p>
    <w:p w:rsidR="0090439A" w:rsidRPr="003A675A" w:rsidRDefault="0090439A" w:rsidP="0090439A">
      <w:pPr>
        <w:pStyle w:val="Heading3"/>
      </w:pPr>
      <w:r w:rsidRPr="003A675A">
        <w:t>Unions Good LL</w:t>
      </w:r>
    </w:p>
    <w:p w:rsidR="0090439A" w:rsidRDefault="0090439A" w:rsidP="0090439A">
      <w:pPr>
        <w:pStyle w:val="Heading4"/>
      </w:pPr>
      <w:r>
        <w:t xml:space="preserve">Public Sector Unions </w:t>
      </w:r>
      <w:r w:rsidRPr="005E662B">
        <w:rPr>
          <w:u w:val="single"/>
        </w:rPr>
        <w:t>ensure</w:t>
      </w:r>
      <w:r>
        <w:t xml:space="preserve"> high quality of government services, decrease economic inequality, increase health and wellbeing, increase voter participation, and decreases racial inequality.</w:t>
      </w:r>
    </w:p>
    <w:p w:rsidR="0090439A" w:rsidRPr="003A675A" w:rsidRDefault="0090439A" w:rsidP="0090439A">
      <w:proofErr w:type="spellStart"/>
      <w:r w:rsidRPr="003A675A">
        <w:rPr>
          <w:rStyle w:val="Style13ptBold"/>
        </w:rPr>
        <w:t>Madland</w:t>
      </w:r>
      <w:proofErr w:type="spellEnd"/>
      <w:r w:rsidRPr="003A675A">
        <w:rPr>
          <w:rStyle w:val="Style13ptBold"/>
        </w:rPr>
        <w:t xml:space="preserve"> 19</w:t>
      </w:r>
      <w:r w:rsidRPr="003A675A">
        <w:t xml:space="preserve"> “All Public Sector Workers Should Have the Right to Join a Union” by David </w:t>
      </w:r>
      <w:proofErr w:type="spellStart"/>
      <w:r w:rsidRPr="003A675A">
        <w:t>Madland</w:t>
      </w:r>
      <w:proofErr w:type="spellEnd"/>
      <w:r w:rsidRPr="003A675A">
        <w:t xml:space="preserve">, published June 25th, 2020. David </w:t>
      </w:r>
      <w:proofErr w:type="spellStart"/>
      <w:r w:rsidRPr="003A675A">
        <w:t>Madland</w:t>
      </w:r>
      <w:proofErr w:type="spellEnd"/>
      <w:r w:rsidRPr="003A675A">
        <w:t xml:space="preserve"> is a senior fellow and the senior adviser to the American Worker Project at American Progress. He has written extensively about the economy and American politics on a range of topics, including the middle class, economic inequality, retirement policy, labor unions, and workplace standards such as the minimum wage. </w:t>
      </w:r>
      <w:hyperlink r:id="rId111" w:history="1">
        <w:r w:rsidRPr="003A675A">
          <w:t>https://www.americanprogressaction.org/issues/economy/news/2019/06/25/174281/public-sector-workers-right-join-union/</w:t>
        </w:r>
      </w:hyperlink>
    </w:p>
    <w:p w:rsidR="0090439A" w:rsidRPr="00784860" w:rsidRDefault="0090439A" w:rsidP="0090439A">
      <w:r w:rsidRPr="00047579">
        <w:rPr>
          <w:b/>
          <w:bCs/>
          <w:u w:val="single"/>
        </w:rPr>
        <w:t xml:space="preserve">Unions benefit </w:t>
      </w:r>
      <w:hyperlink r:id="rId112" w:history="1">
        <w:r w:rsidRPr="00047579">
          <w:rPr>
            <w:rStyle w:val="Hyperlink"/>
            <w:bCs/>
            <w:u w:val="single"/>
          </w:rPr>
          <w:t>all Americans</w:t>
        </w:r>
      </w:hyperlink>
      <w:r w:rsidRPr="00047579">
        <w:rPr>
          <w:b/>
          <w:bCs/>
          <w:u w:val="single"/>
        </w:rPr>
        <w:t xml:space="preserve"> by raising worker pay and benefits, combating </w:t>
      </w:r>
      <w:hyperlink r:id="rId113" w:history="1">
        <w:r w:rsidRPr="00047579">
          <w:rPr>
            <w:rStyle w:val="Hyperlink"/>
            <w:bCs/>
            <w:u w:val="single"/>
          </w:rPr>
          <w:t>racial and economic</w:t>
        </w:r>
      </w:hyperlink>
      <w:r w:rsidRPr="00047579">
        <w:rPr>
          <w:b/>
          <w:bCs/>
          <w:u w:val="single"/>
        </w:rPr>
        <w:t xml:space="preserve"> inequality, helping ensure that government services are of high quality, and giving workers a strong voice in the nation’s democracy</w:t>
      </w:r>
      <w:r w:rsidRPr="00784860">
        <w:t>. Unions are particularly important for government workers, who typically receive</w:t>
      </w:r>
      <w:r>
        <w:t xml:space="preserve"> </w:t>
      </w:r>
      <w:hyperlink r:id="rId114" w:history="1">
        <w:r w:rsidRPr="00784860">
          <w:rPr>
            <w:rStyle w:val="Hyperlink"/>
          </w:rPr>
          <w:t>lower compensation</w:t>
        </w:r>
      </w:hyperlink>
      <w:r>
        <w:t xml:space="preserve"> </w:t>
      </w:r>
      <w:r w:rsidRPr="00784860">
        <w:t xml:space="preserve">than comparable private sector workers. </w:t>
      </w:r>
      <w:r w:rsidRPr="00047579">
        <w:rPr>
          <w:u w:val="single"/>
        </w:rPr>
        <w:t xml:space="preserve">Studies show that the compensation gap between public sector workers and private sector workers is </w:t>
      </w:r>
      <w:hyperlink r:id="rId115" w:history="1">
        <w:r w:rsidRPr="00047579">
          <w:rPr>
            <w:rStyle w:val="Hyperlink"/>
            <w:u w:val="single"/>
          </w:rPr>
          <w:t>much smaller</w:t>
        </w:r>
      </w:hyperlink>
      <w:r w:rsidRPr="00047579">
        <w:rPr>
          <w:u w:val="single"/>
        </w:rPr>
        <w:t xml:space="preserve"> in states that protect public sector bargaining, since unions raise wages and </w:t>
      </w:r>
      <w:r w:rsidRPr="00047579">
        <w:rPr>
          <w:rStyle w:val="StyleUnderline"/>
        </w:rPr>
        <w:t>benefits.</w:t>
      </w:r>
      <w:bookmarkStart w:id="3" w:name="_ednref65"/>
      <w:bookmarkEnd w:id="3"/>
      <w:r w:rsidRPr="00047579">
        <w:rPr>
          <w:rStyle w:val="StyleUnderline"/>
        </w:rPr>
        <w:t xml:space="preserve"> </w:t>
      </w:r>
      <w:r w:rsidRPr="00047579">
        <w:rPr>
          <w:rStyle w:val="StyleUnderline"/>
          <w:b/>
          <w:bCs/>
        </w:rPr>
        <w:t xml:space="preserve">Public sector unions are particularly important for women and African American workers, since they are </w:t>
      </w:r>
      <w:hyperlink r:id="rId116" w:history="1">
        <w:r w:rsidRPr="00047579">
          <w:rPr>
            <w:rStyle w:val="StyleUnderline"/>
            <w:b/>
            <w:bCs/>
          </w:rPr>
          <w:t>overrepresented</w:t>
        </w:r>
      </w:hyperlink>
      <w:r w:rsidRPr="00047579">
        <w:rPr>
          <w:rStyle w:val="StyleUnderline"/>
          <w:b/>
          <w:bCs/>
        </w:rPr>
        <w:t xml:space="preserve"> in the public sector</w:t>
      </w:r>
      <w:r w:rsidRPr="00047579">
        <w:rPr>
          <w:rStyle w:val="StyleUnderline"/>
        </w:rPr>
        <w:t>.</w:t>
      </w:r>
      <w:r>
        <w:t xml:space="preserve"> </w:t>
      </w:r>
      <w:r w:rsidRPr="00784860">
        <w:t xml:space="preserve">When unions are strong, entire communities benefit. For example, </w:t>
      </w:r>
      <w:r w:rsidRPr="00047579">
        <w:rPr>
          <w:u w:val="single"/>
        </w:rPr>
        <w:t xml:space="preserve">research shows that </w:t>
      </w:r>
      <w:r w:rsidRPr="00047579">
        <w:rPr>
          <w:b/>
          <w:bCs/>
          <w:u w:val="single"/>
        </w:rPr>
        <w:t xml:space="preserve">higher statewide unionization rates </w:t>
      </w:r>
      <w:hyperlink r:id="rId117" w:history="1">
        <w:r w:rsidRPr="00047579">
          <w:rPr>
            <w:rStyle w:val="Hyperlink"/>
            <w:bCs/>
            <w:u w:val="single"/>
          </w:rPr>
          <w:t>reduce rates of working poverty</w:t>
        </w:r>
      </w:hyperlink>
      <w:r w:rsidRPr="00047579">
        <w:rPr>
          <w:b/>
          <w:bCs/>
          <w:u w:val="single"/>
        </w:rPr>
        <w:t xml:space="preserve"> for both union and nonunion households</w:t>
      </w:r>
      <w:r w:rsidRPr="00784860">
        <w:t xml:space="preserve">. Furthermore, </w:t>
      </w:r>
      <w:r w:rsidRPr="00047579">
        <w:rPr>
          <w:u w:val="single"/>
        </w:rPr>
        <w:t xml:space="preserve">areas with higher rates of union membership increase the likelihood of children </w:t>
      </w:r>
      <w:hyperlink r:id="rId118" w:history="1">
        <w:r w:rsidRPr="00047579">
          <w:rPr>
            <w:rStyle w:val="Hyperlink"/>
            <w:u w:val="single"/>
          </w:rPr>
          <w:t>moving up the economic ladder</w:t>
        </w:r>
      </w:hyperlink>
      <w:r w:rsidRPr="00784860">
        <w:t>. Without unions, the</w:t>
      </w:r>
      <w:r>
        <w:t xml:space="preserve"> </w:t>
      </w:r>
      <w:hyperlink r:id="rId119" w:history="1">
        <w:r w:rsidRPr="00784860">
          <w:rPr>
            <w:rStyle w:val="Hyperlink"/>
          </w:rPr>
          <w:t>middle class suffers</w:t>
        </w:r>
      </w:hyperlink>
      <w:r w:rsidRPr="00784860">
        <w:t xml:space="preserve">. Indeed, sociologists Bruce Western and Jake Rosenfeld found that the </w:t>
      </w:r>
      <w:r w:rsidRPr="00047579">
        <w:rPr>
          <w:u w:val="single"/>
        </w:rPr>
        <w:t xml:space="preserve">decline of unions from 1973 to 2007 explains </w:t>
      </w:r>
      <w:hyperlink r:id="rId120" w:history="1">
        <w:r w:rsidRPr="00047579">
          <w:rPr>
            <w:rStyle w:val="Hyperlink"/>
            <w:u w:val="single"/>
          </w:rPr>
          <w:t>one-fifth and one-third</w:t>
        </w:r>
      </w:hyperlink>
      <w:r w:rsidRPr="00047579">
        <w:rPr>
          <w:u w:val="single"/>
        </w:rPr>
        <w:t xml:space="preserve"> of rising wage inequality among women and men, </w:t>
      </w:r>
      <w:r w:rsidRPr="00784860">
        <w:t>respectively.</w:t>
      </w:r>
      <w:r>
        <w:t xml:space="preserve"> </w:t>
      </w:r>
      <w:r w:rsidRPr="00047579">
        <w:rPr>
          <w:b/>
          <w:bCs/>
          <w:u w:val="single"/>
        </w:rPr>
        <w:t>Unions representing government workers help improve the quality of public services and ensure that taxpayer dollars are spent efficiently</w:t>
      </w:r>
      <w:r w:rsidRPr="00047579">
        <w:rPr>
          <w:u w:val="single"/>
        </w:rPr>
        <w:t xml:space="preserve">. For example, research finds that school districts with strong teachers unions are more likely to </w:t>
      </w:r>
      <w:hyperlink r:id="rId121" w:history="1">
        <w:r w:rsidRPr="00047579">
          <w:rPr>
            <w:rStyle w:val="Hyperlink"/>
            <w:u w:val="single"/>
          </w:rPr>
          <w:t>dismiss underperforming teachers and retain high-quality teachers</w:t>
        </w:r>
      </w:hyperlink>
      <w:r w:rsidRPr="00047579">
        <w:rPr>
          <w:u w:val="single"/>
        </w:rPr>
        <w:t xml:space="preserve"> than districts with weaker unions</w:t>
      </w:r>
      <w:r w:rsidRPr="00784860">
        <w:t>. After the state of Wisconsin enacted the highly controversial Act 10—a law that virtually eliminated collective bargaining rights for most government employees, including K-12 teachers—</w:t>
      </w:r>
      <w:hyperlink r:id="rId122" w:history="1">
        <w:r w:rsidRPr="00784860">
          <w:rPr>
            <w:rStyle w:val="Hyperlink"/>
          </w:rPr>
          <w:t>turnover rates</w:t>
        </w:r>
      </w:hyperlink>
      <w:r>
        <w:t xml:space="preserve"> </w:t>
      </w:r>
      <w:r w:rsidRPr="00784860">
        <w:t>among teachers increased, and the percentage of teachers with</w:t>
      </w:r>
      <w:r>
        <w:t xml:space="preserve"> </w:t>
      </w:r>
      <w:hyperlink r:id="rId123" w:history="1">
        <w:r w:rsidRPr="00784860">
          <w:rPr>
            <w:rStyle w:val="Hyperlink"/>
          </w:rPr>
          <w:t>low levels of classroom experience</w:t>
        </w:r>
      </w:hyperlink>
      <w:r>
        <w:t xml:space="preserve"> </w:t>
      </w:r>
      <w:r w:rsidRPr="00784860">
        <w:t>increased. Emerging research by E. Jason Baron finds that the Wisconsin law</w:t>
      </w:r>
      <w:r>
        <w:t xml:space="preserve"> </w:t>
      </w:r>
      <w:hyperlink r:id="rId124" w:history="1">
        <w:r w:rsidRPr="00784860">
          <w:rPr>
            <w:rStyle w:val="Hyperlink"/>
          </w:rPr>
          <w:t>lowered average performance</w:t>
        </w:r>
      </w:hyperlink>
      <w:r>
        <w:t xml:space="preserve"> </w:t>
      </w:r>
      <w:r w:rsidRPr="00784860">
        <w:t xml:space="preserve">on statewide exams, especially in already lower-performing schools. </w:t>
      </w:r>
      <w:r w:rsidRPr="00047579">
        <w:rPr>
          <w:u w:val="single"/>
        </w:rPr>
        <w:t xml:space="preserve">In Chicago, the union representing garbage collectors saved the city </w:t>
      </w:r>
      <w:hyperlink r:id="rId125" w:history="1">
        <w:r w:rsidRPr="00047579">
          <w:rPr>
            <w:rStyle w:val="Hyperlink"/>
            <w:u w:val="single"/>
          </w:rPr>
          <w:t>$7 million</w:t>
        </w:r>
      </w:hyperlink>
      <w:r w:rsidRPr="00047579">
        <w:rPr>
          <w:u w:val="single"/>
        </w:rPr>
        <w:t xml:space="preserve"> by identifying more efficient truck routes. In California and New York, </w:t>
      </w:r>
      <w:r w:rsidRPr="00047579">
        <w:rPr>
          <w:b/>
          <w:bCs/>
          <w:u w:val="single"/>
        </w:rPr>
        <w:t xml:space="preserve">unionized health care workers in the two largest municipal health systems in the country worked with employers to institute </w:t>
      </w:r>
      <w:hyperlink r:id="rId126" w:history="1">
        <w:r w:rsidRPr="00047579">
          <w:rPr>
            <w:rStyle w:val="Hyperlink"/>
            <w:bCs/>
            <w:u w:val="single"/>
          </w:rPr>
          <w:t>quality and efficiency improvements</w:t>
        </w:r>
      </w:hyperlink>
      <w:r w:rsidRPr="00047579">
        <w:rPr>
          <w:b/>
          <w:bCs/>
          <w:u w:val="single"/>
        </w:rPr>
        <w:t xml:space="preserve"> that resulted in increased patient satisfaction and shorter wait times; lower asthma readmission rates among children; and improved workplace safety</w:t>
      </w:r>
      <w:r w:rsidRPr="00047579">
        <w:rPr>
          <w:u w:val="single"/>
        </w:rPr>
        <w:t xml:space="preserve">. Finally, by providing ordinary Americans a </w:t>
      </w:r>
      <w:hyperlink r:id="rId127" w:history="1">
        <w:r w:rsidRPr="00047579">
          <w:rPr>
            <w:rStyle w:val="Hyperlink"/>
            <w:u w:val="single"/>
          </w:rPr>
          <w:t>stronger voice</w:t>
        </w:r>
      </w:hyperlink>
      <w:r w:rsidRPr="00047579">
        <w:rPr>
          <w:u w:val="single"/>
        </w:rPr>
        <w:t xml:space="preserve"> in the nation’s democracy, unions ensure that democracy works for all Americans, not just corporate interests and the wealthy. Indeed, </w:t>
      </w:r>
      <w:hyperlink r:id="rId128" w:history="1">
        <w:r w:rsidRPr="00047579">
          <w:rPr>
            <w:rStyle w:val="Hyperlink"/>
            <w:u w:val="single"/>
          </w:rPr>
          <w:t>voter turnout is higher</w:t>
        </w:r>
      </w:hyperlink>
      <w:r w:rsidRPr="00047579">
        <w:rPr>
          <w:u w:val="single"/>
        </w:rPr>
        <w:t xml:space="preserve"> in states with strong unions</w:t>
      </w:r>
      <w:r w:rsidRPr="00784860">
        <w:t>, since union members are more likely to vote than nonunion members and often play a role in getting out the vote.</w:t>
      </w:r>
      <w:bookmarkStart w:id="4" w:name="_ednref80"/>
      <w:bookmarkEnd w:id="4"/>
      <w:r>
        <w:t xml:space="preserve"> </w:t>
      </w:r>
      <w:r w:rsidRPr="00784860">
        <w:t>Unions are one of the few interest groups in American society with the power to successfully advocate for economic policies that help the working class and to serve as a counterbalance to the corporate lobby. Unions have played an instrumental role in</w:t>
      </w:r>
      <w:r>
        <w:t xml:space="preserve"> </w:t>
      </w:r>
      <w:hyperlink r:id="rId129" w:history="1">
        <w:r w:rsidRPr="00784860">
          <w:rPr>
            <w:rStyle w:val="Hyperlink"/>
          </w:rPr>
          <w:t>passing, protecting, and promoting the Affordable Care Act</w:t>
        </w:r>
      </w:hyperlink>
      <w:r>
        <w:t xml:space="preserve"> </w:t>
      </w:r>
      <w:r w:rsidRPr="00784860">
        <w:t>and have been at the forefront of state and local efforts to</w:t>
      </w:r>
      <w:r>
        <w:t xml:space="preserve"> </w:t>
      </w:r>
      <w:hyperlink r:id="rId130" w:history="1">
        <w:r w:rsidRPr="00784860">
          <w:rPr>
            <w:rStyle w:val="Hyperlink"/>
          </w:rPr>
          <w:t>raise the minimum wage</w:t>
        </w:r>
      </w:hyperlink>
      <w:r w:rsidRPr="00784860">
        <w:t>. Unionized workers have also used contract negotiations to make demands that benefit their broader communities. I</w:t>
      </w:r>
      <w:r w:rsidRPr="00047579">
        <w:rPr>
          <w:u w:val="single"/>
        </w:rPr>
        <w:t xml:space="preserve">n Chicago, for instance, unionized teachers obtained </w:t>
      </w:r>
      <w:hyperlink r:id="rId131" w:history="1">
        <w:r w:rsidRPr="00047579">
          <w:rPr>
            <w:rStyle w:val="Hyperlink"/>
            <w:u w:val="single"/>
          </w:rPr>
          <w:t>access to medical and mental health services for students</w:t>
        </w:r>
      </w:hyperlink>
      <w:r w:rsidRPr="00047579">
        <w:rPr>
          <w:u w:val="single"/>
        </w:rPr>
        <w:t xml:space="preserve"> and expanded funding for after-school programs. Labor organizations in Oakland helped launch a successful </w:t>
      </w:r>
      <w:hyperlink r:id="rId132" w:history="1">
        <w:r w:rsidRPr="00047579">
          <w:rPr>
            <w:rStyle w:val="Hyperlink"/>
            <w:u w:val="single"/>
          </w:rPr>
          <w:t>campaign</w:t>
        </w:r>
      </w:hyperlink>
      <w:r w:rsidRPr="00047579">
        <w:rPr>
          <w:u w:val="single"/>
        </w:rPr>
        <w:t xml:space="preserve"> against a predatory banking deal that was harming taxpayers. And in Massachusetts, unionized child protective services workers partnered with the state to launch </w:t>
      </w:r>
      <w:hyperlink r:id="rId133" w:history="1">
        <w:r w:rsidRPr="00047579">
          <w:rPr>
            <w:rStyle w:val="Hyperlink"/>
            <w:u w:val="single"/>
          </w:rPr>
          <w:t>systemwide reforms</w:t>
        </w:r>
      </w:hyperlink>
      <w:r w:rsidRPr="00047579">
        <w:rPr>
          <w:u w:val="single"/>
        </w:rPr>
        <w:t xml:space="preserve"> to address a </w:t>
      </w:r>
      <w:hyperlink r:id="rId134" w:history="1">
        <w:r w:rsidRPr="00047579">
          <w:rPr>
            <w:rStyle w:val="Hyperlink"/>
            <w:u w:val="single"/>
          </w:rPr>
          <w:t>history of neglect</w:t>
        </w:r>
      </w:hyperlink>
      <w:r w:rsidRPr="00047579">
        <w:rPr>
          <w:u w:val="single"/>
        </w:rPr>
        <w:t xml:space="preserve"> in the foster care system.</w:t>
      </w:r>
    </w:p>
    <w:p w:rsidR="0090439A" w:rsidRDefault="0090439A" w:rsidP="0090439A"/>
    <w:p w:rsidR="0090439A" w:rsidRDefault="0090439A" w:rsidP="0090439A">
      <w:pPr>
        <w:pStyle w:val="Heading4"/>
      </w:pPr>
      <w:r>
        <w:t>Unions good- wages, reduced inequality, support for social welfare programs, and voter turnout</w:t>
      </w:r>
    </w:p>
    <w:p w:rsidR="0090439A" w:rsidRDefault="0090439A" w:rsidP="0090439A">
      <w:r w:rsidRPr="00062D6C">
        <w:rPr>
          <w:rStyle w:val="Style13ptBold"/>
        </w:rPr>
        <w:t>IBEW, 18</w:t>
      </w:r>
      <w:r>
        <w:t xml:space="preserve"> (International Brotherhood of Electrical Workers, “New Study Confirms: When Unions Thrive, Every Worker Wins,” 9/4/18, </w:t>
      </w:r>
      <w:hyperlink r:id="rId135" w:history="1">
        <w:r w:rsidRPr="00991C6C">
          <w:rPr>
            <w:rStyle w:val="Hyperlink"/>
          </w:rPr>
          <w:t>http://www.ibew.org/media-center/Articles/18Daily/1809/190904_NewStudyConfirms</w:t>
        </w:r>
      </w:hyperlink>
      <w:r>
        <w:t>)</w:t>
      </w:r>
    </w:p>
    <w:p w:rsidR="0090439A" w:rsidRPr="00062D6C" w:rsidRDefault="0090439A" w:rsidP="0090439A">
      <w:pPr>
        <w:rPr>
          <w:rStyle w:val="StyleUnderline"/>
        </w:rPr>
      </w:pPr>
      <w:r w:rsidRPr="00062D6C">
        <w:rPr>
          <w:rStyle w:val="StyleUnderline"/>
        </w:rPr>
        <w:t>Unions are great for union members, of course</w:t>
      </w:r>
      <w:r w:rsidRPr="00062D6C">
        <w:t xml:space="preserve">. There are decades of research showing that, as a group, </w:t>
      </w:r>
      <w:r w:rsidRPr="00062D6C">
        <w:rPr>
          <w:rStyle w:val="StyleUnderline"/>
        </w:rPr>
        <w:t>union members make 15 to 20 percent more than people doing the same jobs without a union.</w:t>
      </w:r>
    </w:p>
    <w:p w:rsidR="0090439A" w:rsidRPr="00062D6C" w:rsidRDefault="0090439A" w:rsidP="0090439A">
      <w:pPr>
        <w:rPr>
          <w:rStyle w:val="StyleUnderline"/>
        </w:rPr>
      </w:pPr>
      <w:proofErr w:type="gramStart"/>
      <w:r w:rsidRPr="00062D6C">
        <w:t>But</w:t>
      </w:r>
      <w:proofErr w:type="gramEnd"/>
      <w:r w:rsidRPr="00062D6C">
        <w:t xml:space="preserve"> the new study, published in the journal </w:t>
      </w:r>
      <w:proofErr w:type="spellStart"/>
      <w:r w:rsidRPr="00062D6C">
        <w:t>SocialForces</w:t>
      </w:r>
      <w:proofErr w:type="spellEnd"/>
      <w:r w:rsidRPr="00062D6C">
        <w:t xml:space="preserve">, confirms that </w:t>
      </w:r>
      <w:r w:rsidRPr="00062D6C">
        <w:rPr>
          <w:rStyle w:val="StyleUnderline"/>
        </w:rPr>
        <w:t>nonunion workers in regions and industries where unions stayed strong not only have higher wages, but their income is more stable and the income of top executives doesn’t rise quite so far into the stratosphere.</w:t>
      </w:r>
    </w:p>
    <w:p w:rsidR="0090439A" w:rsidRPr="00062D6C" w:rsidRDefault="0090439A" w:rsidP="0090439A">
      <w:r w:rsidRPr="00062D6C">
        <w:rPr>
          <w:rStyle w:val="StyleUnderline"/>
        </w:rPr>
        <w:t xml:space="preserve">“In the U.S. … labor unions tend to reduce inequality and increase both pay and well-being,” </w:t>
      </w:r>
      <w:r w:rsidRPr="00062D6C">
        <w:t xml:space="preserve">wrote the study’s author, University of Illinois at Urbana-Champaign Prof. Tom Van </w:t>
      </w:r>
      <w:proofErr w:type="spellStart"/>
      <w:r w:rsidRPr="00062D6C">
        <w:t>Heuvelen</w:t>
      </w:r>
      <w:proofErr w:type="spellEnd"/>
      <w:r w:rsidRPr="00062D6C">
        <w:t>. “Simply put</w:t>
      </w:r>
      <w:r w:rsidRPr="00062D6C">
        <w:rPr>
          <w:rStyle w:val="StyleUnderline"/>
        </w:rPr>
        <w:t>, actions taken by governments and businesses to reduce union power may have had broad negative consequences.”</w:t>
      </w:r>
    </w:p>
    <w:p w:rsidR="0090439A" w:rsidRPr="00062D6C" w:rsidRDefault="0090439A" w:rsidP="0090439A">
      <w:r w:rsidRPr="00062D6C">
        <w:t>“This isn’t anything we didn’t know in our guts,” said International President Lonnie R. Stephenson. “But our opponents haven’t been fighting us with common sense. They have been fighting us with the best cooked numbers money can buy and foolish theories that somehow always point to more tax cuts for the rich and fewer rights for working people. This is a pretty good bat to swat those pitches down.”</w:t>
      </w:r>
    </w:p>
    <w:p w:rsidR="0090439A" w:rsidRPr="00062D6C" w:rsidRDefault="0090439A" w:rsidP="0090439A">
      <w:r w:rsidRPr="00062D6C">
        <w:t xml:space="preserve">Van </w:t>
      </w:r>
      <w:proofErr w:type="spellStart"/>
      <w:r w:rsidRPr="00062D6C">
        <w:t>Heuvelen</w:t>
      </w:r>
      <w:proofErr w:type="spellEnd"/>
      <w:r w:rsidRPr="00062D6C">
        <w:t xml:space="preserve"> was responding to a persistent criticism of the idea that unions make things better for workers than they otherwise would be.</w:t>
      </w:r>
    </w:p>
    <w:p w:rsidR="0090439A" w:rsidRPr="00062D6C" w:rsidRDefault="0090439A" w:rsidP="0090439A">
      <w:r w:rsidRPr="00062D6C">
        <w:t>The critics claim the so-called union wage benefit doesn’t say anything about collective bargaining’s benefit. All unions do, they say, is sort through all workers and select only the most naturally productive of them. Then once they have long-term union contracts, it is worth it for companies to give them on-the-job training. That explains that 15 percent pay premium, according to the skeptics.</w:t>
      </w:r>
    </w:p>
    <w:p w:rsidR="0090439A" w:rsidRPr="00062D6C" w:rsidRDefault="0090439A" w:rsidP="0090439A">
      <w:r w:rsidRPr="00062D6C">
        <w:t>The union, the critics said, really didn’t offer much to members except this selecting-out process.</w:t>
      </w:r>
    </w:p>
    <w:p w:rsidR="0090439A" w:rsidRPr="00062D6C" w:rsidRDefault="0090439A" w:rsidP="0090439A">
      <w:r w:rsidRPr="00062D6C">
        <w:t xml:space="preserve">Van </w:t>
      </w:r>
      <w:proofErr w:type="spellStart"/>
      <w:r w:rsidRPr="00062D6C">
        <w:t>Heuvelen’s</w:t>
      </w:r>
      <w:proofErr w:type="spellEnd"/>
      <w:r w:rsidRPr="00062D6C">
        <w:t xml:space="preserve"> research not only rebuts the claim of the union critics, he found what he called “robust evidence” that strong unions raise all boats.</w:t>
      </w:r>
    </w:p>
    <w:p w:rsidR="0090439A" w:rsidRPr="00062D6C" w:rsidRDefault="0090439A" w:rsidP="0090439A">
      <w:pPr>
        <w:rPr>
          <w:rStyle w:val="StyleUnderline"/>
        </w:rPr>
      </w:pPr>
      <w:r w:rsidRPr="00062D6C">
        <w:rPr>
          <w:rStyle w:val="StyleUnderline"/>
        </w:rPr>
        <w:t>“It is not just wages that are higher if you have a union card. There are all these spillover effects that improve your own well-being but can also help other people who don’t have a union card,” he said. “Union decline not only changes the wage attainment of union members, but it may broadly suppress income inequality and volatility along all workers’ careers.”</w:t>
      </w:r>
    </w:p>
    <w:p w:rsidR="0090439A" w:rsidRPr="00062D6C" w:rsidRDefault="0090439A" w:rsidP="0090439A">
      <w:pPr>
        <w:rPr>
          <w:rStyle w:val="StyleUnderline"/>
        </w:rPr>
      </w:pPr>
      <w:r w:rsidRPr="00062D6C">
        <w:rPr>
          <w:rStyle w:val="StyleUnderline"/>
        </w:rPr>
        <w:t>And the impact of policies that weaken unions, he writes, are felt widely.</w:t>
      </w:r>
    </w:p>
    <w:p w:rsidR="0090439A" w:rsidRPr="00062D6C" w:rsidRDefault="0090439A" w:rsidP="0090439A">
      <w:r w:rsidRPr="00062D6C">
        <w:rPr>
          <w:rStyle w:val="StyleUnderline"/>
        </w:rPr>
        <w:t>“Had the power of unions to protect the economic well-being of lower and middle-class workers not declined over the past several decades, my results suggest that workers might have experienced stronger and more stable wage growth across their career[s]”</w:t>
      </w:r>
      <w:r w:rsidRPr="00062D6C">
        <w:t xml:space="preserve"> he wrote. </w:t>
      </w:r>
      <w:r w:rsidRPr="00062D6C">
        <w:rPr>
          <w:rStyle w:val="StyleUnderline"/>
        </w:rPr>
        <w:t>“[R]</w:t>
      </w:r>
      <w:proofErr w:type="spellStart"/>
      <w:r w:rsidRPr="00062D6C">
        <w:rPr>
          <w:rStyle w:val="StyleUnderline"/>
        </w:rPr>
        <w:t>esults</w:t>
      </w:r>
      <w:proofErr w:type="spellEnd"/>
      <w:r w:rsidRPr="00062D6C">
        <w:rPr>
          <w:rStyle w:val="StyleUnderline"/>
        </w:rPr>
        <w:t xml:space="preserve"> highlight the potential collateral damage of policies designed to undermine union strength and membership.”</w:t>
      </w:r>
    </w:p>
    <w:p w:rsidR="0090439A" w:rsidRPr="00062D6C" w:rsidRDefault="0090439A" w:rsidP="0090439A">
      <w:r w:rsidRPr="00062D6C">
        <w:t xml:space="preserve">Van </w:t>
      </w:r>
      <w:proofErr w:type="spellStart"/>
      <w:r w:rsidRPr="00062D6C">
        <w:t>Heuvelen</w:t>
      </w:r>
      <w:proofErr w:type="spellEnd"/>
      <w:r w:rsidRPr="00062D6C">
        <w:t xml:space="preserve"> took a novel approach in the paper, titled “</w:t>
      </w:r>
      <w:hyperlink r:id="rId136" w:tgtFrame="_blank" w:history="1">
        <w:r w:rsidRPr="00062D6C">
          <w:rPr>
            <w:rStyle w:val="Hyperlink"/>
          </w:rPr>
          <w:t>Moral Economies or Hidden Talents?</w:t>
        </w:r>
      </w:hyperlink>
      <w:r w:rsidRPr="00062D6C">
        <w:t>"</w:t>
      </w:r>
    </w:p>
    <w:p w:rsidR="0090439A" w:rsidRPr="00062D6C" w:rsidRDefault="0090439A" w:rsidP="0090439A">
      <w:r w:rsidRPr="00062D6C">
        <w:t>Historically, economists and sociologists have only been able to analyze wages through snapshots of the entire workforce taken at a specific moment in time. Union members on such-and-such day in 1973 make this much; nonunion members in similar jobs at that same time make this much. Compare. Then you take another snapshot at another time, compare. Gather enough snapshots over enough time, they ended up with that 15-20 percent number.</w:t>
      </w:r>
    </w:p>
    <w:p w:rsidR="0090439A" w:rsidRPr="00062D6C" w:rsidRDefault="0090439A" w:rsidP="0090439A">
      <w:r w:rsidRPr="00062D6C">
        <w:t xml:space="preserve">But what you can’t see using that data set is what union membership means for individuals. If you could follow an individual you might find that they made 15 to 20 percent more whether they were in a union or not because of what Van </w:t>
      </w:r>
      <w:proofErr w:type="spellStart"/>
      <w:r w:rsidRPr="00062D6C">
        <w:t>Heuvelen</w:t>
      </w:r>
      <w:proofErr w:type="spellEnd"/>
      <w:r w:rsidRPr="00062D6C">
        <w:t>, tongue planted firmly in cheek, calls ‘hidden talent.’</w:t>
      </w:r>
    </w:p>
    <w:p w:rsidR="0090439A" w:rsidRPr="00062D6C" w:rsidRDefault="0090439A" w:rsidP="0090439A">
      <w:r w:rsidRPr="00062D6C">
        <w:t xml:space="preserve">So, using data that followed thousands of individual workers’ wages recorded over decades, Van </w:t>
      </w:r>
      <w:proofErr w:type="spellStart"/>
      <w:r w:rsidRPr="00062D6C">
        <w:t>Heuvelen</w:t>
      </w:r>
      <w:proofErr w:type="spellEnd"/>
      <w:r w:rsidRPr="00062D6C">
        <w:t xml:space="preserve"> found that ‘hidden talent’ explains away some of the union wage benefit, but nowhere close to all of it.</w:t>
      </w:r>
    </w:p>
    <w:p w:rsidR="0090439A" w:rsidRPr="00062D6C" w:rsidRDefault="0090439A" w:rsidP="0090439A">
      <w:r w:rsidRPr="00062D6C">
        <w:t>Union members have, on average, 3 to 12 percent higher wage growth over a career, irrespective of how naturally gifted they may have been. And since wages form only part of total compensation –especially for union workers who have, on average, more generous health, vacation, sick leave and retirement benefits— total compensation growth rates may be even higher.</w:t>
      </w:r>
    </w:p>
    <w:p w:rsidR="0090439A" w:rsidRPr="00062D6C" w:rsidRDefault="0090439A" w:rsidP="0090439A">
      <w:r w:rsidRPr="00062D6C">
        <w:t xml:space="preserve">And by looking at individuals over a lifetime, Van </w:t>
      </w:r>
      <w:proofErr w:type="spellStart"/>
      <w:r w:rsidRPr="00062D6C">
        <w:t>Heuvelen</w:t>
      </w:r>
      <w:proofErr w:type="spellEnd"/>
      <w:r w:rsidRPr="00062D6C">
        <w:t xml:space="preserve"> could show that nonunion workers saw 3 to 7 percent higher growth in wages when working in regions and industries where unions weakened the least.  </w:t>
      </w:r>
    </w:p>
    <w:p w:rsidR="0090439A" w:rsidRPr="00062D6C" w:rsidRDefault="0090439A" w:rsidP="0090439A">
      <w:r w:rsidRPr="00062D6C">
        <w:t xml:space="preserve">Determining precisely how unions raise nonmembers’ wages is, Van </w:t>
      </w:r>
      <w:proofErr w:type="spellStart"/>
      <w:r w:rsidRPr="00062D6C">
        <w:t>Heuvelen</w:t>
      </w:r>
      <w:proofErr w:type="spellEnd"/>
      <w:r w:rsidRPr="00062D6C">
        <w:t xml:space="preserve"> said, one of the next steps for researchers like himself trying to find out why economic inequality has grown so wildly in the past few decades.</w:t>
      </w:r>
    </w:p>
    <w:p w:rsidR="0090439A" w:rsidRPr="00062D6C" w:rsidRDefault="0090439A" w:rsidP="0090439A">
      <w:r w:rsidRPr="00062D6C">
        <w:t>There is evidence for a fair few straightforward economic mechanisms including pulling down top managerial salaries, increasing labor’s share of total corporate income, raising wages of nonmembers in similar jobs as firms try to keep their workforce from organizing, strengthening labor’s bargaining position generally and boosting compensation expectations.</w:t>
      </w:r>
    </w:p>
    <w:p w:rsidR="0090439A" w:rsidRPr="00062D6C" w:rsidRDefault="0090439A" w:rsidP="0090439A">
      <w:r w:rsidRPr="00062D6C">
        <w:t xml:space="preserve">But Van </w:t>
      </w:r>
      <w:proofErr w:type="spellStart"/>
      <w:r w:rsidRPr="00062D6C">
        <w:t>Heuvelen</w:t>
      </w:r>
      <w:proofErr w:type="spellEnd"/>
      <w:r w:rsidRPr="00062D6C">
        <w:t xml:space="preserve"> says he found evidence supporting another theory about how unions make all workers better off. The theory is that unions give critical power and support for what academics call the moral economy: broadly shared norms of fairness institutionalized in market rules and customs.</w:t>
      </w:r>
    </w:p>
    <w:p w:rsidR="0090439A" w:rsidRPr="0098355A" w:rsidRDefault="0090439A" w:rsidP="0090439A">
      <w:pPr>
        <w:rPr>
          <w:rStyle w:val="StyleUnderline"/>
        </w:rPr>
      </w:pPr>
      <w:r w:rsidRPr="0098355A">
        <w:rPr>
          <w:rStyle w:val="StyleUnderline"/>
        </w:rPr>
        <w:t>They are the buffer against an unleashed free market that would treat people as no different from a pile of money or a machine.</w:t>
      </w:r>
    </w:p>
    <w:p w:rsidR="0090439A" w:rsidRPr="00062D6C" w:rsidRDefault="0090439A" w:rsidP="0090439A">
      <w:r w:rsidRPr="00062D6C">
        <w:t xml:space="preserve">One straightforward example is that </w:t>
      </w:r>
      <w:r w:rsidRPr="0098355A">
        <w:rPr>
          <w:rStyle w:val="StyleUnderline"/>
        </w:rPr>
        <w:t>unions historically have supported programs that make the economy more reliable for all people, not just members, including food stamps, minimum wage increases, universal healthcare and Medicare.</w:t>
      </w:r>
    </w:p>
    <w:p w:rsidR="0090439A" w:rsidRPr="00062D6C" w:rsidRDefault="0090439A" w:rsidP="0090439A">
      <w:r w:rsidRPr="00821AB8">
        <w:rPr>
          <w:rStyle w:val="StyleUnderline"/>
        </w:rPr>
        <w:t>Unions also have a long history of getting left-leaning, low-frequency voters to the polls. This supports politicians who support unions and more egalitarian economic policies</w:t>
      </w:r>
      <w:r w:rsidRPr="00062D6C">
        <w:t>.</w:t>
      </w:r>
    </w:p>
    <w:p w:rsidR="0090439A" w:rsidRPr="00062D6C" w:rsidRDefault="0090439A" w:rsidP="0090439A">
      <w:r w:rsidRPr="00062D6C">
        <w:t xml:space="preserve">And simply by existing, </w:t>
      </w:r>
      <w:r w:rsidRPr="00821AB8">
        <w:rPr>
          <w:rStyle w:val="StyleUnderline"/>
        </w:rPr>
        <w:t>unions make sure to keep equality at the center of our national political and moral conversation. When the national conversation is seduced by communist or proto-fascistic ideals like “blood and soil” and CEO-take-all tax policies, no one else speaks for the ideals of fairness and equality like labor unions do.</w:t>
      </w:r>
    </w:p>
    <w:p w:rsidR="0090439A" w:rsidRPr="00062D6C" w:rsidRDefault="0090439A" w:rsidP="0090439A">
      <w:r w:rsidRPr="00062D6C">
        <w:t>This study confirms what academics have been finding around the world: “denser unionization, broader union coverage, greater centralization, and more generous labor rights reduce inequality, lower poverty and pull down top-end managers’ pay.”</w:t>
      </w:r>
    </w:p>
    <w:p w:rsidR="0090439A" w:rsidRPr="00821AB8" w:rsidRDefault="0090439A" w:rsidP="0090439A">
      <w:pPr>
        <w:rPr>
          <w:rStyle w:val="StyleUnderline"/>
        </w:rPr>
      </w:pPr>
      <w:r w:rsidRPr="00062D6C">
        <w:t xml:space="preserve">Clearly the message is getting out. </w:t>
      </w:r>
      <w:r w:rsidRPr="00821AB8">
        <w:rPr>
          <w:rStyle w:val="StyleUnderline"/>
        </w:rPr>
        <w:t>In a Gallup poll this month, 62 percent of Americans approve of labor unions, which is consistent with the 61 percent who approved last year and up from 56 percent in 2016.</w:t>
      </w:r>
    </w:p>
    <w:p w:rsidR="0090439A" w:rsidRPr="00821AB8" w:rsidRDefault="0090439A" w:rsidP="0090439A">
      <w:pPr>
        <w:rPr>
          <w:rStyle w:val="StyleUnderline"/>
        </w:rPr>
      </w:pPr>
      <w:r w:rsidRPr="00821AB8">
        <w:rPr>
          <w:rStyle w:val="StyleUnderline"/>
        </w:rPr>
        <w:t xml:space="preserve">It’s the highest number in </w:t>
      </w:r>
      <w:r w:rsidRPr="00CF6711">
        <w:t>almost</w:t>
      </w:r>
      <w:r w:rsidRPr="00821AB8">
        <w:rPr>
          <w:rStyle w:val="StyleUnderline"/>
        </w:rPr>
        <w:t xml:space="preserve"> 15 years. </w:t>
      </w:r>
    </w:p>
    <w:p w:rsidR="0090439A" w:rsidRPr="00516AF4" w:rsidRDefault="0090439A" w:rsidP="0090439A">
      <w:r w:rsidRPr="00062D6C">
        <w:t>That is something everyone can celebrate this Labor Day.</w:t>
      </w:r>
    </w:p>
    <w:p w:rsidR="0090439A" w:rsidRPr="005B2908" w:rsidRDefault="0090439A" w:rsidP="0090439A"/>
    <w:p w:rsidR="0090439A" w:rsidRDefault="0090439A" w:rsidP="0090439A">
      <w:pPr>
        <w:rPr>
          <w:rStyle w:val="StyleUnderline"/>
        </w:rPr>
      </w:pPr>
    </w:p>
    <w:p w:rsidR="0090439A" w:rsidRDefault="0090439A" w:rsidP="0090439A">
      <w:pPr>
        <w:rPr>
          <w:rFonts w:asciiTheme="minorHAnsi" w:hAnsiTheme="minorHAnsi"/>
        </w:rPr>
      </w:pPr>
    </w:p>
    <w:p w:rsidR="0090439A" w:rsidRPr="003A675A" w:rsidRDefault="0090439A" w:rsidP="0090439A"/>
    <w:p w:rsidR="00FE21F5" w:rsidRDefault="00BB5E1E" w:rsidP="00BB5E1E">
      <w:pPr>
        <w:pStyle w:val="Heading3"/>
      </w:pPr>
      <w:r>
        <w:t xml:space="preserve">Gender and Race </w:t>
      </w:r>
      <w:proofErr w:type="spellStart"/>
      <w:r>
        <w:t>Discrim</w:t>
      </w:r>
      <w:proofErr w:type="spellEnd"/>
    </w:p>
    <w:p w:rsidR="009E5733" w:rsidRDefault="009E5733" w:rsidP="009E5733">
      <w:pPr>
        <w:pStyle w:val="Heading4"/>
      </w:pPr>
      <w:r w:rsidRPr="00BF1808">
        <w:t xml:space="preserve">Unions reduce </w:t>
      </w:r>
      <w:r>
        <w:t xml:space="preserve">racial and gender </w:t>
      </w:r>
      <w:r w:rsidRPr="00BF1808">
        <w:t>discrimination and wage inequality in the workplace</w:t>
      </w:r>
    </w:p>
    <w:p w:rsidR="009E5733" w:rsidRPr="00BF1808" w:rsidRDefault="009E5733" w:rsidP="009E5733">
      <w:r w:rsidRPr="00551190">
        <w:rPr>
          <w:rStyle w:val="Style13ptBold"/>
        </w:rPr>
        <w:t>Bivens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9E5733" w:rsidRPr="008B200D" w:rsidRDefault="009E5733" w:rsidP="009E5733">
      <w:bookmarkStart w:id="5" w:name="epi-toc-10"/>
      <w:bookmarkEnd w:id="5"/>
      <w:r w:rsidRPr="008B200D">
        <w:t>Unions help raise wages for women and lessen racial wage gaps</w:t>
      </w:r>
    </w:p>
    <w:p w:rsidR="009E5733" w:rsidRPr="00BF1808" w:rsidRDefault="009E5733" w:rsidP="009E5733">
      <w:pPr>
        <w:rPr>
          <w:rStyle w:val="StyleUnderline"/>
        </w:rPr>
      </w:pPr>
      <w:r w:rsidRPr="00BF1808">
        <w:rPr>
          <w:rStyle w:val="StyleUnderline"/>
        </w:rPr>
        <w:t>Unions help raise the wages of women and black and Hispanic workers—whose wages have historically lagged behind those of white men—by establishing pay “transparency”</w:t>
      </w:r>
      <w:r w:rsidRPr="008B200D">
        <w:t xml:space="preserve"> (workers know what other workers are making</w:t>
      </w:r>
      <w:r w:rsidRPr="00BF1808">
        <w:rPr>
          <w:rStyle w:val="StyleUnderline"/>
        </w:rPr>
        <w:t>), correcting salary discrepancies, establishing clearer terms for internal processes such as raises and promotions, and helping workers who have been discriminated against achieve equity.</w:t>
      </w:r>
    </w:p>
    <w:p w:rsidR="009E5733" w:rsidRPr="008B200D" w:rsidRDefault="009E5733" w:rsidP="009E5733">
      <w:r w:rsidRPr="00FB6E97">
        <w:rPr>
          <w:rStyle w:val="StyleUnderline"/>
        </w:rPr>
        <w:t>Unions also narrow the racial wage gaps. Black workers, for example, are more likely than white workers to be in a union and are more likely to be low- and middle-wage workers, who get a bigger pay boost for being in a union than do higher-wage workers. This effect is an important tool in closing the black–white wage gap, which has actually grown somewhat since 1979, largely due to growth in the gap since 2000</w:t>
      </w:r>
      <w:r w:rsidRPr="008B200D">
        <w:t>—while wages since 2000 have stagnated for both black and white workers, the decline in wage growth has been larger for black workers.</w:t>
      </w:r>
      <w:hyperlink r:id="rId137" w:anchor="_note29" w:history="1">
        <w:r w:rsidRPr="008B200D">
          <w:rPr>
            <w:rStyle w:val="Hyperlink"/>
          </w:rPr>
          <w:t>29</w:t>
        </w:r>
      </w:hyperlink>
      <w:r w:rsidRPr="008B200D">
        <w:t> Today, black workers are, on average, paid 85 cents for every dollar paid to white workers of the same gender and with similar education, experience, and location of residence.</w:t>
      </w:r>
      <w:hyperlink r:id="rId138" w:anchor="_note30" w:history="1">
        <w:r w:rsidRPr="008B200D">
          <w:rPr>
            <w:rStyle w:val="Hyperlink"/>
          </w:rPr>
          <w:t>30</w:t>
        </w:r>
      </w:hyperlink>
    </w:p>
    <w:p w:rsidR="009E5733" w:rsidRPr="00FB6E97" w:rsidRDefault="009E5733" w:rsidP="009E5733">
      <w:pPr>
        <w:rPr>
          <w:rStyle w:val="StyleUnderline"/>
        </w:rPr>
      </w:pPr>
      <w:r w:rsidRPr="00FB6E97">
        <w:rPr>
          <w:rStyle w:val="StyleUnderline"/>
        </w:rPr>
        <w:t>Unions help raise women’s pay. Hourly wages for women represented by unions are 9.2 percent higher on average than for nonunionized women with comparable characteristics.</w:t>
      </w:r>
      <w:hyperlink r:id="rId139" w:anchor="_note31" w:history="1">
        <w:r w:rsidRPr="00FB6E97">
          <w:rPr>
            <w:rStyle w:val="StyleUnderline"/>
          </w:rPr>
          <w:t>31</w:t>
        </w:r>
      </w:hyperlink>
    </w:p>
    <w:p w:rsidR="009E5733" w:rsidRPr="00FB6E97" w:rsidRDefault="009E5733" w:rsidP="009E5733">
      <w:pPr>
        <w:rPr>
          <w:rStyle w:val="StyleUnderline"/>
        </w:rPr>
      </w:pPr>
      <w:r w:rsidRPr="008B200D">
        <w:t>Unions raise wages in the female-dominated service occupations. </w:t>
      </w:r>
      <w:r w:rsidRPr="00FB6E97">
        <w:rPr>
          <w:rStyle w:val="StyleUnderline"/>
        </w:rPr>
        <w:t>Union-represented workers in service occupations</w:t>
      </w:r>
      <w:r w:rsidRPr="008B200D">
        <w:t xml:space="preserve"> (which include food service and janitorial services) </w:t>
      </w:r>
      <w:r w:rsidRPr="00FB6E97">
        <w:rPr>
          <w:rStyle w:val="StyleUnderline"/>
        </w:rPr>
        <w:t>make 87.0 percent more in total compensation and 56.1 percent more in wages than their nonunion counterparts.</w:t>
      </w:r>
      <w:hyperlink r:id="rId140" w:anchor="_note32" w:history="1">
        <w:r w:rsidRPr="00FB6E97">
          <w:rPr>
            <w:rStyle w:val="StyleUnderline"/>
          </w:rPr>
          <w:t>32</w:t>
        </w:r>
      </w:hyperlink>
    </w:p>
    <w:p w:rsidR="009E5733" w:rsidRPr="008B200D" w:rsidRDefault="009E5733" w:rsidP="009E5733">
      <w:r w:rsidRPr="00FB6E97">
        <w:rPr>
          <w:rStyle w:val="StyleUnderline"/>
        </w:rPr>
        <w:t>Unions help close wage gaps for black and Hispanic workers. Black and Hispanic workers get a larger boost from unionization than their white counterparts. Black workers, both male and female, are more likely than white workers to be covered by collective bargaining and the wage boost they get from being covered by collective bargaining is above average. The result is that collective bargaining lifts wages of black workers closer to those of their white counterparts.</w:t>
      </w:r>
      <w:r w:rsidRPr="008B200D">
        <w:t xml:space="preserve"> Hispanic workers have slightly lower union coverage than white workers but have much higher union wage advantages: thus wage gaps between Hispanic workers and their white counterparts are also smaller because of collective bargaining.</w:t>
      </w:r>
      <w:hyperlink r:id="rId141" w:anchor="_note33" w:history="1">
        <w:r w:rsidRPr="008B200D">
          <w:rPr>
            <w:rStyle w:val="Hyperlink"/>
          </w:rPr>
          <w:t>33</w:t>
        </w:r>
      </w:hyperlink>
    </w:p>
    <w:p w:rsidR="009E5733" w:rsidRPr="008B200D" w:rsidRDefault="009E5733" w:rsidP="009E5733">
      <w:r w:rsidRPr="00FB6E97">
        <w:rPr>
          <w:rStyle w:val="StyleUnderline"/>
        </w:rPr>
        <w:t>Unionized black workers earn even more in some sectors. Unionized black construction workers in New York City earn 36.1 percent more than nonunion black construction workers in New York City</w:t>
      </w:r>
      <w:r w:rsidRPr="008B200D">
        <w:t>.</w:t>
      </w:r>
      <w:hyperlink r:id="rId142" w:anchor="_note34" w:history="1">
        <w:r w:rsidRPr="008B200D">
          <w:rPr>
            <w:rStyle w:val="Hyperlink"/>
          </w:rPr>
          <w:t>34</w:t>
        </w:r>
      </w:hyperlink>
    </w:p>
    <w:p w:rsidR="009E5733" w:rsidRDefault="009E5733" w:rsidP="009E5733">
      <w:pPr>
        <w:rPr>
          <w:rStyle w:val="Hyperlink"/>
        </w:rPr>
      </w:pPr>
      <w:r w:rsidRPr="00FB6E97">
        <w:rPr>
          <w:rStyle w:val="StyleUnderline"/>
        </w:rPr>
        <w:t>These data showing that unions raise wages for all workers—and especially for women and black and Hispanic workers—do not erase the problematic historical episodes of sexism and racism practiced by unions. Unions are an American institution, and like nearly every other American institution their past includes clear instances of gender and racial discrimination. But there has been significant progress in increasing the shares of women represented by unions and in union leadership</w:t>
      </w:r>
      <w:r w:rsidRPr="008B200D">
        <w:t>. There has also been significant progress in the racial integration of unions and in ensuring that nonwhite workers have equitable access to apprenticeships, as illustrated by the progress in New York City construction unions.</w:t>
      </w:r>
      <w:hyperlink r:id="rId143" w:anchor="_note35" w:history="1">
        <w:r w:rsidRPr="008B200D">
          <w:rPr>
            <w:rStyle w:val="Hyperlink"/>
          </w:rPr>
          <w:t>35</w:t>
        </w:r>
      </w:hyperlink>
      <w:r w:rsidRPr="008B200D">
        <w:t xml:space="preserve"> AFL-CIO President Richard </w:t>
      </w:r>
      <w:proofErr w:type="spellStart"/>
      <w:r w:rsidRPr="008B200D">
        <w:t>Trumka</w:t>
      </w:r>
      <w:proofErr w:type="spellEnd"/>
      <w:r w:rsidRPr="008B200D">
        <w:t xml:space="preserve"> recently claimed, with justification, that “the labor movement is the most integrated institution in America.”</w:t>
      </w:r>
      <w:hyperlink r:id="rId144" w:anchor="_note36" w:history="1">
        <w:r w:rsidRPr="008B200D">
          <w:rPr>
            <w:rStyle w:val="Hyperlink"/>
          </w:rPr>
          <w:t>36</w:t>
        </w:r>
      </w:hyperlink>
      <w:r w:rsidRPr="008B200D">
        <w:t> Labor leaders are calling for broad and sustained attention to addressing racism and sexism where they continue to violate labor’s democratic ideals.</w:t>
      </w:r>
      <w:hyperlink r:id="rId145" w:anchor="_note37" w:history="1">
        <w:r w:rsidRPr="008B200D">
          <w:rPr>
            <w:rStyle w:val="Hyperlink"/>
          </w:rPr>
          <w:t>37</w:t>
        </w:r>
      </w:hyperlink>
      <w:bookmarkStart w:id="6" w:name="epi-toc-11"/>
      <w:bookmarkEnd w:id="6"/>
    </w:p>
    <w:p w:rsidR="00516AF4" w:rsidRDefault="00516AF4" w:rsidP="00516AF4">
      <w:pPr>
        <w:pStyle w:val="Heading3"/>
      </w:pPr>
      <w:r>
        <w:t>Turns Policing</w:t>
      </w:r>
    </w:p>
    <w:p w:rsidR="00516AF4" w:rsidRDefault="00516AF4" w:rsidP="00516AF4">
      <w:pPr>
        <w:pStyle w:val="Heading4"/>
        <w:rPr>
          <w:rFonts w:eastAsiaTheme="minorEastAsia" w:cs="Calibri"/>
          <w:b w:val="0"/>
          <w:bCs/>
          <w:sz w:val="22"/>
          <w:szCs w:val="24"/>
        </w:rPr>
      </w:pPr>
      <w:r>
        <w:t>The success of reform rides on police union cooperation</w:t>
      </w:r>
    </w:p>
    <w:p w:rsidR="00516AF4" w:rsidRPr="00A03DF9" w:rsidRDefault="00516AF4" w:rsidP="00516AF4">
      <w:proofErr w:type="spellStart"/>
      <w:r w:rsidRPr="00A03DF9">
        <w:t>Marice</w:t>
      </w:r>
      <w:proofErr w:type="spellEnd"/>
      <w:r w:rsidRPr="00A03DF9">
        <w:t xml:space="preserve"> </w:t>
      </w:r>
      <w:r w:rsidRPr="00A03DF9">
        <w:rPr>
          <w:rStyle w:val="Style13ptBold"/>
        </w:rPr>
        <w:t>Richter 20</w:t>
      </w:r>
      <w:r>
        <w:t xml:space="preserve">, veteran news reporter and editor, </w:t>
      </w:r>
      <w:r w:rsidRPr="00A03DF9">
        <w:t>6/17/20, “Will Texas’ Police Unions Help or Hinder the Reform Process?”, https://www.reformaustin.org/public-safety/will-texas-police-unions-help-or-hurt-the-reform-process/</w:t>
      </w:r>
    </w:p>
    <w:p w:rsidR="00516AF4" w:rsidRPr="00721E3F" w:rsidRDefault="00516AF4" w:rsidP="00516AF4">
      <w:pPr>
        <w:rPr>
          <w:sz w:val="16"/>
        </w:rPr>
      </w:pPr>
      <w:r w:rsidRPr="00721E3F">
        <w:rPr>
          <w:sz w:val="16"/>
        </w:rPr>
        <w:t xml:space="preserve">Could the images caught on camera of George Floyd dying under the knee of a Minneapolis police officer, Javier Ambler dying while being </w:t>
      </w:r>
      <w:proofErr w:type="spellStart"/>
      <w:r w:rsidRPr="00721E3F">
        <w:rPr>
          <w:sz w:val="16"/>
        </w:rPr>
        <w:t>tased</w:t>
      </w:r>
      <w:proofErr w:type="spellEnd"/>
      <w:r w:rsidRPr="00721E3F">
        <w:rPr>
          <w:sz w:val="16"/>
        </w:rPr>
        <w:t xml:space="preserve"> by Williamson County deputies, </w:t>
      </w:r>
      <w:proofErr w:type="spellStart"/>
      <w:r w:rsidRPr="00721E3F">
        <w:rPr>
          <w:sz w:val="16"/>
        </w:rPr>
        <w:t>Rayshard</w:t>
      </w:r>
      <w:proofErr w:type="spellEnd"/>
      <w:r w:rsidRPr="00721E3F">
        <w:rPr>
          <w:sz w:val="16"/>
        </w:rPr>
        <w:t xml:space="preserve"> Brooks being shot in the back by Atlanta police and Black Lives Matter protestors being tear-gassed and shot with rubber pellets be the reckoning that leads to meaningful criminal justice reform? As Reform Austin previously reported, Texas </w:t>
      </w:r>
      <w:r w:rsidRPr="004A3E8E">
        <w:rPr>
          <w:rStyle w:val="StyleUnderline"/>
        </w:rPr>
        <w:t>lawmakers are</w:t>
      </w:r>
      <w:r w:rsidRPr="00721E3F">
        <w:rPr>
          <w:sz w:val="16"/>
        </w:rPr>
        <w:t xml:space="preserve"> already </w:t>
      </w:r>
      <w:r w:rsidRPr="004A3E8E">
        <w:rPr>
          <w:rStyle w:val="StyleUnderline"/>
        </w:rPr>
        <w:t>compiling lists of reforms they hope to push through the Legislature</w:t>
      </w:r>
      <w:r w:rsidRPr="00721E3F">
        <w:rPr>
          <w:sz w:val="16"/>
        </w:rPr>
        <w:t xml:space="preserve"> next year. </w:t>
      </w:r>
      <w:r w:rsidRPr="004A3E8E">
        <w:rPr>
          <w:rStyle w:val="StyleUnderline"/>
        </w:rPr>
        <w:t>Whether they succeed or fail could hinge on how much</w:t>
      </w:r>
      <w:r w:rsidRPr="00721E3F">
        <w:rPr>
          <w:sz w:val="16"/>
        </w:rPr>
        <w:t xml:space="preserve"> Texas’ powerful and deep-pocketed </w:t>
      </w:r>
      <w:r w:rsidRPr="004A3E8E">
        <w:rPr>
          <w:rStyle w:val="StyleUnderline"/>
        </w:rPr>
        <w:t>police unions do to help or hinder the process.</w:t>
      </w:r>
      <w:r>
        <w:rPr>
          <w:rStyle w:val="StyleUnderline"/>
        </w:rPr>
        <w:t xml:space="preserve"> </w:t>
      </w:r>
      <w:r w:rsidRPr="00721E3F">
        <w:rPr>
          <w:rStyle w:val="StyleUnderline"/>
        </w:rPr>
        <w:t>Following Floyd’s death, Minneapolis’ mayor and police chief hurled blame at the city’s police union for blocking criminal justice reform.</w:t>
      </w:r>
      <w:r>
        <w:rPr>
          <w:rStyle w:val="StyleUnderline"/>
        </w:rPr>
        <w:t xml:space="preserve"> </w:t>
      </w:r>
      <w:r w:rsidRPr="00721E3F">
        <w:rPr>
          <w:sz w:val="16"/>
        </w:rPr>
        <w:t xml:space="preserve">In Texas, some of the largest police unions responded to Floyd’s death with statements condemning police misconduct but also lashed out at critics for blaming unions for the latest spate of brutality and violence. “It’s extremely disturbing, it’s abhorrent what the officer did,” Joe </w:t>
      </w:r>
      <w:proofErr w:type="spellStart"/>
      <w:r w:rsidRPr="00721E3F">
        <w:rPr>
          <w:sz w:val="16"/>
        </w:rPr>
        <w:t>Gamaldi</w:t>
      </w:r>
      <w:proofErr w:type="spellEnd"/>
      <w:r w:rsidRPr="00721E3F">
        <w:rPr>
          <w:sz w:val="16"/>
        </w:rPr>
        <w:t xml:space="preserve">, president of the Houston Police Officers’ Union and vice president of the national Fraternal Order of Police said of Floyd’s death. Yet, </w:t>
      </w:r>
      <w:proofErr w:type="spellStart"/>
      <w:r w:rsidRPr="00721E3F">
        <w:rPr>
          <w:sz w:val="16"/>
        </w:rPr>
        <w:t>Gamaldi</w:t>
      </w:r>
      <w:proofErr w:type="spellEnd"/>
      <w:r w:rsidRPr="00721E3F">
        <w:rPr>
          <w:sz w:val="16"/>
        </w:rPr>
        <w:t xml:space="preserve"> later told Fox News, “We’re being demonized.” He then criticized police chiefs for “blaming police unions for all the ills of law enforcement.” The Texas Municipal Police Association, representing more than 29,500 officers across the state, also denounced the actions of Minneapolis officers involved in Floyd’s death. “There is no justification for police brutality,” the association stated. “We strongly condemn the actions of the officer who took the life of George Floyd, as well as the inaction of his peers, and we agree that justice must be served.” “We also acknowledge a crisis of public trust in law enforcement — a trust we must carefully and deliberately work to rebuild in good faith.” Yet the association indicated that it would participate in discussions about reforms but would not support rules that would threaten the safety of officers doing their jobs. “Any changes in law enforcement protocols must be based on fact, not emotion, false narratives or mistruths,” TMPA stated. Advocates for</w:t>
      </w:r>
      <w:r w:rsidRPr="00721E3F">
        <w:rPr>
          <w:rStyle w:val="StyleUnderline"/>
        </w:rPr>
        <w:t xml:space="preserve"> criminal justice reform </w:t>
      </w:r>
      <w:r w:rsidRPr="00721E3F">
        <w:rPr>
          <w:sz w:val="16"/>
        </w:rPr>
        <w:t>say</w:t>
      </w:r>
      <w:r w:rsidRPr="00721E3F">
        <w:rPr>
          <w:rStyle w:val="StyleUnderline"/>
        </w:rPr>
        <w:t xml:space="preserve"> efforts have been hobbled by the political power of police unions to protect their members and the </w:t>
      </w:r>
      <w:r w:rsidRPr="00721E3F">
        <w:rPr>
          <w:sz w:val="16"/>
        </w:rPr>
        <w:t>intertwined working</w:t>
      </w:r>
      <w:r w:rsidRPr="00721E3F">
        <w:rPr>
          <w:rStyle w:val="StyleUnderline"/>
        </w:rPr>
        <w:t xml:space="preserve"> relationship between police and prosecutors, which makes it difficult to hold officers accountable.</w:t>
      </w:r>
      <w:r>
        <w:rPr>
          <w:rStyle w:val="StyleUnderline"/>
        </w:rPr>
        <w:t xml:space="preserve"> </w:t>
      </w:r>
      <w:r w:rsidRPr="00721E3F">
        <w:rPr>
          <w:rStyle w:val="StyleUnderline"/>
        </w:rPr>
        <w:t>Although some efforts at reform have been successful, police unions have had a role in quashing strict restrictions on policing.</w:t>
      </w:r>
      <w:r>
        <w:rPr>
          <w:rStyle w:val="StyleUnderline"/>
        </w:rPr>
        <w:t xml:space="preserve"> </w:t>
      </w:r>
      <w:r w:rsidRPr="00721E3F">
        <w:rPr>
          <w:sz w:val="16"/>
        </w:rPr>
        <w:t xml:space="preserve">A high-profile example was the Texas Legislature’s adoption of the Sandra Bland Act, which aimed to require police training on racial profiling and bias and would have limited arrests for minor offenses that would have been punishable by only a fine. The legislation was triggered by the 2015 death of Bland, a black woman who died of an apparent suicide in the Waller County Jail three days after being arrested during a traffic stop. Video footage from the state trooper’s dashboard camera contradicted the officer’s claim that she assaulted him. Instead, it showed he dragged her out of her car and used a Taser on her when she refused to put out a cigarette. The adopted law requires investigations of jail deaths and provisions for directing inmates with mental health or substance abuse issues into treatment. With provisions addressing police conduct stripped away, the two lawmakers who introduced the legislation will push for adding them back into the 2017 law along with reforms such as banning chokeholds that were triggered by Floyd’s death. This go round, police unions may have a harder time blocking policies and legislation than they have in the past. “I </w:t>
      </w:r>
      <w:r w:rsidRPr="00721E3F">
        <w:rPr>
          <w:rStyle w:val="StyleUnderline"/>
        </w:rPr>
        <w:t>fully expect them to push back; it’s central to their mission</w:t>
      </w:r>
      <w:r w:rsidRPr="00721E3F">
        <w:rPr>
          <w:sz w:val="16"/>
        </w:rPr>
        <w:t xml:space="preserve">,” said Dr. Howard Henderson, founding director of the Center for Justice Research and professor of justice administration in the Barbara Jordan-Mickey Leland School of Public Affairs at Texas Southern University. This time, their pushback will be without an ability to protect bad officers. “Police unions have found out that they don’t reserve the privilege of overlooking rogue police officers,” Henderson said. “The thin blue line has been divided. Policing is, for now, denouncing police misconduct.” Henderson said most critical reforms include removing immunity in excessive and deadly use of force cases. “Eighty-two percent of officers report having witnessed a fellow officer engage in misconduct, yet their likelihood of being held accountable remains dismal,” he said. “The phone videos have shown us the body cameras by themselves are not the answer. “There is a need for comprehensive, systematic criminal justice reform,” Henderson said. </w:t>
      </w:r>
      <w:r w:rsidRPr="00721E3F">
        <w:rPr>
          <w:rStyle w:val="StyleUnderline"/>
        </w:rPr>
        <w:t>Police union officials point to their support of reforms that increase training on de-escalation tactics, prevent use of force and eliminate racial bias in policing.</w:t>
      </w:r>
      <w:r>
        <w:rPr>
          <w:rStyle w:val="StyleUnderline"/>
        </w:rPr>
        <w:t xml:space="preserve"> </w:t>
      </w:r>
      <w:r w:rsidRPr="00721E3F">
        <w:rPr>
          <w:sz w:val="16"/>
        </w:rPr>
        <w:t xml:space="preserve">“Many, if not most, departments have already adopted policies addressing ‘chokeholds’ along the lines of what President (Donald) Trump said in his executive order,” said Kevin Lawrence, president of TMPA. “We believe those are good policies. “Bias training and de-escalation tactics have been part of our training regimens for many years, and we continue to adapt and improve those trainings.” </w:t>
      </w:r>
      <w:r w:rsidRPr="00721E3F">
        <w:rPr>
          <w:rStyle w:val="StyleUnderline"/>
        </w:rPr>
        <w:t>Combined Law Enforcement Association of Texas</w:t>
      </w:r>
      <w:r w:rsidRPr="00721E3F">
        <w:rPr>
          <w:sz w:val="16"/>
        </w:rPr>
        <w:t xml:space="preserve">, which bills itself as the largest police officers’ union in Texas, </w:t>
      </w:r>
      <w:r w:rsidRPr="00721E3F">
        <w:rPr>
          <w:rStyle w:val="StyleUnderline"/>
        </w:rPr>
        <w:t>supports additional reforms with some caveats.</w:t>
      </w:r>
      <w:r>
        <w:rPr>
          <w:rStyle w:val="StyleUnderline"/>
        </w:rPr>
        <w:t xml:space="preserve"> </w:t>
      </w:r>
      <w:r w:rsidRPr="00721E3F">
        <w:rPr>
          <w:sz w:val="16"/>
        </w:rPr>
        <w:t xml:space="preserve">“We are supportive of a reform on use of force guidelines as long as they are statewide and uniform,” said CLEAT Executive Director Charley </w:t>
      </w:r>
      <w:proofErr w:type="spellStart"/>
      <w:r w:rsidRPr="00721E3F">
        <w:rPr>
          <w:sz w:val="16"/>
        </w:rPr>
        <w:t>Wilkison</w:t>
      </w:r>
      <w:proofErr w:type="spellEnd"/>
      <w:r w:rsidRPr="00721E3F">
        <w:rPr>
          <w:sz w:val="16"/>
        </w:rPr>
        <w:t xml:space="preserve">. “CLEAT supported the ban on racial profiling and supports strengthening the law as long as it considers that officers work where they are assigned. They do not have a choice. “Any restructuring of the statute should not be designed to be punitive toward officers who are assigned to high-crime areas,” </w:t>
      </w:r>
      <w:proofErr w:type="spellStart"/>
      <w:r w:rsidRPr="00721E3F">
        <w:rPr>
          <w:sz w:val="16"/>
        </w:rPr>
        <w:t>Wilkison</w:t>
      </w:r>
      <w:proofErr w:type="spellEnd"/>
      <w:r w:rsidRPr="00721E3F">
        <w:rPr>
          <w:sz w:val="16"/>
        </w:rPr>
        <w:t xml:space="preserve"> said. CLEAT would also support lowering traffic fines and a statewide system that addresses late fees to eliminate arrests and incarceration of those unable to pay, he said. Reform Austin reached out to the Houston Police Officers Union and the Dallas Police Association for comment for this story, but neither responded.</w:t>
      </w:r>
    </w:p>
    <w:p w:rsidR="00516AF4" w:rsidRDefault="00516AF4" w:rsidP="00516AF4">
      <w:pPr>
        <w:pStyle w:val="Heading4"/>
      </w:pPr>
      <w:r w:rsidRPr="004C799B">
        <w:t>Policy backlash against reform by purposely ignoring 911 calls, not implementing reforms, and by pressuring politicians to decrease accountability in other ways</w:t>
      </w:r>
      <w:r>
        <w:t xml:space="preserve"> </w:t>
      </w:r>
    </w:p>
    <w:p w:rsidR="00516AF4" w:rsidRPr="00CA4F86" w:rsidRDefault="00516AF4" w:rsidP="00516AF4">
      <w:proofErr w:type="spellStart"/>
      <w:r w:rsidRPr="00E55EEC">
        <w:rPr>
          <w:rStyle w:val="Style13ptBold"/>
        </w:rPr>
        <w:t>Scheiber</w:t>
      </w:r>
      <w:proofErr w:type="spellEnd"/>
      <w:r w:rsidRPr="00E55EEC">
        <w:rPr>
          <w:rStyle w:val="Style13ptBold"/>
        </w:rPr>
        <w:t xml:space="preserve"> et. </w:t>
      </w:r>
      <w:proofErr w:type="gramStart"/>
      <w:r w:rsidRPr="00E55EEC">
        <w:rPr>
          <w:rStyle w:val="Style13ptBold"/>
        </w:rPr>
        <w:t>al</w:t>
      </w:r>
      <w:proofErr w:type="gramEnd"/>
      <w:r w:rsidRPr="00E55EEC">
        <w:rPr>
          <w:rStyle w:val="Style13ptBold"/>
        </w:rPr>
        <w:t>, 6/5</w:t>
      </w:r>
      <w:r>
        <w:t xml:space="preserve">  </w:t>
      </w:r>
      <w:r w:rsidRPr="00E55EEC">
        <w:rPr>
          <w:sz w:val="18"/>
          <w:szCs w:val="18"/>
        </w:rPr>
        <w:t xml:space="preserve">“How Police Unions Became Such Powerful Opponents to Reform Efforts.” By Noam </w:t>
      </w:r>
      <w:proofErr w:type="spellStart"/>
      <w:r w:rsidRPr="00E55EEC">
        <w:rPr>
          <w:sz w:val="18"/>
          <w:szCs w:val="18"/>
        </w:rPr>
        <w:t>Scheiber</w:t>
      </w:r>
      <w:proofErr w:type="spellEnd"/>
      <w:r w:rsidRPr="00E55EEC">
        <w:rPr>
          <w:sz w:val="18"/>
          <w:szCs w:val="18"/>
        </w:rPr>
        <w:t xml:space="preserve">, Farah Stockman and J. David Goodman published June 5th, 2020. Noam </w:t>
      </w:r>
      <w:proofErr w:type="spellStart"/>
      <w:r w:rsidRPr="00E55EEC">
        <w:rPr>
          <w:sz w:val="18"/>
          <w:szCs w:val="18"/>
        </w:rPr>
        <w:t>Scheiber</w:t>
      </w:r>
      <w:proofErr w:type="spellEnd"/>
      <w:r w:rsidRPr="00E55EEC">
        <w:rPr>
          <w:sz w:val="18"/>
          <w:szCs w:val="18"/>
        </w:rPr>
        <w:t xml:space="preserve"> is a Chicago-based reporter who covers workers and the workplace. Before coming to the New York Times, he spent nearly 15 years at The New Republic magazine, where he covered economic policy and three presidential campaigns. J. David Goodman covers lobbying, fund-raising and the influence of money in politics. A former reporter in City Hall and at police headquarters in New York, he has written about government, politics and criminal justice for The Times since 2012. Farah </w:t>
      </w:r>
      <w:proofErr w:type="spellStart"/>
      <w:r w:rsidRPr="00E55EEC">
        <w:rPr>
          <w:sz w:val="18"/>
          <w:szCs w:val="18"/>
        </w:rPr>
        <w:t>Nisa</w:t>
      </w:r>
      <w:proofErr w:type="spellEnd"/>
      <w:r w:rsidRPr="00E55EEC">
        <w:rPr>
          <w:sz w:val="18"/>
          <w:szCs w:val="18"/>
        </w:rPr>
        <w:t xml:space="preserve"> Stockman is an American journalist, who has worked for The Boston Globe and is currently employed by The New York Times. In 2016, she was awarded the Pulitzer Prize for Commentary. https://www.nytimes.com/2020/06/06/us/police-unions-minneapolis-kroll.html</w:t>
      </w:r>
    </w:p>
    <w:p w:rsidR="00516AF4" w:rsidRDefault="00516AF4" w:rsidP="009E5733">
      <w:pPr>
        <w:rPr>
          <w:sz w:val="16"/>
        </w:rPr>
      </w:pPr>
      <w:r w:rsidRPr="004C799B">
        <w:rPr>
          <w:u w:val="single"/>
        </w:rPr>
        <w:t xml:space="preserve">In St. Louis, when Kim Gardner was elected the top prosecutor four years ago, she set out to rein in the city’s </w:t>
      </w:r>
      <w:hyperlink r:id="rId146" w:tgtFrame="_blank" w:history="1">
        <w:r w:rsidRPr="004C799B">
          <w:rPr>
            <w:rStyle w:val="Hyperlink"/>
            <w:u w:val="single"/>
          </w:rPr>
          <w:t>high rate</w:t>
        </w:r>
      </w:hyperlink>
      <w:r w:rsidRPr="004C799B">
        <w:rPr>
          <w:u w:val="single"/>
        </w:rPr>
        <w:t xml:space="preserve"> of police violence.</w:t>
      </w:r>
      <w:r w:rsidRPr="004C799B">
        <w:rPr>
          <w:sz w:val="16"/>
        </w:rPr>
        <w:t xml:space="preserve"> But after she proposed a unit within the prosecutor’s office that would independently investigate misconduct, she ran into the powerful local police union. </w:t>
      </w:r>
      <w:r w:rsidRPr="004C799B">
        <w:rPr>
          <w:u w:val="single"/>
        </w:rPr>
        <w:t>The union pressured lawmakers to set aside the proposal, which many supported but then never brought to a vote. Around the same time, a lawyer for the union waged a legal fight to limit the ability of the prosecutor’s office to investigate police misconduct.</w:t>
      </w:r>
      <w:r w:rsidRPr="004C799B">
        <w:rPr>
          <w:sz w:val="16"/>
        </w:rPr>
        <w:t xml:space="preserve"> The following year, a leader of the union said Ms. Gardner should be removed “by force or by choice.” Thanks for reading The Times. </w:t>
      </w:r>
      <w:hyperlink r:id="rId147" w:tgtFrame="_blank" w:history="1">
        <w:r w:rsidRPr="004C799B">
          <w:rPr>
            <w:rStyle w:val="Hyperlink"/>
            <w:sz w:val="16"/>
          </w:rPr>
          <w:t>Subscribe to The Times</w:t>
        </w:r>
      </w:hyperlink>
      <w:r w:rsidRPr="004C799B">
        <w:rPr>
          <w:sz w:val="16"/>
        </w:rPr>
        <w:t xml:space="preserve"> Politicians tempted to cross police unions have long feared being labeled soft on crime by the unions, or more serious consequences. </w:t>
      </w:r>
      <w:r w:rsidRPr="004C799B">
        <w:rPr>
          <w:u w:val="single"/>
        </w:rPr>
        <w:t>When Steve Fletcher, a Minneapolis city councilman and frequent Police Department critic, sought to divert money away from hiring officers and toward a newly created office of violence prevention, he said, the police stopped responding as quickly to 911 calls placed by his constituents. “It operates a little bit like a protection racket,” Mr. Fletcher said of the union</w:t>
      </w:r>
      <w:r w:rsidRPr="004C799B">
        <w:rPr>
          <w:sz w:val="16"/>
        </w:rPr>
        <w:t xml:space="preserve">. A spokesman for the Minneapolis Police Department said he was unable to comment. A </w:t>
      </w:r>
      <w:r w:rsidRPr="004C799B">
        <w:rPr>
          <w:u w:val="single"/>
        </w:rPr>
        <w:t xml:space="preserve">few days after prosecutors in Minneapolis charged an officer with murder in the death of George Floyd, the president of the city’s police union denounced political leaders, accusing them of selling out his members and firing four officers without due process. “It is despicable behavior,” the union president, Lt. Bob Kroll, wrote in a </w:t>
      </w:r>
      <w:hyperlink r:id="rId148" w:tgtFrame="_blank" w:history="1">
        <w:r w:rsidRPr="004C799B">
          <w:rPr>
            <w:rStyle w:val="Hyperlink"/>
            <w:u w:val="single"/>
          </w:rPr>
          <w:t>letter to union members</w:t>
        </w:r>
      </w:hyperlink>
      <w:r w:rsidRPr="004C799B">
        <w:rPr>
          <w:u w:val="single"/>
        </w:rPr>
        <w:t xml:space="preserve"> obtained by a local reporter</w:t>
      </w:r>
      <w:r w:rsidRPr="004C799B">
        <w:rPr>
          <w:sz w:val="16"/>
        </w:rPr>
        <w:t xml:space="preserve">. He also referred to protesters as a “terrorist movement.” Mr. Kroll, who is himself the subject of at least </w:t>
      </w:r>
      <w:hyperlink r:id="rId149" w:tgtFrame="_blank" w:history="1">
        <w:r w:rsidRPr="004C799B">
          <w:rPr>
            <w:rStyle w:val="Hyperlink"/>
            <w:sz w:val="16"/>
          </w:rPr>
          <w:t>29 complaints</w:t>
        </w:r>
      </w:hyperlink>
      <w:r w:rsidRPr="004C799B">
        <w:rPr>
          <w:sz w:val="16"/>
        </w:rPr>
        <w:t xml:space="preserve">, has also </w:t>
      </w:r>
      <w:hyperlink r:id="rId150" w:tgtFrame="_blank" w:history="1">
        <w:r w:rsidRPr="004C799B">
          <w:rPr>
            <w:rStyle w:val="Hyperlink"/>
            <w:sz w:val="16"/>
          </w:rPr>
          <w:t>chided</w:t>
        </w:r>
      </w:hyperlink>
      <w:r w:rsidRPr="004C799B">
        <w:rPr>
          <w:sz w:val="16"/>
        </w:rPr>
        <w:t xml:space="preserve"> the Obama administration for its “oppression of police,” and praised President Trump as someone who “put the handcuffs on the criminals instead of us.” DEFUNDING POLICE DEPARTMENTS </w:t>
      </w:r>
      <w:r w:rsidRPr="004C799B">
        <w:rPr>
          <w:u w:val="single"/>
        </w:rPr>
        <w:t xml:space="preserve">Here are some answers to questions about </w:t>
      </w:r>
      <w:hyperlink r:id="rId151" w:history="1">
        <w:r w:rsidRPr="004C799B">
          <w:rPr>
            <w:rStyle w:val="Hyperlink"/>
            <w:u w:val="single"/>
          </w:rPr>
          <w:t>defunding police departments</w:t>
        </w:r>
      </w:hyperlink>
      <w:r w:rsidRPr="004C799B">
        <w:rPr>
          <w:u w:val="single"/>
        </w:rPr>
        <w:t xml:space="preserve">. In other instances, unions have not resisted reforms outright, but have made them difficult to put in place. Federal intervention is often one of the few reliable ways of reforming police departments. But in Cleveland, the union helped slow the adoption of reforms mandated by </w:t>
      </w:r>
      <w:hyperlink r:id="rId152" w:tgtFrame="_blank" w:history="1">
        <w:r w:rsidRPr="004C799B">
          <w:rPr>
            <w:rStyle w:val="Hyperlink"/>
            <w:u w:val="single"/>
          </w:rPr>
          <w:t>a federal consent decree</w:t>
        </w:r>
      </w:hyperlink>
      <w:r w:rsidRPr="004C799B">
        <w:rPr>
          <w:u w:val="single"/>
        </w:rPr>
        <w:t xml:space="preserve">, according to Jonathan Smith, a former U.S. Justice Department official who oversaw the government’s investigation of policing practices there. Mr. Smith said union officials had signaled to rank-and-file officers that the changes should not be taken seriously, such as a requirement that they report and investigate instances in which they pointed a gun. </w:t>
      </w:r>
      <w:r w:rsidRPr="004C799B">
        <w:rPr>
          <w:sz w:val="16"/>
        </w:rPr>
        <w:t xml:space="preserve">“I heard this in lots of departments,” Mr. Smith said. “‘Wait it out. Do the minimum you have to do.’” He said he believed that the reforms have since taken hold. </w:t>
      </w:r>
      <w:r w:rsidRPr="004C799B">
        <w:rPr>
          <w:u w:val="single"/>
        </w:rPr>
        <w:t>Steve Loomis, the Cleveland police union president at the time of the consent decree, said he and his colleagues saw some of the mandated rules as counterproductive. “Every time a kid points a gun, he has to do a use-of-force investigation,” Mr. Loomis said of his younger colleagues. “Now guys aren’t pointing their guns when they should be pointing their guns.”</w:t>
      </w:r>
      <w:r w:rsidRPr="004C799B">
        <w:rPr>
          <w:sz w:val="16"/>
        </w:rPr>
        <w:t xml:space="preserve"> Robert Bruno, a professor of labor relations at the University of Illinois, posited that many police officers see themselves as authority figures who equate compromise with weakness. Other experts said it was rational for police unions, which are often regarded </w:t>
      </w:r>
      <w:hyperlink r:id="rId153" w:tgtFrame="_blank" w:history="1">
        <w:r w:rsidRPr="004C799B">
          <w:rPr>
            <w:rStyle w:val="Hyperlink"/>
            <w:sz w:val="16"/>
          </w:rPr>
          <w:t>with suspicion</w:t>
        </w:r>
      </w:hyperlink>
      <w:r w:rsidRPr="004C799B">
        <w:rPr>
          <w:sz w:val="16"/>
        </w:rPr>
        <w:t xml:space="preserve"> by others in the labor movement and see themselves as distinct from it, to protect their members so relentlessly. “A major role for police unions is basically as an insurance policy,” said Dale </w:t>
      </w:r>
      <w:proofErr w:type="spellStart"/>
      <w:r w:rsidRPr="004C799B">
        <w:rPr>
          <w:sz w:val="16"/>
        </w:rPr>
        <w:t>Belman</w:t>
      </w:r>
      <w:proofErr w:type="spellEnd"/>
      <w:r w:rsidRPr="004C799B">
        <w:rPr>
          <w:sz w:val="16"/>
        </w:rPr>
        <w:t xml:space="preserve">, a labor relations professor at Michigan State University who has consulted for police unions. </w:t>
      </w:r>
      <w:r w:rsidRPr="004C799B">
        <w:rPr>
          <w:u w:val="single"/>
        </w:rPr>
        <w:t xml:space="preserve">“The feeling of a lot of officers is that it’s very easy to sacrifice them. Something goes wrong and boom.” This has only become </w:t>
      </w:r>
      <w:proofErr w:type="gramStart"/>
      <w:r w:rsidRPr="004C799B">
        <w:rPr>
          <w:u w:val="single"/>
        </w:rPr>
        <w:t>more true</w:t>
      </w:r>
      <w:proofErr w:type="gramEnd"/>
      <w:r w:rsidRPr="004C799B">
        <w:rPr>
          <w:u w:val="single"/>
        </w:rPr>
        <w:t xml:space="preserve"> in an era of ubiquitous cellphone cameras and social media. And the feeling of being under siege has only strengthened demands from union members that they be protected.</w:t>
      </w:r>
      <w:r w:rsidRPr="004C799B">
        <w:rPr>
          <w:sz w:val="16"/>
        </w:rPr>
        <w:t xml:space="preserve"> </w:t>
      </w:r>
    </w:p>
    <w:p w:rsidR="00516AF4" w:rsidRDefault="00516AF4" w:rsidP="00516AF4">
      <w:pPr>
        <w:pStyle w:val="Heading3"/>
      </w:pPr>
      <w:r>
        <w:t>Nurses Unions</w:t>
      </w:r>
    </w:p>
    <w:p w:rsidR="00516AF4" w:rsidRPr="007929A5" w:rsidRDefault="00516AF4" w:rsidP="00516AF4">
      <w:pPr>
        <w:pStyle w:val="Heading4"/>
      </w:pPr>
      <w:r>
        <w:t>a key concern in nursing is staffing – unions are key to push better staffing ratios that increase patient care quality</w:t>
      </w:r>
    </w:p>
    <w:p w:rsidR="00516AF4" w:rsidRPr="007929A5" w:rsidRDefault="00516AF4" w:rsidP="00516AF4">
      <w:r w:rsidRPr="007929A5">
        <w:t xml:space="preserve">Amy Neff </w:t>
      </w:r>
      <w:r w:rsidRPr="007929A5">
        <w:rPr>
          <w:rStyle w:val="Style13ptBold"/>
        </w:rPr>
        <w:t>Roth 16</w:t>
      </w:r>
      <w:r>
        <w:t>, reporter for observer dispatch, 9/4/16, “</w:t>
      </w:r>
      <w:r w:rsidRPr="007929A5">
        <w:t>Do nurses unions improve the quality of care?</w:t>
      </w:r>
      <w:r>
        <w:t xml:space="preserve">”, </w:t>
      </w:r>
      <w:r w:rsidRPr="007929A5">
        <w:t>https://www.uticaod.com/news/20160904/do-nurses-unions-improve-quality-of-care</w:t>
      </w:r>
    </w:p>
    <w:p w:rsidR="00516AF4" w:rsidRDefault="00516AF4" w:rsidP="00516AF4">
      <w:pPr>
        <w:rPr>
          <w:sz w:val="16"/>
        </w:rPr>
      </w:pPr>
      <w:r w:rsidRPr="007929A5">
        <w:rPr>
          <w:sz w:val="16"/>
        </w:rPr>
        <w:t xml:space="preserve">St. Elizabeth Medical Center nurse </w:t>
      </w:r>
      <w:proofErr w:type="spellStart"/>
      <w:r w:rsidRPr="007929A5">
        <w:rPr>
          <w:sz w:val="16"/>
        </w:rPr>
        <w:t>Tosha</w:t>
      </w:r>
      <w:proofErr w:type="spellEnd"/>
      <w:r w:rsidRPr="007929A5">
        <w:rPr>
          <w:sz w:val="16"/>
        </w:rPr>
        <w:t xml:space="preserve"> </w:t>
      </w:r>
      <w:proofErr w:type="spellStart"/>
      <w:r w:rsidRPr="007929A5">
        <w:rPr>
          <w:sz w:val="16"/>
        </w:rPr>
        <w:t>Elseth</w:t>
      </w:r>
      <w:proofErr w:type="spellEnd"/>
      <w:r w:rsidRPr="007929A5">
        <w:rPr>
          <w:sz w:val="16"/>
        </w:rPr>
        <w:t xml:space="preserve"> said she thinks </w:t>
      </w:r>
      <w:r w:rsidRPr="00D07DDE">
        <w:rPr>
          <w:rStyle w:val="StyleUnderline"/>
        </w:rPr>
        <w:t>the nurses’ new contract agreement will keep her patients safer.</w:t>
      </w:r>
      <w:r>
        <w:rPr>
          <w:rStyle w:val="StyleUnderline"/>
        </w:rPr>
        <w:t xml:space="preserve"> </w:t>
      </w:r>
      <w:r w:rsidRPr="007929A5">
        <w:rPr>
          <w:sz w:val="16"/>
        </w:rPr>
        <w:t xml:space="preserve">“My unit isn’t typically short-staffed on a regular basis, but when it is, it’s really, really seriously short-staffed,” she said. “I work in cardiothoracic ICU so things can go sour quite quickly.” In the past, nurses could only document the problem, </w:t>
      </w:r>
      <w:proofErr w:type="spellStart"/>
      <w:r w:rsidRPr="007929A5">
        <w:rPr>
          <w:sz w:val="16"/>
        </w:rPr>
        <w:t>Elseth</w:t>
      </w:r>
      <w:proofErr w:type="spellEnd"/>
      <w:r w:rsidRPr="007929A5">
        <w:rPr>
          <w:sz w:val="16"/>
        </w:rPr>
        <w:t xml:space="preserve"> said. But a new pool of floating nurses in the contract, which was ratified last week, will bring immediate help, she said. </w:t>
      </w:r>
      <w:proofErr w:type="spellStart"/>
      <w:r w:rsidRPr="007929A5">
        <w:rPr>
          <w:sz w:val="16"/>
        </w:rPr>
        <w:t>Elseth</w:t>
      </w:r>
      <w:proofErr w:type="spellEnd"/>
      <w:r w:rsidRPr="007929A5">
        <w:rPr>
          <w:sz w:val="16"/>
        </w:rPr>
        <w:t xml:space="preserve"> was skeptical of nurses unions when moving to this area from the Midwest six years ago, but now she’s a believer. “I can tell that it makes a difference. It has given me a renewed joy in my own job, to be a part of that,” she said. </w:t>
      </w:r>
      <w:r w:rsidRPr="007929A5">
        <w:rPr>
          <w:rStyle w:val="StyleUnderline"/>
        </w:rPr>
        <w:t>Nurses unions aren’t quite the same as other types of collective bargaining units</w:t>
      </w:r>
      <w:r w:rsidRPr="007929A5">
        <w:rPr>
          <w:sz w:val="16"/>
        </w:rPr>
        <w:t xml:space="preserve">, said Ariel </w:t>
      </w:r>
      <w:proofErr w:type="spellStart"/>
      <w:r w:rsidRPr="007929A5">
        <w:rPr>
          <w:sz w:val="16"/>
        </w:rPr>
        <w:t>Avgar</w:t>
      </w:r>
      <w:proofErr w:type="spellEnd"/>
      <w:r w:rsidRPr="007929A5">
        <w:rPr>
          <w:sz w:val="16"/>
        </w:rPr>
        <w:t xml:space="preserve">, an assistant professor specializing in employment relations in the health care industry at Cornell University’s School of Industrial and Labor Relations. </w:t>
      </w:r>
      <w:r w:rsidRPr="007929A5">
        <w:rPr>
          <w:rStyle w:val="StyleUnderline"/>
        </w:rPr>
        <w:t>There’s a third stakeholder in health care who is very much affected by what happens at the bargaining table – the patient.</w:t>
      </w:r>
      <w:r>
        <w:rPr>
          <w:rStyle w:val="StyleUnderline"/>
        </w:rPr>
        <w:t xml:space="preserve"> </w:t>
      </w:r>
      <w:r w:rsidRPr="007929A5">
        <w:rPr>
          <w:rStyle w:val="StyleUnderline"/>
        </w:rPr>
        <w:t>Staffing has become a key issue in nurses contract negotiations around the country,</w:t>
      </w:r>
      <w:r w:rsidRPr="007929A5">
        <w:rPr>
          <w:sz w:val="16"/>
        </w:rPr>
        <w:t xml:space="preserve"> including those just resolved with the New York State Nurses Association at St. Elizabeth, Samaritan Medical Center in Watertown and Nathan Littauer Hospital in Gloversville. It’s also been an issue in ongoing contract negotiations with two Buffalo-area health systems, said Debora M. Hayes, an area director for the Communications Workers of America in upstate New York, which represents </w:t>
      </w:r>
      <w:proofErr w:type="spellStart"/>
      <w:r w:rsidRPr="007929A5">
        <w:rPr>
          <w:sz w:val="16"/>
        </w:rPr>
        <w:t>Faxton</w:t>
      </w:r>
      <w:proofErr w:type="spellEnd"/>
      <w:r w:rsidRPr="007929A5">
        <w:rPr>
          <w:sz w:val="16"/>
        </w:rPr>
        <w:t xml:space="preserve"> St. Luke’s Healthcare’s nurses. “</w:t>
      </w:r>
      <w:r w:rsidRPr="007929A5">
        <w:rPr>
          <w:rStyle w:val="StyleUnderline"/>
        </w:rPr>
        <w:t>The big issue for us in both health systems has been staffing</w:t>
      </w:r>
      <w:r w:rsidRPr="007929A5">
        <w:rPr>
          <w:sz w:val="16"/>
        </w:rPr>
        <w:t>,” Hayes said. “</w:t>
      </w:r>
      <w:r w:rsidRPr="007929A5">
        <w:rPr>
          <w:rStyle w:val="StyleUnderline"/>
        </w:rPr>
        <w:t>Nurses really are concerned about patient care delivery and the quality of care that’s delivered. Staffing has ranked as high on our bargaining surveys as wages and higher than all other benefits like retirement and paid time off and health insurance.</w:t>
      </w:r>
      <w:r w:rsidRPr="007929A5">
        <w:rPr>
          <w:sz w:val="16"/>
        </w:rPr>
        <w:t xml:space="preserve"> It just is that important to people.” </w:t>
      </w:r>
      <w:r w:rsidRPr="007929A5">
        <w:rPr>
          <w:rStyle w:val="StyleUnderline"/>
        </w:rPr>
        <w:t>Nurses also have lobbied hard for laws setting minimum staffing ratios in hospitals</w:t>
      </w:r>
      <w:r w:rsidRPr="007929A5">
        <w:rPr>
          <w:sz w:val="16"/>
        </w:rPr>
        <w:t>, although only California has passed minimum staffing legislation. “</w:t>
      </w:r>
      <w:r w:rsidRPr="007929A5">
        <w:rPr>
          <w:rStyle w:val="StyleUnderline"/>
        </w:rPr>
        <w:t>Unions have been especially successful in improving staffing levels, which is a classic example of a way to address both working conditions and patient care with the same kind of action</w:t>
      </w:r>
      <w:r w:rsidRPr="007929A5">
        <w:rPr>
          <w:sz w:val="16"/>
        </w:rPr>
        <w:t xml:space="preserve">,” </w:t>
      </w:r>
      <w:proofErr w:type="spellStart"/>
      <w:r w:rsidRPr="007929A5">
        <w:rPr>
          <w:sz w:val="16"/>
        </w:rPr>
        <w:t>Avgar</w:t>
      </w:r>
      <w:proofErr w:type="spellEnd"/>
      <w:r w:rsidRPr="007929A5">
        <w:rPr>
          <w:sz w:val="16"/>
        </w:rPr>
        <w:t xml:space="preserve"> said.</w:t>
      </w:r>
    </w:p>
    <w:p w:rsidR="00516AF4" w:rsidRDefault="00516AF4" w:rsidP="00516AF4">
      <w:pPr>
        <w:pStyle w:val="Heading3"/>
      </w:pPr>
      <w:r>
        <w:t>AT:  Police Union Bad</w:t>
      </w:r>
    </w:p>
    <w:p w:rsidR="00516AF4" w:rsidRDefault="00516AF4" w:rsidP="00516AF4">
      <w:pPr>
        <w:pStyle w:val="Heading4"/>
      </w:pPr>
      <w:r>
        <w:t>Even though police unions have a bad rep, they are changing</w:t>
      </w:r>
    </w:p>
    <w:p w:rsidR="00516AF4" w:rsidRPr="005855B3" w:rsidRDefault="00516AF4" w:rsidP="00516AF4">
      <w:proofErr w:type="spellStart"/>
      <w:r w:rsidRPr="005855B3">
        <w:rPr>
          <w:rStyle w:val="Style13ptBold"/>
        </w:rPr>
        <w:t>Shackford</w:t>
      </w:r>
      <w:proofErr w:type="spellEnd"/>
      <w:r w:rsidRPr="005855B3">
        <w:rPr>
          <w:rStyle w:val="Style13ptBold"/>
        </w:rPr>
        <w:t>, 20</w:t>
      </w:r>
      <w:r w:rsidRPr="005C5C6F">
        <w:t xml:space="preserve"> (Scott, </w:t>
      </w:r>
      <w:r>
        <w:t>“</w:t>
      </w:r>
      <w:r w:rsidRPr="005C5C6F">
        <w:t>Even Police Unions Trash the Actions of the Cop Who Killed George Floyd</w:t>
      </w:r>
      <w:r>
        <w:t xml:space="preserve">,” Reason, 5/29/2, </w:t>
      </w:r>
      <w:r w:rsidRPr="005C5C6F">
        <w:t>https://reason.com/2020/05/29/even-police-unions-trash-the-actions-of-the-cop-who-killed-george-floyd/</w:t>
      </w:r>
      <w:r>
        <w:t>)</w:t>
      </w:r>
    </w:p>
    <w:p w:rsidR="00516AF4" w:rsidRPr="005855B3" w:rsidRDefault="00516AF4" w:rsidP="00516AF4">
      <w:pPr>
        <w:rPr>
          <w:rStyle w:val="StyleUnderline"/>
        </w:rPr>
      </w:pPr>
      <w:r w:rsidRPr="005855B3">
        <w:rPr>
          <w:rStyle w:val="StyleUnderline"/>
        </w:rPr>
        <w:t>After New York City Police Department (NYPD) officer Daniel Pantaleo was videotaped confronting and choking Eric Garner to death in 2014, public outrage over what had happened was </w:t>
      </w:r>
      <w:hyperlink r:id="rId154" w:history="1">
        <w:r w:rsidRPr="005855B3">
          <w:rPr>
            <w:rStyle w:val="StyleUnderline"/>
          </w:rPr>
          <w:t>fueled</w:t>
        </w:r>
      </w:hyperlink>
      <w:r w:rsidRPr="005855B3">
        <w:rPr>
          <w:rStyle w:val="StyleUnderline"/>
        </w:rPr>
        <w:t> in part by defiant police unions in the city who refused to consider the possibility that Pantaleo's conduct was unacceptable and unnecessary.</w:t>
      </w:r>
    </w:p>
    <w:p w:rsidR="00516AF4" w:rsidRPr="005C5C6F" w:rsidRDefault="00516AF4" w:rsidP="00516AF4">
      <w:r w:rsidRPr="005C5C6F">
        <w:t xml:space="preserve">Even after </w:t>
      </w:r>
      <w:proofErr w:type="spellStart"/>
      <w:r w:rsidRPr="005C5C6F">
        <w:t>Panatleo's</w:t>
      </w:r>
      <w:proofErr w:type="spellEnd"/>
      <w:r w:rsidRPr="005C5C6F">
        <w:t xml:space="preserve"> eventual termination—which only happened </w:t>
      </w:r>
      <w:hyperlink r:id="rId155" w:history="1">
        <w:r w:rsidRPr="005C5C6F">
          <w:rPr>
            <w:rStyle w:val="Hyperlink"/>
          </w:rPr>
          <w:t>five years later</w:t>
        </w:r>
      </w:hyperlink>
      <w:r w:rsidRPr="005C5C6F">
        <w:t>—organizations like the Police Benevolent Association </w:t>
      </w:r>
      <w:hyperlink r:id="rId156" w:history="1">
        <w:r w:rsidRPr="005C5C6F">
          <w:rPr>
            <w:rStyle w:val="Hyperlink"/>
          </w:rPr>
          <w:t>took Pantaleo's side</w:t>
        </w:r>
      </w:hyperlink>
      <w:r w:rsidRPr="005C5C6F">
        <w:t>, calling for work slowdowns (which backfired as crime continued to decline in New York City without their help). The unions generally acted like both mayor and police commissioner had betrayed the police by holding an officer responsible for killing somebody under circumstances in which it was completely unnecessary to protect public safety.</w:t>
      </w:r>
    </w:p>
    <w:p w:rsidR="00516AF4" w:rsidRPr="005855B3" w:rsidRDefault="00516AF4" w:rsidP="00516AF4">
      <w:pPr>
        <w:rPr>
          <w:rStyle w:val="StyleUnderline"/>
        </w:rPr>
      </w:pPr>
      <w:r w:rsidRPr="005855B3">
        <w:rPr>
          <w:rStyle w:val="StyleUnderline"/>
        </w:rPr>
        <w:t>This has long been typical police union behavior, which makes some of the union responses to the death of George Floyd in Minneapolis on Monday surprising. Police unions are coming forward not to defend Derek Chauvin, the police officer who pressed his knee on Floyd's neck </w:t>
      </w:r>
      <w:hyperlink r:id="rId157" w:history="1">
        <w:r w:rsidRPr="005855B3">
          <w:rPr>
            <w:rStyle w:val="StyleUnderline"/>
          </w:rPr>
          <w:t>for nearly eight minutes</w:t>
        </w:r>
      </w:hyperlink>
      <w:r w:rsidRPr="005855B3">
        <w:rPr>
          <w:rStyle w:val="StyleUnderline"/>
        </w:rPr>
        <w:t>, but to agree that Chauvin's behavior was inappropriate and unacceptable.</w:t>
      </w:r>
    </w:p>
    <w:p w:rsidR="00516AF4" w:rsidRPr="005C5C6F" w:rsidRDefault="00516AF4" w:rsidP="00516AF4">
      <w:r w:rsidRPr="005C5C6F">
        <w:t>Last night, police officer associations for San Francisco, San Jose, and Oakland, California, </w:t>
      </w:r>
      <w:hyperlink r:id="rId158" w:history="1">
        <w:r w:rsidRPr="005C5C6F">
          <w:rPr>
            <w:rStyle w:val="Hyperlink"/>
          </w:rPr>
          <w:t>put out a joint statement</w:t>
        </w:r>
      </w:hyperlink>
      <w:r w:rsidRPr="005C5C6F">
        <w:t> about Floyd's death:</w:t>
      </w:r>
    </w:p>
    <w:p w:rsidR="00516AF4" w:rsidRDefault="00516AF4" w:rsidP="00516AF4">
      <w:pPr>
        <w:rPr>
          <w:rStyle w:val="StyleUnderline"/>
        </w:rPr>
      </w:pPr>
      <w:r w:rsidRPr="005855B3">
        <w:rPr>
          <w:rStyle w:val="StyleUnderline"/>
        </w:rPr>
        <w:t>"What we saw in the video was inconsistent and contrary to everything we have been taught, not just as an academy recruit or a police officer, but as human beings. Reverence for life in every incident a police officer encounters must be the floor and not the ceiling. … We are equally disturbed by not seeing any of the other officers on scene intervene to prevent this tragedy."</w:t>
      </w:r>
    </w:p>
    <w:p w:rsidR="00516AF4" w:rsidRPr="002E0FFE" w:rsidRDefault="00516AF4" w:rsidP="00516AF4">
      <w:pPr>
        <w:pStyle w:val="Heading4"/>
      </w:pPr>
      <w:r w:rsidRPr="002E0FFE">
        <w:t>The problem isn’t police unions- their negative qualities are only a manifestation of the improper tools, assignments, and other systemic biases</w:t>
      </w:r>
    </w:p>
    <w:p w:rsidR="00516AF4" w:rsidRPr="002E0FFE" w:rsidRDefault="00516AF4" w:rsidP="00516AF4">
      <w:proofErr w:type="spellStart"/>
      <w:r w:rsidRPr="002E0FFE">
        <w:rPr>
          <w:rStyle w:val="Style13ptBold"/>
        </w:rPr>
        <w:t>Spross</w:t>
      </w:r>
      <w:proofErr w:type="spellEnd"/>
      <w:r w:rsidRPr="002E0FFE">
        <w:rPr>
          <w:rStyle w:val="Style13ptBold"/>
        </w:rPr>
        <w:t>, 16</w:t>
      </w:r>
      <w:r w:rsidRPr="002E0FFE">
        <w:t xml:space="preserve"> (Jeff, economic and business correspondent, “In defense of police unions,” The Week, 7/14/16, </w:t>
      </w:r>
      <w:hyperlink r:id="rId159" w:history="1">
        <w:r w:rsidRPr="002E0FFE">
          <w:rPr>
            <w:rStyle w:val="Hyperlink"/>
          </w:rPr>
          <w:t>https://theweek.com/articles/635690/defense-police-unions</w:t>
        </w:r>
      </w:hyperlink>
      <w:r w:rsidRPr="002E0FFE">
        <w:t>)</w:t>
      </w:r>
    </w:p>
    <w:p w:rsidR="00516AF4" w:rsidRPr="002E0FFE" w:rsidRDefault="00516AF4" w:rsidP="00516AF4">
      <w:pPr>
        <w:rPr>
          <w:rFonts w:asciiTheme="minorHAnsi" w:hAnsiTheme="minorHAnsi" w:cstheme="minorHAnsi"/>
        </w:rPr>
      </w:pPr>
      <w:r w:rsidRPr="002E0FFE">
        <w:t xml:space="preserve">While many </w:t>
      </w:r>
      <w:r w:rsidRPr="002E0FFE">
        <w:rPr>
          <w:rFonts w:asciiTheme="minorHAnsi" w:hAnsiTheme="minorHAnsi" w:cstheme="minorHAnsi"/>
        </w:rPr>
        <w:t>conservatives love police, and many liberals love unions, you won't find many people on either end of the political spectrum who proclaim their love for police unions.</w:t>
      </w:r>
    </w:p>
    <w:p w:rsidR="00516AF4" w:rsidRPr="002E0FFE" w:rsidRDefault="00516AF4" w:rsidP="00516AF4">
      <w:pPr>
        <w:rPr>
          <w:rFonts w:asciiTheme="minorHAnsi" w:hAnsiTheme="minorHAnsi" w:cstheme="minorHAnsi"/>
        </w:rPr>
      </w:pPr>
      <w:r w:rsidRPr="002E0FFE">
        <w:rPr>
          <w:rFonts w:asciiTheme="minorHAnsi" w:hAnsiTheme="minorHAnsi" w:cstheme="minorHAnsi"/>
          <w:u w:val="single"/>
        </w:rPr>
        <w:t>On the left, police unions are often seen </w:t>
      </w:r>
      <w:hyperlink r:id="rId160" w:tgtFrame="_blank" w:history="1">
        <w:r w:rsidRPr="002E0FFE">
          <w:rPr>
            <w:rStyle w:val="Hyperlink"/>
            <w:rFonts w:asciiTheme="minorHAnsi" w:hAnsiTheme="minorHAnsi" w:cstheme="minorHAnsi"/>
            <w:u w:val="single"/>
          </w:rPr>
          <w:t>as</w:t>
        </w:r>
      </w:hyperlink>
      <w:r w:rsidRPr="002E0FFE">
        <w:rPr>
          <w:rFonts w:asciiTheme="minorHAnsi" w:hAnsiTheme="minorHAnsi" w:cstheme="minorHAnsi"/>
          <w:u w:val="single"/>
        </w:rPr>
        <w:t> </w:t>
      </w:r>
      <w:hyperlink r:id="rId161" w:tgtFrame="_blank" w:history="1">
        <w:r w:rsidRPr="002E0FFE">
          <w:rPr>
            <w:rStyle w:val="Hyperlink"/>
            <w:rFonts w:asciiTheme="minorHAnsi" w:hAnsiTheme="minorHAnsi" w:cstheme="minorHAnsi"/>
            <w:u w:val="single"/>
          </w:rPr>
          <w:t>the</w:t>
        </w:r>
      </w:hyperlink>
      <w:r w:rsidRPr="002E0FFE">
        <w:rPr>
          <w:rFonts w:asciiTheme="minorHAnsi" w:hAnsiTheme="minorHAnsi" w:cstheme="minorHAnsi"/>
          <w:u w:val="single"/>
        </w:rPr>
        <w:t> </w:t>
      </w:r>
      <w:hyperlink r:id="rId162" w:tgtFrame="_blank" w:history="1">
        <w:r w:rsidRPr="002E0FFE">
          <w:rPr>
            <w:rStyle w:val="Hyperlink"/>
            <w:rFonts w:asciiTheme="minorHAnsi" w:hAnsiTheme="minorHAnsi" w:cstheme="minorHAnsi"/>
            <w:u w:val="single"/>
          </w:rPr>
          <w:t>rotten</w:t>
        </w:r>
      </w:hyperlink>
      <w:r w:rsidRPr="002E0FFE">
        <w:rPr>
          <w:rFonts w:asciiTheme="minorHAnsi" w:hAnsiTheme="minorHAnsi" w:cstheme="minorHAnsi"/>
          <w:u w:val="single"/>
        </w:rPr>
        <w:t> </w:t>
      </w:r>
      <w:hyperlink r:id="rId163" w:tgtFrame="_blank" w:history="1">
        <w:r w:rsidRPr="002E0FFE">
          <w:rPr>
            <w:rStyle w:val="Hyperlink"/>
            <w:rFonts w:asciiTheme="minorHAnsi" w:hAnsiTheme="minorHAnsi" w:cstheme="minorHAnsi"/>
            <w:u w:val="single"/>
          </w:rPr>
          <w:t>apples</w:t>
        </w:r>
      </w:hyperlink>
      <w:r w:rsidRPr="002E0FFE">
        <w:rPr>
          <w:rFonts w:asciiTheme="minorHAnsi" w:hAnsiTheme="minorHAnsi" w:cstheme="minorHAnsi"/>
          <w:u w:val="single"/>
        </w:rPr>
        <w:t> in the labor movement — capitalism's enforcers of class and racial oppression.</w:t>
      </w:r>
      <w:r w:rsidRPr="002E0FFE">
        <w:rPr>
          <w:rFonts w:asciiTheme="minorHAnsi" w:hAnsiTheme="minorHAnsi" w:cstheme="minorHAnsi"/>
        </w:rPr>
        <w:t xml:space="preserve"> And </w:t>
      </w:r>
      <w:proofErr w:type="spellStart"/>
      <w:r w:rsidRPr="002E0FFE">
        <w:rPr>
          <w:rFonts w:asciiTheme="minorHAnsi" w:hAnsiTheme="minorHAnsi" w:cstheme="minorHAnsi"/>
          <w:u w:val="single"/>
        </w:rPr>
        <w:fldChar w:fldCharType="begin"/>
      </w:r>
      <w:r w:rsidRPr="002E0FFE">
        <w:rPr>
          <w:rFonts w:asciiTheme="minorHAnsi" w:hAnsiTheme="minorHAnsi" w:cstheme="minorHAnsi"/>
          <w:u w:val="single"/>
        </w:rPr>
        <w:instrText xml:space="preserve"> HYPERLINK "http://www.nytimes.com/2015/05/03/opinion/sunday/ross-douthat-our-police-union-problem.html" \t "_blank" </w:instrText>
      </w:r>
      <w:r w:rsidRPr="002E0FFE">
        <w:rPr>
          <w:rFonts w:asciiTheme="minorHAnsi" w:hAnsiTheme="minorHAnsi" w:cstheme="minorHAnsi"/>
          <w:u w:val="single"/>
        </w:rPr>
        <w:fldChar w:fldCharType="separate"/>
      </w:r>
      <w:r w:rsidRPr="002E0FFE">
        <w:rPr>
          <w:rStyle w:val="Hyperlink"/>
          <w:rFonts w:asciiTheme="minorHAnsi" w:hAnsiTheme="minorHAnsi" w:cstheme="minorHAnsi"/>
          <w:u w:val="single"/>
        </w:rPr>
        <w:t>heterodox</w:t>
      </w:r>
      <w:r w:rsidRPr="002E0FFE">
        <w:rPr>
          <w:rFonts w:asciiTheme="minorHAnsi" w:hAnsiTheme="minorHAnsi" w:cstheme="minorHAnsi"/>
          <w:u w:val="single"/>
        </w:rPr>
        <w:fldChar w:fldCharType="end"/>
      </w:r>
      <w:hyperlink r:id="rId164" w:tgtFrame="_blank" w:history="1">
        <w:r w:rsidRPr="002E0FFE">
          <w:rPr>
            <w:rStyle w:val="Hyperlink"/>
            <w:rFonts w:asciiTheme="minorHAnsi" w:hAnsiTheme="minorHAnsi" w:cstheme="minorHAnsi"/>
            <w:u w:val="single"/>
          </w:rPr>
          <w:t>conservatives</w:t>
        </w:r>
        <w:proofErr w:type="spellEnd"/>
      </w:hyperlink>
      <w:r w:rsidRPr="002E0FFE">
        <w:rPr>
          <w:rFonts w:asciiTheme="minorHAnsi" w:hAnsiTheme="minorHAnsi" w:cstheme="minorHAnsi"/>
          <w:u w:val="single"/>
        </w:rPr>
        <w:t> </w:t>
      </w:r>
      <w:hyperlink r:id="rId165" w:tgtFrame="_blank" w:history="1">
        <w:r w:rsidRPr="002E0FFE">
          <w:rPr>
            <w:rStyle w:val="Hyperlink"/>
            <w:rFonts w:asciiTheme="minorHAnsi" w:hAnsiTheme="minorHAnsi" w:cstheme="minorHAnsi"/>
            <w:u w:val="single"/>
          </w:rPr>
          <w:t>often</w:t>
        </w:r>
      </w:hyperlink>
      <w:r w:rsidRPr="002E0FFE">
        <w:rPr>
          <w:rFonts w:asciiTheme="minorHAnsi" w:hAnsiTheme="minorHAnsi" w:cstheme="minorHAnsi"/>
          <w:u w:val="single"/>
        </w:rPr>
        <w:t> </w:t>
      </w:r>
      <w:hyperlink r:id="rId166" w:tgtFrame="_blank" w:history="1">
        <w:r w:rsidRPr="002E0FFE">
          <w:rPr>
            <w:rStyle w:val="Hyperlink"/>
            <w:rFonts w:asciiTheme="minorHAnsi" w:hAnsiTheme="minorHAnsi" w:cstheme="minorHAnsi"/>
            <w:u w:val="single"/>
          </w:rPr>
          <w:t>argue</w:t>
        </w:r>
      </w:hyperlink>
      <w:r w:rsidRPr="002E0FFE">
        <w:rPr>
          <w:rFonts w:asciiTheme="minorHAnsi" w:hAnsiTheme="minorHAnsi" w:cstheme="minorHAnsi"/>
          <w:u w:val="single"/>
        </w:rPr>
        <w:t> that police unions are just as bad as other public-sector unions, defending sclerosis and incompetent workers at great taxpayer expense</w:t>
      </w:r>
      <w:r w:rsidRPr="002E0FFE">
        <w:rPr>
          <w:rFonts w:asciiTheme="minorHAnsi" w:hAnsiTheme="minorHAnsi" w:cstheme="minorHAnsi"/>
        </w:rPr>
        <w:t xml:space="preserve"> and to the detriment of reform and the greater social good.</w:t>
      </w:r>
    </w:p>
    <w:p w:rsidR="00516AF4" w:rsidRPr="002E0FFE" w:rsidRDefault="00516AF4" w:rsidP="00516AF4">
      <w:pPr>
        <w:rPr>
          <w:rFonts w:asciiTheme="minorHAnsi" w:hAnsiTheme="minorHAnsi" w:cstheme="minorHAnsi"/>
        </w:rPr>
      </w:pPr>
      <w:r w:rsidRPr="002E0FFE">
        <w:rPr>
          <w:rFonts w:asciiTheme="minorHAnsi" w:hAnsiTheme="minorHAnsi" w:cstheme="minorHAnsi"/>
        </w:rPr>
        <w:t xml:space="preserve">But </w:t>
      </w:r>
      <w:r w:rsidRPr="002E0FFE">
        <w:rPr>
          <w:rFonts w:asciiTheme="minorHAnsi" w:hAnsiTheme="minorHAnsi" w:cstheme="minorHAnsi"/>
          <w:u w:val="single"/>
        </w:rPr>
        <w:t>this odd convergence of the hard left and the reformist right might be a hint that they've just stumbled into the same blind spot.</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u w:val="single"/>
        </w:rPr>
        <w:t>Cops are workers, too. They are workers put in an almost impossible position. And they need a union to stand up for them.</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u w:val="single"/>
        </w:rPr>
        <w:t>Go down </w:t>
      </w:r>
      <w:hyperlink r:id="rId167" w:tgtFrame="_blank" w:history="1">
        <w:r w:rsidRPr="002E0FFE">
          <w:rPr>
            <w:rStyle w:val="Hyperlink"/>
            <w:rFonts w:asciiTheme="minorHAnsi" w:hAnsiTheme="minorHAnsi" w:cstheme="minorHAnsi"/>
            <w:u w:val="single"/>
          </w:rPr>
          <w:t>the standard list</w:t>
        </w:r>
      </w:hyperlink>
      <w:r w:rsidRPr="002E0FFE">
        <w:rPr>
          <w:rFonts w:asciiTheme="minorHAnsi" w:hAnsiTheme="minorHAnsi" w:cstheme="minorHAnsi"/>
          <w:u w:val="single"/>
        </w:rPr>
        <w:t> of proposed police reforms</w:t>
      </w:r>
      <w:r w:rsidRPr="002E0FFE">
        <w:rPr>
          <w:rFonts w:asciiTheme="minorHAnsi" w:hAnsiTheme="minorHAnsi" w:cstheme="minorHAnsi"/>
        </w:rPr>
        <w:t xml:space="preserve"> — more accountability for bad cops, body cameras, demilitarization, more federal monitoring, civilian oversight, transparency, and so on. They're all worthy, but </w:t>
      </w:r>
      <w:r w:rsidRPr="002E0FFE">
        <w:rPr>
          <w:rFonts w:asciiTheme="minorHAnsi" w:hAnsiTheme="minorHAnsi" w:cstheme="minorHAnsi"/>
          <w:u w:val="single"/>
        </w:rPr>
        <w:t>what they all have in common is getting police to behave better within the role of "police" as we already conceive of it</w:t>
      </w:r>
      <w:r w:rsidRPr="002E0FFE">
        <w:rPr>
          <w:rFonts w:asciiTheme="minorHAnsi" w:hAnsiTheme="minorHAnsi" w:cstheme="minorHAnsi"/>
        </w:rPr>
        <w:t xml:space="preserve">; namely, as the state's enforcers of law and order, </w:t>
      </w:r>
      <w:r w:rsidRPr="002E0FFE">
        <w:rPr>
          <w:rFonts w:asciiTheme="minorHAnsi" w:hAnsiTheme="minorHAnsi" w:cstheme="minorHAnsi"/>
          <w:u w:val="single"/>
        </w:rPr>
        <w:t>whose primary tools are the threat of violence and the ability to throw people into cages.</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u w:val="single"/>
        </w:rPr>
        <w:t>What these reforms don't deal with is the possibility that our society has rendered this role an impossible one to pull off in any sort of successful, functional, or healthy manner.</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u w:val="single"/>
        </w:rPr>
        <w:t xml:space="preserve">Cops must deal with everything from gang violence to drug addiction to mental illness to domestic abuse to helping single parents to broken taillights and speeding cars. They respond so often with violence and incarceration because those are the tools we train them to use. They are no more immune to racism than any other human institution </w:t>
      </w:r>
      <w:r w:rsidRPr="002E0FFE">
        <w:rPr>
          <w:rFonts w:asciiTheme="minorHAnsi" w:hAnsiTheme="minorHAnsi" w:cstheme="minorHAnsi"/>
        </w:rPr>
        <w:t>in American society.</w:t>
      </w:r>
      <w:r w:rsidRPr="002E0FFE">
        <w:rPr>
          <w:rFonts w:asciiTheme="minorHAnsi" w:hAnsiTheme="minorHAnsi" w:cstheme="minorHAnsi"/>
          <w:u w:val="single"/>
        </w:rPr>
        <w:t xml:space="preserve"> </w:t>
      </w:r>
      <w:r w:rsidRPr="002E0FFE">
        <w:rPr>
          <w:rFonts w:asciiTheme="minorHAnsi" w:hAnsiTheme="minorHAnsi" w:cstheme="minorHAnsi"/>
        </w:rPr>
        <w:t>And of course</w:t>
      </w:r>
      <w:r w:rsidRPr="002E0FFE">
        <w:rPr>
          <w:rFonts w:asciiTheme="minorHAnsi" w:hAnsiTheme="minorHAnsi" w:cstheme="minorHAnsi"/>
          <w:u w:val="single"/>
        </w:rPr>
        <w:t xml:space="preserve"> the well-being of cops themselves often </w:t>
      </w:r>
      <w:hyperlink r:id="rId168" w:tgtFrame="_blank" w:history="1">
        <w:r w:rsidRPr="002E0FFE">
          <w:rPr>
            <w:rStyle w:val="Hyperlink"/>
            <w:rFonts w:asciiTheme="minorHAnsi" w:hAnsiTheme="minorHAnsi" w:cstheme="minorHAnsi"/>
            <w:u w:val="single"/>
          </w:rPr>
          <w:t>resembles</w:t>
        </w:r>
      </w:hyperlink>
      <w:r w:rsidRPr="002E0FFE">
        <w:rPr>
          <w:rFonts w:asciiTheme="minorHAnsi" w:hAnsiTheme="minorHAnsi" w:cstheme="minorHAnsi"/>
          <w:u w:val="single"/>
        </w:rPr>
        <w:t> what you'd find in veterans from a war zone.</w:t>
      </w:r>
    </w:p>
    <w:p w:rsidR="00516AF4" w:rsidRPr="002E0FFE" w:rsidRDefault="00516AF4" w:rsidP="00516AF4">
      <w:pPr>
        <w:rPr>
          <w:rFonts w:asciiTheme="minorHAnsi" w:hAnsiTheme="minorHAnsi" w:cstheme="minorHAnsi"/>
        </w:rPr>
      </w:pPr>
    </w:p>
    <w:p w:rsidR="00516AF4" w:rsidRPr="002E0FFE" w:rsidRDefault="00516AF4" w:rsidP="00516AF4">
      <w:pPr>
        <w:rPr>
          <w:rFonts w:asciiTheme="minorHAnsi" w:hAnsiTheme="minorHAnsi" w:cstheme="minorHAnsi"/>
          <w:u w:val="single"/>
        </w:rPr>
      </w:pPr>
      <w:r w:rsidRPr="002E0FFE">
        <w:rPr>
          <w:rFonts w:asciiTheme="minorHAnsi" w:hAnsiTheme="minorHAnsi" w:cstheme="minorHAnsi"/>
        </w:rPr>
        <w:t>Meanwhile, America's long history of racism has left many black American communities </w:t>
      </w:r>
      <w:hyperlink r:id="rId169" w:tgtFrame="_blank" w:history="1">
        <w:r w:rsidRPr="002E0FFE">
          <w:rPr>
            <w:rStyle w:val="Hyperlink"/>
            <w:rFonts w:asciiTheme="minorHAnsi" w:hAnsiTheme="minorHAnsi" w:cstheme="minorHAnsi"/>
          </w:rPr>
          <w:t>deeply damaged</w:t>
        </w:r>
      </w:hyperlink>
      <w:r w:rsidRPr="002E0FFE">
        <w:rPr>
          <w:rFonts w:asciiTheme="minorHAnsi" w:hAnsiTheme="minorHAnsi" w:cstheme="minorHAnsi"/>
        </w:rPr>
        <w:t xml:space="preserve">. And </w:t>
      </w:r>
      <w:r w:rsidRPr="002E0FFE">
        <w:rPr>
          <w:rFonts w:asciiTheme="minorHAnsi" w:hAnsiTheme="minorHAnsi" w:cstheme="minorHAnsi"/>
          <w:u w:val="single"/>
        </w:rPr>
        <w:t>poverty and crime go hand in hand. So when cops </w:t>
      </w:r>
      <w:hyperlink r:id="rId170" w:tgtFrame="_blank" w:history="1">
        <w:r w:rsidRPr="002E0FFE">
          <w:rPr>
            <w:rStyle w:val="Hyperlink"/>
            <w:rFonts w:asciiTheme="minorHAnsi" w:hAnsiTheme="minorHAnsi" w:cstheme="minorHAnsi"/>
            <w:u w:val="single"/>
          </w:rPr>
          <w:t>are shoved</w:t>
        </w:r>
      </w:hyperlink>
      <w:r w:rsidRPr="002E0FFE">
        <w:rPr>
          <w:rFonts w:asciiTheme="minorHAnsi" w:hAnsiTheme="minorHAnsi" w:cstheme="minorHAnsi"/>
          <w:u w:val="single"/>
        </w:rPr>
        <w:t> into the role of what is often privileged white society's sole institutional interaction with black Americans' world, and left with nothing but violence and incarceration as their tools, of course racism still permeates the way they operate.</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rPr>
        <w:t xml:space="preserve">Our society has pulled out of supplying the resources, the </w:t>
      </w:r>
      <w:r w:rsidRPr="002E0FFE">
        <w:rPr>
          <w:rFonts w:asciiTheme="minorHAnsi" w:hAnsiTheme="minorHAnsi" w:cstheme="minorHAnsi"/>
          <w:u w:val="single"/>
        </w:rPr>
        <w:t>institutions</w:t>
      </w:r>
      <w:r w:rsidRPr="002E0FFE">
        <w:rPr>
          <w:rFonts w:asciiTheme="minorHAnsi" w:hAnsiTheme="minorHAnsi" w:cstheme="minorHAnsi"/>
        </w:rPr>
        <w:t>, and the personnel that could support cops in handling this societal breakdown. "We're asking cops to do too much in this country," </w:t>
      </w:r>
      <w:hyperlink r:id="rId171" w:tgtFrame="_blank" w:history="1">
        <w:r w:rsidRPr="002E0FFE">
          <w:rPr>
            <w:rStyle w:val="Hyperlink"/>
            <w:rFonts w:asciiTheme="minorHAnsi" w:hAnsiTheme="minorHAnsi" w:cstheme="minorHAnsi"/>
          </w:rPr>
          <w:t>said</w:t>
        </w:r>
      </w:hyperlink>
      <w:r w:rsidRPr="002E0FFE">
        <w:rPr>
          <w:rFonts w:asciiTheme="minorHAnsi" w:hAnsiTheme="minorHAnsi" w:cstheme="minorHAnsi"/>
        </w:rPr>
        <w:t xml:space="preserve"> an exhausted David Brown, Dallas' police chief, in the aftermath of the killing of five cops at a protest march. </w:t>
      </w:r>
      <w:r w:rsidRPr="002E0FFE">
        <w:rPr>
          <w:rFonts w:asciiTheme="minorHAnsi" w:hAnsiTheme="minorHAnsi" w:cstheme="minorHAnsi"/>
          <w:u w:val="single"/>
        </w:rPr>
        <w:t>"Policing was never meant to solve all of those problems."</w:t>
      </w:r>
    </w:p>
    <w:p w:rsidR="00516AF4" w:rsidRPr="002E0FFE" w:rsidRDefault="00516AF4" w:rsidP="00516AF4">
      <w:pPr>
        <w:rPr>
          <w:rFonts w:asciiTheme="minorHAnsi" w:hAnsiTheme="minorHAnsi" w:cstheme="minorHAnsi"/>
        </w:rPr>
      </w:pPr>
      <w:r w:rsidRPr="002E0FFE">
        <w:rPr>
          <w:rFonts w:asciiTheme="minorHAnsi" w:hAnsiTheme="minorHAnsi" w:cstheme="minorHAnsi"/>
        </w:rPr>
        <w:t>Can anyone be surprised when police unions bristle and revolt at reforms aimed at drawing even greater virtue out of cops in the course of performing very difficult tasks</w:t>
      </w:r>
      <w:r w:rsidRPr="002E0FFE">
        <w:rPr>
          <w:rFonts w:asciiTheme="minorHAnsi" w:hAnsiTheme="minorHAnsi" w:cstheme="minorHAnsi"/>
          <w:u w:val="single"/>
        </w:rPr>
        <w:t>? Cops wield an immense amount of power in our society. But that abstract privilege does not change the lived experience of being a cop, which is what the police and the unions that represent them draw upon when deciding how to defend themselves</w:t>
      </w:r>
      <w:r w:rsidRPr="002E0FFE">
        <w:rPr>
          <w:rFonts w:asciiTheme="minorHAnsi" w:hAnsiTheme="minorHAnsi" w:cstheme="minorHAnsi"/>
        </w:rPr>
        <w:t>. We can't just keep trying to make the police better-armed saints in the very places where the injustices of U.S. society collide the hardest. Nor can we assume that combating racism is merely a matter of enlightening individual cops or their departmental culture.</w:t>
      </w:r>
    </w:p>
    <w:p w:rsidR="00516AF4" w:rsidRPr="002E0FFE" w:rsidRDefault="00516AF4" w:rsidP="00516AF4">
      <w:pPr>
        <w:rPr>
          <w:rFonts w:asciiTheme="minorHAnsi" w:hAnsiTheme="minorHAnsi" w:cstheme="minorHAnsi"/>
        </w:rPr>
      </w:pPr>
      <w:r w:rsidRPr="002E0FFE">
        <w:rPr>
          <w:rFonts w:asciiTheme="minorHAnsi" w:hAnsiTheme="minorHAnsi" w:cstheme="minorHAnsi"/>
        </w:rPr>
        <w:t>There are plenty of necessary reforms that police unions will oppose. But other </w:t>
      </w:r>
      <w:hyperlink r:id="rId172" w:tgtFrame="_blank" w:history="1">
        <w:r w:rsidRPr="002E0FFE">
          <w:rPr>
            <w:rStyle w:val="Hyperlink"/>
            <w:rFonts w:asciiTheme="minorHAnsi" w:hAnsiTheme="minorHAnsi" w:cstheme="minorHAnsi"/>
          </w:rPr>
          <w:t>reforms</w:t>
        </w:r>
      </w:hyperlink>
      <w:r w:rsidRPr="002E0FFE">
        <w:rPr>
          <w:rFonts w:asciiTheme="minorHAnsi" w:hAnsiTheme="minorHAnsi" w:cstheme="minorHAnsi"/>
        </w:rPr>
        <w:t> are possible, too: There's nonviolent neighborhood mediation, forms of restorative justice, and of course building our society's ability to help and aid the mentally ill, not just ignore them or lock them up. </w:t>
      </w:r>
      <w:hyperlink r:id="rId173" w:tgtFrame="_blank" w:history="1">
        <w:r w:rsidRPr="002E0FFE">
          <w:rPr>
            <w:rStyle w:val="Hyperlink"/>
            <w:rFonts w:asciiTheme="minorHAnsi" w:hAnsiTheme="minorHAnsi" w:cstheme="minorHAnsi"/>
          </w:rPr>
          <w:t>Support</w:t>
        </w:r>
      </w:hyperlink>
      <w:r w:rsidRPr="002E0FFE">
        <w:rPr>
          <w:rFonts w:asciiTheme="minorHAnsi" w:hAnsiTheme="minorHAnsi" w:cstheme="minorHAnsi"/>
        </w:rPr>
        <w:t> for decriminalization is not unheard of among cops, as well. The unions could be amenable to reforms that relieve them of burdens, and that lessen the </w:t>
      </w:r>
      <w:hyperlink r:id="rId174" w:anchor=".XVGSZ2sja" w:tgtFrame="_blank" w:history="1">
        <w:r w:rsidRPr="002E0FFE">
          <w:rPr>
            <w:rStyle w:val="Hyperlink"/>
            <w:rFonts w:asciiTheme="minorHAnsi" w:hAnsiTheme="minorHAnsi" w:cstheme="minorHAnsi"/>
          </w:rPr>
          <w:t>contradiction</w:t>
        </w:r>
      </w:hyperlink>
      <w:r w:rsidRPr="002E0FFE">
        <w:rPr>
          <w:rFonts w:asciiTheme="minorHAnsi" w:hAnsiTheme="minorHAnsi" w:cstheme="minorHAnsi"/>
        </w:rPr>
        <w:t> that it's extremely easy to both under- and over-police poor minority communities at the same time.</w:t>
      </w:r>
    </w:p>
    <w:p w:rsidR="00516AF4" w:rsidRPr="002E0FFE" w:rsidRDefault="00516AF4" w:rsidP="00516AF4">
      <w:pPr>
        <w:rPr>
          <w:rFonts w:asciiTheme="minorHAnsi" w:hAnsiTheme="minorHAnsi" w:cstheme="minorHAnsi"/>
        </w:rPr>
      </w:pPr>
      <w:r w:rsidRPr="002E0FFE">
        <w:rPr>
          <w:rFonts w:asciiTheme="minorHAnsi" w:hAnsiTheme="minorHAnsi" w:cstheme="minorHAnsi"/>
        </w:rPr>
        <w:t xml:space="preserve">And remember: </w:t>
      </w:r>
      <w:r w:rsidRPr="002E0FFE">
        <w:rPr>
          <w:rFonts w:asciiTheme="minorHAnsi" w:hAnsiTheme="minorHAnsi" w:cstheme="minorHAnsi"/>
          <w:u w:val="single"/>
        </w:rPr>
        <w:t>The purpose of any union is ultimately to collectively agitate for the interests of the specific workers they represent,</w:t>
      </w:r>
      <w:r w:rsidRPr="002E0FFE">
        <w:rPr>
          <w:rFonts w:asciiTheme="minorHAnsi" w:hAnsiTheme="minorHAnsi" w:cstheme="minorHAnsi"/>
        </w:rPr>
        <w:t xml:space="preserve"> precisely </w:t>
      </w:r>
      <w:r w:rsidRPr="002E0FFE">
        <w:rPr>
          <w:rFonts w:asciiTheme="minorHAnsi" w:hAnsiTheme="minorHAnsi" w:cstheme="minorHAnsi"/>
          <w:u w:val="single"/>
        </w:rPr>
        <w:t>because no one else will do it. Those interests are not just purely material, but are also a matter of how those workers understand their place in the American social fabric. In the absence of that agitation, there is a power imbalance at the bargaining table of employment</w:t>
      </w:r>
      <w:r w:rsidRPr="002E0FFE">
        <w:rPr>
          <w:rFonts w:asciiTheme="minorHAnsi" w:hAnsiTheme="minorHAnsi" w:cstheme="minorHAnsi"/>
        </w:rPr>
        <w:t xml:space="preserve">. And </w:t>
      </w:r>
      <w:r w:rsidRPr="002E0FFE">
        <w:rPr>
          <w:rFonts w:asciiTheme="minorHAnsi" w:hAnsiTheme="minorHAnsi" w:cstheme="minorHAnsi"/>
          <w:u w:val="single"/>
        </w:rPr>
        <w:t>that is a problem</w:t>
      </w:r>
      <w:r w:rsidRPr="002E0FFE">
        <w:rPr>
          <w:rFonts w:asciiTheme="minorHAnsi" w:hAnsiTheme="minorHAnsi" w:cstheme="minorHAnsi"/>
        </w:rPr>
        <w:t>, because at the end of the day, cops are workers, too.</w:t>
      </w:r>
    </w:p>
    <w:p w:rsidR="00516AF4" w:rsidRPr="002E0FFE" w:rsidRDefault="00516AF4" w:rsidP="00516AF4">
      <w:pPr>
        <w:rPr>
          <w:rFonts w:asciiTheme="minorHAnsi" w:hAnsiTheme="minorHAnsi" w:cstheme="minorHAnsi"/>
          <w:u w:val="single"/>
        </w:rPr>
      </w:pPr>
      <w:r w:rsidRPr="002E0FFE">
        <w:rPr>
          <w:rFonts w:asciiTheme="minorHAnsi" w:hAnsiTheme="minorHAnsi" w:cstheme="minorHAnsi"/>
          <w:u w:val="single"/>
        </w:rPr>
        <w:t xml:space="preserve">If some workers seem to be a pernicious force in society when they organize to make their </w:t>
      </w:r>
      <w:proofErr w:type="gramStart"/>
      <w:r w:rsidRPr="002E0FFE">
        <w:rPr>
          <w:rFonts w:asciiTheme="minorHAnsi" w:hAnsiTheme="minorHAnsi" w:cstheme="minorHAnsi"/>
          <w:u w:val="single"/>
        </w:rPr>
        <w:t>fears and concerns</w:t>
      </w:r>
      <w:proofErr w:type="gramEnd"/>
      <w:r w:rsidRPr="002E0FFE">
        <w:rPr>
          <w:rFonts w:asciiTheme="minorHAnsi" w:hAnsiTheme="minorHAnsi" w:cstheme="minorHAnsi"/>
          <w:u w:val="single"/>
        </w:rPr>
        <w:t xml:space="preserve"> and interests heard, we should stop to ask ourselves if that says something about the nature of the labor we ask those workers to do. That's as true for cops as it is for anyone.</w:t>
      </w:r>
    </w:p>
    <w:p w:rsidR="00516AF4" w:rsidRPr="004E0481" w:rsidRDefault="00516AF4" w:rsidP="00516AF4">
      <w:pPr>
        <w:spacing w:after="0" w:line="240" w:lineRule="auto"/>
        <w:outlineLvl w:val="3"/>
        <w:rPr>
          <w:rFonts w:ascii="Times New Roman" w:eastAsia="Times New Roman" w:hAnsi="Times New Roman" w:cs="Times New Roman"/>
          <w:b/>
          <w:bCs/>
          <w:sz w:val="24"/>
        </w:rPr>
      </w:pPr>
      <w:r>
        <w:rPr>
          <w:rFonts w:eastAsia="Times New Roman"/>
          <w:b/>
          <w:bCs/>
          <w:sz w:val="26"/>
          <w:szCs w:val="26"/>
        </w:rPr>
        <w:t xml:space="preserve">Police Unions are </w:t>
      </w:r>
      <w:r w:rsidRPr="004E0481">
        <w:rPr>
          <w:rFonts w:eastAsia="Times New Roman"/>
          <w:b/>
          <w:bCs/>
          <w:sz w:val="26"/>
          <w:szCs w:val="26"/>
          <w:u w:val="single"/>
        </w:rPr>
        <w:t>key</w:t>
      </w:r>
      <w:r>
        <w:rPr>
          <w:rFonts w:eastAsia="Times New Roman"/>
          <w:b/>
          <w:bCs/>
          <w:sz w:val="26"/>
          <w:szCs w:val="26"/>
        </w:rPr>
        <w:t xml:space="preserve"> to Police Officer rights – if police unions are diminished in power it </w:t>
      </w:r>
      <w:r w:rsidRPr="004E0481">
        <w:rPr>
          <w:rFonts w:eastAsia="Times New Roman"/>
          <w:b/>
          <w:bCs/>
          <w:sz w:val="26"/>
          <w:szCs w:val="26"/>
          <w:u w:val="single"/>
        </w:rPr>
        <w:t>wrecks</w:t>
      </w:r>
      <w:r>
        <w:rPr>
          <w:rFonts w:eastAsia="Times New Roman"/>
          <w:b/>
          <w:bCs/>
          <w:sz w:val="26"/>
          <w:szCs w:val="26"/>
        </w:rPr>
        <w:t xml:space="preserve"> police officer ability to fight crime</w:t>
      </w:r>
    </w:p>
    <w:p w:rsidR="00516AF4" w:rsidRPr="004E0481" w:rsidRDefault="00516AF4" w:rsidP="00516AF4">
      <w:pPr>
        <w:spacing w:before="15" w:after="180" w:line="240" w:lineRule="auto"/>
        <w:rPr>
          <w:rFonts w:ascii="Times New Roman" w:eastAsia="Times New Roman" w:hAnsi="Times New Roman" w:cs="Times New Roman"/>
          <w:sz w:val="24"/>
        </w:rPr>
      </w:pPr>
      <w:r>
        <w:rPr>
          <w:rFonts w:eastAsia="Times New Roman"/>
          <w:b/>
          <w:bCs/>
          <w:sz w:val="26"/>
          <w:szCs w:val="26"/>
        </w:rPr>
        <w:t>Lynch</w:t>
      </w:r>
      <w:r w:rsidRPr="004E0481">
        <w:rPr>
          <w:rFonts w:eastAsia="Times New Roman"/>
          <w:b/>
          <w:bCs/>
          <w:sz w:val="26"/>
          <w:szCs w:val="26"/>
        </w:rPr>
        <w:t> </w:t>
      </w:r>
      <w:r>
        <w:rPr>
          <w:rFonts w:eastAsia="Times New Roman"/>
          <w:b/>
          <w:bCs/>
          <w:sz w:val="26"/>
          <w:szCs w:val="26"/>
        </w:rPr>
        <w:t>6/21/</w:t>
      </w:r>
      <w:r w:rsidRPr="004E0481">
        <w:rPr>
          <w:rFonts w:eastAsia="Times New Roman"/>
          <w:b/>
          <w:bCs/>
          <w:sz w:val="26"/>
          <w:szCs w:val="26"/>
        </w:rPr>
        <w:t>20,</w:t>
      </w:r>
      <w:r w:rsidRPr="004E0481">
        <w:rPr>
          <w:rFonts w:eastAsia="Times New Roman"/>
        </w:rPr>
        <w:t> (Patrick J.</w:t>
      </w:r>
      <w:r>
        <w:rPr>
          <w:rFonts w:eastAsia="Times New Roman"/>
        </w:rPr>
        <w:t xml:space="preserve"> Lynch</w:t>
      </w:r>
      <w:r w:rsidRPr="004E0481">
        <w:rPr>
          <w:rFonts w:eastAsia="Times New Roman"/>
        </w:rPr>
        <w:t xml:space="preserve">, 6-21-2020, accessed on 7-10-2020, </w:t>
      </w:r>
      <w:proofErr w:type="spellStart"/>
      <w:r w:rsidRPr="004E0481">
        <w:rPr>
          <w:rFonts w:eastAsia="Times New Roman"/>
        </w:rPr>
        <w:t>Nycpba</w:t>
      </w:r>
      <w:proofErr w:type="spellEnd"/>
      <w:r w:rsidRPr="004E0481">
        <w:rPr>
          <w:rFonts w:eastAsia="Times New Roman"/>
        </w:rPr>
        <w:t>, "Police unions protect us all", http://nycpba.org/news-items/daily-news/2020/police-unions-protect-us-all/#:~:text=Police%20unions%20have%20the%20same,have%20involved%20pay%20and%20benefits.) ///Ivanov</w:t>
      </w:r>
    </w:p>
    <w:p w:rsidR="00516AF4" w:rsidRPr="004E0481" w:rsidRDefault="00516AF4" w:rsidP="00516AF4">
      <w:pPr>
        <w:spacing w:before="15" w:after="180" w:line="240" w:lineRule="auto"/>
        <w:rPr>
          <w:rFonts w:eastAsia="Times New Roman"/>
          <w:sz w:val="14"/>
        </w:rPr>
      </w:pPr>
      <w:r w:rsidRPr="004E0481">
        <w:rPr>
          <w:rFonts w:eastAsia="Times New Roman"/>
          <w:b/>
          <w:bCs/>
          <w:highlight w:val="cyan"/>
          <w:u w:val="single"/>
        </w:rPr>
        <w:t>Police unions have</w:t>
      </w:r>
      <w:r w:rsidRPr="004E0481">
        <w:rPr>
          <w:rFonts w:eastAsia="Times New Roman"/>
          <w:sz w:val="14"/>
        </w:rPr>
        <w:t xml:space="preserve"> the </w:t>
      </w:r>
      <w:r w:rsidRPr="004E0481">
        <w:rPr>
          <w:rFonts w:eastAsia="Times New Roman"/>
          <w:b/>
          <w:bCs/>
          <w:highlight w:val="cyan"/>
          <w:u w:val="single"/>
        </w:rPr>
        <w:t>same</w:t>
      </w:r>
      <w:r w:rsidRPr="004E0481">
        <w:rPr>
          <w:rFonts w:eastAsia="Times New Roman"/>
          <w:u w:val="single"/>
        </w:rPr>
        <w:t xml:space="preserve"> basic </w:t>
      </w:r>
      <w:r w:rsidRPr="004E0481">
        <w:rPr>
          <w:rFonts w:eastAsia="Times New Roman"/>
          <w:b/>
          <w:bCs/>
          <w:highlight w:val="cyan"/>
          <w:u w:val="single"/>
        </w:rPr>
        <w:t>role as every other union</w:t>
      </w:r>
      <w:r w:rsidRPr="004E0481">
        <w:rPr>
          <w:rFonts w:eastAsia="Times New Roman"/>
          <w:sz w:val="14"/>
        </w:rPr>
        <w:t xml:space="preserve">: We </w:t>
      </w:r>
      <w:r w:rsidRPr="004E0481">
        <w:rPr>
          <w:rFonts w:eastAsia="Times New Roman"/>
          <w:b/>
          <w:bCs/>
          <w:highlight w:val="cyan"/>
          <w:u w:val="single"/>
        </w:rPr>
        <w:t>protect police officers’ rights</w:t>
      </w:r>
      <w:r w:rsidRPr="004E0481">
        <w:rPr>
          <w:rFonts w:eastAsia="Times New Roman"/>
          <w:b/>
          <w:bCs/>
          <w:u w:val="single"/>
        </w:rPr>
        <w:t xml:space="preserve"> </w:t>
      </w:r>
      <w:r w:rsidRPr="004E0481">
        <w:rPr>
          <w:rFonts w:eastAsia="Times New Roman"/>
          <w:u w:val="single"/>
        </w:rPr>
        <w:t>as workers, their rights to fair pay and fair treatment under the law.</w:t>
      </w:r>
      <w:r w:rsidRPr="004E0481">
        <w:rPr>
          <w:rFonts w:eastAsia="Times New Roman"/>
          <w:sz w:val="14"/>
        </w:rPr>
        <w:t xml:space="preserve"> For the last two decades, our union’s most intensive fights have involved pay and benefits. New York City </w:t>
      </w:r>
      <w:r w:rsidRPr="004E0481">
        <w:rPr>
          <w:rFonts w:eastAsia="Times New Roman"/>
          <w:u w:val="single"/>
        </w:rPr>
        <w:t xml:space="preserve">police </w:t>
      </w:r>
      <w:r w:rsidRPr="004E0481">
        <w:rPr>
          <w:rFonts w:eastAsia="Times New Roman"/>
          <w:highlight w:val="cyan"/>
          <w:u w:val="single"/>
        </w:rPr>
        <w:t>officers remain</w:t>
      </w:r>
      <w:r w:rsidRPr="004E0481">
        <w:rPr>
          <w:rFonts w:eastAsia="Times New Roman"/>
          <w:u w:val="single"/>
        </w:rPr>
        <w:t xml:space="preserve"> dramatically </w:t>
      </w:r>
      <w:r w:rsidRPr="004E0481">
        <w:rPr>
          <w:rFonts w:eastAsia="Times New Roman"/>
          <w:highlight w:val="cyan"/>
          <w:u w:val="single"/>
        </w:rPr>
        <w:t>underpaid — by 30%</w:t>
      </w:r>
      <w:r w:rsidRPr="004E0481">
        <w:rPr>
          <w:rFonts w:eastAsia="Times New Roman"/>
          <w:sz w:val="14"/>
        </w:rPr>
        <w:t xml:space="preserve"> or more in many cases — in comparison to other </w:t>
      </w:r>
      <w:r w:rsidRPr="004E0481">
        <w:rPr>
          <w:rFonts w:eastAsia="Times New Roman"/>
          <w:u w:val="single"/>
        </w:rPr>
        <w:t>police officers</w:t>
      </w:r>
      <w:r w:rsidRPr="004E0481">
        <w:rPr>
          <w:rFonts w:eastAsia="Times New Roman"/>
          <w:sz w:val="14"/>
        </w:rPr>
        <w:t xml:space="preserve"> in our area and in other big cities around the country. Since 2009, we have been</w:t>
      </w:r>
      <w:r w:rsidRPr="004E0481">
        <w:rPr>
          <w:rFonts w:eastAsia="Times New Roman"/>
          <w:u w:val="single"/>
        </w:rPr>
        <w:t xml:space="preserve"> </w:t>
      </w:r>
      <w:r w:rsidRPr="004E0481">
        <w:rPr>
          <w:rFonts w:eastAsia="Times New Roman"/>
          <w:highlight w:val="cyan"/>
          <w:u w:val="single"/>
        </w:rPr>
        <w:t>saddled with an inferior pension plan</w:t>
      </w:r>
      <w:r w:rsidRPr="004E0481">
        <w:rPr>
          <w:rFonts w:eastAsia="Times New Roman"/>
          <w:sz w:val="14"/>
        </w:rPr>
        <w:t xml:space="preserve"> compared to other police officers around the state. Many of the </w:t>
      </w:r>
      <w:r w:rsidRPr="004E0481">
        <w:rPr>
          <w:rFonts w:eastAsia="Times New Roman"/>
          <w:b/>
          <w:bCs/>
          <w:highlight w:val="cyan"/>
          <w:u w:val="single"/>
        </w:rPr>
        <w:t>politicians now attacking have shown support for</w:t>
      </w:r>
      <w:r w:rsidRPr="004E0481">
        <w:rPr>
          <w:rFonts w:eastAsia="Times New Roman"/>
          <w:u w:val="single"/>
        </w:rPr>
        <w:t xml:space="preserve"> improved police </w:t>
      </w:r>
      <w:r w:rsidRPr="004E0481">
        <w:rPr>
          <w:rFonts w:eastAsia="Times New Roman"/>
          <w:b/>
          <w:bCs/>
          <w:highlight w:val="cyan"/>
          <w:u w:val="single"/>
        </w:rPr>
        <w:t>officer pay and benefits in the past</w:t>
      </w:r>
      <w:r w:rsidRPr="004E0481">
        <w:rPr>
          <w:rFonts w:eastAsia="Times New Roman"/>
          <w:u w:val="single"/>
        </w:rPr>
        <w:t>.</w:t>
      </w:r>
      <w:r w:rsidRPr="004E0481">
        <w:rPr>
          <w:rFonts w:eastAsia="Times New Roman"/>
          <w:sz w:val="14"/>
        </w:rPr>
        <w:t xml:space="preserve"> But during the current crisis, not one of them has proposed a serious look at the connection between our pay and benefits and recruitment, hiring and retention, or the way that all those factors affect the NYPD’s performance. We would welcome such a conversation. Instead, the political class has been exclusively focused on the other part of our responsibilities: </w:t>
      </w:r>
      <w:r w:rsidRPr="004E0481">
        <w:rPr>
          <w:rFonts w:eastAsia="Times New Roman"/>
          <w:u w:val="single"/>
        </w:rPr>
        <w:t>the protection of police officers’ rights to fair treatment and due process.</w:t>
      </w:r>
      <w:r w:rsidRPr="004E0481">
        <w:rPr>
          <w:rFonts w:eastAsia="Times New Roman"/>
          <w:sz w:val="14"/>
        </w:rPr>
        <w:t xml:space="preserve"> The myths and misconceptions in this area abound. For example, a common anti-union talking point is that “police unions have traditionally used their bargaining agreements to create obstacles to disciplining officers.” In New York State, at least, that’s false. </w:t>
      </w:r>
      <w:r w:rsidRPr="004E0481">
        <w:rPr>
          <w:rFonts w:eastAsia="Times New Roman"/>
          <w:b/>
          <w:bCs/>
          <w:highlight w:val="cyan"/>
          <w:u w:val="single"/>
        </w:rPr>
        <w:t>Police unions are prohibited from negotiating disciplinary issues</w:t>
      </w:r>
      <w:r w:rsidRPr="004E0481">
        <w:rPr>
          <w:rFonts w:eastAsia="Times New Roman"/>
          <w:b/>
          <w:bCs/>
          <w:u w:val="single"/>
        </w:rPr>
        <w:t>.</w:t>
      </w:r>
      <w:r w:rsidRPr="004E0481">
        <w:rPr>
          <w:rFonts w:eastAsia="Times New Roman"/>
          <w:sz w:val="14"/>
        </w:rPr>
        <w:t xml:space="preserve"> The police commissioner — and, by extension, the mayor who appointed him — have full authority over discipline. </w:t>
      </w:r>
      <w:r w:rsidRPr="004E0481">
        <w:rPr>
          <w:rFonts w:eastAsia="Times New Roman"/>
          <w:b/>
          <w:bCs/>
          <w:highlight w:val="cyan"/>
          <w:u w:val="single"/>
        </w:rPr>
        <w:t>Police unions</w:t>
      </w:r>
      <w:r w:rsidRPr="004E0481">
        <w:rPr>
          <w:rFonts w:eastAsia="Times New Roman"/>
          <w:sz w:val="14"/>
        </w:rPr>
        <w:t xml:space="preserve"> – and all other unions – can and </w:t>
      </w:r>
      <w:r w:rsidRPr="004E0481">
        <w:rPr>
          <w:rFonts w:eastAsia="Times New Roman"/>
          <w:sz w:val="14"/>
          <w:highlight w:val="cyan"/>
        </w:rPr>
        <w:t xml:space="preserve">do </w:t>
      </w:r>
      <w:r w:rsidRPr="004E0481">
        <w:rPr>
          <w:rFonts w:eastAsia="Times New Roman"/>
          <w:b/>
          <w:bCs/>
          <w:highlight w:val="cyan"/>
          <w:u w:val="single"/>
        </w:rPr>
        <w:t>press for legislation that</w:t>
      </w:r>
      <w:r w:rsidRPr="004E0481">
        <w:rPr>
          <w:rFonts w:eastAsia="Times New Roman"/>
          <w:u w:val="single"/>
        </w:rPr>
        <w:t xml:space="preserve"> will</w:t>
      </w:r>
      <w:r w:rsidRPr="004E0481">
        <w:rPr>
          <w:rFonts w:eastAsia="Times New Roman"/>
          <w:b/>
          <w:bCs/>
          <w:u w:val="single"/>
        </w:rPr>
        <w:t xml:space="preserve"> </w:t>
      </w:r>
      <w:r w:rsidRPr="004E0481">
        <w:rPr>
          <w:rFonts w:eastAsia="Times New Roman"/>
          <w:b/>
          <w:bCs/>
          <w:highlight w:val="cyan"/>
          <w:u w:val="single"/>
        </w:rPr>
        <w:t>protect[s] and advance[s]</w:t>
      </w:r>
      <w:r w:rsidRPr="004E0481">
        <w:rPr>
          <w:rFonts w:eastAsia="Times New Roman"/>
          <w:b/>
          <w:bCs/>
          <w:sz w:val="14"/>
        </w:rPr>
        <w:t xml:space="preserve"> </w:t>
      </w:r>
      <w:r w:rsidRPr="004E0481">
        <w:rPr>
          <w:rFonts w:eastAsia="Times New Roman"/>
          <w:sz w:val="14"/>
        </w:rPr>
        <w:t xml:space="preserve">our </w:t>
      </w:r>
      <w:r w:rsidRPr="004E0481">
        <w:rPr>
          <w:rFonts w:eastAsia="Times New Roman"/>
          <w:b/>
          <w:bCs/>
          <w:highlight w:val="cyan"/>
          <w:u w:val="single"/>
        </w:rPr>
        <w:t>members’ rights</w:t>
      </w:r>
      <w:r w:rsidRPr="004E0481">
        <w:rPr>
          <w:rFonts w:eastAsia="Times New Roman"/>
          <w:sz w:val="14"/>
        </w:rPr>
        <w:t>. But those efforts are also the subject of outlandish caricature. Breathless reports of the “enormous sway” and “hefty resources” that the PBA and other police unions deploy in lobbying and political efforts miss the broader context of labor and other advocacy in our state. The state lobbying watchdogs’ most recent annual report, for example, shows the city’s United Federation of Teachers, the New York State Nurses Association and New York State United Teachers unions among the state’s top lobbying spenders, with payouts ranging from $1.3 million to $1.6 million. That same year, the PBA spent just over $200,000 on lobbying — the vast majority of it in our fight to obtain the same pension benefits as every other police officer and firefighter in New York State. It’s also a myth that police unions blindly defend every police officer accused of a crime. Our union has said — repeatedly, unequivocally and with the unanimous support of the police officers we represent — that George Floyd was murdered and the police officer who murdered him should be behind bars. At home, we can and do decline to defend our own members accused of crimes with no connection to their police duties. A PBA member currently accused of fatal child abuse has received no representation or support from the PBA, nor has another member accused of shooting an unarmed civilian during a drunken off-duty brawl. But when members are accused of misconduct or a crime in the performance of their duties, we must work within laws that require all unions to provide fair representation to all members, even and especially in difficult, tragic cases. Once again, police unions are not the outlier here: The teachers union provides representation for members “facing criminal charges as a result of disciplinary actions taken against a pupil while the member was doing his or her job.” The transit workers union defends members who are charged in fatal on-duty accidents, and even waged a PR campaign against a proposed change to the right-of-way laws that would have unfairly criminalized bus drivers who were attempting to do their job. Apart from activists’ ludicrous claim that transit workers were “demand[</w:t>
      </w:r>
      <w:proofErr w:type="spellStart"/>
      <w:r w:rsidRPr="004E0481">
        <w:rPr>
          <w:rFonts w:eastAsia="Times New Roman"/>
          <w:sz w:val="14"/>
        </w:rPr>
        <w:t>ing</w:t>
      </w:r>
      <w:proofErr w:type="spellEnd"/>
      <w:r w:rsidRPr="004E0481">
        <w:rPr>
          <w:rFonts w:eastAsia="Times New Roman"/>
          <w:sz w:val="14"/>
        </w:rPr>
        <w:t xml:space="preserve">] to be allowed to kill people,” these other unions’ defense of their members never receive the kind of attention and outrage that police unions do. Why? Many in the police reform movement would say, with reason, that the difference comes from police officers’ unique role in our society. That difference is an undeniable fact: as </w:t>
      </w:r>
      <w:r w:rsidRPr="004E0481">
        <w:rPr>
          <w:rFonts w:eastAsia="Times New Roman"/>
          <w:u w:val="single"/>
        </w:rPr>
        <w:t>police officers</w:t>
      </w:r>
      <w:r w:rsidRPr="004E0481">
        <w:rPr>
          <w:rFonts w:eastAsia="Times New Roman"/>
          <w:sz w:val="14"/>
        </w:rPr>
        <w:t>, we</w:t>
      </w:r>
      <w:r w:rsidRPr="004E0481">
        <w:rPr>
          <w:rFonts w:eastAsia="Times New Roman"/>
          <w:u w:val="single"/>
        </w:rPr>
        <w:t xml:space="preserve"> have a different job</w:t>
      </w:r>
      <w:r w:rsidRPr="004E0481">
        <w:rPr>
          <w:rFonts w:eastAsia="Times New Roman"/>
          <w:sz w:val="14"/>
        </w:rPr>
        <w:t xml:space="preserve"> than bus drivers or nurses or teachers, </w:t>
      </w:r>
      <w:r w:rsidRPr="004E0481">
        <w:rPr>
          <w:rFonts w:eastAsia="Times New Roman"/>
          <w:u w:val="single"/>
        </w:rPr>
        <w:t>with different responsibilities and powers</w:t>
      </w:r>
      <w:r w:rsidRPr="004E0481">
        <w:rPr>
          <w:rFonts w:eastAsia="Times New Roman"/>
          <w:sz w:val="14"/>
        </w:rPr>
        <w:t xml:space="preserve">. But </w:t>
      </w:r>
      <w:r w:rsidRPr="004E0481">
        <w:rPr>
          <w:rFonts w:eastAsia="Times New Roman"/>
          <w:u w:val="single"/>
        </w:rPr>
        <w:t>those differences are confined to the job</w:t>
      </w:r>
      <w:r w:rsidRPr="004E0481">
        <w:rPr>
          <w:rFonts w:eastAsia="Times New Roman"/>
          <w:sz w:val="14"/>
        </w:rPr>
        <w:t xml:space="preserve"> we do, </w:t>
      </w:r>
      <w:r w:rsidRPr="004E0481">
        <w:rPr>
          <w:rFonts w:eastAsia="Times New Roman"/>
          <w:u w:val="single"/>
        </w:rPr>
        <w:t>not the rights</w:t>
      </w:r>
      <w:r w:rsidRPr="004E0481">
        <w:rPr>
          <w:rFonts w:eastAsia="Times New Roman"/>
          <w:sz w:val="14"/>
        </w:rPr>
        <w:t xml:space="preserve"> we are </w:t>
      </w:r>
      <w:r w:rsidRPr="004E0481">
        <w:rPr>
          <w:rFonts w:eastAsia="Times New Roman"/>
          <w:u w:val="single"/>
        </w:rPr>
        <w:t>guaranteed as employees or citizens.</w:t>
      </w:r>
      <w:r w:rsidRPr="004E0481">
        <w:rPr>
          <w:rFonts w:eastAsia="Times New Roman"/>
          <w:sz w:val="14"/>
        </w:rPr>
        <w:t xml:space="preserve"> As Supreme Court Justice William O. Douglas wrote some 50 years ago: “</w:t>
      </w:r>
      <w:r w:rsidRPr="004E0481">
        <w:rPr>
          <w:rFonts w:eastAsia="Times New Roman"/>
          <w:b/>
          <w:bCs/>
          <w:highlight w:val="cyan"/>
          <w:u w:val="single"/>
        </w:rPr>
        <w:t>Policemen</w:t>
      </w:r>
      <w:r w:rsidRPr="004E0481">
        <w:rPr>
          <w:rFonts w:eastAsia="Times New Roman"/>
          <w:b/>
          <w:bCs/>
          <w:u w:val="single"/>
        </w:rPr>
        <w:t>,</w:t>
      </w:r>
      <w:r w:rsidRPr="004E0481">
        <w:rPr>
          <w:rFonts w:eastAsia="Times New Roman"/>
          <w:sz w:val="14"/>
        </w:rPr>
        <w:t xml:space="preserve"> like teachers and lawyers, </w:t>
      </w:r>
      <w:r w:rsidRPr="004E0481">
        <w:rPr>
          <w:rFonts w:eastAsia="Times New Roman"/>
          <w:b/>
          <w:bCs/>
          <w:highlight w:val="cyan"/>
          <w:u w:val="single"/>
        </w:rPr>
        <w:t>are not relegated to a watered-down version of</w:t>
      </w:r>
      <w:r w:rsidRPr="004E0481">
        <w:rPr>
          <w:rFonts w:eastAsia="Times New Roman"/>
          <w:u w:val="single"/>
        </w:rPr>
        <w:t xml:space="preserve"> constitutional </w:t>
      </w:r>
      <w:r w:rsidRPr="004E0481">
        <w:rPr>
          <w:rFonts w:eastAsia="Times New Roman"/>
          <w:b/>
          <w:bCs/>
          <w:highlight w:val="cyan"/>
          <w:u w:val="single"/>
        </w:rPr>
        <w:t>rights</w:t>
      </w:r>
      <w:r w:rsidRPr="004E0481">
        <w:rPr>
          <w:rFonts w:eastAsia="Times New Roman"/>
          <w:u w:val="single"/>
        </w:rPr>
        <w:t>.</w:t>
      </w:r>
      <w:r w:rsidRPr="004E0481">
        <w:rPr>
          <w:rFonts w:eastAsia="Times New Roman"/>
          <w:sz w:val="14"/>
        </w:rPr>
        <w:t xml:space="preserve">” Those who are now calling to strip police officers of their rights and protections — especially our right to form a </w:t>
      </w:r>
      <w:r w:rsidRPr="004E0481">
        <w:rPr>
          <w:rFonts w:eastAsia="Times New Roman"/>
          <w:u w:val="single"/>
        </w:rPr>
        <w:t>union</w:t>
      </w:r>
      <w:r w:rsidRPr="004E0481">
        <w:rPr>
          <w:rFonts w:eastAsia="Times New Roman"/>
          <w:sz w:val="14"/>
        </w:rPr>
        <w:t xml:space="preserve"> and bargain over the terms and conditions of our employment — should pause and reflect on Douglas’ words. They embody two fundamental truths that have been absent from the current debate. The first truth: Our </w:t>
      </w:r>
      <w:r w:rsidRPr="004E0481">
        <w:rPr>
          <w:rFonts w:eastAsia="Times New Roman"/>
          <w:u w:val="single"/>
        </w:rPr>
        <w:t>constitutional promise of equal rights for all cannot be realized by diminishing the rights of some.</w:t>
      </w:r>
      <w:r w:rsidRPr="004E0481">
        <w:rPr>
          <w:rFonts w:eastAsia="Times New Roman"/>
          <w:sz w:val="14"/>
        </w:rPr>
        <w:t xml:space="preserve"> We </w:t>
      </w:r>
      <w:r w:rsidRPr="004E0481">
        <w:rPr>
          <w:rFonts w:eastAsia="Times New Roman"/>
          <w:u w:val="single"/>
        </w:rPr>
        <w:t>cannot strengthen constitutional protections in one area by weakening them elsewhere.</w:t>
      </w:r>
      <w:r w:rsidRPr="004E0481">
        <w:rPr>
          <w:rFonts w:eastAsia="Times New Roman"/>
          <w:sz w:val="14"/>
        </w:rPr>
        <w:t xml:space="preserve"> Police officers and </w:t>
      </w:r>
      <w:r w:rsidRPr="004E0481">
        <w:rPr>
          <w:rFonts w:eastAsia="Times New Roman"/>
          <w:b/>
          <w:bCs/>
          <w:highlight w:val="cyan"/>
          <w:u w:val="single"/>
        </w:rPr>
        <w:t>police unions</w:t>
      </w:r>
      <w:r w:rsidRPr="004E0481">
        <w:rPr>
          <w:rFonts w:eastAsia="Times New Roman"/>
          <w:sz w:val="14"/>
        </w:rPr>
        <w:t xml:space="preserve"> have </w:t>
      </w:r>
      <w:r w:rsidRPr="004E0481">
        <w:rPr>
          <w:rFonts w:eastAsia="Times New Roman"/>
          <w:b/>
          <w:bCs/>
          <w:highlight w:val="cyan"/>
          <w:u w:val="single"/>
        </w:rPr>
        <w:t>never asked for</w:t>
      </w:r>
      <w:r w:rsidRPr="004E0481">
        <w:rPr>
          <w:rFonts w:eastAsia="Times New Roman"/>
          <w:u w:val="single"/>
        </w:rPr>
        <w:t xml:space="preserve"> any </w:t>
      </w:r>
      <w:r w:rsidRPr="004E0481">
        <w:rPr>
          <w:rFonts w:eastAsia="Times New Roman"/>
          <w:b/>
          <w:bCs/>
          <w:highlight w:val="cyan"/>
          <w:u w:val="single"/>
        </w:rPr>
        <w:t>rights</w:t>
      </w:r>
      <w:r w:rsidRPr="004E0481">
        <w:rPr>
          <w:rFonts w:eastAsia="Times New Roman"/>
          <w:u w:val="single"/>
        </w:rPr>
        <w:t xml:space="preserve"> in the criminal realm </w:t>
      </w:r>
      <w:r w:rsidRPr="004E0481">
        <w:rPr>
          <w:rFonts w:eastAsia="Times New Roman"/>
          <w:b/>
          <w:bCs/>
          <w:highlight w:val="cyan"/>
          <w:u w:val="single"/>
        </w:rPr>
        <w:t>that are not available to all Americans</w:t>
      </w:r>
      <w:r w:rsidRPr="004E0481">
        <w:rPr>
          <w:rFonts w:eastAsia="Times New Roman"/>
          <w:b/>
          <w:bCs/>
          <w:u w:val="single"/>
        </w:rPr>
        <w:t>.</w:t>
      </w:r>
      <w:r w:rsidRPr="004E0481">
        <w:rPr>
          <w:rFonts w:eastAsia="Times New Roman"/>
          <w:sz w:val="14"/>
        </w:rPr>
        <w:t xml:space="preserve"> We recognize that there are </w:t>
      </w:r>
      <w:r w:rsidRPr="004E0481">
        <w:rPr>
          <w:rFonts w:eastAsia="Times New Roman"/>
          <w:b/>
          <w:bCs/>
          <w:highlight w:val="cyan"/>
          <w:u w:val="single"/>
        </w:rPr>
        <w:t>problems in</w:t>
      </w:r>
      <w:r w:rsidRPr="004E0481">
        <w:rPr>
          <w:rFonts w:eastAsia="Times New Roman"/>
          <w:u w:val="single"/>
        </w:rPr>
        <w:t xml:space="preserve"> the </w:t>
      </w:r>
      <w:r w:rsidRPr="004E0481">
        <w:rPr>
          <w:rFonts w:eastAsia="Times New Roman"/>
          <w:b/>
          <w:bCs/>
          <w:highlight w:val="cyan"/>
          <w:u w:val="single"/>
        </w:rPr>
        <w:t>c</w:t>
      </w:r>
      <w:r w:rsidRPr="004E0481">
        <w:rPr>
          <w:rFonts w:eastAsia="Times New Roman"/>
          <w:u w:val="single"/>
        </w:rPr>
        <w:t xml:space="preserve">riminal </w:t>
      </w:r>
      <w:r w:rsidRPr="004E0481">
        <w:rPr>
          <w:rFonts w:eastAsia="Times New Roman"/>
          <w:b/>
          <w:bCs/>
          <w:highlight w:val="cyan"/>
          <w:u w:val="single"/>
        </w:rPr>
        <w:t>j</w:t>
      </w:r>
      <w:r w:rsidRPr="004E0481">
        <w:rPr>
          <w:rFonts w:eastAsia="Times New Roman"/>
          <w:u w:val="single"/>
        </w:rPr>
        <w:t xml:space="preserve">ustice </w:t>
      </w:r>
      <w:r w:rsidRPr="004E0481">
        <w:rPr>
          <w:rFonts w:eastAsia="Times New Roman"/>
          <w:b/>
          <w:bCs/>
          <w:highlight w:val="cyan"/>
          <w:u w:val="single"/>
        </w:rPr>
        <w:t>s</w:t>
      </w:r>
      <w:r w:rsidRPr="004E0481">
        <w:rPr>
          <w:rFonts w:eastAsia="Times New Roman"/>
          <w:u w:val="single"/>
        </w:rPr>
        <w:t xml:space="preserve">ystem </w:t>
      </w:r>
      <w:r w:rsidRPr="004E0481">
        <w:rPr>
          <w:rFonts w:eastAsia="Times New Roman"/>
          <w:sz w:val="14"/>
        </w:rPr>
        <w:t xml:space="preserve">— misguided laws, bad law enforcement strategies, dysfunctional courts — that are depriving too many Americans of their rights. None of those issues </w:t>
      </w:r>
      <w:r w:rsidRPr="00651972">
        <w:rPr>
          <w:rFonts w:eastAsia="Times New Roman"/>
          <w:b/>
          <w:bCs/>
          <w:highlight w:val="cyan"/>
          <w:u w:val="single"/>
        </w:rPr>
        <w:t>can[‘t]</w:t>
      </w:r>
      <w:r w:rsidRPr="004E0481">
        <w:rPr>
          <w:rFonts w:eastAsia="Times New Roman"/>
          <w:b/>
          <w:bCs/>
          <w:highlight w:val="cyan"/>
          <w:u w:val="single"/>
        </w:rPr>
        <w:t xml:space="preserve"> be fixed by abridging the rights of</w:t>
      </w:r>
      <w:r w:rsidRPr="004E0481">
        <w:rPr>
          <w:rFonts w:eastAsia="Times New Roman"/>
          <w:sz w:val="14"/>
        </w:rPr>
        <w:t xml:space="preserve"> accused </w:t>
      </w:r>
      <w:r w:rsidRPr="004E0481">
        <w:rPr>
          <w:rFonts w:eastAsia="Times New Roman"/>
          <w:b/>
          <w:bCs/>
          <w:highlight w:val="cyan"/>
          <w:u w:val="single"/>
        </w:rPr>
        <w:t>police officers</w:t>
      </w:r>
      <w:r w:rsidRPr="004E0481">
        <w:rPr>
          <w:rFonts w:eastAsia="Times New Roman"/>
          <w:b/>
          <w:bCs/>
          <w:u w:val="single"/>
        </w:rPr>
        <w:t>.</w:t>
      </w:r>
      <w:r w:rsidRPr="004E0481">
        <w:rPr>
          <w:rFonts w:eastAsia="Times New Roman"/>
          <w:sz w:val="14"/>
        </w:rPr>
        <w:t xml:space="preserve"> In the disciplinary realm, too, our only demand has been for the due process rights afforded to other civil servants. Another example: During the fight over repeal of Civil Rights Law Section 50-a, the law that protected police officers’ personnel records, none of the repeal proponents made mention of Education Law 3020-a, which expunges unsubstantiated accusations of misconduct from teachers’ records. Now 50-a is gone and 3020-a and analogous provisions remain, and police officers are left with fewer rights than other city </w:t>
      </w:r>
      <w:proofErr w:type="gramStart"/>
      <w:r w:rsidRPr="004E0481">
        <w:rPr>
          <w:rFonts w:eastAsia="Times New Roman"/>
          <w:sz w:val="14"/>
        </w:rPr>
        <w:t>employees</w:t>
      </w:r>
      <w:proofErr w:type="gramEnd"/>
      <w:r w:rsidRPr="004E0481">
        <w:rPr>
          <w:rFonts w:eastAsia="Times New Roman"/>
          <w:sz w:val="14"/>
        </w:rPr>
        <w:t xml:space="preserve">. Which raises the second core truth in Douglas’ statement: Police officers’ rights are not free-standing. They are intimately linked to the rights of all other civil servants — every single woman and man who draws a taxpayer-funded salary and carries out the public’s business. At this moment, public sector union solidarity is critical. Distrust in government and its agents is at an all-time high. A three-month public health lockdown has only made it worse. Police officers, as one of the most visible faces of government, are now bearing the brunt of a popular backlash that has been brewing for some time. Scott Walker and his allies are not going to waste this crisis. They know that divide-and-conquer is the key to ending unions and the rights they protect. Union members who are not listening to and understanding our arguments now — not on every policing question, but on the basic question of our collective bargaining rights — will soon find Douglas’ rule turned upside down. Other public employees will all be “like police officers,” by virtue of having no rights at all. </w:t>
      </w:r>
    </w:p>
    <w:p w:rsidR="00516AF4" w:rsidRDefault="00516AF4" w:rsidP="00516AF4">
      <w:pPr>
        <w:pStyle w:val="Heading3"/>
      </w:pPr>
      <w:r>
        <w:t>AT: Unions Provide No Safety</w:t>
      </w:r>
    </w:p>
    <w:p w:rsidR="00516AF4" w:rsidRDefault="00516AF4" w:rsidP="00516AF4">
      <w:pPr>
        <w:pStyle w:val="Heading4"/>
        <w:spacing w:before="0"/>
        <w:rPr>
          <w:rFonts w:ascii="Times New Roman" w:hAnsi="Times New Roman"/>
        </w:rPr>
      </w:pPr>
      <w:r w:rsidRPr="00D8181C">
        <w:rPr>
          <w:rFonts w:cs="Calibri"/>
          <w:u w:val="single"/>
        </w:rPr>
        <w:t>Unions key to Worker Safety</w:t>
      </w:r>
      <w:r>
        <w:rPr>
          <w:rFonts w:cs="Calibri"/>
        </w:rPr>
        <w:t xml:space="preserve"> – Union </w:t>
      </w:r>
      <w:r w:rsidRPr="00D8181C">
        <w:rPr>
          <w:rFonts w:cs="Calibri"/>
          <w:u w:val="single"/>
        </w:rPr>
        <w:t>Safety Efforts Spill Over</w:t>
      </w:r>
      <w:r>
        <w:rPr>
          <w:rFonts w:cs="Calibri"/>
        </w:rPr>
        <w:t xml:space="preserve"> to Non-Unionized workers</w:t>
      </w:r>
    </w:p>
    <w:p w:rsidR="00516AF4" w:rsidRDefault="00516AF4" w:rsidP="00516AF4">
      <w:pPr>
        <w:pStyle w:val="NormalWeb"/>
        <w:spacing w:before="15" w:beforeAutospacing="0" w:after="180" w:afterAutospacing="0"/>
      </w:pPr>
      <w:r>
        <w:rPr>
          <w:rFonts w:ascii="Calibri" w:hAnsi="Calibri" w:cs="Calibri"/>
          <w:b/>
          <w:bCs/>
          <w:sz w:val="26"/>
          <w:szCs w:val="26"/>
        </w:rPr>
        <w:t>EHS 19,</w:t>
      </w:r>
      <w:r>
        <w:rPr>
          <w:rFonts w:ascii="Calibri" w:hAnsi="Calibri" w:cs="Calibri"/>
          <w:sz w:val="22"/>
        </w:rPr>
        <w:t xml:space="preserve"> (EHS Insight Staff, 7-8-2019, accessed on 6-27-2020, </w:t>
      </w:r>
      <w:proofErr w:type="spellStart"/>
      <w:r>
        <w:rPr>
          <w:rFonts w:ascii="Calibri" w:hAnsi="Calibri" w:cs="Calibri"/>
          <w:sz w:val="22"/>
        </w:rPr>
        <w:t>Ehsinsight</w:t>
      </w:r>
      <w:proofErr w:type="spellEnd"/>
      <w:r>
        <w:rPr>
          <w:rFonts w:ascii="Calibri" w:hAnsi="Calibri" w:cs="Calibri"/>
          <w:sz w:val="22"/>
        </w:rPr>
        <w:t>, "Unions and Safety for Workers", https://www.ehsinsight.com/blog/unions-and-safety-for-workers) ///Ivanov</w:t>
      </w:r>
    </w:p>
    <w:p w:rsidR="00516AF4" w:rsidRDefault="00516AF4" w:rsidP="00516AF4">
      <w:pPr>
        <w:pStyle w:val="cardbody"/>
        <w:spacing w:before="15" w:beforeAutospacing="0" w:after="180" w:afterAutospacing="0" w:line="300" w:lineRule="atLeast"/>
        <w:rPr>
          <w:rFonts w:ascii="Calibri" w:hAnsi="Calibri" w:cs="Calibri"/>
          <w:sz w:val="16"/>
        </w:rPr>
      </w:pPr>
      <w:r w:rsidRPr="00D8181C">
        <w:rPr>
          <w:rFonts w:ascii="Calibri" w:hAnsi="Calibri" w:cs="Calibri"/>
          <w:sz w:val="16"/>
        </w:rPr>
        <w:t xml:space="preserve">Your workers deserve safe and fair working conditions. But before labor unions, they didn’t have much power to negotiate for such conditions. Today, labor unions have huge sway over workplace safety standards, for unionized and non-unionized workers alike. And if your company wants to thrive, you have to be willing to come to the negotiating table. Here’s why unions have so much power to create safer workplaces, and why your company should work with labor unions to increase safety for your workers. </w:t>
      </w:r>
      <w:r>
        <w:rPr>
          <w:rFonts w:ascii="Calibri" w:hAnsi="Calibri" w:cs="Calibri"/>
          <w:sz w:val="22"/>
          <w:u w:val="single"/>
        </w:rPr>
        <w:t xml:space="preserve">First, let’s address the basic question: </w:t>
      </w:r>
      <w:r w:rsidRPr="00D8181C">
        <w:rPr>
          <w:rFonts w:ascii="Calibri" w:hAnsi="Calibri" w:cs="Calibri"/>
          <w:b/>
          <w:bCs/>
          <w:sz w:val="22"/>
          <w:highlight w:val="cyan"/>
          <w:u w:val="single"/>
        </w:rPr>
        <w:t>do unions</w:t>
      </w:r>
      <w:r>
        <w:rPr>
          <w:rFonts w:ascii="Calibri" w:hAnsi="Calibri" w:cs="Calibri"/>
          <w:b/>
          <w:bCs/>
          <w:sz w:val="22"/>
          <w:u w:val="single"/>
        </w:rPr>
        <w:t xml:space="preserve"> </w:t>
      </w:r>
      <w:r>
        <w:rPr>
          <w:rFonts w:ascii="Calibri" w:hAnsi="Calibri" w:cs="Calibri"/>
          <w:sz w:val="22"/>
          <w:u w:val="single"/>
        </w:rPr>
        <w:t xml:space="preserve">actually </w:t>
      </w:r>
      <w:r w:rsidRPr="00D8181C">
        <w:rPr>
          <w:rFonts w:ascii="Calibri" w:hAnsi="Calibri" w:cs="Calibri"/>
          <w:b/>
          <w:bCs/>
          <w:sz w:val="22"/>
          <w:highlight w:val="cyan"/>
          <w:u w:val="single"/>
        </w:rPr>
        <w:t>make workplaces safer</w:t>
      </w:r>
      <w:r>
        <w:rPr>
          <w:rFonts w:ascii="Calibri" w:hAnsi="Calibri" w:cs="Calibri"/>
          <w:sz w:val="22"/>
          <w:u w:val="single"/>
        </w:rPr>
        <w:t xml:space="preserve">? According to several studies, the </w:t>
      </w:r>
      <w:r w:rsidRPr="00D8181C">
        <w:rPr>
          <w:rFonts w:ascii="Calibri" w:hAnsi="Calibri" w:cs="Calibri"/>
          <w:b/>
          <w:bCs/>
          <w:sz w:val="22"/>
          <w:highlight w:val="cyan"/>
          <w:u w:val="single"/>
        </w:rPr>
        <w:t>answer is yes</w:t>
      </w:r>
      <w:r>
        <w:rPr>
          <w:rFonts w:ascii="Calibri" w:hAnsi="Calibri" w:cs="Calibri"/>
          <w:b/>
          <w:bCs/>
          <w:sz w:val="22"/>
          <w:u w:val="single"/>
        </w:rPr>
        <w:t>.</w:t>
      </w:r>
      <w:r w:rsidRPr="00D8181C">
        <w:rPr>
          <w:rFonts w:ascii="Calibri" w:hAnsi="Calibri" w:cs="Calibri"/>
          <w:sz w:val="16"/>
        </w:rPr>
        <w:t xml:space="preserve"> </w:t>
      </w:r>
      <w:r>
        <w:rPr>
          <w:rFonts w:ascii="Calibri" w:hAnsi="Calibri" w:cs="Calibri"/>
          <w:sz w:val="22"/>
          <w:u w:val="single"/>
        </w:rPr>
        <w:t xml:space="preserve">A </w:t>
      </w:r>
      <w:r w:rsidRPr="00D8181C">
        <w:rPr>
          <w:rFonts w:ascii="Calibri" w:hAnsi="Calibri" w:cs="Calibri"/>
          <w:b/>
          <w:sz w:val="22"/>
          <w:highlight w:val="cyan"/>
          <w:u w:val="single"/>
        </w:rPr>
        <w:t>study</w:t>
      </w:r>
      <w:r>
        <w:rPr>
          <w:rFonts w:ascii="Calibri" w:hAnsi="Calibri" w:cs="Calibri"/>
          <w:sz w:val="22"/>
          <w:u w:val="single"/>
        </w:rPr>
        <w:t xml:space="preserve"> of right-to-work laws</w:t>
      </w:r>
      <w:r w:rsidRPr="00D8181C">
        <w:rPr>
          <w:rFonts w:ascii="Calibri" w:hAnsi="Calibri" w:cs="Calibri"/>
          <w:sz w:val="16"/>
        </w:rPr>
        <w:t xml:space="preserve"> published in the BMJ Occupational &amp; Environmental Medicine journal </w:t>
      </w:r>
      <w:r w:rsidRPr="00D8181C">
        <w:rPr>
          <w:rFonts w:ascii="Calibri" w:hAnsi="Calibri" w:cs="Calibri"/>
          <w:b/>
          <w:sz w:val="22"/>
          <w:highlight w:val="cyan"/>
          <w:u w:val="single"/>
        </w:rPr>
        <w:t>found that a 1% decrease in unionization resulted in a 5% increase in occupational fatalities</w:t>
      </w:r>
      <w:r>
        <w:rPr>
          <w:rFonts w:ascii="Calibri" w:hAnsi="Calibri" w:cs="Calibri"/>
          <w:sz w:val="22"/>
          <w:u w:val="single"/>
        </w:rPr>
        <w:t>.</w:t>
      </w:r>
      <w:r w:rsidRPr="00D8181C">
        <w:rPr>
          <w:rFonts w:ascii="Calibri" w:hAnsi="Calibri" w:cs="Calibri"/>
          <w:sz w:val="16"/>
        </w:rPr>
        <w:t xml:space="preserve"> In Kansas, Missouri, and Nebraska, all states with right-to-work laws, </w:t>
      </w:r>
      <w:r>
        <w:rPr>
          <w:rFonts w:ascii="Calibri" w:hAnsi="Calibri" w:cs="Calibri"/>
          <w:sz w:val="22"/>
          <w:u w:val="single"/>
        </w:rPr>
        <w:t>there was a notable increase in workplace deaths due to falls, machine hazards, and struck-by hazards.</w:t>
      </w:r>
      <w:r w:rsidRPr="00D8181C">
        <w:rPr>
          <w:rFonts w:ascii="Calibri" w:hAnsi="Calibri" w:cs="Calibri"/>
          <w:sz w:val="16"/>
        </w:rPr>
        <w:t xml:space="preserve"> And in construction, often regarded as one of the most dangerous industries in the country, </w:t>
      </w:r>
      <w:r>
        <w:rPr>
          <w:rFonts w:ascii="Calibri" w:hAnsi="Calibri" w:cs="Calibri"/>
          <w:sz w:val="22"/>
          <w:u w:val="single"/>
        </w:rPr>
        <w:t xml:space="preserve">a </w:t>
      </w:r>
      <w:r w:rsidRPr="00D8181C">
        <w:rPr>
          <w:rFonts w:ascii="Calibri" w:hAnsi="Calibri" w:cs="Calibri"/>
          <w:sz w:val="22"/>
          <w:highlight w:val="cyan"/>
          <w:u w:val="single"/>
        </w:rPr>
        <w:t>survey showed that</w:t>
      </w:r>
      <w:r w:rsidRPr="00D8181C">
        <w:rPr>
          <w:rFonts w:ascii="Calibri" w:hAnsi="Calibri" w:cs="Calibri"/>
          <w:sz w:val="16"/>
        </w:rPr>
        <w:t xml:space="preserve"> construction </w:t>
      </w:r>
      <w:r w:rsidRPr="00D8181C">
        <w:rPr>
          <w:rFonts w:ascii="Calibri" w:hAnsi="Calibri" w:cs="Calibri"/>
          <w:sz w:val="22"/>
          <w:highlight w:val="cyan"/>
          <w:u w:val="single"/>
        </w:rPr>
        <w:t>firms with union workers were far more likely to engage in safety practices</w:t>
      </w:r>
      <w:r>
        <w:rPr>
          <w:rFonts w:ascii="Calibri" w:hAnsi="Calibri" w:cs="Calibri"/>
          <w:sz w:val="22"/>
          <w:u w:val="single"/>
        </w:rPr>
        <w:t xml:space="preserve"> than those with non-union workers.</w:t>
      </w:r>
      <w:r w:rsidRPr="00D8181C">
        <w:rPr>
          <w:rFonts w:ascii="Calibri" w:hAnsi="Calibri" w:cs="Calibri"/>
          <w:sz w:val="16"/>
        </w:rPr>
        <w:t xml:space="preserve"> There are many theories as to why unions help promote workplace safety. One likely explanation is worker protection. </w:t>
      </w:r>
      <w:r>
        <w:rPr>
          <w:rFonts w:ascii="Calibri" w:hAnsi="Calibri" w:cs="Calibri"/>
          <w:sz w:val="22"/>
          <w:u w:val="single"/>
        </w:rPr>
        <w:t>Under the wing of labor unions, workers are free to speak up about safety hazards without fear of retaliation.</w:t>
      </w:r>
      <w:r w:rsidRPr="00D8181C">
        <w:rPr>
          <w:rFonts w:ascii="Calibri" w:hAnsi="Calibri" w:cs="Calibri"/>
          <w:sz w:val="16"/>
        </w:rPr>
        <w:t xml:space="preserve"> And because </w:t>
      </w:r>
      <w:r w:rsidRPr="00D8181C">
        <w:rPr>
          <w:rFonts w:ascii="Calibri" w:hAnsi="Calibri" w:cs="Calibri"/>
          <w:sz w:val="22"/>
          <w:highlight w:val="cyan"/>
          <w:u w:val="single"/>
        </w:rPr>
        <w:t>unions can put pressure on employers to fix safety problems,</w:t>
      </w:r>
      <w:r>
        <w:rPr>
          <w:rFonts w:ascii="Calibri" w:hAnsi="Calibri" w:cs="Calibri"/>
          <w:sz w:val="22"/>
          <w:u w:val="single"/>
        </w:rPr>
        <w:t xml:space="preserve"> </w:t>
      </w:r>
      <w:r w:rsidRPr="00D8181C">
        <w:rPr>
          <w:rFonts w:ascii="Calibri" w:hAnsi="Calibri" w:cs="Calibri"/>
          <w:sz w:val="22"/>
          <w:highlight w:val="cyan"/>
          <w:u w:val="single"/>
        </w:rPr>
        <w:t>employers</w:t>
      </w:r>
      <w:r>
        <w:rPr>
          <w:rFonts w:ascii="Calibri" w:hAnsi="Calibri" w:cs="Calibri"/>
          <w:sz w:val="22"/>
          <w:u w:val="single"/>
        </w:rPr>
        <w:t xml:space="preserve"> are </w:t>
      </w:r>
      <w:r w:rsidRPr="00D8181C">
        <w:rPr>
          <w:rFonts w:ascii="Calibri" w:hAnsi="Calibri" w:cs="Calibri"/>
          <w:sz w:val="22"/>
          <w:highlight w:val="cyan"/>
          <w:u w:val="single"/>
        </w:rPr>
        <w:t>incentivized to fix</w:t>
      </w:r>
      <w:r>
        <w:rPr>
          <w:rFonts w:ascii="Calibri" w:hAnsi="Calibri" w:cs="Calibri"/>
          <w:sz w:val="22"/>
          <w:u w:val="single"/>
        </w:rPr>
        <w:t xml:space="preserve"> and prevent </w:t>
      </w:r>
      <w:r w:rsidRPr="00D8181C">
        <w:rPr>
          <w:rFonts w:ascii="Calibri" w:hAnsi="Calibri" w:cs="Calibri"/>
          <w:sz w:val="22"/>
          <w:highlight w:val="cyan"/>
          <w:u w:val="single"/>
        </w:rPr>
        <w:t>problems</w:t>
      </w:r>
      <w:r>
        <w:rPr>
          <w:rFonts w:ascii="Calibri" w:hAnsi="Calibri" w:cs="Calibri"/>
          <w:sz w:val="22"/>
          <w:u w:val="single"/>
        </w:rPr>
        <w:t xml:space="preserve"> – </w:t>
      </w:r>
      <w:r w:rsidRPr="00D8181C">
        <w:rPr>
          <w:rFonts w:ascii="Calibri" w:hAnsi="Calibri" w:cs="Calibri"/>
          <w:sz w:val="22"/>
          <w:highlight w:val="cyan"/>
          <w:u w:val="single"/>
        </w:rPr>
        <w:t>or face significant productivity losses.</w:t>
      </w:r>
      <w:r w:rsidRPr="00D8181C">
        <w:rPr>
          <w:rFonts w:ascii="Calibri" w:hAnsi="Calibri" w:cs="Calibri"/>
          <w:sz w:val="16"/>
        </w:rPr>
        <w:t xml:space="preserve"> One of the</w:t>
      </w:r>
      <w:r>
        <w:rPr>
          <w:rFonts w:ascii="Calibri" w:hAnsi="Calibri" w:cs="Calibri"/>
          <w:sz w:val="22"/>
          <w:u w:val="single"/>
        </w:rPr>
        <w:t xml:space="preserve"> biggest advantages unions have is the power of collective bargaining.</w:t>
      </w:r>
      <w:r w:rsidRPr="00D8181C">
        <w:rPr>
          <w:rFonts w:ascii="Calibri" w:hAnsi="Calibri" w:cs="Calibri"/>
          <w:sz w:val="16"/>
        </w:rPr>
        <w:t xml:space="preserve"> An individual worker can often feel that they don’t have a voice, or that if they speak up alone, they won’t have much power to affect change. </w:t>
      </w:r>
      <w:r>
        <w:rPr>
          <w:rFonts w:ascii="Calibri" w:hAnsi="Calibri" w:cs="Calibri"/>
          <w:sz w:val="22"/>
          <w:u w:val="single"/>
        </w:rPr>
        <w:t>By joining a union, workers agree to bargain for their rights as a collective entity.</w:t>
      </w:r>
      <w:r w:rsidRPr="00D8181C">
        <w:rPr>
          <w:rFonts w:ascii="Calibri" w:hAnsi="Calibri" w:cs="Calibri"/>
          <w:sz w:val="16"/>
        </w:rPr>
        <w:t xml:space="preserve"> This</w:t>
      </w:r>
      <w:r>
        <w:rPr>
          <w:rFonts w:ascii="Calibri" w:hAnsi="Calibri" w:cs="Calibri"/>
          <w:sz w:val="22"/>
          <w:u w:val="single"/>
        </w:rPr>
        <w:t xml:space="preserve"> gives them far greater leverage to bargain for things like better safety conditions, improved wages, and reasonable work hours.</w:t>
      </w:r>
      <w:r w:rsidRPr="00D8181C">
        <w:rPr>
          <w:rFonts w:ascii="Calibri" w:hAnsi="Calibri" w:cs="Calibri"/>
          <w:sz w:val="16"/>
        </w:rPr>
        <w:t xml:space="preserve"> The fact that they cover an entire group forces employers to come to the table. Of course, the work of a labor union doesn’t end with reaching a collective bargaining agreement. </w:t>
      </w:r>
      <w:r>
        <w:rPr>
          <w:rFonts w:ascii="Calibri" w:hAnsi="Calibri" w:cs="Calibri"/>
          <w:sz w:val="22"/>
          <w:u w:val="single"/>
        </w:rPr>
        <w:t>Once an agreement is reached, union representatives work with employees and management to ensure that the terms of the agreement are honored on both sides.</w:t>
      </w:r>
      <w:r w:rsidRPr="00D8181C">
        <w:rPr>
          <w:rFonts w:ascii="Calibri" w:hAnsi="Calibri" w:cs="Calibri"/>
          <w:sz w:val="16"/>
        </w:rPr>
        <w:t xml:space="preserve"> </w:t>
      </w:r>
      <w:r w:rsidRPr="00D8181C">
        <w:rPr>
          <w:rFonts w:ascii="Calibri" w:hAnsi="Calibri" w:cs="Calibri"/>
          <w:b/>
          <w:bCs/>
          <w:sz w:val="22"/>
          <w:highlight w:val="cyan"/>
          <w:u w:val="single"/>
        </w:rPr>
        <w:t>Unions</w:t>
      </w:r>
      <w:r>
        <w:rPr>
          <w:rFonts w:ascii="Calibri" w:hAnsi="Calibri" w:cs="Calibri"/>
          <w:b/>
          <w:bCs/>
          <w:sz w:val="22"/>
          <w:u w:val="single"/>
        </w:rPr>
        <w:t xml:space="preserve"> </w:t>
      </w:r>
      <w:r>
        <w:rPr>
          <w:rFonts w:ascii="Calibri" w:hAnsi="Calibri" w:cs="Calibri"/>
          <w:sz w:val="22"/>
          <w:u w:val="single"/>
        </w:rPr>
        <w:t>can</w:t>
      </w:r>
      <w:r>
        <w:rPr>
          <w:rFonts w:ascii="Calibri" w:hAnsi="Calibri" w:cs="Calibri"/>
          <w:b/>
          <w:bCs/>
          <w:sz w:val="22"/>
          <w:u w:val="single"/>
        </w:rPr>
        <w:t xml:space="preserve"> </w:t>
      </w:r>
      <w:r w:rsidRPr="00D8181C">
        <w:rPr>
          <w:rFonts w:ascii="Calibri" w:hAnsi="Calibri" w:cs="Calibri"/>
          <w:b/>
          <w:bCs/>
          <w:sz w:val="22"/>
          <w:highlight w:val="cyan"/>
          <w:u w:val="single"/>
        </w:rPr>
        <w:t>influence the safety of all workers</w:t>
      </w:r>
      <w:r w:rsidRPr="00D8181C">
        <w:rPr>
          <w:rFonts w:ascii="Calibri" w:hAnsi="Calibri" w:cs="Calibri"/>
          <w:sz w:val="16"/>
        </w:rPr>
        <w:t xml:space="preserve"> because of two things: </w:t>
      </w:r>
      <w:r w:rsidRPr="00D8181C">
        <w:rPr>
          <w:rFonts w:ascii="Calibri" w:hAnsi="Calibri" w:cs="Calibri"/>
          <w:b/>
          <w:bCs/>
          <w:sz w:val="22"/>
          <w:highlight w:val="cyan"/>
          <w:u w:val="single"/>
        </w:rPr>
        <w:t>Companies need workers</w:t>
      </w:r>
      <w:r>
        <w:rPr>
          <w:rFonts w:ascii="Calibri" w:hAnsi="Calibri" w:cs="Calibri"/>
          <w:b/>
          <w:bCs/>
          <w:sz w:val="22"/>
          <w:u w:val="single"/>
        </w:rPr>
        <w:t>.</w:t>
      </w:r>
      <w:r w:rsidRPr="00D8181C">
        <w:rPr>
          <w:rFonts w:ascii="Calibri" w:hAnsi="Calibri" w:cs="Calibri"/>
          <w:sz w:val="16"/>
        </w:rPr>
        <w:t xml:space="preserve"> But workers have the right to a safe and fair working environment. </w:t>
      </w:r>
      <w:r w:rsidRPr="00D8181C">
        <w:rPr>
          <w:rFonts w:ascii="Calibri" w:hAnsi="Calibri" w:cs="Calibri"/>
          <w:sz w:val="22"/>
          <w:highlight w:val="cyan"/>
          <w:u w:val="single"/>
        </w:rPr>
        <w:t>Unions leverage this</w:t>
      </w:r>
      <w:r w:rsidRPr="00D8181C">
        <w:rPr>
          <w:rFonts w:ascii="Calibri" w:hAnsi="Calibri" w:cs="Calibri"/>
          <w:sz w:val="16"/>
        </w:rPr>
        <w:t xml:space="preserve"> by </w:t>
      </w:r>
      <w:r w:rsidRPr="00D8181C">
        <w:rPr>
          <w:rFonts w:ascii="Calibri" w:hAnsi="Calibri" w:cs="Calibri"/>
          <w:sz w:val="22"/>
          <w:highlight w:val="cyan"/>
          <w:u w:val="single"/>
        </w:rPr>
        <w:t>increasing the demand for union laborers</w:t>
      </w:r>
      <w:r>
        <w:rPr>
          <w:rFonts w:ascii="Calibri" w:hAnsi="Calibri" w:cs="Calibri"/>
          <w:sz w:val="22"/>
          <w:u w:val="single"/>
        </w:rPr>
        <w:t>, which</w:t>
      </w:r>
      <w:r w:rsidRPr="00D8181C">
        <w:rPr>
          <w:rFonts w:ascii="Calibri" w:hAnsi="Calibri" w:cs="Calibri"/>
          <w:sz w:val="16"/>
        </w:rPr>
        <w:t xml:space="preserve"> in turn </w:t>
      </w:r>
      <w:r w:rsidRPr="00D8181C">
        <w:rPr>
          <w:rFonts w:ascii="Calibri" w:hAnsi="Calibri" w:cs="Calibri"/>
          <w:sz w:val="22"/>
          <w:highlight w:val="cyan"/>
          <w:u w:val="single"/>
        </w:rPr>
        <w:t>forces companies to negotiate</w:t>
      </w:r>
      <w:r w:rsidRPr="00D8181C">
        <w:rPr>
          <w:rFonts w:ascii="Calibri" w:hAnsi="Calibri" w:cs="Calibri"/>
          <w:sz w:val="16"/>
        </w:rPr>
        <w:t xml:space="preserve"> with them to access union workers. This, in turn, </w:t>
      </w:r>
      <w:r w:rsidRPr="00D8181C">
        <w:rPr>
          <w:rFonts w:ascii="Calibri" w:hAnsi="Calibri" w:cs="Calibri"/>
          <w:sz w:val="22"/>
          <w:highlight w:val="cyan"/>
          <w:u w:val="single"/>
        </w:rPr>
        <w:t>sets the standard for non-union workers</w:t>
      </w:r>
      <w:r w:rsidRPr="00D8181C">
        <w:rPr>
          <w:rFonts w:ascii="Calibri" w:hAnsi="Calibri" w:cs="Calibri"/>
          <w:sz w:val="16"/>
        </w:rPr>
        <w:t xml:space="preserve">. A specific </w:t>
      </w:r>
      <w:r w:rsidRPr="00D8181C">
        <w:rPr>
          <w:rFonts w:ascii="Calibri" w:hAnsi="Calibri" w:cs="Calibri"/>
          <w:b/>
          <w:bCs/>
          <w:sz w:val="22"/>
          <w:highlight w:val="cyan"/>
          <w:u w:val="single"/>
        </w:rPr>
        <w:t>workplace may not be unionized, but an industry is</w:t>
      </w:r>
      <w:r>
        <w:rPr>
          <w:rFonts w:ascii="Calibri" w:hAnsi="Calibri" w:cs="Calibri"/>
          <w:b/>
          <w:bCs/>
          <w:sz w:val="22"/>
          <w:u w:val="single"/>
        </w:rPr>
        <w:t xml:space="preserve"> – and that </w:t>
      </w:r>
      <w:r w:rsidRPr="00D8181C">
        <w:rPr>
          <w:rFonts w:ascii="Calibri" w:hAnsi="Calibri" w:cs="Calibri"/>
          <w:b/>
          <w:bCs/>
          <w:sz w:val="22"/>
          <w:highlight w:val="cyan"/>
          <w:u w:val="single"/>
        </w:rPr>
        <w:t>means</w:t>
      </w:r>
      <w:r>
        <w:rPr>
          <w:rFonts w:ascii="Calibri" w:hAnsi="Calibri" w:cs="Calibri"/>
          <w:b/>
          <w:bCs/>
          <w:sz w:val="22"/>
          <w:u w:val="single"/>
        </w:rPr>
        <w:t xml:space="preserve"> that the </w:t>
      </w:r>
      <w:r w:rsidRPr="00D8181C">
        <w:rPr>
          <w:rFonts w:ascii="Calibri" w:hAnsi="Calibri" w:cs="Calibri"/>
          <w:b/>
          <w:bCs/>
          <w:sz w:val="22"/>
          <w:highlight w:val="cyan"/>
          <w:u w:val="single"/>
        </w:rPr>
        <w:t>workplace must comply with industry standards</w:t>
      </w:r>
      <w:r>
        <w:rPr>
          <w:rFonts w:ascii="Calibri" w:hAnsi="Calibri" w:cs="Calibri"/>
          <w:b/>
          <w:bCs/>
          <w:sz w:val="22"/>
          <w:u w:val="single"/>
        </w:rPr>
        <w:t>.</w:t>
      </w:r>
      <w:r w:rsidRPr="00D8181C">
        <w:rPr>
          <w:rFonts w:ascii="Calibri" w:hAnsi="Calibri" w:cs="Calibri"/>
          <w:sz w:val="16"/>
        </w:rPr>
        <w:t xml:space="preserve"> At the end of the day, labor unions and companies have related goals. Companies want to create a great product or service for their customers. Unions want to give workers the best possible working conditions to thrive in their work environments. By working together, you can ensure worker safety and productivity in equal measure. </w:t>
      </w:r>
    </w:p>
    <w:p w:rsidR="00516AF4" w:rsidRPr="003A675A" w:rsidRDefault="00516AF4" w:rsidP="00516AF4"/>
    <w:p w:rsidR="00516AF4" w:rsidRDefault="00516AF4" w:rsidP="00516AF4">
      <w:pPr>
        <w:pStyle w:val="Heading4"/>
      </w:pPr>
      <w:r w:rsidRPr="008B200D">
        <w:t>Unions improve the health and safety practices of workplaces</w:t>
      </w:r>
    </w:p>
    <w:p w:rsidR="00516AF4" w:rsidRPr="00BF1808" w:rsidRDefault="00516AF4" w:rsidP="00516AF4">
      <w:r w:rsidRPr="00551190">
        <w:rPr>
          <w:rStyle w:val="Style13ptBold"/>
        </w:rPr>
        <w:t>Bivens et al, 17</w:t>
      </w:r>
      <w:r>
        <w:t xml:space="preserve"> (Josh, </w:t>
      </w:r>
      <w:r w:rsidRPr="008B200D">
        <w:t>director of research at the Economic Policy Institute (EPI)</w:t>
      </w:r>
      <w:r>
        <w:t xml:space="preserve">, “How today’s unions help working people,” 8/24/17, Economic Policy Institute, </w:t>
      </w:r>
      <w:r w:rsidRPr="0015219F">
        <w:t>https://www.epi.org/publication/how-todays-unions-help-working-people-giving-workers-the-power-to-improve-their-jobs-and-unrig-the-economy/</w:t>
      </w:r>
      <w:r>
        <w:t>)</w:t>
      </w:r>
    </w:p>
    <w:p w:rsidR="00516AF4" w:rsidRPr="00FB6E97" w:rsidRDefault="00516AF4" w:rsidP="00516AF4">
      <w:pPr>
        <w:rPr>
          <w:rStyle w:val="StyleUnderline"/>
        </w:rPr>
      </w:pPr>
      <w:r w:rsidRPr="008B200D">
        <w:t>More than 4,800 workers are killed on the job every year. An estimated 50,000 to 60,000 more die of occupational diseases each year, and the estimated number of work-related injuries and illnesses exceeds 7 million.</w:t>
      </w:r>
      <w:hyperlink r:id="rId175" w:anchor="_note38" w:history="1">
        <w:r w:rsidRPr="008B200D">
          <w:rPr>
            <w:rStyle w:val="Hyperlink"/>
          </w:rPr>
          <w:t>38</w:t>
        </w:r>
      </w:hyperlink>
      <w:r w:rsidRPr="008B200D">
        <w:t> Unions have always championed worker safety by investing in programs to educate workers about on-the-job hazards and working with employers to reduce worker injuries and the time lost due to injury.</w:t>
      </w:r>
      <w:hyperlink r:id="rId176" w:anchor="_note39" w:history="1">
        <w:r w:rsidRPr="008B200D">
          <w:rPr>
            <w:rStyle w:val="Hyperlink"/>
          </w:rPr>
          <w:t>39</w:t>
        </w:r>
      </w:hyperlink>
      <w:r w:rsidRPr="008B200D">
        <w:t> </w:t>
      </w:r>
      <w:r w:rsidRPr="00FB6E97">
        <w:rPr>
          <w:rStyle w:val="StyleUnderline"/>
        </w:rPr>
        <w:t xml:space="preserve">In unionized workplaces, workers generally have a right to involve a union representative in injury and fatality investigations, which gives workers a voice in their own safety. </w:t>
      </w:r>
      <w:r w:rsidRPr="008B200D">
        <w:t xml:space="preserve">And researchers have suggested that </w:t>
      </w:r>
      <w:r w:rsidRPr="00FB6E97">
        <w:rPr>
          <w:rStyle w:val="StyleUnderline"/>
        </w:rPr>
        <w:t>unions create safer workplaces; because union workers are protected by their union from repercussions for reporting safety issues, they are more likely to report not only injuries but near misses.</w:t>
      </w:r>
      <w:r w:rsidRPr="008B200D">
        <w:t xml:space="preserve"> This increased reporting can lead to a reduction in work hazards.</w:t>
      </w:r>
      <w:hyperlink r:id="rId177" w:anchor="_note40" w:history="1">
        <w:r w:rsidRPr="00FB6E97">
          <w:rPr>
            <w:rStyle w:val="StyleUnderline"/>
          </w:rPr>
          <w:t>40</w:t>
        </w:r>
      </w:hyperlink>
      <w:r w:rsidRPr="00FB6E97">
        <w:rPr>
          <w:rStyle w:val="StyleUnderline"/>
        </w:rPr>
        <w:t>The union contribution to safety is particularly important because government health and safety regulations are being weakened.</w:t>
      </w:r>
      <w:hyperlink r:id="rId178" w:anchor="_note41" w:history="1">
        <w:r w:rsidRPr="00FB6E97">
          <w:rPr>
            <w:rStyle w:val="StyleUnderline"/>
          </w:rPr>
          <w:t>41</w:t>
        </w:r>
      </w:hyperlink>
    </w:p>
    <w:p w:rsidR="00516AF4" w:rsidRPr="008B200D" w:rsidRDefault="00516AF4" w:rsidP="00516AF4">
      <w:r w:rsidRPr="008B200D">
        <w:t xml:space="preserve">Union construction sites are safer for workers. In 2014, OSHA inspected </w:t>
      </w:r>
      <w:r w:rsidRPr="00FB6E97">
        <w:rPr>
          <w:rStyle w:val="StyleUnderline"/>
        </w:rPr>
        <w:t>New York state construction sites and found twice as many health and safety violations at nonunion construction sites as at union construction sites</w:t>
      </w:r>
      <w:r w:rsidRPr="008B200D">
        <w:t>.</w:t>
      </w:r>
      <w:hyperlink r:id="rId179" w:anchor="_note42" w:history="1">
        <w:r w:rsidRPr="008B200D">
          <w:rPr>
            <w:rStyle w:val="Hyperlink"/>
          </w:rPr>
          <w:t>42</w:t>
        </w:r>
      </w:hyperlink>
      <w:r w:rsidRPr="008B200D">
        <w:t> Another study, of Missouri construction sites, found higher levels of OSHA violations among nonunion St. Louis residential construction job sites than at unionized St. Louis residential job sites.</w:t>
      </w:r>
      <w:hyperlink r:id="rId180" w:anchor="_note43" w:history="1">
        <w:r w:rsidRPr="008B200D">
          <w:rPr>
            <w:rStyle w:val="Hyperlink"/>
          </w:rPr>
          <w:t>43</w:t>
        </w:r>
      </w:hyperlink>
    </w:p>
    <w:p w:rsidR="00516AF4" w:rsidRPr="008B200D" w:rsidRDefault="00516AF4" w:rsidP="00516AF4">
      <w:r w:rsidRPr="008B200D">
        <w:t>Mine workers in union mines are less likely to be severely injured or die on the job.</w:t>
      </w:r>
      <w:r>
        <w:t xml:space="preserve"> </w:t>
      </w:r>
      <w:r w:rsidRPr="00FB6E97">
        <w:rPr>
          <w:rStyle w:val="StyleUnderline"/>
        </w:rPr>
        <w:t>Unionization is associated with a substantial and statistically significant drop in traumatic injuries and in fatalities in underground bituminous coal mines from 1993 to 2010</w:t>
      </w:r>
      <w:r w:rsidRPr="008B200D">
        <w:t>.</w:t>
      </w:r>
      <w:hyperlink r:id="rId181" w:anchor="_note44" w:history="1">
        <w:r w:rsidRPr="008B200D">
          <w:rPr>
            <w:rStyle w:val="Hyperlink"/>
          </w:rPr>
          <w:t>44</w:t>
        </w:r>
      </w:hyperlink>
    </w:p>
    <w:p w:rsidR="00516AF4" w:rsidRPr="008B200D" w:rsidRDefault="00516AF4" w:rsidP="00516AF4">
      <w:r w:rsidRPr="00FB6E97">
        <w:rPr>
          <w:rStyle w:val="StyleUnderline"/>
        </w:rPr>
        <w:t>Unions ensure that employers are held accountable. Tragedies arise when employers cannot be held accountable</w:t>
      </w:r>
      <w:r w:rsidRPr="008B200D">
        <w:t>. Miners in the Upper Big Branch Mine in West Virginia tried and failed to a join a union three times, according to In These Times. Each time, at least 65 percent of the miners signed cards saying they wanted to be members of a union. And each time, these workers were repeatedly intimidated by management at Massey Energy, which owns the mine: Massey CEO Don Blankenship delayed the election process for months while he threatened to close the mine if the workers voted for a union—and the workers ended up voting against joining a union to save their jobs.</w:t>
      </w:r>
      <w:hyperlink r:id="rId182" w:anchor="_note45" w:history="1">
        <w:r w:rsidRPr="008B200D">
          <w:rPr>
            <w:rStyle w:val="Hyperlink"/>
          </w:rPr>
          <w:t>45</w:t>
        </w:r>
      </w:hyperlink>
      <w:r w:rsidRPr="008B200D">
        <w:t> On April 5, 2010, an explosion collapsed the mine’s roof, killing 29 miners and injuring two. In the aftermath, reports surfaced that the nonunion mine had a record of safety violations and that coal miners who worked in the mine knew about the dangerous working conditions. Blankenship was found guilty on a charge of conspiracy to willfully violate mine health and safety standards and was sentenced to a year in prison.</w:t>
      </w:r>
      <w:hyperlink r:id="rId183" w:anchor="_note46" w:history="1">
        <w:r w:rsidRPr="008B200D">
          <w:rPr>
            <w:rStyle w:val="Hyperlink"/>
          </w:rPr>
          <w:t>46</w:t>
        </w:r>
      </w:hyperlink>
    </w:p>
    <w:p w:rsidR="00516AF4" w:rsidRPr="00FB6E97" w:rsidRDefault="00516AF4" w:rsidP="00516AF4">
      <w:pPr>
        <w:rPr>
          <w:rStyle w:val="StyleUnderline"/>
        </w:rPr>
      </w:pPr>
      <w:r w:rsidRPr="00FB6E97">
        <w:rPr>
          <w:rStyle w:val="StyleUnderline"/>
        </w:rPr>
        <w:t>Here are some specific ways unions have improved safety in the workplace by representing workers’ concerns in public and testifying before Congress and state legislatures:</w:t>
      </w:r>
    </w:p>
    <w:p w:rsidR="00516AF4" w:rsidRPr="008B200D" w:rsidRDefault="00516AF4" w:rsidP="00516AF4">
      <w:r w:rsidRPr="00FB6E97">
        <w:rPr>
          <w:rStyle w:val="StyleUnderline"/>
        </w:rPr>
        <w:t>Nurses win violence prevention standards</w:t>
      </w:r>
      <w:r w:rsidRPr="008B200D">
        <w:t>. In the past decade or so, the rate of reported violence against health care workers (who make up 9 percent of the nation’s workforce) has more than doubled. The increase stems from cuts in state funds for mental health services and hospital budget cutbacks thinning the ranks of nurses and security guards. National Nurses United (NNU), which represents more than 160,000 nurses across the country, has fought for and won workplace violence prevention standards in California, Minnesota, and Massachusetts. NNU is now petitioning the federal Occupational Safety and Health Administration (OSHA) for a formal workplace violence prevention standard that would apply nationwide.</w:t>
      </w:r>
      <w:hyperlink r:id="rId184" w:anchor="_note47" w:history="1">
        <w:r w:rsidRPr="008B200D">
          <w:rPr>
            <w:rStyle w:val="Hyperlink"/>
          </w:rPr>
          <w:t>47</w:t>
        </w:r>
      </w:hyperlink>
    </w:p>
    <w:p w:rsidR="00516AF4" w:rsidRPr="008B200D" w:rsidRDefault="00516AF4" w:rsidP="00516AF4">
      <w:r w:rsidRPr="00FB6E97">
        <w:rPr>
          <w:rStyle w:val="StyleUnderline"/>
        </w:rPr>
        <w:t>Laborers, autoworkers, and others secure protections for workers from deadly silica dust</w:t>
      </w:r>
      <w:r w:rsidRPr="008B200D">
        <w:t>. Roughly 2.3 million workers are exposed to silica dust, which causes silicosis (an incurable and often deadly lung disease), lung cancer, other respiratory diseases, and kidney disease. Silica dust is produced by grinding stone or masonry in mines or on construction sites. Although the hazards of silica dust have been known for at least a century, existing regulations limiting exposure were outdated and were not keeping up with worker exposure to silica in new industries such as stone countertop fabrication and hydraulic fracturing. A broad section of the labor movement—including the United Automobile Workers and the Laborers’ International Union of North America—helped persuade OSHA to issue a new rule that reduces workers’ exposure to silica.</w:t>
      </w:r>
      <w:hyperlink r:id="rId185" w:anchor="_note48" w:history="1">
        <w:r w:rsidRPr="008B200D">
          <w:rPr>
            <w:rStyle w:val="Hyperlink"/>
          </w:rPr>
          <w:t>48</w:t>
        </w:r>
      </w:hyperlink>
    </w:p>
    <w:p w:rsidR="00516AF4" w:rsidRDefault="00516AF4" w:rsidP="00516AF4">
      <w:pPr>
        <w:rPr>
          <w:rStyle w:val="Hyperlink"/>
        </w:rPr>
      </w:pPr>
      <w:r w:rsidRPr="00FB6E97">
        <w:rPr>
          <w:rStyle w:val="StyleUnderline"/>
        </w:rPr>
        <w:t>Firefighters get relief from post-traumatic stress disorder (PTSD)</w:t>
      </w:r>
      <w:r w:rsidRPr="008B200D">
        <w:t>. Firefighters who develop PTSD after witnessing repeated trauma on the job don’t always have recourse if the disorder means they cannot work while they seek treatment. When independent studies showed that post-traumatic stress rates are on the rise for Texas firefighters, the Texas State Association of Fire Fighters (TSAFF) launched an education campaign for state lawmakers leading to legislation to improve workers’ compensation coverage for Texas first responders diagnosed with line-of-duty-related PTSD. The legislation (HB 1983) was signed into law by Governor Greg Abbott on June 1, 2017.</w:t>
      </w:r>
      <w:hyperlink r:id="rId186" w:anchor="_note49" w:history="1">
        <w:r w:rsidRPr="008B200D">
          <w:rPr>
            <w:rStyle w:val="Hyperlink"/>
          </w:rPr>
          <w:t>49</w:t>
        </w:r>
      </w:hyperlink>
    </w:p>
    <w:p w:rsidR="00516AF4" w:rsidRDefault="00516AF4" w:rsidP="00516AF4">
      <w:pPr>
        <w:pStyle w:val="Heading4"/>
      </w:pPr>
      <w:r>
        <w:t>Collective bargaining is a human right and key to work conditions</w:t>
      </w:r>
    </w:p>
    <w:p w:rsidR="00516AF4" w:rsidRPr="00551190" w:rsidRDefault="00516AF4" w:rsidP="00516AF4">
      <w:pPr>
        <w:spacing w:after="0" w:line="240" w:lineRule="auto"/>
        <w:rPr>
          <w:rStyle w:val="StyleUnderline"/>
        </w:rPr>
      </w:pPr>
      <w:r w:rsidRPr="00551190">
        <w:rPr>
          <w:rStyle w:val="Style13ptBold"/>
        </w:rPr>
        <w:t>Bivens et al, 17</w:t>
      </w:r>
      <w:r>
        <w:t xml:space="preserve"> (Josh, </w:t>
      </w:r>
      <w:r w:rsidRPr="008B200D">
        <w:t>director of</w:t>
      </w:r>
      <w:proofErr w:type="gramStart"/>
      <w:r w:rsidRPr="008B200D">
        <w:t>  research</w:t>
      </w:r>
      <w:proofErr w:type="gramEnd"/>
      <w:r w:rsidRPr="008B200D">
        <w:t xml:space="preserve"> at the Economic Policy Institute (EPI)</w:t>
      </w:r>
      <w:r>
        <w:t xml:space="preserve">, “How today’s unions help working people,” 8/24/17, Economic Policy Institute, </w:t>
      </w:r>
      <w:r w:rsidRPr="00551190">
        <w:t>https://www.epi.org/publication/how-todays-unions-help-working-people-giving-workers-the-power-to-improve-their-jobs-and-unrig-the-economy/</w:t>
      </w:r>
      <w:r>
        <w:t>)</w:t>
      </w:r>
    </w:p>
    <w:p w:rsidR="00516AF4" w:rsidRPr="008B200D" w:rsidRDefault="00516AF4" w:rsidP="00516AF4">
      <w:r w:rsidRPr="008B200D">
        <w:t xml:space="preserve">The freedom of workers to join together in unions and negotiate with employers (in a process known as </w:t>
      </w:r>
      <w:r w:rsidRPr="00551190">
        <w:rPr>
          <w:rStyle w:val="StyleUnderline"/>
        </w:rPr>
        <w:t>collective bargaining) is widely recognized as a fundamental human right across the globe.</w:t>
      </w:r>
      <w:r w:rsidRPr="008B200D">
        <w:t xml:space="preserve"> In the United States, this right is protected by the U.S. Constitution and U.S. law and is supported by a majority of Americans.</w:t>
      </w:r>
      <w:hyperlink r:id="rId187" w:anchor="_note1" w:history="1">
        <w:r w:rsidRPr="008B200D">
          <w:rPr>
            <w:rStyle w:val="Hyperlink"/>
          </w:rPr>
          <w:t>1</w:t>
        </w:r>
      </w:hyperlink>
    </w:p>
    <w:p w:rsidR="00516AF4" w:rsidRPr="00551190" w:rsidRDefault="00516AF4" w:rsidP="00516AF4">
      <w:pPr>
        <w:rPr>
          <w:sz w:val="6"/>
          <w:szCs w:val="8"/>
        </w:rPr>
      </w:pPr>
      <w:r w:rsidRPr="00551190">
        <w:rPr>
          <w:sz w:val="6"/>
          <w:szCs w:val="8"/>
        </w:rPr>
        <w:t>Over 16 million working women and men in the United States are exercising this right—these 16 million workers are represented by unions. Overall, more than one in nine U.S. workers are represented by unions. This representation makes organized labor one of the largest  institutions in America.</w:t>
      </w:r>
      <w:hyperlink r:id="rId188" w:anchor="_note2" w:history="1">
        <w:r w:rsidRPr="00551190">
          <w:rPr>
            <w:rStyle w:val="Hyperlink"/>
            <w:sz w:val="6"/>
            <w:szCs w:val="8"/>
          </w:rPr>
          <w:t>2</w:t>
        </w:r>
      </w:hyperlink>
    </w:p>
    <w:p w:rsidR="00516AF4" w:rsidRPr="00551190" w:rsidRDefault="00516AF4" w:rsidP="00516AF4">
      <w:pPr>
        <w:rPr>
          <w:sz w:val="6"/>
          <w:szCs w:val="8"/>
        </w:rPr>
      </w:pPr>
      <w:r w:rsidRPr="00551190">
        <w:rPr>
          <w:sz w:val="6"/>
          <w:szCs w:val="8"/>
        </w:rPr>
        <w:t>By providing data on union coverage, activities, and impacts, this report helps explain how unions fit into the economy today; how they affect workers, communities, occupations and industries, and the country at large; and why collective bargaining is essential for a fair and prosperous economy and a vibrant democracy. It also describes how decades of anti-union campaigns and policies have made it much harder for working people to use their collective voice to sustain their standard of living.</w:t>
      </w:r>
    </w:p>
    <w:p w:rsidR="00516AF4" w:rsidRPr="00551190" w:rsidRDefault="00516AF4" w:rsidP="00516AF4">
      <w:pPr>
        <w:rPr>
          <w:sz w:val="6"/>
          <w:szCs w:val="8"/>
        </w:rPr>
      </w:pPr>
      <w:bookmarkStart w:id="7" w:name="epi-toc-1"/>
      <w:bookmarkEnd w:id="7"/>
      <w:r w:rsidRPr="00551190">
        <w:rPr>
          <w:sz w:val="6"/>
          <w:szCs w:val="8"/>
        </w:rPr>
        <w:t>‘Collective bargaining’ is how working people gain a voice at work and the power to shape their working lives</w:t>
      </w:r>
    </w:p>
    <w:p w:rsidR="00516AF4" w:rsidRPr="00516AF4" w:rsidRDefault="00516AF4" w:rsidP="009E5733">
      <w:pPr>
        <w:rPr>
          <w:rStyle w:val="StyleUnderline"/>
          <w:u w:val="none"/>
        </w:rPr>
      </w:pPr>
      <w:r w:rsidRPr="008B200D">
        <w:t xml:space="preserve">Almost everyone has at one point felt unheard or powerless as an employee. </w:t>
      </w:r>
      <w:r w:rsidRPr="00551190">
        <w:rPr>
          <w:rStyle w:val="StyleUnderline"/>
        </w:rPr>
        <w:t>Joining a union simply means that you and your colleagues have a say because you negotiate important elements of employment conditions together. That could mean securing wage increases, better access to health care, workplace safety enhancements, and more reasonable and predictable hours</w:t>
      </w:r>
      <w:r w:rsidRPr="008B200D">
        <w:t>. Through collective bargaining negotiations, the union also works with management to develop a process for settling disputes that employees and their managers are unable to settle individually.</w:t>
      </w:r>
    </w:p>
    <w:p w:rsidR="00576C78" w:rsidRDefault="00576C78" w:rsidP="00576C78"/>
    <w:p w:rsidR="00917C17" w:rsidRDefault="00917C17" w:rsidP="00576C78"/>
    <w:p w:rsidR="00917C17" w:rsidRDefault="00917C17" w:rsidP="00516AF4">
      <w:pPr>
        <w:pStyle w:val="Heading1"/>
      </w:pPr>
      <w:proofErr w:type="spellStart"/>
      <w:r>
        <w:t>Aff</w:t>
      </w:r>
      <w:proofErr w:type="spellEnd"/>
    </w:p>
    <w:p w:rsidR="00516AF4" w:rsidRDefault="00516AF4" w:rsidP="00516AF4">
      <w:pPr>
        <w:pStyle w:val="Heading2"/>
      </w:pPr>
      <w:r>
        <w:t>UQ</w:t>
      </w:r>
    </w:p>
    <w:p w:rsidR="00516AF4" w:rsidRDefault="00516AF4" w:rsidP="00516AF4">
      <w:pPr>
        <w:pStyle w:val="Heading3"/>
      </w:pPr>
      <w:r>
        <w:t>Unions Weak</w:t>
      </w:r>
    </w:p>
    <w:p w:rsidR="00516AF4" w:rsidRDefault="00516AF4" w:rsidP="00516AF4">
      <w:pPr>
        <w:pStyle w:val="Heading4"/>
      </w:pPr>
      <w:r>
        <w:t xml:space="preserve">Unions are weak – collective bargaining is failing and membership is at an </w:t>
      </w:r>
      <w:proofErr w:type="spellStart"/>
      <w:r>
        <w:t>all time</w:t>
      </w:r>
      <w:proofErr w:type="spellEnd"/>
      <w:r>
        <w:t xml:space="preserve"> low</w:t>
      </w:r>
    </w:p>
    <w:p w:rsidR="00516AF4" w:rsidRPr="00D0653F" w:rsidRDefault="00516AF4" w:rsidP="00516AF4">
      <w:r>
        <w:t xml:space="preserve">CHRIS </w:t>
      </w:r>
      <w:r w:rsidRPr="00D0653F">
        <w:rPr>
          <w:rStyle w:val="Style13ptBold"/>
        </w:rPr>
        <w:t>MAISANO 20</w:t>
      </w:r>
      <w:r>
        <w:t>, 1/23/20, “Labor Union Membership Has Just Hit an All-Time Low. We Need to Reverse This Trend.”, https://jacobinmag.com/2020/01/labor-union-membership-density-bls-2019</w:t>
      </w:r>
    </w:p>
    <w:p w:rsidR="00516AF4" w:rsidRDefault="00516AF4" w:rsidP="00516AF4">
      <w:pPr>
        <w:rPr>
          <w:rStyle w:val="StyleUnderline"/>
        </w:rPr>
      </w:pPr>
      <w:r w:rsidRPr="00D0653F">
        <w:rPr>
          <w:rStyle w:val="StyleUnderline"/>
        </w:rPr>
        <w:t>The Bureau of Labor Statistics (BLS) has</w:t>
      </w:r>
      <w:r w:rsidRPr="00D0653F">
        <w:rPr>
          <w:sz w:val="16"/>
        </w:rPr>
        <w:t xml:space="preserve"> just </w:t>
      </w:r>
      <w:r w:rsidRPr="00D0653F">
        <w:rPr>
          <w:rStyle w:val="StyleUnderline"/>
        </w:rPr>
        <w:t>released its 2019 union membership and collective bargaining coverage report</w:t>
      </w:r>
      <w:r w:rsidRPr="00D0653F">
        <w:rPr>
          <w:sz w:val="16"/>
        </w:rPr>
        <w:t xml:space="preserve">. And the news isn’t great. </w:t>
      </w:r>
      <w:r w:rsidRPr="00D0653F">
        <w:rPr>
          <w:rStyle w:val="StyleUnderline"/>
        </w:rPr>
        <w:t>Unfortunately, the uptick in strike action</w:t>
      </w:r>
      <w:r w:rsidRPr="00D0653F">
        <w:rPr>
          <w:sz w:val="16"/>
        </w:rPr>
        <w:t xml:space="preserve"> that swept the country in 2018 and 2019 </w:t>
      </w:r>
      <w:r w:rsidRPr="00D0653F">
        <w:rPr>
          <w:rStyle w:val="StyleUnderline"/>
        </w:rPr>
        <w:t>is not translating into a recovery of union organization</w:t>
      </w:r>
      <w:r w:rsidRPr="00D0653F">
        <w:rPr>
          <w:sz w:val="16"/>
        </w:rPr>
        <w:t xml:space="preserve">, at least not yet. </w:t>
      </w:r>
      <w:r w:rsidRPr="00D0653F">
        <w:rPr>
          <w:rStyle w:val="StyleUnderline"/>
        </w:rPr>
        <w:t>The general trend continues to be downward in both the public and private sectors</w:t>
      </w:r>
      <w:r w:rsidRPr="00D0653F">
        <w:rPr>
          <w:sz w:val="16"/>
        </w:rPr>
        <w:t xml:space="preserve">, though it looks like the Janus v. AFSCME decision, which imposed an open-shop regime on the entire public sector nationwide, hasn’t had the catastrophic impact on public sector density that many feared it would. Overall </w:t>
      </w:r>
      <w:r w:rsidRPr="00D0653F">
        <w:rPr>
          <w:rStyle w:val="StyleUnderline"/>
        </w:rPr>
        <w:t>union density now stands at 10.3%, private sector density at 6.2%, and public sector density at 33.6%.</w:t>
      </w:r>
      <w:r w:rsidRPr="00D0653F">
        <w:rPr>
          <w:sz w:val="16"/>
        </w:rPr>
        <w:t xml:space="preserve"> Another year, another round of media reports on how </w:t>
      </w:r>
      <w:r w:rsidRPr="00D0653F">
        <w:rPr>
          <w:rStyle w:val="StyleUnderline"/>
        </w:rPr>
        <w:t>union membership has fallen to all-time lows.</w:t>
      </w:r>
      <w:r>
        <w:rPr>
          <w:rStyle w:val="StyleUnderline"/>
        </w:rPr>
        <w:t xml:space="preserve"> </w:t>
      </w:r>
      <w:r w:rsidRPr="00D0653F">
        <w:rPr>
          <w:rStyle w:val="StyleUnderline"/>
        </w:rPr>
        <w:t>Union density and formal collective bargaining rights aren’t everything</w:t>
      </w:r>
      <w:r w:rsidRPr="00D0653F">
        <w:rPr>
          <w:sz w:val="16"/>
        </w:rPr>
        <w:t xml:space="preserve">. Education workers in particular have used strike action to win big victories in low-density states where public employees lack the right to bargain collectively. </w:t>
      </w:r>
      <w:r w:rsidRPr="00D0653F">
        <w:rPr>
          <w:rStyle w:val="StyleUnderline"/>
        </w:rPr>
        <w:t>But these are some of the clearest indicators of working-class power</w:t>
      </w:r>
      <w:r w:rsidRPr="00D0653F">
        <w:rPr>
          <w:sz w:val="16"/>
        </w:rPr>
        <w:t xml:space="preserve"> we have, </w:t>
      </w:r>
      <w:r w:rsidRPr="00D0653F">
        <w:rPr>
          <w:rStyle w:val="StyleUnderline"/>
        </w:rPr>
        <w:t>and their steady decline does not bode well for either popular living standards or the health of political democracy.</w:t>
      </w:r>
    </w:p>
    <w:p w:rsidR="00516AF4" w:rsidRDefault="00516AF4" w:rsidP="00516AF4">
      <w:pPr>
        <w:pStyle w:val="Heading4"/>
      </w:pPr>
      <w:r>
        <w:t>Unions have been steadily dwindling in numbers and strength – shift in composition of American jobs makes it inevitable</w:t>
      </w:r>
    </w:p>
    <w:p w:rsidR="00516AF4" w:rsidRPr="003A2413" w:rsidRDefault="00516AF4" w:rsidP="00516AF4">
      <w:r>
        <w:t xml:space="preserve">Dan </w:t>
      </w:r>
      <w:r w:rsidRPr="003A2413">
        <w:rPr>
          <w:rStyle w:val="Style13ptBold"/>
        </w:rPr>
        <w:t>Kopf 19</w:t>
      </w:r>
      <w:r>
        <w:t>, Quartz's data editor, writes about economics and statistics, 2/5/19, “Union membership in the US keeps on falling, like almost everywhere else”, https://qz.com/1542019/union-membership-in-the-us-keeps-on-falling-like-almost-everywhere-else/</w:t>
      </w:r>
    </w:p>
    <w:p w:rsidR="00516AF4" w:rsidRPr="003A2413" w:rsidRDefault="00516AF4" w:rsidP="00516AF4">
      <w:pPr>
        <w:rPr>
          <w:rStyle w:val="StyleUnderline"/>
          <w:sz w:val="16"/>
          <w:u w:val="none"/>
        </w:rPr>
      </w:pPr>
      <w:r w:rsidRPr="003A2413">
        <w:rPr>
          <w:rStyle w:val="StyleUnderline"/>
        </w:rPr>
        <w:t>Unions were once a central force in the US economy. Their steady decline may be having an impact on inequality.</w:t>
      </w:r>
      <w:r>
        <w:rPr>
          <w:rStyle w:val="StyleUnderline"/>
        </w:rPr>
        <w:t xml:space="preserve"> </w:t>
      </w:r>
      <w:r w:rsidRPr="003A2413">
        <w:rPr>
          <w:rStyle w:val="StyleUnderline"/>
        </w:rPr>
        <w:t xml:space="preserve">In 2018, just 10.5% of American workers were members of unions, according to </w:t>
      </w:r>
      <w:r w:rsidRPr="003A2413">
        <w:rPr>
          <w:sz w:val="16"/>
        </w:rPr>
        <w:t xml:space="preserve">recently released data from </w:t>
      </w:r>
      <w:r w:rsidRPr="003A2413">
        <w:rPr>
          <w:rStyle w:val="StyleUnderline"/>
        </w:rPr>
        <w:t>the Bureau of Labor Statistics. That’s is the lowest rate of membership since the bureau began collecting statistic</w:t>
      </w:r>
      <w:r w:rsidRPr="003A2413">
        <w:rPr>
          <w:sz w:val="16"/>
        </w:rPr>
        <w:t xml:space="preserve">s in the early 1980s. Most analyses of pre-1980s union membership suggest it was close to 30% in the 1940s and 1950s. The drop has been particularly steep in the private sector. </w:t>
      </w:r>
      <w:r w:rsidRPr="003A2413">
        <w:rPr>
          <w:rStyle w:val="StyleUnderline"/>
        </w:rPr>
        <w:t>Just 6.4% of workers in the private sector are unionized, compared with 16.8% in 1983</w:t>
      </w:r>
      <w:r w:rsidRPr="003A2413">
        <w:rPr>
          <w:sz w:val="16"/>
        </w:rPr>
        <w:t xml:space="preserve">. On the other hand, </w:t>
      </w:r>
      <w:r w:rsidRPr="003A2413">
        <w:rPr>
          <w:rStyle w:val="StyleUnderline"/>
        </w:rPr>
        <w:t>government employee unions</w:t>
      </w:r>
      <w:r w:rsidRPr="003A2413">
        <w:rPr>
          <w:sz w:val="16"/>
        </w:rPr>
        <w:t xml:space="preserve">, like those for teachers and postal workers, have remained fairly strong, with a </w:t>
      </w:r>
      <w:r w:rsidRPr="003A2413">
        <w:rPr>
          <w:rStyle w:val="StyleUnderline"/>
        </w:rPr>
        <w:t>small decline from about 37% of the workforce in 1983 to 34% in 2018.</w:t>
      </w:r>
      <w:r>
        <w:rPr>
          <w:rStyle w:val="StyleUnderline"/>
        </w:rPr>
        <w:t xml:space="preserve"> </w:t>
      </w:r>
      <w:r w:rsidRPr="003A2413">
        <w:rPr>
          <w:rStyle w:val="StyleUnderline"/>
        </w:rPr>
        <w:t xml:space="preserve">The overall decline of union membership is partly the result of the changing composition of jobs in the US. Healthcare, restaurant, and hospitality jobs are among the fastest growing and, historically, these industries that have not had high unionization rates. </w:t>
      </w:r>
      <w:r w:rsidRPr="003A2413">
        <w:rPr>
          <w:sz w:val="16"/>
        </w:rPr>
        <w:t>By contrast,</w:t>
      </w:r>
      <w:r w:rsidRPr="003A2413">
        <w:rPr>
          <w:rStyle w:val="StyleUnderline"/>
        </w:rPr>
        <w:t xml:space="preserve"> manufacturing, a much more organized sector, has been losing jobs over the past few decades.</w:t>
      </w:r>
      <w:r>
        <w:rPr>
          <w:rStyle w:val="StyleUnderline"/>
        </w:rPr>
        <w:t xml:space="preserve"> </w:t>
      </w:r>
      <w:r w:rsidRPr="003A2413">
        <w:rPr>
          <w:rStyle w:val="StyleUnderline"/>
        </w:rPr>
        <w:t>Another contributor to unions’ reduced clout has been laws to make it more difficult to unionize,</w:t>
      </w:r>
      <w:r w:rsidRPr="003A2413">
        <w:rPr>
          <w:sz w:val="16"/>
        </w:rPr>
        <w:t xml:space="preserve"> including “right-to-work” legislation </w:t>
      </w:r>
      <w:r w:rsidRPr="003A2413">
        <w:rPr>
          <w:rStyle w:val="StyleUnderline"/>
        </w:rPr>
        <w:t>passed in about half of US states. These laws stipulate that people who work in unionized workplaces do not have to join the union.</w:t>
      </w:r>
      <w:r>
        <w:rPr>
          <w:rStyle w:val="StyleUnderline"/>
        </w:rPr>
        <w:t xml:space="preserve"> </w:t>
      </w:r>
      <w:r w:rsidRPr="003A2413">
        <w:rPr>
          <w:sz w:val="16"/>
        </w:rPr>
        <w:t xml:space="preserve">The US is not alone in seeing a fall in union membership. </w:t>
      </w:r>
      <w:r w:rsidRPr="003A2413">
        <w:rPr>
          <w:rStyle w:val="StyleUnderline"/>
        </w:rPr>
        <w:t>Across the rich world, nearly every country’s share of the unionized workers has declined</w:t>
      </w:r>
      <w:r w:rsidRPr="003A2413">
        <w:rPr>
          <w:sz w:val="16"/>
        </w:rPr>
        <w:t>, according to data from the OECD. The group notes that this is mostly the result of the shrinking manufacturing and public sectors, and the rise of contract-based jobs.</w:t>
      </w:r>
    </w:p>
    <w:p w:rsidR="00516AF4" w:rsidRDefault="00516AF4" w:rsidP="00516AF4"/>
    <w:p w:rsidR="00516AF4" w:rsidRDefault="00516AF4" w:rsidP="00516AF4">
      <w:pPr>
        <w:pStyle w:val="Heading3"/>
      </w:pPr>
      <w:r>
        <w:t>Police Unions Weak</w:t>
      </w:r>
    </w:p>
    <w:p w:rsidR="00516AF4" w:rsidRPr="004D6396" w:rsidRDefault="00516AF4" w:rsidP="00516AF4">
      <w:pPr>
        <w:pStyle w:val="Heading4"/>
      </w:pPr>
      <w:r>
        <w:t>Police unions are losing leverage after George Floyd – a sweeping shift in public opinion is calling for their end</w:t>
      </w:r>
    </w:p>
    <w:p w:rsidR="00516AF4" w:rsidRDefault="00516AF4" w:rsidP="00516AF4">
      <w:r w:rsidRPr="004D6396">
        <w:t xml:space="preserve">Alana </w:t>
      </w:r>
      <w:r w:rsidRPr="004D6396">
        <w:rPr>
          <w:rStyle w:val="Style13ptBold"/>
        </w:rPr>
        <w:t>Abramson 20</w:t>
      </w:r>
      <w:r>
        <w:t>, congressional reporter for time magazine, 6/11/20, “</w:t>
      </w:r>
      <w:r w:rsidRPr="004D6396">
        <w:t xml:space="preserve">'We </w:t>
      </w:r>
      <w:proofErr w:type="gramStart"/>
      <w:r w:rsidRPr="004D6396">
        <w:t>As Professionals Are Under</w:t>
      </w:r>
      <w:proofErr w:type="gramEnd"/>
      <w:r w:rsidRPr="004D6396">
        <w:t xml:space="preserve"> Assault.' How the George Floyd Protests Are Shifting Power Away From Police Unions</w:t>
      </w:r>
      <w:r>
        <w:t xml:space="preserve">”, </w:t>
      </w:r>
      <w:hyperlink r:id="rId189" w:history="1">
        <w:r w:rsidRPr="00986584">
          <w:rPr>
            <w:rStyle w:val="Hyperlink"/>
          </w:rPr>
          <w:t>https://time.com/5851499/police-unions-protests/</w:t>
        </w:r>
      </w:hyperlink>
    </w:p>
    <w:p w:rsidR="00516AF4" w:rsidRDefault="00516AF4" w:rsidP="00516AF4">
      <w:pPr>
        <w:rPr>
          <w:rStyle w:val="StyleUnderline"/>
        </w:rPr>
      </w:pPr>
      <w:r w:rsidRPr="00C139C3">
        <w:rPr>
          <w:sz w:val="14"/>
        </w:rPr>
        <w:t>For more than half a century,</w:t>
      </w:r>
      <w:r w:rsidRPr="002B715F">
        <w:rPr>
          <w:rStyle w:val="StyleUnderline"/>
        </w:rPr>
        <w:t xml:space="preserve"> police unions have </w:t>
      </w:r>
      <w:r w:rsidRPr="00C139C3">
        <w:rPr>
          <w:sz w:val="14"/>
        </w:rPr>
        <w:t>successfully</w:t>
      </w:r>
      <w:r w:rsidRPr="002B715F">
        <w:rPr>
          <w:rStyle w:val="StyleUnderline"/>
        </w:rPr>
        <w:t xml:space="preserve"> protected laws favorable to their officers by courting local politicians and maintaining leverage through a strong member base willing to go on strike.</w:t>
      </w:r>
      <w:r>
        <w:rPr>
          <w:rStyle w:val="StyleUnderline"/>
        </w:rPr>
        <w:t xml:space="preserve"> </w:t>
      </w:r>
      <w:r w:rsidRPr="002B715F">
        <w:rPr>
          <w:rStyle w:val="StyleUnderline"/>
        </w:rPr>
        <w:t xml:space="preserve">But after nearly two weeks of </w:t>
      </w:r>
      <w:r w:rsidRPr="00C139C3">
        <w:rPr>
          <w:sz w:val="14"/>
        </w:rPr>
        <w:t>popular</w:t>
      </w:r>
      <w:r w:rsidRPr="002B715F">
        <w:rPr>
          <w:rStyle w:val="StyleUnderline"/>
        </w:rPr>
        <w:t xml:space="preserve"> protests in the wake of </w:t>
      </w:r>
      <w:r w:rsidRPr="00C139C3">
        <w:rPr>
          <w:sz w:val="14"/>
        </w:rPr>
        <w:t>the police killing of</w:t>
      </w:r>
      <w:r w:rsidRPr="002B715F">
        <w:rPr>
          <w:rStyle w:val="StyleUnderline"/>
        </w:rPr>
        <w:t xml:space="preserve"> George Floyd, the grip of these powerful unions is starting to weaken</w:t>
      </w:r>
      <w:r w:rsidRPr="00C139C3">
        <w:rPr>
          <w:sz w:val="14"/>
        </w:rPr>
        <w:t xml:space="preserve">. As </w:t>
      </w:r>
      <w:r w:rsidRPr="002B715F">
        <w:rPr>
          <w:rStyle w:val="StyleUnderline"/>
        </w:rPr>
        <w:t>state and local governments move to reorganize police departments, require the disclosure of disciplinary records, and make it easier to sue officers, union leaders say they’re being unfairly punished.</w:t>
      </w:r>
      <w:r>
        <w:rPr>
          <w:rStyle w:val="StyleUnderline"/>
        </w:rPr>
        <w:t xml:space="preserve"> </w:t>
      </w:r>
      <w:r w:rsidRPr="00C139C3">
        <w:rPr>
          <w:sz w:val="14"/>
        </w:rPr>
        <w:t xml:space="preserve">“We as professionals are under assault,” Patrick Lynch, President of the Police Benevolent Association of the City of New York, which represents 24,000 New York City police officers, said at a press conference on Tuesday. “I don’t want the neighborhood that I worked in, that I brought back, that we brought back—I don’t want it to slide back.” But </w:t>
      </w:r>
      <w:r w:rsidRPr="002B715F">
        <w:rPr>
          <w:rStyle w:val="StyleUnderline"/>
        </w:rPr>
        <w:t>in the face an emerging national movement calling for sweeping police accountability—buttressed by a sweeping shift in public opinion—the unions’ longtime strategy appears to be faltering</w:t>
      </w:r>
      <w:r w:rsidRPr="00C139C3">
        <w:rPr>
          <w:sz w:val="14"/>
        </w:rPr>
        <w:t>. A Washington Post-</w:t>
      </w:r>
      <w:proofErr w:type="spellStart"/>
      <w:r w:rsidRPr="00C139C3">
        <w:rPr>
          <w:sz w:val="14"/>
        </w:rPr>
        <w:t>Schar</w:t>
      </w:r>
      <w:proofErr w:type="spellEnd"/>
      <w:r w:rsidRPr="00C139C3">
        <w:rPr>
          <w:sz w:val="14"/>
        </w:rPr>
        <w:t xml:space="preserve"> School poll conducted the first week of June found that </w:t>
      </w:r>
      <w:r w:rsidRPr="002B715F">
        <w:rPr>
          <w:rStyle w:val="StyleUnderline"/>
        </w:rPr>
        <w:t>69 percent of Americans surveyed believe Floyd’s murder is indicative of law enforcement’s broad treatment of African-Americans, and 74 percent support the protesters on some level</w:t>
      </w:r>
      <w:r w:rsidRPr="00C139C3">
        <w:rPr>
          <w:sz w:val="14"/>
        </w:rPr>
        <w:t xml:space="preserve">. Across the country, hundreds of thousands of </w:t>
      </w:r>
      <w:r w:rsidRPr="002B715F">
        <w:rPr>
          <w:rStyle w:val="StyleUnderline"/>
        </w:rPr>
        <w:t>Americans of all races and generations have taken to the streets to condemn police brutality and racial inequality, ratcheting up the pressure for legislative action.</w:t>
      </w:r>
      <w:r>
        <w:rPr>
          <w:rStyle w:val="StyleUnderline"/>
        </w:rPr>
        <w:t xml:space="preserve"> </w:t>
      </w:r>
      <w:r w:rsidRPr="00C139C3">
        <w:rPr>
          <w:sz w:val="14"/>
        </w:rPr>
        <w:t xml:space="preserve">In </w:t>
      </w:r>
      <w:r w:rsidRPr="002B715F">
        <w:rPr>
          <w:rStyle w:val="StyleUnderline"/>
        </w:rPr>
        <w:t>Minneapolis</w:t>
      </w:r>
      <w:r w:rsidRPr="00C139C3">
        <w:rPr>
          <w:sz w:val="14"/>
        </w:rPr>
        <w:t xml:space="preserve">, the city council </w:t>
      </w:r>
      <w:r w:rsidRPr="002B715F">
        <w:rPr>
          <w:rStyle w:val="StyleUnderline"/>
        </w:rPr>
        <w:t>pledged</w:t>
      </w:r>
      <w:r w:rsidRPr="00C139C3">
        <w:rPr>
          <w:sz w:val="14"/>
        </w:rPr>
        <w:t xml:space="preserve"> on June 7 </w:t>
      </w:r>
      <w:r w:rsidRPr="002B715F">
        <w:rPr>
          <w:rStyle w:val="StyleUnderline"/>
        </w:rPr>
        <w:t>to disband the police department.</w:t>
      </w:r>
      <w:r w:rsidRPr="00C139C3">
        <w:rPr>
          <w:sz w:val="14"/>
        </w:rPr>
        <w:t xml:space="preserve"> Three days later, </w:t>
      </w:r>
      <w:r w:rsidRPr="002B715F">
        <w:rPr>
          <w:rStyle w:val="StyleUnderline"/>
        </w:rPr>
        <w:t>the Police Chief announced he would withdraw from negotiations with the city’s police union</w:t>
      </w:r>
      <w:r w:rsidRPr="00C139C3">
        <w:rPr>
          <w:sz w:val="14"/>
        </w:rPr>
        <w:t>. Between Monday and Wednesday, the New York State assembly passed a series of police bills, including the repeal of a nearly 50-year-old law that prohibits the public from accessing disciplinary records without a court order. And on June 8, Congressional Democrats in Washington unveiled the “Justice in Policing Act,” which encompasses reforms that include banning chokeholds, easing the path for civil lawsuits against officers and creating a national registry of misconduct. Senate Republicans have said they are working on their own set of proposals. “As a police expert who keeps close tabs on the national scene, I never would have expected this. I’m really stunned,” says Samuel Walker, Emeritus Professor of Criminal Justice at the University of Nebraska at Omaha who studies police accountability. “</w:t>
      </w:r>
      <w:r w:rsidRPr="002B715F">
        <w:rPr>
          <w:rStyle w:val="StyleUnderline"/>
        </w:rPr>
        <w:t>The police unions are now on the defensive in terms of any legislative action, or actions by mayors, city councils, [and] state legislatures.”</w:t>
      </w:r>
    </w:p>
    <w:p w:rsidR="00516AF4" w:rsidRPr="009D3EDD" w:rsidRDefault="00516AF4" w:rsidP="00516AF4">
      <w:pPr>
        <w:pStyle w:val="Heading4"/>
      </w:pPr>
      <w:r w:rsidRPr="00472DCD">
        <w:rPr>
          <w:u w:val="single"/>
        </w:rPr>
        <w:t>Protests</w:t>
      </w:r>
      <w:r>
        <w:t xml:space="preserve"> and </w:t>
      </w:r>
      <w:r w:rsidRPr="00472DCD">
        <w:rPr>
          <w:u w:val="single"/>
        </w:rPr>
        <w:t>legislation</w:t>
      </w:r>
      <w:r>
        <w:t xml:space="preserve"> are undermining police union power</w:t>
      </w:r>
    </w:p>
    <w:p w:rsidR="00516AF4" w:rsidRPr="009D3EDD" w:rsidRDefault="00516AF4" w:rsidP="00516AF4">
      <w:pPr>
        <w:rPr>
          <w:b/>
          <w:sz w:val="26"/>
        </w:rPr>
      </w:pPr>
      <w:r>
        <w:rPr>
          <w:rStyle w:val="Style13ptBold"/>
        </w:rPr>
        <w:t xml:space="preserve">Abramson 6-11 </w:t>
      </w:r>
      <w:r w:rsidRPr="009D3EDD">
        <w:rPr>
          <w:sz w:val="16"/>
          <w:szCs w:val="16"/>
        </w:rPr>
        <w:t>(Alana; Covers Congress for Time; 6-11-2020; “How the protests are shifting power away from police unions“; Time; https://time.com/5851499/police-unions-protests/; Accessed 6-27-2020; Camp-BM)</w:t>
      </w:r>
    </w:p>
    <w:p w:rsidR="00516AF4" w:rsidRDefault="00516AF4" w:rsidP="00516AF4">
      <w:pPr>
        <w:rPr>
          <w:sz w:val="16"/>
        </w:rPr>
      </w:pPr>
      <w:r w:rsidRPr="009D3EDD">
        <w:rPr>
          <w:sz w:val="16"/>
        </w:rPr>
        <w:t xml:space="preserve">For more than half a century, police unions have successfully protected laws favorable to their officers by courting local politicians and maintaining leverage through a strong member base willing to go on strike. But </w:t>
      </w:r>
      <w:r w:rsidRPr="009D3EDD">
        <w:rPr>
          <w:u w:val="single"/>
        </w:rPr>
        <w:t>after</w:t>
      </w:r>
      <w:r w:rsidRPr="009D3EDD">
        <w:rPr>
          <w:sz w:val="16"/>
        </w:rPr>
        <w:t xml:space="preserve"> nearly </w:t>
      </w:r>
      <w:r w:rsidRPr="009D3EDD">
        <w:rPr>
          <w:u w:val="single"/>
        </w:rPr>
        <w:t>two weeks of</w:t>
      </w:r>
      <w:r w:rsidRPr="009D3EDD">
        <w:rPr>
          <w:sz w:val="16"/>
        </w:rPr>
        <w:t xml:space="preserve"> popular </w:t>
      </w:r>
      <w:r w:rsidRPr="009D3EDD">
        <w:rPr>
          <w:u w:val="single"/>
        </w:rPr>
        <w:t xml:space="preserve">protests in the wake of the police killing of George Floyd, the grip of these powerful unions is starting to </w:t>
      </w:r>
      <w:r w:rsidRPr="00472DCD">
        <w:rPr>
          <w:b/>
          <w:bCs/>
          <w:u w:val="single"/>
        </w:rPr>
        <w:t>weaken</w:t>
      </w:r>
      <w:r w:rsidRPr="009D3EDD">
        <w:rPr>
          <w:u w:val="single"/>
        </w:rPr>
        <w:t>.</w:t>
      </w:r>
      <w:r w:rsidRPr="009D3EDD">
        <w:rPr>
          <w:sz w:val="16"/>
        </w:rPr>
        <w:t xml:space="preserve"> As </w:t>
      </w:r>
      <w:r w:rsidRPr="009D3EDD">
        <w:rPr>
          <w:u w:val="single"/>
        </w:rPr>
        <w:t>state and local governments move to reorganize police departments, require the disclosure of disciplinary records, and make it easier to sue officers, union leaders say they’re being unfairly punished.</w:t>
      </w:r>
      <w:r w:rsidRPr="009D3EDD">
        <w:rPr>
          <w:sz w:val="16"/>
        </w:rPr>
        <w:t xml:space="preserve"> “</w:t>
      </w:r>
      <w:r w:rsidRPr="009D3EDD">
        <w:rPr>
          <w:u w:val="single"/>
        </w:rPr>
        <w:t>We</w:t>
      </w:r>
      <w:r w:rsidRPr="009D3EDD">
        <w:rPr>
          <w:sz w:val="16"/>
        </w:rPr>
        <w:t xml:space="preserve"> as professionals </w:t>
      </w:r>
      <w:r w:rsidRPr="009D3EDD">
        <w:rPr>
          <w:u w:val="single"/>
        </w:rPr>
        <w:t xml:space="preserve">are </w:t>
      </w:r>
      <w:r w:rsidRPr="00472DCD">
        <w:rPr>
          <w:b/>
          <w:bCs/>
          <w:u w:val="single"/>
        </w:rPr>
        <w:t>under assault</w:t>
      </w:r>
      <w:r w:rsidRPr="009D3EDD">
        <w:rPr>
          <w:sz w:val="16"/>
        </w:rPr>
        <w:t xml:space="preserve">,” Patrick Lynch, </w:t>
      </w:r>
      <w:r w:rsidRPr="009D3EDD">
        <w:rPr>
          <w:u w:val="single"/>
        </w:rPr>
        <w:t>President of the Police Benevolent Association</w:t>
      </w:r>
      <w:r w:rsidRPr="009D3EDD">
        <w:rPr>
          <w:sz w:val="16"/>
        </w:rPr>
        <w:t xml:space="preserve"> of the City of New York, </w:t>
      </w:r>
      <w:r w:rsidRPr="009D3EDD">
        <w:rPr>
          <w:u w:val="single"/>
        </w:rPr>
        <w:t xml:space="preserve">which represents 24,000 </w:t>
      </w:r>
      <w:r w:rsidRPr="009D3EDD">
        <w:rPr>
          <w:sz w:val="16"/>
        </w:rPr>
        <w:t>New York City</w:t>
      </w:r>
      <w:r w:rsidRPr="009D3EDD">
        <w:rPr>
          <w:u w:val="single"/>
        </w:rPr>
        <w:t xml:space="preserve"> police officers, said </w:t>
      </w:r>
      <w:r w:rsidRPr="009D3EDD">
        <w:rPr>
          <w:sz w:val="16"/>
        </w:rPr>
        <w:t>at a press conference on Tuesday. “I don’t want the neighborhood that I worked in, that I brought back, that we brought back—I don’t want it to slide back.” But in the face an emerging national movement calling for sweeping police accountability—buttressed by a sweeping shift in public opinion—</w:t>
      </w:r>
      <w:r w:rsidRPr="009D3EDD">
        <w:rPr>
          <w:u w:val="single"/>
        </w:rPr>
        <w:t xml:space="preserve">the unions’ longtime strategy appears to be </w:t>
      </w:r>
      <w:r w:rsidRPr="00472DCD">
        <w:rPr>
          <w:b/>
          <w:bCs/>
          <w:u w:val="single"/>
        </w:rPr>
        <w:t>faltering</w:t>
      </w:r>
      <w:r w:rsidRPr="009D3EDD">
        <w:rPr>
          <w:sz w:val="16"/>
        </w:rPr>
        <w:t>. A Washington Post-</w:t>
      </w:r>
      <w:proofErr w:type="spellStart"/>
      <w:r w:rsidRPr="009D3EDD">
        <w:rPr>
          <w:sz w:val="16"/>
        </w:rPr>
        <w:t>Schar</w:t>
      </w:r>
      <w:proofErr w:type="spellEnd"/>
      <w:r w:rsidRPr="009D3EDD">
        <w:rPr>
          <w:sz w:val="16"/>
        </w:rPr>
        <w:t xml:space="preserve"> School poll conducted the first week of June found that 69 percent of Americans surveyed believe Floyd’s murder is indicative of law enforcement’s broad treatment of African-Americans, and 74 percent support the protesters on some level. Across the country, </w:t>
      </w:r>
      <w:r w:rsidRPr="009D3EDD">
        <w:rPr>
          <w:u w:val="single"/>
        </w:rPr>
        <w:t xml:space="preserve">hundreds of thousands of Americans </w:t>
      </w:r>
      <w:r w:rsidRPr="009D3EDD">
        <w:rPr>
          <w:sz w:val="16"/>
        </w:rPr>
        <w:t xml:space="preserve">of all races and generations </w:t>
      </w:r>
      <w:r w:rsidRPr="009D3EDD">
        <w:rPr>
          <w:u w:val="single"/>
        </w:rPr>
        <w:t>have taken to the streets to condemn police brutality</w:t>
      </w:r>
      <w:r w:rsidRPr="009D3EDD">
        <w:rPr>
          <w:sz w:val="16"/>
        </w:rPr>
        <w:t xml:space="preserve"> and racial inequality, </w:t>
      </w:r>
      <w:r w:rsidRPr="009D3EDD">
        <w:rPr>
          <w:u w:val="single"/>
        </w:rPr>
        <w:t>ratcheting up the pressure for legislative action.</w:t>
      </w:r>
      <w:r>
        <w:rPr>
          <w:u w:val="single"/>
        </w:rPr>
        <w:t xml:space="preserve"> </w:t>
      </w:r>
      <w:r w:rsidRPr="009D3EDD">
        <w:rPr>
          <w:sz w:val="16"/>
        </w:rPr>
        <w:t xml:space="preserve">In </w:t>
      </w:r>
      <w:r w:rsidRPr="009D3EDD">
        <w:rPr>
          <w:u w:val="single"/>
        </w:rPr>
        <w:t>Minneapolis</w:t>
      </w:r>
      <w:r w:rsidRPr="009D3EDD">
        <w:rPr>
          <w:sz w:val="16"/>
        </w:rPr>
        <w:t xml:space="preserve">, the city council </w:t>
      </w:r>
      <w:r w:rsidRPr="009D3EDD">
        <w:rPr>
          <w:u w:val="single"/>
        </w:rPr>
        <w:t>pledged</w:t>
      </w:r>
      <w:r w:rsidRPr="009D3EDD">
        <w:rPr>
          <w:sz w:val="16"/>
        </w:rPr>
        <w:t xml:space="preserve"> on June 7 </w:t>
      </w:r>
      <w:r w:rsidRPr="009D3EDD">
        <w:rPr>
          <w:u w:val="single"/>
        </w:rPr>
        <w:t xml:space="preserve">to disband the police department. </w:t>
      </w:r>
      <w:r w:rsidRPr="009D3EDD">
        <w:rPr>
          <w:sz w:val="16"/>
        </w:rPr>
        <w:t xml:space="preserve">Three days later, </w:t>
      </w:r>
      <w:r w:rsidRPr="009D3EDD">
        <w:rPr>
          <w:u w:val="single"/>
        </w:rPr>
        <w:t>the Police Chief announced he would withdraw from negotiations with the</w:t>
      </w:r>
      <w:r w:rsidRPr="009D3EDD">
        <w:rPr>
          <w:sz w:val="16"/>
        </w:rPr>
        <w:t xml:space="preserve"> city’s </w:t>
      </w:r>
      <w:r w:rsidRPr="009D3EDD">
        <w:rPr>
          <w:u w:val="single"/>
        </w:rPr>
        <w:t>police union</w:t>
      </w:r>
      <w:r w:rsidRPr="009D3EDD">
        <w:rPr>
          <w:sz w:val="16"/>
        </w:rPr>
        <w:t xml:space="preserve">. Between Monday and Wednesday, </w:t>
      </w:r>
      <w:r w:rsidRPr="009D3EDD">
        <w:rPr>
          <w:u w:val="single"/>
        </w:rPr>
        <w:t>the New York State assembly passed a series of police bills, including the repeal of a</w:t>
      </w:r>
      <w:r w:rsidRPr="009D3EDD">
        <w:rPr>
          <w:sz w:val="16"/>
        </w:rPr>
        <w:t xml:space="preserve"> nearly 50-year-old </w:t>
      </w:r>
      <w:r w:rsidRPr="009D3EDD">
        <w:rPr>
          <w:u w:val="single"/>
        </w:rPr>
        <w:t>law that prohibits the public from accessing disciplinary records without a court order</w:t>
      </w:r>
      <w:r w:rsidRPr="009D3EDD">
        <w:rPr>
          <w:sz w:val="16"/>
        </w:rPr>
        <w:t>. And on June 8, Congressional Democrats in Washington unveiled the “Justice in Policing Act,” which encompasses reforms that include banning chokeholds, easing the path for civil lawsuits against officers and creating a national registry of misconduct. Senate Republicans have said they are working on their own set of proposals. “As a police expert who keeps close tabs on the national scene, I never would have expected this. I’m really stunned,” says Samuel Walker, Emeritus Professor of Criminal Justice at the University of Nebraska at Omaha who studies police accountability. “</w:t>
      </w:r>
      <w:r w:rsidRPr="009D3EDD">
        <w:rPr>
          <w:u w:val="single"/>
        </w:rPr>
        <w:t xml:space="preserve">The police unions are now </w:t>
      </w:r>
      <w:r w:rsidRPr="00472DCD">
        <w:rPr>
          <w:b/>
          <w:bCs/>
          <w:u w:val="single"/>
        </w:rPr>
        <w:t>on the defensive</w:t>
      </w:r>
      <w:r w:rsidRPr="009D3EDD">
        <w:rPr>
          <w:u w:val="single"/>
        </w:rPr>
        <w:t xml:space="preserve"> in terms of</w:t>
      </w:r>
      <w:r w:rsidRPr="009D3EDD">
        <w:rPr>
          <w:sz w:val="16"/>
        </w:rPr>
        <w:t xml:space="preserve"> any </w:t>
      </w:r>
      <w:r w:rsidRPr="009D3EDD">
        <w:rPr>
          <w:u w:val="single"/>
        </w:rPr>
        <w:t>legislative action</w:t>
      </w:r>
      <w:r w:rsidRPr="009D3EDD">
        <w:rPr>
          <w:sz w:val="16"/>
        </w:rPr>
        <w:t>, or actions by mayors, city councils, [and] state legislatures.”</w:t>
      </w:r>
    </w:p>
    <w:p w:rsidR="00516AF4" w:rsidRDefault="00516AF4" w:rsidP="00516AF4">
      <w:pPr>
        <w:pStyle w:val="Heading4"/>
      </w:pPr>
      <w:r>
        <w:t xml:space="preserve">Police union </w:t>
      </w:r>
      <w:r w:rsidRPr="00472DCD">
        <w:rPr>
          <w:u w:val="single"/>
        </w:rPr>
        <w:t>collective bargaining rights</w:t>
      </w:r>
      <w:r>
        <w:t xml:space="preserve"> are being curtailed</w:t>
      </w:r>
    </w:p>
    <w:p w:rsidR="00516AF4" w:rsidRPr="00F10705" w:rsidRDefault="00516AF4" w:rsidP="00516AF4">
      <w:pPr>
        <w:rPr>
          <w:b/>
          <w:sz w:val="26"/>
        </w:rPr>
      </w:pPr>
      <w:r>
        <w:rPr>
          <w:rStyle w:val="Style13ptBold"/>
        </w:rPr>
        <w:t xml:space="preserve">Pearce 6-15 </w:t>
      </w:r>
      <w:r w:rsidRPr="00F10705">
        <w:rPr>
          <w:sz w:val="16"/>
          <w:szCs w:val="16"/>
        </w:rPr>
        <w:t>(Matt; Staff Writer, ; 6-15-2020; “Police unions become target of labor activists who see them as blocking reform“; Los Angeles Times; https://www.latimes.com/politics/story/2020-06-15/police-unions-george-floyd-reform; Accessed 6-27-2020; Camp-BM)</w:t>
      </w:r>
    </w:p>
    <w:p w:rsidR="00516AF4" w:rsidRDefault="00516AF4" w:rsidP="00516AF4">
      <w:pPr>
        <w:rPr>
          <w:sz w:val="16"/>
        </w:rPr>
      </w:pPr>
      <w:r w:rsidRPr="00F10705">
        <w:rPr>
          <w:sz w:val="16"/>
        </w:rPr>
        <w:t xml:space="preserve">It was a far cry from “defund the police,” but the response was severe anyway. In 2019, Steve Fletcher, a first-term member of </w:t>
      </w:r>
      <w:r w:rsidRPr="009D3EDD">
        <w:rPr>
          <w:u w:val="single"/>
        </w:rPr>
        <w:t>the Minneapolis City Council, decided to oppose a budget proposal to add more officers to the Police</w:t>
      </w:r>
      <w:r w:rsidRPr="00F10705">
        <w:rPr>
          <w:sz w:val="16"/>
        </w:rPr>
        <w:t xml:space="preserve"> Department. Business owners soon started calling Fletcher, who represents part of downtown, complaining of slow police responses to 911 calls about shoplifting. Store owners told Fletcher the officers who eventually responded had a message: “We’d love to help you with this, but our hands are tied by the council; talk to your council member,” Fletcher said in an interview. Fletcher suspected the hand of the Police Officers Federation of Minneapolis, which supported the budget proposal. The federation, like many police unions, has been a vocal and formidable force in city politics. (The federation did not respond to requests for comment, and a police spokesman called Fletcher’s allegation of a slowdown “false and emphatically untrue.”) But after a Minneapolis officer knelt on the neck of George Floyd for more than eight minutes, killing him — unleashing a national protest movement that has yielded criminal charges against him and the other three officers on the scene — </w:t>
      </w:r>
      <w:r w:rsidRPr="009D3EDD">
        <w:rPr>
          <w:u w:val="single"/>
        </w:rPr>
        <w:t>the police union</w:t>
      </w:r>
      <w:r w:rsidRPr="00F10705">
        <w:rPr>
          <w:sz w:val="16"/>
        </w:rPr>
        <w:t xml:space="preserve">, like many others, </w:t>
      </w:r>
      <w:r w:rsidRPr="009D3EDD">
        <w:rPr>
          <w:u w:val="single"/>
        </w:rPr>
        <w:t>has become a target for otherwise labor-friendly liberals like Fletcher who see them as major obstacles to reform.</w:t>
      </w:r>
      <w:r>
        <w:rPr>
          <w:u w:val="single"/>
        </w:rPr>
        <w:t xml:space="preserve"> </w:t>
      </w:r>
      <w:r w:rsidRPr="00F10705">
        <w:rPr>
          <w:sz w:val="16"/>
        </w:rPr>
        <w:t xml:space="preserve">“I’ve been a labor organizer and a union member who’s gone on strike, so I have a deep history with the labor movement, was born into a labor family,” Fletcher said. But </w:t>
      </w:r>
      <w:r w:rsidRPr="009D3EDD">
        <w:rPr>
          <w:u w:val="single"/>
        </w:rPr>
        <w:t>when it comes to police unions</w:t>
      </w:r>
      <w:r w:rsidRPr="00F10705">
        <w:rPr>
          <w:sz w:val="16"/>
        </w:rPr>
        <w:t>, after his experience in Minneapolis, he now thinks “</w:t>
      </w:r>
      <w:r w:rsidRPr="009D3EDD">
        <w:rPr>
          <w:u w:val="single"/>
        </w:rPr>
        <w:t xml:space="preserve">there need to be real </w:t>
      </w:r>
      <w:r w:rsidRPr="00472DCD">
        <w:rPr>
          <w:b/>
          <w:bCs/>
          <w:u w:val="single"/>
        </w:rPr>
        <w:t>constraints</w:t>
      </w:r>
      <w:r w:rsidRPr="009D3EDD">
        <w:rPr>
          <w:u w:val="single"/>
        </w:rPr>
        <w:t xml:space="preserve"> around what can be bargained</w:t>
      </w:r>
      <w:r w:rsidRPr="00F10705">
        <w:rPr>
          <w:sz w:val="16"/>
        </w:rPr>
        <w:t xml:space="preserve">.” Los Angeles, CA, Tuesday, June 2, 2020 - LAPD officer </w:t>
      </w:r>
      <w:proofErr w:type="spellStart"/>
      <w:r w:rsidRPr="00F10705">
        <w:rPr>
          <w:sz w:val="16"/>
        </w:rPr>
        <w:t>Decote</w:t>
      </w:r>
      <w:proofErr w:type="spellEnd"/>
      <w:r w:rsidRPr="00F10705">
        <w:rPr>
          <w:sz w:val="16"/>
        </w:rPr>
        <w:t xml:space="preserve"> watches for people tossing debris from tall buildings as dozens of protesters are arrested for curfew violations on Broadway. (Robert Gauthier / Los Angeles Times) CALIFORNIA </w:t>
      </w:r>
      <w:r w:rsidRPr="009D3EDD">
        <w:rPr>
          <w:u w:val="single"/>
        </w:rPr>
        <w:t>L.A. police union spent big in local elections. Some politicians now shun the money</w:t>
      </w:r>
      <w:r w:rsidRPr="00F10705">
        <w:rPr>
          <w:sz w:val="16"/>
        </w:rPr>
        <w:t xml:space="preserve"> June 10, 2020 Many </w:t>
      </w:r>
      <w:r w:rsidRPr="009D3EDD">
        <w:rPr>
          <w:u w:val="single"/>
        </w:rPr>
        <w:t xml:space="preserve">activists have called for legal reforms to </w:t>
      </w:r>
      <w:r w:rsidRPr="00472DCD">
        <w:rPr>
          <w:b/>
          <w:bCs/>
          <w:u w:val="single"/>
        </w:rPr>
        <w:t>limit police collective-bargaining agreements</w:t>
      </w:r>
      <w:r w:rsidRPr="009D3EDD">
        <w:rPr>
          <w:u w:val="single"/>
        </w:rPr>
        <w:t xml:space="preserve"> and union-backed laws that limit transparency </w:t>
      </w:r>
      <w:r w:rsidRPr="00F10705">
        <w:rPr>
          <w:sz w:val="16"/>
        </w:rPr>
        <w:t xml:space="preserve">into misconduct </w:t>
      </w:r>
      <w:r w:rsidRPr="009D3EDD">
        <w:rPr>
          <w:u w:val="single"/>
        </w:rPr>
        <w:t>or make it harder to fire officers</w:t>
      </w:r>
      <w:r w:rsidRPr="00F10705">
        <w:rPr>
          <w:sz w:val="16"/>
        </w:rPr>
        <w:t xml:space="preserve"> for wrongdoing. Some union contracts allow departments to erase disciplinary records, give officers access to investigative records before they are questioned or allow the officers to essentially prevent their departments from publicly releasing internal records — making it easier for officers to beat misconduct charges or to prevent the public from knowing about them. One University of Chicago Law School working paper from 2019 on newly unionized sheriff’s deputies in Florida concluded that “collective bargaining rights led to about a 40% increase in violent incidents of misconduct among sheriffs’ offices.” The labor movement in the U.S. is facing questions about what its relationship should be with the hundreds of thousands of police officers who make up a major portion of unionized public-sector workers. </w:t>
      </w:r>
      <w:r w:rsidRPr="009D3EDD">
        <w:rPr>
          <w:u w:val="single"/>
        </w:rPr>
        <w:t>The AFL-CIO has faced growing calls to disaffiliate from the International Union of Police Assns</w:t>
      </w:r>
      <w:r w:rsidRPr="00F10705">
        <w:rPr>
          <w:sz w:val="16"/>
        </w:rPr>
        <w:t xml:space="preserve">., and some </w:t>
      </w:r>
      <w:r w:rsidRPr="009D3EDD">
        <w:rPr>
          <w:u w:val="single"/>
        </w:rPr>
        <w:t>liberal activists have started calling for Democratic politicians to reject campaign contributions from police unions.</w:t>
      </w:r>
      <w:r>
        <w:rPr>
          <w:u w:val="single"/>
        </w:rPr>
        <w:t xml:space="preserve"> </w:t>
      </w:r>
      <w:r w:rsidRPr="00F10705">
        <w:rPr>
          <w:sz w:val="16"/>
        </w:rPr>
        <w:t xml:space="preserve">“Even for people who have a deep long-standing genuine commitment to the labor movement ... </w:t>
      </w:r>
      <w:r w:rsidRPr="009D3EDD">
        <w:rPr>
          <w:u w:val="single"/>
        </w:rPr>
        <w:t>there’s a recognition that the power of unionization,</w:t>
      </w:r>
      <w:r w:rsidRPr="00F10705">
        <w:rPr>
          <w:sz w:val="16"/>
        </w:rPr>
        <w:t xml:space="preserve"> the power of </w:t>
      </w:r>
      <w:r w:rsidRPr="009D3EDD">
        <w:rPr>
          <w:u w:val="single"/>
        </w:rPr>
        <w:t xml:space="preserve">collective bargaining is being </w:t>
      </w:r>
      <w:r w:rsidRPr="00472DCD">
        <w:rPr>
          <w:b/>
          <w:bCs/>
          <w:u w:val="single"/>
        </w:rPr>
        <w:t>abused</w:t>
      </w:r>
      <w:r w:rsidRPr="00F10705">
        <w:rPr>
          <w:sz w:val="16"/>
        </w:rPr>
        <w:t xml:space="preserve"> in indefensible ways </w:t>
      </w:r>
      <w:r w:rsidRPr="009D3EDD">
        <w:rPr>
          <w:u w:val="single"/>
        </w:rPr>
        <w:t>by police unions,”</w:t>
      </w:r>
      <w:r w:rsidRPr="00F10705">
        <w:rPr>
          <w:sz w:val="16"/>
        </w:rPr>
        <w:t xml:space="preserve"> said Benjamin Sachs, a Harvard law professor and faculty director of the school’s labor and work-life program, which will be studying potential legal reforms to collective bargaining by police.</w:t>
      </w:r>
    </w:p>
    <w:p w:rsidR="00516AF4" w:rsidRDefault="00516AF4" w:rsidP="00516AF4">
      <w:pPr>
        <w:pStyle w:val="Heading4"/>
      </w:pPr>
      <w:r>
        <w:t xml:space="preserve">They’re losing power – officials are starting to </w:t>
      </w:r>
      <w:r w:rsidRPr="00472DCD">
        <w:rPr>
          <w:u w:val="single"/>
        </w:rPr>
        <w:t>turn away their donations</w:t>
      </w:r>
    </w:p>
    <w:p w:rsidR="00516AF4" w:rsidRPr="00F10705" w:rsidRDefault="00516AF4" w:rsidP="00516AF4">
      <w:pPr>
        <w:rPr>
          <w:b/>
          <w:sz w:val="26"/>
        </w:rPr>
      </w:pPr>
      <w:r>
        <w:rPr>
          <w:rStyle w:val="Style13ptBold"/>
        </w:rPr>
        <w:t xml:space="preserve">Reyes 6-10 </w:t>
      </w:r>
      <w:r w:rsidRPr="00F10705">
        <w:rPr>
          <w:sz w:val="16"/>
        </w:rPr>
        <w:t>(Emily Alpert; covers City Hall for the Los Angeles Times.</w:t>
      </w:r>
      <w:proofErr w:type="gramStart"/>
      <w:r w:rsidRPr="00F10705">
        <w:rPr>
          <w:sz w:val="16"/>
        </w:rPr>
        <w:t>, ;</w:t>
      </w:r>
      <w:proofErr w:type="gramEnd"/>
      <w:r w:rsidRPr="00F10705">
        <w:rPr>
          <w:sz w:val="16"/>
        </w:rPr>
        <w:t xml:space="preserve"> 6-10-2020; “L.A. police union spent big in local elections. Some politicians now shun the money“; Los Angeles Times; https://www.latimes.com/california/story/2020-06-10/lapd-union-political-donations; Accessed 6-27-2020; Camp-BM)</w:t>
      </w:r>
    </w:p>
    <w:p w:rsidR="00516AF4" w:rsidRDefault="00516AF4" w:rsidP="00516AF4">
      <w:pPr>
        <w:rPr>
          <w:sz w:val="16"/>
        </w:rPr>
      </w:pPr>
      <w:r w:rsidRPr="00F10705">
        <w:rPr>
          <w:sz w:val="16"/>
        </w:rPr>
        <w:t xml:space="preserve">It was the morning after </w:t>
      </w:r>
      <w:r w:rsidRPr="00F10705">
        <w:rPr>
          <w:u w:val="single"/>
        </w:rPr>
        <w:t xml:space="preserve">Los Angeles Councilwoman Monica Rodriguez and other officials </w:t>
      </w:r>
      <w:r w:rsidRPr="00F10705">
        <w:rPr>
          <w:sz w:val="16"/>
        </w:rPr>
        <w:t xml:space="preserve">had </w:t>
      </w:r>
      <w:r w:rsidRPr="00F10705">
        <w:rPr>
          <w:u w:val="single"/>
        </w:rPr>
        <w:t>proposed cutting up to $150 million from the Police Department</w:t>
      </w:r>
      <w:r w:rsidRPr="00F10705">
        <w:rPr>
          <w:sz w:val="16"/>
        </w:rPr>
        <w:t xml:space="preserve"> and she was facing a dismayed crowd at a command post in Panorama City. One officer said that if the city needed to cut, it should start with protection details at council members’ homes. Another accused Rodriguez of “pandering” to protesters and said that if it weren’t for the police, the city would have burned down. “I promise you, this union will go to our grave fighting. ... We’re </w:t>
      </w:r>
      <w:proofErr w:type="spellStart"/>
      <w:r w:rsidRPr="00F10705">
        <w:rPr>
          <w:sz w:val="16"/>
        </w:rPr>
        <w:t>gonna</w:t>
      </w:r>
      <w:proofErr w:type="spellEnd"/>
      <w:r w:rsidRPr="00F10705">
        <w:rPr>
          <w:sz w:val="16"/>
        </w:rPr>
        <w:t xml:space="preserve"> fight,” said </w:t>
      </w:r>
      <w:proofErr w:type="spellStart"/>
      <w:r w:rsidRPr="00F10705">
        <w:rPr>
          <w:sz w:val="16"/>
        </w:rPr>
        <w:t>Jerretta</w:t>
      </w:r>
      <w:proofErr w:type="spellEnd"/>
      <w:r w:rsidRPr="00F10705">
        <w:rPr>
          <w:sz w:val="16"/>
        </w:rPr>
        <w:t xml:space="preserve"> Sandoz, a board member with the Los Angeles Police Protective League. “At the ballot box,” another person chimed in. </w:t>
      </w:r>
      <w:r w:rsidRPr="00F10705">
        <w:rPr>
          <w:u w:val="single"/>
        </w:rPr>
        <w:t>The LAPPL, which represents rank-and-file officers, has been a significant force in local elections</w:t>
      </w:r>
      <w:r w:rsidRPr="00F10705">
        <w:rPr>
          <w:sz w:val="16"/>
        </w:rPr>
        <w:t xml:space="preserve">. In the past decade, </w:t>
      </w:r>
      <w:r w:rsidRPr="00F10705">
        <w:rPr>
          <w:u w:val="single"/>
        </w:rPr>
        <w:t>the union has given more than $100,000 directly to city candidates</w:t>
      </w:r>
      <w:r w:rsidRPr="00F10705">
        <w:rPr>
          <w:sz w:val="16"/>
        </w:rPr>
        <w:t xml:space="preserve">. Its independent expenditure committees, which cannot legally be controlled by candidates and do not have the same limits on donations, have spent millions of dollars more. </w:t>
      </w:r>
      <w:r w:rsidRPr="00F10705">
        <w:rPr>
          <w:u w:val="single"/>
        </w:rPr>
        <w:t xml:space="preserve">Now that money is </w:t>
      </w:r>
      <w:r w:rsidRPr="00472DCD">
        <w:rPr>
          <w:b/>
          <w:bCs/>
          <w:u w:val="single"/>
        </w:rPr>
        <w:t>under scrutiny</w:t>
      </w:r>
      <w:r w:rsidRPr="00F10705">
        <w:rPr>
          <w:u w:val="single"/>
        </w:rPr>
        <w:t xml:space="preserve"> by</w:t>
      </w:r>
      <w:r w:rsidRPr="00F10705">
        <w:rPr>
          <w:sz w:val="16"/>
        </w:rPr>
        <w:t xml:space="preserve"> Angelenos supporting </w:t>
      </w:r>
      <w:r w:rsidRPr="00F10705">
        <w:rPr>
          <w:u w:val="single"/>
        </w:rPr>
        <w:t>a national movement against police brutality</w:t>
      </w:r>
      <w:r w:rsidRPr="00F10705">
        <w:rPr>
          <w:sz w:val="16"/>
        </w:rPr>
        <w:t xml:space="preserve"> — and some </w:t>
      </w:r>
      <w:r w:rsidRPr="00F10705">
        <w:rPr>
          <w:u w:val="single"/>
        </w:rPr>
        <w:t>local politicians</w:t>
      </w:r>
      <w:r w:rsidRPr="00F10705">
        <w:rPr>
          <w:sz w:val="16"/>
        </w:rPr>
        <w:t xml:space="preserve"> say they </w:t>
      </w:r>
      <w:r w:rsidRPr="00F10705">
        <w:rPr>
          <w:u w:val="single"/>
        </w:rPr>
        <w:t xml:space="preserve">won’t accept it </w:t>
      </w:r>
      <w:r w:rsidRPr="00F10705">
        <w:rPr>
          <w:sz w:val="16"/>
        </w:rPr>
        <w:t xml:space="preserve">anymore. It is the latest sign of the push against longstanding practices at City Hall as Black Lives Matter-Los Angeles and other </w:t>
      </w:r>
      <w:r w:rsidRPr="00F10705">
        <w:rPr>
          <w:u w:val="single"/>
        </w:rPr>
        <w:t>activist groups have pushed to defund and overhaul the Police Department.</w:t>
      </w:r>
      <w:r>
        <w:rPr>
          <w:u w:val="single"/>
        </w:rPr>
        <w:t xml:space="preserve"> </w:t>
      </w:r>
      <w:r w:rsidRPr="00F10705">
        <w:rPr>
          <w:sz w:val="16"/>
        </w:rPr>
        <w:t xml:space="preserve">When Rodriguez ran for office three years ago, the LAPPL backed her candidacy with more than $100,000 in mailers and telephone calls. The league also spent more than $220,000 to support Councilman Joe Buscaino when he first ran nine years ago. And when Garcetti first ran for mayor, </w:t>
      </w:r>
      <w:r w:rsidRPr="00F10705">
        <w:rPr>
          <w:u w:val="single"/>
        </w:rPr>
        <w:t>the union sponsored committees that spent more than $1.5 million backing his opponent. It</w:t>
      </w:r>
      <w:r w:rsidRPr="00F10705">
        <w:rPr>
          <w:sz w:val="16"/>
        </w:rPr>
        <w:t xml:space="preserve"> has </w:t>
      </w:r>
      <w:r w:rsidRPr="00F10705">
        <w:rPr>
          <w:u w:val="single"/>
        </w:rPr>
        <w:t>successfully pushed to rework officer discipline and</w:t>
      </w:r>
      <w:r w:rsidRPr="00F10705">
        <w:rPr>
          <w:sz w:val="16"/>
        </w:rPr>
        <w:t xml:space="preserve"> advocated for </w:t>
      </w:r>
      <w:r w:rsidRPr="00F10705">
        <w:rPr>
          <w:u w:val="single"/>
        </w:rPr>
        <w:t>higher pay.</w:t>
      </w:r>
      <w:r>
        <w:rPr>
          <w:u w:val="single"/>
        </w:rPr>
        <w:t xml:space="preserve"> </w:t>
      </w:r>
      <w:r w:rsidRPr="00F10705">
        <w:rPr>
          <w:sz w:val="16"/>
        </w:rPr>
        <w:t xml:space="preserve">More recently, the LAPPL spent $150,000 to back Councilman John Lee, who narrowly kept his seat earlier this year; gave $50,000 to another committee supporting Councilman Herb Wesson as he campaigns to become a county supervisor; and spent nearly $45,000 in support of Councilman David Ryu, who is facing off against nonprofit leader Nithya Raman. L.A. Mayor Eric Garcetti </w:t>
      </w:r>
      <w:r w:rsidRPr="00F10705">
        <w:rPr>
          <w:u w:val="single"/>
        </w:rPr>
        <w:t>said</w:t>
      </w:r>
      <w:r w:rsidRPr="00F10705">
        <w:rPr>
          <w:sz w:val="16"/>
        </w:rPr>
        <w:t xml:space="preserve"> in his State of the City address that he would be shifting 200 officers from elsewhere in the Police Department to its Metropolitan Division, a group that fights crime in different areas of the city. Above, at LAPD headquarters. CALIFORNIA Callers to City Hall demand big cuts from the LAPD June 8, 2020 Raman argued that politicians should disavow such spending, saying that it distorts decisions when every elected official in the city has been bolstered by political donations from the LAPPL. As protesters have faced batons and other violent tactics, “the reluctance of our local officials to speak out against even clearly documented harms is a sign of the power of the police union,” said Raman, who wants to reassess the LAPD budget. </w:t>
      </w:r>
      <w:r w:rsidRPr="00F10705">
        <w:rPr>
          <w:u w:val="single"/>
        </w:rPr>
        <w:t>Ryu</w:t>
      </w:r>
      <w:r w:rsidRPr="00F10705">
        <w:rPr>
          <w:sz w:val="16"/>
        </w:rPr>
        <w:t xml:space="preserve"> said Tuesday that he had </w:t>
      </w:r>
      <w:r w:rsidRPr="00F10705">
        <w:rPr>
          <w:u w:val="single"/>
        </w:rPr>
        <w:t>returned a campaign donation from the LAPPL and was disavowing any future</w:t>
      </w:r>
      <w:r w:rsidRPr="00F10705">
        <w:rPr>
          <w:sz w:val="16"/>
        </w:rPr>
        <w:t xml:space="preserve"> independent </w:t>
      </w:r>
      <w:r w:rsidRPr="00F10705">
        <w:rPr>
          <w:u w:val="single"/>
        </w:rPr>
        <w:t>spending by the police union on his behalf. The councilman</w:t>
      </w:r>
      <w:r w:rsidRPr="00F10705">
        <w:rPr>
          <w:sz w:val="16"/>
        </w:rPr>
        <w:t xml:space="preserve"> said he had </w:t>
      </w:r>
      <w:r w:rsidRPr="00F10705">
        <w:rPr>
          <w:u w:val="single"/>
        </w:rPr>
        <w:t>opposed increasing the LAPD budget</w:t>
      </w:r>
      <w:r w:rsidRPr="00F10705">
        <w:rPr>
          <w:sz w:val="16"/>
        </w:rPr>
        <w:t xml:space="preserve"> while other city services were being cut </w:t>
      </w:r>
      <w:r w:rsidRPr="00F10705">
        <w:rPr>
          <w:u w:val="single"/>
        </w:rPr>
        <w:t>and argued that the city needs to reexamine the</w:t>
      </w:r>
      <w:r w:rsidRPr="00F10705">
        <w:rPr>
          <w:sz w:val="16"/>
        </w:rPr>
        <w:t xml:space="preserve"> use of </w:t>
      </w:r>
      <w:r w:rsidRPr="00F10705">
        <w:rPr>
          <w:u w:val="single"/>
        </w:rPr>
        <w:t>force</w:t>
      </w:r>
      <w:r w:rsidRPr="00F10705">
        <w:rPr>
          <w:sz w:val="16"/>
        </w:rPr>
        <w:t xml:space="preserve">. L.A. also needs “a visionary, long-term plan to replace the use of police officers to address chronic social issues,” Ryu said. </w:t>
      </w:r>
      <w:r w:rsidRPr="00F10705">
        <w:rPr>
          <w:u w:val="single"/>
        </w:rPr>
        <w:t>Councilman</w:t>
      </w:r>
      <w:r w:rsidRPr="00F10705">
        <w:rPr>
          <w:sz w:val="16"/>
        </w:rPr>
        <w:t xml:space="preserve"> Mike </w:t>
      </w:r>
      <w:r w:rsidRPr="00F10705">
        <w:rPr>
          <w:u w:val="single"/>
        </w:rPr>
        <w:t>Bonin</w:t>
      </w:r>
      <w:r w:rsidRPr="00F10705">
        <w:rPr>
          <w:sz w:val="16"/>
        </w:rPr>
        <w:t xml:space="preserve"> also </w:t>
      </w:r>
      <w:r w:rsidRPr="00F10705">
        <w:rPr>
          <w:u w:val="single"/>
        </w:rPr>
        <w:t>said</w:t>
      </w:r>
      <w:r w:rsidRPr="00F10705">
        <w:rPr>
          <w:sz w:val="16"/>
        </w:rPr>
        <w:t xml:space="preserve"> Tuesday that </w:t>
      </w:r>
      <w:r w:rsidRPr="00F10705">
        <w:rPr>
          <w:u w:val="single"/>
        </w:rPr>
        <w:t xml:space="preserve">he was </w:t>
      </w:r>
      <w:r w:rsidRPr="00472DCD">
        <w:rPr>
          <w:b/>
          <w:bCs/>
          <w:u w:val="single"/>
        </w:rPr>
        <w:t>rejecting</w:t>
      </w:r>
      <w:r w:rsidRPr="00F10705">
        <w:rPr>
          <w:sz w:val="16"/>
        </w:rPr>
        <w:t xml:space="preserve"> any </w:t>
      </w:r>
      <w:r w:rsidRPr="00472DCD">
        <w:rPr>
          <w:b/>
          <w:bCs/>
          <w:u w:val="single"/>
        </w:rPr>
        <w:t>future contributions</w:t>
      </w:r>
      <w:r w:rsidRPr="00F10705">
        <w:rPr>
          <w:u w:val="single"/>
        </w:rPr>
        <w:t xml:space="preserve"> from the police union</w:t>
      </w:r>
      <w:r w:rsidRPr="00F10705">
        <w:rPr>
          <w:sz w:val="16"/>
        </w:rPr>
        <w:t xml:space="preserve">, which has donated directly to the councilman and whose independent committees have spent over $45,000 backing his candidacy. Bonin, who has raised concerns about police tactics during protests, said he was making a personal donation in the amount he had received directly in the past — more than $4,000 for his campaigns and office holder accounts — to organizations working to oppose racism and reform policing, including Black Lives Matter. </w:t>
      </w:r>
      <w:r w:rsidRPr="00F10705">
        <w:rPr>
          <w:u w:val="single"/>
        </w:rPr>
        <w:t>He</w:t>
      </w:r>
      <w:r w:rsidRPr="00F10705">
        <w:rPr>
          <w:sz w:val="16"/>
        </w:rPr>
        <w:t xml:space="preserve"> also </w:t>
      </w:r>
      <w:r w:rsidRPr="00F10705">
        <w:rPr>
          <w:u w:val="single"/>
        </w:rPr>
        <w:t xml:space="preserve">said he would </w:t>
      </w:r>
      <w:r w:rsidRPr="00472DCD">
        <w:rPr>
          <w:b/>
          <w:bCs/>
          <w:u w:val="single"/>
        </w:rPr>
        <w:t>disavow</w:t>
      </w:r>
      <w:r w:rsidRPr="00F10705">
        <w:rPr>
          <w:u w:val="single"/>
        </w:rPr>
        <w:t xml:space="preserve"> </w:t>
      </w:r>
      <w:r w:rsidRPr="00F10705">
        <w:rPr>
          <w:sz w:val="16"/>
        </w:rPr>
        <w:t>independent</w:t>
      </w:r>
      <w:r w:rsidRPr="00F10705">
        <w:rPr>
          <w:u w:val="single"/>
        </w:rPr>
        <w:t xml:space="preserve"> </w:t>
      </w:r>
      <w:r w:rsidRPr="00472DCD">
        <w:rPr>
          <w:b/>
          <w:bCs/>
          <w:u w:val="single"/>
        </w:rPr>
        <w:t>spending</w:t>
      </w:r>
      <w:r w:rsidRPr="00F10705">
        <w:rPr>
          <w:u w:val="single"/>
        </w:rPr>
        <w:t xml:space="preserve"> by the union.</w:t>
      </w:r>
      <w:r>
        <w:rPr>
          <w:u w:val="single"/>
        </w:rPr>
        <w:t xml:space="preserve"> </w:t>
      </w:r>
      <w:r w:rsidRPr="00F10705">
        <w:rPr>
          <w:sz w:val="16"/>
        </w:rPr>
        <w:t xml:space="preserve">“Angelenos are demanding a new approach to how we keep our neighborhoods safe, and they want to know that their public representatives are accountable to the people,” Bonin said. And </w:t>
      </w:r>
      <w:r w:rsidRPr="00F10705">
        <w:rPr>
          <w:u w:val="single"/>
        </w:rPr>
        <w:t>there has been an especially concerted push for elected prosecutors to forgo money from police unions</w:t>
      </w:r>
      <w:r w:rsidRPr="00F10705">
        <w:rPr>
          <w:sz w:val="16"/>
        </w:rPr>
        <w:t xml:space="preserve">. George </w:t>
      </w:r>
      <w:proofErr w:type="spellStart"/>
      <w:r w:rsidRPr="00F10705">
        <w:rPr>
          <w:sz w:val="16"/>
        </w:rPr>
        <w:t>Gascón</w:t>
      </w:r>
      <w:proofErr w:type="spellEnd"/>
      <w:r w:rsidRPr="00F10705">
        <w:rPr>
          <w:sz w:val="16"/>
        </w:rPr>
        <w:t xml:space="preserve">, who is running to unseat Los Angeles County D.A. Jackie Lacey, recently joined other prosecutors in lobbying to prohibit district attorneys from accepting support from police unions, which </w:t>
      </w:r>
      <w:proofErr w:type="spellStart"/>
      <w:r w:rsidRPr="00F10705">
        <w:rPr>
          <w:sz w:val="16"/>
        </w:rPr>
        <w:t>Gascón</w:t>
      </w:r>
      <w:proofErr w:type="spellEnd"/>
      <w:r w:rsidRPr="00F10705">
        <w:rPr>
          <w:sz w:val="16"/>
        </w:rPr>
        <w:t xml:space="preserve"> said he would no longer do.</w:t>
      </w:r>
    </w:p>
    <w:p w:rsidR="00516AF4" w:rsidRDefault="00516AF4" w:rsidP="00516AF4">
      <w:pPr>
        <w:pStyle w:val="Heading4"/>
      </w:pPr>
      <w:r>
        <w:t xml:space="preserve">Nationwide protests are spurring </w:t>
      </w:r>
      <w:r w:rsidRPr="00BD4808">
        <w:rPr>
          <w:u w:val="single"/>
        </w:rPr>
        <w:t>bipartisan pushes</w:t>
      </w:r>
      <w:r>
        <w:t xml:space="preserve"> to </w:t>
      </w:r>
      <w:r w:rsidRPr="00BD4808">
        <w:rPr>
          <w:u w:val="single"/>
        </w:rPr>
        <w:t>reform</w:t>
      </w:r>
      <w:r>
        <w:t xml:space="preserve"> police unions</w:t>
      </w:r>
    </w:p>
    <w:p w:rsidR="00516AF4" w:rsidRPr="0098320E" w:rsidRDefault="00516AF4" w:rsidP="00516AF4">
      <w:pPr>
        <w:rPr>
          <w:b/>
          <w:sz w:val="26"/>
        </w:rPr>
      </w:pPr>
      <w:proofErr w:type="spellStart"/>
      <w:r>
        <w:rPr>
          <w:rStyle w:val="Style13ptBold"/>
        </w:rPr>
        <w:t>Gambacorta</w:t>
      </w:r>
      <w:proofErr w:type="spellEnd"/>
      <w:r>
        <w:rPr>
          <w:rStyle w:val="Style13ptBold"/>
        </w:rPr>
        <w:t xml:space="preserve"> et. al 6-27 </w:t>
      </w:r>
      <w:r w:rsidRPr="0098320E">
        <w:rPr>
          <w:sz w:val="16"/>
          <w:szCs w:val="16"/>
        </w:rPr>
        <w:t>(David; Juliana Feliciano Reyes; William Bender; Sean Collins Walsh; writers for the Philadelphia Enquirer; 6-27-2020; “Police Union Amassed Power Over Decades, Now Facing Changes“; US News &amp; World Report; https://www.usnews.com/news/best-states/pennsylvania/articles/2020-06-27/police-union-amassed-power-over-decades-now-facing-changes; Accessed 6-27-2020; Camp-BM)</w:t>
      </w:r>
    </w:p>
    <w:p w:rsidR="00516AF4" w:rsidRDefault="00516AF4" w:rsidP="00516AF4">
      <w:pPr>
        <w:rPr>
          <w:sz w:val="16"/>
        </w:rPr>
      </w:pPr>
      <w:r w:rsidRPr="0098320E">
        <w:rPr>
          <w:sz w:val="16"/>
        </w:rPr>
        <w:t xml:space="preserve">This is the way it’s gone for a long time in big cities like Philadelphia: Outrage over episodes of police misconduct are met with promises from political leaders to achieve meaningful reform. </w:t>
      </w:r>
      <w:r w:rsidRPr="00F10705">
        <w:rPr>
          <w:u w:val="single"/>
        </w:rPr>
        <w:t>Union officials puff out their chests and dig in their heels.</w:t>
      </w:r>
      <w:r>
        <w:rPr>
          <w:u w:val="single"/>
        </w:rPr>
        <w:t xml:space="preserve"> </w:t>
      </w:r>
      <w:r w:rsidRPr="0098320E">
        <w:rPr>
          <w:sz w:val="16"/>
        </w:rPr>
        <w:t xml:space="preserve">The merry-go-round spins again. Names and details change, but little else. </w:t>
      </w:r>
      <w:r w:rsidRPr="00F10705">
        <w:rPr>
          <w:u w:val="single"/>
        </w:rPr>
        <w:t>But the</w:t>
      </w:r>
      <w:r w:rsidRPr="0098320E">
        <w:rPr>
          <w:sz w:val="16"/>
        </w:rPr>
        <w:t xml:space="preserve"> May 25 </w:t>
      </w:r>
      <w:r w:rsidRPr="00F10705">
        <w:rPr>
          <w:u w:val="single"/>
        </w:rPr>
        <w:t xml:space="preserve">death of Floyd </w:t>
      </w:r>
      <w:r w:rsidRPr="0098320E">
        <w:rPr>
          <w:sz w:val="16"/>
        </w:rPr>
        <w:t xml:space="preserve">at the hands of Minneapolis police has </w:t>
      </w:r>
      <w:r w:rsidRPr="00F10705">
        <w:rPr>
          <w:u w:val="single"/>
        </w:rPr>
        <w:t>led to a rare</w:t>
      </w:r>
      <w:r w:rsidRPr="0098320E">
        <w:rPr>
          <w:sz w:val="16"/>
        </w:rPr>
        <w:t xml:space="preserve"> instance of broad political </w:t>
      </w:r>
      <w:r w:rsidRPr="00F10705">
        <w:rPr>
          <w:u w:val="single"/>
        </w:rPr>
        <w:t xml:space="preserve">agreement: </w:t>
      </w:r>
      <w:r w:rsidRPr="00472DCD">
        <w:rPr>
          <w:b/>
          <w:bCs/>
          <w:u w:val="single"/>
        </w:rPr>
        <w:t>Something has to change</w:t>
      </w:r>
      <w:r w:rsidRPr="00F10705">
        <w:rPr>
          <w:u w:val="single"/>
        </w:rPr>
        <w:t xml:space="preserve"> this time.</w:t>
      </w:r>
      <w:r>
        <w:rPr>
          <w:u w:val="single"/>
        </w:rPr>
        <w:t xml:space="preserve"> </w:t>
      </w:r>
      <w:r w:rsidRPr="00F10705">
        <w:rPr>
          <w:u w:val="single"/>
        </w:rPr>
        <w:t>Republican lawmakers</w:t>
      </w:r>
      <w:r w:rsidRPr="0098320E">
        <w:rPr>
          <w:sz w:val="16"/>
        </w:rPr>
        <w:t xml:space="preserve"> — normally</w:t>
      </w:r>
      <w:r w:rsidRPr="00F10705">
        <w:rPr>
          <w:u w:val="single"/>
        </w:rPr>
        <w:t xml:space="preserve"> staunch defenders of law enforcement</w:t>
      </w:r>
      <w:r w:rsidRPr="0098320E">
        <w:rPr>
          <w:sz w:val="16"/>
        </w:rPr>
        <w:t xml:space="preserve">’s status quo — </w:t>
      </w:r>
      <w:r w:rsidRPr="00F10705">
        <w:rPr>
          <w:u w:val="single"/>
        </w:rPr>
        <w:t>are</w:t>
      </w:r>
      <w:r w:rsidRPr="0098320E">
        <w:rPr>
          <w:sz w:val="16"/>
        </w:rPr>
        <w:t xml:space="preserve"> now </w:t>
      </w:r>
      <w:r w:rsidRPr="00F10705">
        <w:rPr>
          <w:u w:val="single"/>
        </w:rPr>
        <w:t xml:space="preserve">pushing legislation that could radically </w:t>
      </w:r>
      <w:r w:rsidRPr="00472DCD">
        <w:rPr>
          <w:b/>
          <w:bCs/>
          <w:u w:val="single"/>
        </w:rPr>
        <w:t>diminish</w:t>
      </w:r>
      <w:r w:rsidRPr="00F10705">
        <w:rPr>
          <w:u w:val="single"/>
        </w:rPr>
        <w:t xml:space="preserve"> the </w:t>
      </w:r>
      <w:r w:rsidRPr="00472DCD">
        <w:rPr>
          <w:b/>
          <w:bCs/>
          <w:u w:val="single"/>
        </w:rPr>
        <w:t>police union’s ability</w:t>
      </w:r>
      <w:r w:rsidRPr="00F10705">
        <w:rPr>
          <w:u w:val="single"/>
        </w:rPr>
        <w:t xml:space="preserve"> to have officers reinstated</w:t>
      </w:r>
      <w:r w:rsidRPr="0098320E">
        <w:rPr>
          <w:sz w:val="16"/>
        </w:rPr>
        <w:t xml:space="preserve"> after </w:t>
      </w:r>
      <w:proofErr w:type="gramStart"/>
      <w:r w:rsidRPr="0098320E">
        <w:rPr>
          <w:sz w:val="16"/>
        </w:rPr>
        <w:t>they’ve</w:t>
      </w:r>
      <w:proofErr w:type="gramEnd"/>
      <w:r w:rsidRPr="0098320E">
        <w:rPr>
          <w:sz w:val="16"/>
        </w:rPr>
        <w:t xml:space="preserve"> been fired, </w:t>
      </w:r>
      <w:r w:rsidRPr="00F10705">
        <w:rPr>
          <w:u w:val="single"/>
        </w:rPr>
        <w:t>or protect cops</w:t>
      </w:r>
      <w:r w:rsidRPr="0098320E">
        <w:rPr>
          <w:sz w:val="16"/>
        </w:rPr>
        <w:t xml:space="preserve"> who have been habitually named in civilian complaints. “There’s got to be a little better balancing of the scales,” said </w:t>
      </w:r>
      <w:r w:rsidRPr="00F10705">
        <w:rPr>
          <w:u w:val="single"/>
        </w:rPr>
        <w:t>State Rep.</w:t>
      </w:r>
      <w:r w:rsidRPr="0098320E">
        <w:rPr>
          <w:sz w:val="16"/>
        </w:rPr>
        <w:t xml:space="preserve"> Russ </w:t>
      </w:r>
      <w:r w:rsidRPr="00F10705">
        <w:rPr>
          <w:u w:val="single"/>
        </w:rPr>
        <w:t>Diamond</w:t>
      </w:r>
      <w:r w:rsidRPr="0098320E">
        <w:rPr>
          <w:sz w:val="16"/>
        </w:rPr>
        <w:t xml:space="preserve"> (R., Lebanon). He has </w:t>
      </w:r>
      <w:r w:rsidRPr="00F10705">
        <w:rPr>
          <w:u w:val="single"/>
        </w:rPr>
        <w:t>sponsored a bill that would amend</w:t>
      </w:r>
      <w:r w:rsidRPr="0098320E">
        <w:rPr>
          <w:sz w:val="16"/>
        </w:rPr>
        <w:t xml:space="preserve"> Act 111, the Pennsylvania law governing </w:t>
      </w:r>
      <w:r w:rsidRPr="00F10705">
        <w:rPr>
          <w:u w:val="single"/>
        </w:rPr>
        <w:t>collective bargaining rights for police officers</w:t>
      </w:r>
      <w:r w:rsidRPr="0098320E">
        <w:rPr>
          <w:sz w:val="16"/>
        </w:rPr>
        <w:t xml:space="preserve">, to remove certain infractions from binding arbitration protections for officers who commit crimes, use excessive force, or violate someone’s constitutional rights. John </w:t>
      </w:r>
      <w:proofErr w:type="spellStart"/>
      <w:r w:rsidRPr="0098320E">
        <w:rPr>
          <w:sz w:val="16"/>
        </w:rPr>
        <w:t>McNesby</w:t>
      </w:r>
      <w:proofErr w:type="spellEnd"/>
      <w:r w:rsidRPr="0098320E">
        <w:rPr>
          <w:sz w:val="16"/>
        </w:rPr>
        <w:t>, president of the Fraternal Order of Police Lodge No. 5, which represents 6,500 active-duty officers, recognizes that the political winds have shifted. “</w:t>
      </w:r>
      <w:r w:rsidRPr="00472DCD">
        <w:rPr>
          <w:b/>
          <w:bCs/>
          <w:u w:val="single"/>
        </w:rPr>
        <w:t>Law enforcement across the country is suffering</w:t>
      </w:r>
      <w:r w:rsidRPr="0098320E">
        <w:rPr>
          <w:sz w:val="16"/>
        </w:rPr>
        <w:t xml:space="preserve"> because of those couple of a-holes in Minneapolis — and you can quote me on that — choking the life out of a guy,” he said. “Now the reform talk is kicked back up again. I have zero problem with sitting down and discussing anything with anybody.” </w:t>
      </w:r>
      <w:r w:rsidRPr="00B07FD9">
        <w:rPr>
          <w:u w:val="single"/>
        </w:rPr>
        <w:t xml:space="preserve">It’s a </w:t>
      </w:r>
      <w:r w:rsidRPr="00472DCD">
        <w:rPr>
          <w:b/>
          <w:bCs/>
          <w:u w:val="single"/>
        </w:rPr>
        <w:t>notable shift</w:t>
      </w:r>
      <w:r w:rsidRPr="00472DCD">
        <w:rPr>
          <w:b/>
          <w:bCs/>
          <w:sz w:val="16"/>
        </w:rPr>
        <w:t xml:space="preserve"> </w:t>
      </w:r>
      <w:r w:rsidRPr="0098320E">
        <w:rPr>
          <w:sz w:val="16"/>
        </w:rPr>
        <w:t xml:space="preserve">for </w:t>
      </w:r>
      <w:proofErr w:type="spellStart"/>
      <w:r w:rsidRPr="0098320E">
        <w:rPr>
          <w:sz w:val="16"/>
        </w:rPr>
        <w:t>McNesby</w:t>
      </w:r>
      <w:proofErr w:type="spellEnd"/>
      <w:r w:rsidRPr="0098320E">
        <w:rPr>
          <w:sz w:val="16"/>
        </w:rPr>
        <w:t xml:space="preserve">, who just a year ago dismissed the idea of a state law enforcement licensing board being given more power to remove bad cops from circulation. That’s not to say, though, that the FOP will roll over and allow reforms “to get shoved down on our throats,” he said. Even in Philadelphia, where labor unions have shaped the political landscape, the FOP has long stood out for its ability to shrug off mayors and police commissioners who have accused the union of being a critical obstacle to weeding out corruption and regaining the public’s trust. That clout wasn’t amassed overnight. And it’s unlikely to be surrendered easily. “The FOP personified” The FOP’s roots can be traced back to the late stages of the Great Depression, when many city workers were desperately seeking an economic foothold. Sanitation workers in Philadelphia went on a one-week strike in 1938, and subsequently unionized. Police officers took note, and formed their own union a year later. But the FOP didn’t emerge as a force to be reckoned with until the 1960s, according to Francis Ryan, a labor historian who wrote a book about Philadelphia’s municipal unions. During upheaval as the civil-rights and the anti-war movements surged, union officials discovered that they could attract public support — especially from white communities — by touting the importance of law and order. “They got politicians on their side,” Ryan said. “They increased their economic standards. They were able to impose their will on public policy.” The Philadelphia FOP’s president, a motorcycle cop named John Harrington — whom Ryan called “the FOP personified” — waged a years-long battle against the Philadelphia Police Advisory board, a civilian commission created in response to concerns about oppressive policing raised by the NAACP in the 1950s. In what would become a familiar rallying cry for union officials decades later, Harrington argued officers couldn’t do their jobs properly if they faced civilian oversight. Mayor James Tate caved in to pressure from Harrington, and shut down the board. The FOP’s muscle continued to grow in the 1970s, when former Police Commissioner Frank Rizzo became mayor. Rizzo’s legacy — empowering police officers to use brute force, particularly on minority communities, with few consequences — continues to hinder the Police Department’s reputation even now. “The police were bulletproof, especially under Rizzo,” said Tony Wigglesworth, a former city manager who started working for the city in the 1970s. The U.S. Department of Justice sued the Police Department in 1979 over heavy-handed practices that included shooting unarmed civilians and pressuring residents to withdraw complaints filed with Internal Affairs. (A judge tossed the lawsuit.) Not only did the rank and file not have to worry about meaningful oversight, they also enjoyed the benefits of Act 111, which became law in 1968. It doesn’t allow police to go on strike, but in return ensures that disputes can be turned over to a binding panel of arbitrators if the city and the FOP can’t reach a deal within 30 days. </w:t>
      </w:r>
      <w:proofErr w:type="spellStart"/>
      <w:r w:rsidRPr="0098320E">
        <w:rPr>
          <w:sz w:val="16"/>
        </w:rPr>
        <w:t>McNesby</w:t>
      </w:r>
      <w:proofErr w:type="spellEnd"/>
      <w:r w:rsidRPr="0098320E">
        <w:rPr>
          <w:sz w:val="16"/>
        </w:rPr>
        <w:t xml:space="preserve">, who became the union’s president in 2007 and is paid $193,000 a year in total compensation, has often touted his team’s ability to consistently win sizable raises for cops when their contract is up for renewal, even at the height of a recession more than a decade ago. (In 2018, the union took in $7.6 million in revenue, including $5.9 million from membership dues, according to its most recent federal nonprofit filing. That year, it spent $6.6 million, including $2.4 million on staff expenses and $1.7 million on benefits paid out to or on behalf of members.) Earlier this year, the city reached one-year contract extensions with municipal unions amid the uncertainty of the coronavirus pandemic; the FOP negotiated a 2.5% raise, while most other unionized city workers received a 2% raise. “They were always given favored status,” said Thomas Paine Cronin, the former president of AFSCME District Council 47, which represents white-collar city workers. “It’s just part of the tradition in Philadelphia.” “Normal is part of the problem” </w:t>
      </w:r>
      <w:proofErr w:type="spellStart"/>
      <w:r w:rsidRPr="0098320E">
        <w:rPr>
          <w:sz w:val="16"/>
        </w:rPr>
        <w:t>McNesby’s</w:t>
      </w:r>
      <w:proofErr w:type="spellEnd"/>
      <w:r w:rsidRPr="0098320E">
        <w:rPr>
          <w:sz w:val="16"/>
        </w:rPr>
        <w:t xml:space="preserve"> elevation to president coincided with the start of Mayor Michael </w:t>
      </w:r>
      <w:proofErr w:type="spellStart"/>
      <w:r w:rsidRPr="0098320E">
        <w:rPr>
          <w:sz w:val="16"/>
        </w:rPr>
        <w:t>Nutter’s</w:t>
      </w:r>
      <w:proofErr w:type="spellEnd"/>
      <w:r w:rsidRPr="0098320E">
        <w:rPr>
          <w:sz w:val="16"/>
        </w:rPr>
        <w:t xml:space="preserve"> administration in 2008, and the arrival of an outsider police commissioner — Charles H. Ramsey — who often seemed aghast at how few accountability measures were in place. Ramsey updated a disciplinary code that had been unchanged since the 1960s; the FOP initially objected, but then agreed to many of the new rules. He also complained publicly that the union and the arbitration process hamstrung his ability to weed out bad cops at a time when the department was dogged by multiple corruption scandals. “No one would wear this as a badge of honor, but in eight years, I think he fired more people than I think had been fired in the last 20,” </w:t>
      </w:r>
      <w:proofErr w:type="spellStart"/>
      <w:r w:rsidRPr="0098320E">
        <w:rPr>
          <w:sz w:val="16"/>
        </w:rPr>
        <w:t>Nutter</w:t>
      </w:r>
      <w:proofErr w:type="spellEnd"/>
      <w:r w:rsidRPr="0098320E">
        <w:rPr>
          <w:sz w:val="16"/>
        </w:rPr>
        <w:t xml:space="preserve"> said. </w:t>
      </w:r>
      <w:proofErr w:type="spellStart"/>
      <w:r w:rsidRPr="0098320E">
        <w:rPr>
          <w:sz w:val="16"/>
        </w:rPr>
        <w:t>McNesby</w:t>
      </w:r>
      <w:proofErr w:type="spellEnd"/>
      <w:r w:rsidRPr="0098320E">
        <w:rPr>
          <w:sz w:val="16"/>
        </w:rPr>
        <w:t xml:space="preserve"> argued, as he often has, that Ramsey and other commissioners rushed to fire cops — especially those caught up in high-profile misconduct allegations — before Internal Affairs’ often-lengthy investigations were complete, leaving the union with strong grounds to take the cases to arbitration. An Inquirer investigation last year, based on 170 previously confidential arbitration opinions between 2011 and 2019, found that the FOP successfully fought to have police discipline overturned or reduced about 70% of the time, even in some instances where Internal Affairs investigators determined that officers had committed crimes. The union represents cops as well as high-ranking supervisors, which can seemingly lead to conflicts, such as when multiple female officers accused former Chief Inspector Carl Holmes of sexual assault between 2004 and 2007. Ramsey demoted Holmes to captain in 2008, but the FOP successfully fought for his demotion to be reduced to a suspension. Holmes </w:t>
      </w:r>
      <w:proofErr w:type="gramStart"/>
      <w:r w:rsidRPr="0098320E">
        <w:rPr>
          <w:sz w:val="16"/>
        </w:rPr>
        <w:t>was arrested last year, and charged with aggravated indecent assault</w:t>
      </w:r>
      <w:proofErr w:type="gramEnd"/>
      <w:r w:rsidRPr="0098320E">
        <w:rPr>
          <w:sz w:val="16"/>
        </w:rPr>
        <w:t xml:space="preserve">. </w:t>
      </w:r>
      <w:proofErr w:type="spellStart"/>
      <w:r w:rsidRPr="0098320E">
        <w:rPr>
          <w:sz w:val="16"/>
        </w:rPr>
        <w:t>McNesby</w:t>
      </w:r>
      <w:proofErr w:type="spellEnd"/>
      <w:r w:rsidRPr="0098320E">
        <w:rPr>
          <w:sz w:val="16"/>
        </w:rPr>
        <w:t xml:space="preserve"> said the union won’t consider putting commanders into a separate bargaining unit. “We’re not even going to blink on that one,” he said. “That’s divide and conquer, and then you have everyone pointing fingers at each other.” Ramsey isn’t surprised by the outcry over Floyd’s death, or the widespread interest in police reforms, which include calls to divert millions of dollars from police budgets to underfunded social service programs. “People tend to relax when things get back to quote-unquote normal. But normal is part of the problem,” he said. “That’s why people are out there now. They’re demanding a new normal, and it’s important to not lose sight of that.” While Ramsey was commissioner, the union won the right for officers to be able to make political contributions. Unlike the building trades unions, the FOP doesn’t heap cash on its favored candidates or deploy legions of its members to work the polls on Election Day. Instead, </w:t>
      </w:r>
      <w:r w:rsidRPr="00B07FD9">
        <w:rPr>
          <w:u w:val="single"/>
        </w:rPr>
        <w:t xml:space="preserve">the union </w:t>
      </w:r>
      <w:r w:rsidRPr="0098320E">
        <w:rPr>
          <w:sz w:val="16"/>
        </w:rPr>
        <w:t xml:space="preserve">has </w:t>
      </w:r>
      <w:r w:rsidRPr="00B07FD9">
        <w:rPr>
          <w:u w:val="single"/>
        </w:rPr>
        <w:t>exercised</w:t>
      </w:r>
      <w:r w:rsidRPr="0098320E">
        <w:rPr>
          <w:sz w:val="16"/>
        </w:rPr>
        <w:t xml:space="preserve"> a kind of </w:t>
      </w:r>
      <w:r w:rsidRPr="00B07FD9">
        <w:rPr>
          <w:u w:val="single"/>
        </w:rPr>
        <w:t>soft power, using its endorsement process</w:t>
      </w:r>
      <w:r w:rsidRPr="0098320E">
        <w:rPr>
          <w:sz w:val="16"/>
        </w:rPr>
        <w:t xml:space="preserve"> to christen candidates as the choice for those who favor law-and-order politics. In last year’s municipal election, the union’s political action committee doled out about $75,000 in mostly small donations to a variety of candidates and party organs, including Republican City Council hopefuls, Mayor Jim Kenney’s reelection bid, and the Democratic City Committee. </w:t>
      </w:r>
      <w:r w:rsidRPr="00B07FD9">
        <w:rPr>
          <w:u w:val="single"/>
        </w:rPr>
        <w:t>But many of its favored candidates flopped</w:t>
      </w:r>
      <w:r w:rsidRPr="0098320E">
        <w:rPr>
          <w:sz w:val="16"/>
        </w:rPr>
        <w:t xml:space="preserve">. Republicans Al </w:t>
      </w:r>
      <w:proofErr w:type="spellStart"/>
      <w:r w:rsidRPr="0098320E">
        <w:rPr>
          <w:sz w:val="16"/>
        </w:rPr>
        <w:t>Taubenberger</w:t>
      </w:r>
      <w:proofErr w:type="spellEnd"/>
      <w:r w:rsidRPr="0098320E">
        <w:rPr>
          <w:sz w:val="16"/>
        </w:rPr>
        <w:t xml:space="preserve"> and Dan </w:t>
      </w:r>
      <w:proofErr w:type="spellStart"/>
      <w:r w:rsidRPr="0098320E">
        <w:rPr>
          <w:sz w:val="16"/>
        </w:rPr>
        <w:t>Tinney</w:t>
      </w:r>
      <w:proofErr w:type="spellEnd"/>
      <w:r w:rsidRPr="0098320E">
        <w:rPr>
          <w:sz w:val="16"/>
        </w:rPr>
        <w:t xml:space="preserve">, who each received $12,000 from the FOP, lost their bids for City Council. The union also gave $5,000 to former City Councilmember Jannie Blackwell, and $6,500 to former Sheriff Jewell Williams, who both lost their offices in shocking Democratic primary upsets. Political consultant Neil </w:t>
      </w:r>
      <w:proofErr w:type="spellStart"/>
      <w:r w:rsidRPr="0098320E">
        <w:rPr>
          <w:sz w:val="16"/>
        </w:rPr>
        <w:t>Oxman</w:t>
      </w:r>
      <w:proofErr w:type="spellEnd"/>
      <w:r w:rsidRPr="0098320E">
        <w:rPr>
          <w:sz w:val="16"/>
        </w:rPr>
        <w:t xml:space="preserve"> said </w:t>
      </w:r>
      <w:r w:rsidRPr="00B07FD9">
        <w:rPr>
          <w:u w:val="single"/>
        </w:rPr>
        <w:t>political candidates can no longer count on the union’s members to vote as a bloc,</w:t>
      </w:r>
      <w:r w:rsidRPr="0098320E">
        <w:rPr>
          <w:sz w:val="16"/>
        </w:rPr>
        <w:t xml:space="preserve"> especially </w:t>
      </w:r>
      <w:r w:rsidRPr="00B07FD9">
        <w:rPr>
          <w:u w:val="single"/>
        </w:rPr>
        <w:t>as police academy classes grow more racially diverse</w:t>
      </w:r>
      <w:r w:rsidRPr="0098320E">
        <w:rPr>
          <w:sz w:val="16"/>
        </w:rPr>
        <w:t>. “I doubt if you get 90% of them voting monolithically for any mayoral candidate or any City Council candidate. It just doesn’t happen.” Former Gov. Ed Rendell, who had to overcome opposition from the FOP during his races for mayor and governor, took it one step further, saying that he wouldn’t advise politicians to seek the union’s endorsement because its clout has eroded. “If I were a candidate, I wouldn’t want it against me, but I wouldn’t want it for me,” he said. “I wouldn’t want my opponent to necessarily get it, but I wouldn’t necessarily seek it.” A narrative shifts Few experts could have predicted just how radically Floyd’s death would impact political and public opinion about law enforcement. “</w:t>
      </w:r>
      <w:r w:rsidRPr="00B07FD9">
        <w:rPr>
          <w:u w:val="single"/>
        </w:rPr>
        <w:t>The death of George Floyd</w:t>
      </w:r>
      <w:r w:rsidRPr="0098320E">
        <w:rPr>
          <w:sz w:val="16"/>
        </w:rPr>
        <w:t xml:space="preserve"> was so egregious and so clear-cut. It just </w:t>
      </w:r>
      <w:r w:rsidRPr="00B07FD9">
        <w:rPr>
          <w:u w:val="single"/>
        </w:rPr>
        <w:t>shifted the narrative</w:t>
      </w:r>
      <w:r w:rsidRPr="0098320E">
        <w:rPr>
          <w:sz w:val="16"/>
        </w:rPr>
        <w:t>,” said State Rep. Jordan Harris, the House Democratic whip from Gray’s Ferry. “</w:t>
      </w:r>
      <w:r w:rsidRPr="00B07FD9">
        <w:rPr>
          <w:u w:val="single"/>
        </w:rPr>
        <w:t>The eyes of the public are now open to</w:t>
      </w:r>
      <w:r w:rsidRPr="0098320E">
        <w:rPr>
          <w:sz w:val="16"/>
        </w:rPr>
        <w:t xml:space="preserve"> what black folks have been talking about for years. Now our white allies are able to see </w:t>
      </w:r>
      <w:r w:rsidRPr="00B07FD9">
        <w:rPr>
          <w:u w:val="single"/>
        </w:rPr>
        <w:t>the egregious nature of what happens in policing.”</w:t>
      </w:r>
      <w:r>
        <w:rPr>
          <w:u w:val="single"/>
        </w:rPr>
        <w:t xml:space="preserve"> </w:t>
      </w:r>
      <w:r w:rsidRPr="00B07FD9">
        <w:rPr>
          <w:u w:val="single"/>
        </w:rPr>
        <w:t xml:space="preserve">Democrats introduced </w:t>
      </w:r>
      <w:r w:rsidRPr="00472DCD">
        <w:rPr>
          <w:b/>
          <w:bCs/>
          <w:u w:val="single"/>
        </w:rPr>
        <w:t>police accountability</w:t>
      </w:r>
      <w:r w:rsidRPr="00B07FD9">
        <w:rPr>
          <w:u w:val="single"/>
        </w:rPr>
        <w:t xml:space="preserve"> legislation</w:t>
      </w:r>
      <w:r w:rsidRPr="0098320E">
        <w:rPr>
          <w:sz w:val="16"/>
        </w:rPr>
        <w:t xml:space="preserve"> to beef up police certification standards in June 2019 — marking the one-year anniversary of an East Pittsburgh police officer fatally shooting 17-year-old Antwon Rose II — but it was rejected by State Rep. Rob Kauffman (R., Franklin County), the chairman of the House Judiciary Committee. “I actually believe our law enforcement in Pennsylvania do a good job in policing,” Kauffman said at the time, according to the Pennsylvania Capital-Star. Earlier this week, Kauffman’s committee changed course, and unanimously advanced police oversight reforms. The legislation would require additional use-of-force and racial-awareness training, mental-health screenings, and create a database for tracking officers with a history of misconduct. Democrats who have been fighting for police reform for years in Harrisburg say </w:t>
      </w:r>
      <w:r w:rsidRPr="0098320E">
        <w:rPr>
          <w:u w:val="single"/>
        </w:rPr>
        <w:t xml:space="preserve">even </w:t>
      </w:r>
      <w:r w:rsidRPr="00472DCD">
        <w:rPr>
          <w:b/>
          <w:bCs/>
          <w:u w:val="single"/>
        </w:rPr>
        <w:t>law-and-order Republicans</w:t>
      </w:r>
      <w:r w:rsidRPr="0098320E">
        <w:rPr>
          <w:sz w:val="16"/>
        </w:rPr>
        <w:t xml:space="preserve"> who control the House </w:t>
      </w:r>
      <w:r w:rsidRPr="0098320E">
        <w:rPr>
          <w:u w:val="single"/>
        </w:rPr>
        <w:t>are starting to get the message.</w:t>
      </w:r>
      <w:r>
        <w:rPr>
          <w:u w:val="single"/>
        </w:rPr>
        <w:t xml:space="preserve"> </w:t>
      </w:r>
      <w:r w:rsidRPr="0098320E">
        <w:rPr>
          <w:sz w:val="16"/>
        </w:rPr>
        <w:t xml:space="preserve">“Unfortunately, it took the loss of another life and national attention to force </w:t>
      </w:r>
      <w:r w:rsidRPr="0098320E">
        <w:rPr>
          <w:u w:val="single"/>
        </w:rPr>
        <w:t>our colleagues</w:t>
      </w:r>
      <w:r w:rsidRPr="0098320E">
        <w:rPr>
          <w:sz w:val="16"/>
        </w:rPr>
        <w:t xml:space="preserve"> to </w:t>
      </w:r>
      <w:r w:rsidRPr="0098320E">
        <w:rPr>
          <w:u w:val="single"/>
        </w:rPr>
        <w:t>say</w:t>
      </w:r>
      <w:r w:rsidRPr="0098320E">
        <w:rPr>
          <w:sz w:val="16"/>
        </w:rPr>
        <w:t xml:space="preserve">, ‘You know, maybe </w:t>
      </w:r>
      <w:r w:rsidRPr="0098320E">
        <w:rPr>
          <w:u w:val="single"/>
        </w:rPr>
        <w:t>we should listen to or read those bills</w:t>
      </w:r>
      <w:r w:rsidRPr="0098320E">
        <w:rPr>
          <w:sz w:val="16"/>
        </w:rPr>
        <w:t xml:space="preserve"> you mentioned a year or two or three years ago,’ ” said State Rep. Donna </w:t>
      </w:r>
      <w:r w:rsidRPr="0098320E">
        <w:rPr>
          <w:u w:val="single"/>
        </w:rPr>
        <w:t>Bullock</w:t>
      </w:r>
      <w:r w:rsidRPr="0098320E">
        <w:rPr>
          <w:sz w:val="16"/>
        </w:rPr>
        <w:t xml:space="preserve"> (D., Phila.), who </w:t>
      </w:r>
      <w:r w:rsidRPr="0098320E">
        <w:rPr>
          <w:u w:val="single"/>
        </w:rPr>
        <w:t>has been pushing for changes to Act 111.</w:t>
      </w:r>
      <w:r>
        <w:rPr>
          <w:u w:val="single"/>
        </w:rPr>
        <w:t xml:space="preserve"> </w:t>
      </w:r>
      <w:proofErr w:type="spellStart"/>
      <w:r w:rsidRPr="0098320E">
        <w:rPr>
          <w:sz w:val="16"/>
        </w:rPr>
        <w:t>McNesby</w:t>
      </w:r>
      <w:proofErr w:type="spellEnd"/>
      <w:r w:rsidRPr="0098320E">
        <w:rPr>
          <w:sz w:val="16"/>
        </w:rPr>
        <w:t xml:space="preserve"> expected to meet with state FOP officials the following week, but </w:t>
      </w:r>
      <w:proofErr w:type="gramStart"/>
      <w:r w:rsidRPr="0098320E">
        <w:rPr>
          <w:sz w:val="16"/>
        </w:rPr>
        <w:t>hadn’t yet</w:t>
      </w:r>
      <w:proofErr w:type="gramEnd"/>
      <w:r w:rsidRPr="0098320E">
        <w:rPr>
          <w:sz w:val="16"/>
        </w:rPr>
        <w:t xml:space="preserve"> been presented with any of the legislative proposals being bandied about. There is room for some compromises, he said, but giving up the protections that are granted to officers through Act 111 isn’t one of them. “That’s insane,” he said. When protesters first took to the streets in Philadelphia several weekends ago, the FOP’s voice was included in the chorus of criticism that was leveled at the Police Department’s leaders, whose bungled planning was laid bare as looting and fires spread across the city for several days. But </w:t>
      </w:r>
      <w:r w:rsidRPr="0098320E">
        <w:rPr>
          <w:u w:val="single"/>
        </w:rPr>
        <w:t>the union was outraged when District Attorney</w:t>
      </w:r>
      <w:r w:rsidRPr="0098320E">
        <w:rPr>
          <w:sz w:val="16"/>
        </w:rPr>
        <w:t xml:space="preserve"> Larry </w:t>
      </w:r>
      <w:r w:rsidRPr="0098320E">
        <w:rPr>
          <w:u w:val="single"/>
        </w:rPr>
        <w:t xml:space="preserve">Krasner filed felony assault charges against </w:t>
      </w:r>
      <w:r w:rsidRPr="0098320E">
        <w:rPr>
          <w:sz w:val="16"/>
        </w:rPr>
        <w:t>Joe Bologna</w:t>
      </w:r>
      <w:r w:rsidRPr="0098320E">
        <w:rPr>
          <w:u w:val="single"/>
        </w:rPr>
        <w:t>, a</w:t>
      </w:r>
      <w:r w:rsidRPr="0098320E">
        <w:rPr>
          <w:sz w:val="16"/>
        </w:rPr>
        <w:t xml:space="preserve"> longtime </w:t>
      </w:r>
      <w:r w:rsidRPr="0098320E">
        <w:rPr>
          <w:u w:val="single"/>
        </w:rPr>
        <w:t>police inspector</w:t>
      </w:r>
      <w:r w:rsidRPr="0098320E">
        <w:rPr>
          <w:sz w:val="16"/>
        </w:rPr>
        <w:t xml:space="preserve">, after he was </w:t>
      </w:r>
      <w:r w:rsidRPr="0098320E">
        <w:rPr>
          <w:u w:val="single"/>
        </w:rPr>
        <w:t>filmed striking a young protester.</w:t>
      </w:r>
      <w:r>
        <w:rPr>
          <w:u w:val="single"/>
        </w:rPr>
        <w:t xml:space="preserve"> </w:t>
      </w:r>
      <w:r w:rsidRPr="0098320E">
        <w:rPr>
          <w:sz w:val="16"/>
        </w:rPr>
        <w:t xml:space="preserve">Bologna had been accused of misconduct before, when he worked on a narcotics squad that was the subject of both a federal corruption probe and a 2010 Pulitzer Prize-winning series by the Daily News. Less than two weeks ago, more than 100 officers gathered at the FOP’s headquarters in Northeast Philadelphia to cheer for Bologna before he turned himself in; the union announced it would raise money for him by selling shirts for $20 that read: Bologna Strong. If Bologna beats his criminal case, the union will fight to have him reinstated. “You’ll see him back to work,” </w:t>
      </w:r>
      <w:proofErr w:type="spellStart"/>
      <w:r w:rsidRPr="0098320E">
        <w:rPr>
          <w:sz w:val="16"/>
        </w:rPr>
        <w:t>McNesby</w:t>
      </w:r>
      <w:proofErr w:type="spellEnd"/>
      <w:r w:rsidRPr="0098320E">
        <w:rPr>
          <w:sz w:val="16"/>
        </w:rPr>
        <w:t xml:space="preserve"> vowed. </w:t>
      </w:r>
      <w:proofErr w:type="gramStart"/>
      <w:r w:rsidRPr="0098320E">
        <w:rPr>
          <w:sz w:val="16"/>
        </w:rPr>
        <w:t>It’s</w:t>
      </w:r>
      <w:proofErr w:type="gramEnd"/>
      <w:r w:rsidRPr="0098320E">
        <w:rPr>
          <w:sz w:val="16"/>
        </w:rPr>
        <w:t xml:space="preserve"> the kind of thing you expect an FOP leader to say, a boast that’s supported by a long history of seeing things usually fall the union’s way. But now </w:t>
      </w:r>
      <w:r w:rsidRPr="0098320E">
        <w:rPr>
          <w:u w:val="single"/>
        </w:rPr>
        <w:t>there’s an undercurrent of uncertainty where there hasn’t been before</w:t>
      </w:r>
      <w:r w:rsidRPr="0098320E">
        <w:rPr>
          <w:sz w:val="16"/>
        </w:rPr>
        <w:t xml:space="preserve">. </w:t>
      </w:r>
      <w:proofErr w:type="spellStart"/>
      <w:r w:rsidRPr="0098320E">
        <w:rPr>
          <w:sz w:val="16"/>
        </w:rPr>
        <w:t>McNesby</w:t>
      </w:r>
      <w:proofErr w:type="spellEnd"/>
      <w:r w:rsidRPr="0098320E">
        <w:rPr>
          <w:sz w:val="16"/>
        </w:rPr>
        <w:t xml:space="preserve"> concedes that </w:t>
      </w:r>
      <w:r w:rsidRPr="0098320E">
        <w:rPr>
          <w:u w:val="single"/>
        </w:rPr>
        <w:t>even the FOP’s political allies might be taking a step back to consider if their response to</w:t>
      </w:r>
      <w:r w:rsidRPr="0098320E">
        <w:rPr>
          <w:sz w:val="16"/>
        </w:rPr>
        <w:t xml:space="preserve"> George </w:t>
      </w:r>
      <w:r w:rsidRPr="0098320E">
        <w:rPr>
          <w:u w:val="single"/>
        </w:rPr>
        <w:t>Floyd</w:t>
      </w:r>
      <w:r w:rsidRPr="0098320E">
        <w:rPr>
          <w:sz w:val="16"/>
        </w:rPr>
        <w:t xml:space="preserve">’s final, agonizing moments </w:t>
      </w:r>
      <w:r w:rsidRPr="0098320E">
        <w:rPr>
          <w:u w:val="single"/>
        </w:rPr>
        <w:t>will show up on the right side of history.</w:t>
      </w:r>
      <w:r>
        <w:rPr>
          <w:u w:val="single"/>
        </w:rPr>
        <w:t xml:space="preserve"> </w:t>
      </w:r>
      <w:r w:rsidRPr="0098320E">
        <w:rPr>
          <w:sz w:val="16"/>
        </w:rPr>
        <w:t>“Some of the ones who were our friends,” he said, “now their phone is off the hook.”</w:t>
      </w:r>
    </w:p>
    <w:p w:rsidR="00516AF4" w:rsidRDefault="00516AF4" w:rsidP="00516AF4">
      <w:pPr>
        <w:pStyle w:val="Heading4"/>
      </w:pPr>
      <w:r>
        <w:t xml:space="preserve">Police’s role in the labor movement is </w:t>
      </w:r>
      <w:r w:rsidRPr="00BD4808">
        <w:rPr>
          <w:u w:val="single"/>
        </w:rPr>
        <w:t>diminished</w:t>
      </w:r>
      <w:r>
        <w:t xml:space="preserve"> – </w:t>
      </w:r>
      <w:r w:rsidRPr="00BD4808">
        <w:rPr>
          <w:u w:val="single"/>
        </w:rPr>
        <w:t>calls to remove them</w:t>
      </w:r>
      <w:r>
        <w:t xml:space="preserve"> are </w:t>
      </w:r>
      <w:r w:rsidRPr="00BD4808">
        <w:rPr>
          <w:u w:val="single"/>
        </w:rPr>
        <w:t>growing</w:t>
      </w:r>
    </w:p>
    <w:p w:rsidR="00516AF4" w:rsidRPr="0098320E" w:rsidRDefault="00516AF4" w:rsidP="00516AF4">
      <w:pPr>
        <w:rPr>
          <w:b/>
          <w:sz w:val="26"/>
        </w:rPr>
      </w:pPr>
      <w:r>
        <w:rPr>
          <w:rStyle w:val="Style13ptBold"/>
        </w:rPr>
        <w:t xml:space="preserve">Garza 6-11 </w:t>
      </w:r>
      <w:r w:rsidRPr="0098320E">
        <w:rPr>
          <w:sz w:val="16"/>
          <w:szCs w:val="16"/>
        </w:rPr>
        <w:t>(Frida; Freelance writer and reporter; 6-11-2020; “'They don't belong': calls grow to oust police from US labor movement“; The Guardian; https://www.theguardian.com/us-news/2020/jun/11/police-unions-american-labor-movement-protest; Accessed 6-27-2020; Camp-BM)</w:t>
      </w:r>
    </w:p>
    <w:p w:rsidR="00516AF4" w:rsidRDefault="00516AF4" w:rsidP="00516AF4">
      <w:pPr>
        <w:rPr>
          <w:sz w:val="16"/>
        </w:rPr>
      </w:pPr>
      <w:r w:rsidRPr="0098320E">
        <w:rPr>
          <w:sz w:val="16"/>
        </w:rPr>
        <w:t xml:space="preserve">As protests against police brutality continue across the US, </w:t>
      </w:r>
      <w:r w:rsidRPr="0098320E">
        <w:rPr>
          <w:u w:val="single"/>
        </w:rPr>
        <w:t>a new tactic is emerging to combat</w:t>
      </w:r>
      <w:r w:rsidRPr="0098320E">
        <w:rPr>
          <w:sz w:val="16"/>
        </w:rPr>
        <w:t xml:space="preserve"> the huge influence of </w:t>
      </w:r>
      <w:r w:rsidRPr="0098320E">
        <w:rPr>
          <w:u w:val="single"/>
        </w:rPr>
        <w:t xml:space="preserve">police unions: </w:t>
      </w:r>
      <w:r w:rsidRPr="00BD4808">
        <w:rPr>
          <w:b/>
          <w:bCs/>
          <w:u w:val="single"/>
        </w:rPr>
        <w:t>kicking them out</w:t>
      </w:r>
      <w:r w:rsidRPr="0098320E">
        <w:rPr>
          <w:u w:val="single"/>
        </w:rPr>
        <w:t xml:space="preserve"> of the American labor movement.</w:t>
      </w:r>
      <w:r>
        <w:rPr>
          <w:u w:val="single"/>
        </w:rPr>
        <w:t xml:space="preserve"> </w:t>
      </w:r>
      <w:r w:rsidRPr="0098320E">
        <w:rPr>
          <w:sz w:val="16"/>
        </w:rPr>
        <w:t xml:space="preserve">Police unions and labor groups, like other </w:t>
      </w:r>
      <w:proofErr w:type="gramStart"/>
      <w:r w:rsidRPr="0098320E">
        <w:rPr>
          <w:sz w:val="16"/>
        </w:rPr>
        <w:t>unions,</w:t>
      </w:r>
      <w:proofErr w:type="gramEnd"/>
      <w:r w:rsidRPr="0098320E">
        <w:rPr>
          <w:sz w:val="16"/>
        </w:rPr>
        <w:t xml:space="preserve"> usually represent their members in debates over pay and working conditions. But they are controversial for being dominated by white leaders, often deeply conservative and hostile to criticism of police officers or attempts at police reform. </w:t>
      </w:r>
      <w:r w:rsidRPr="0098320E">
        <w:rPr>
          <w:u w:val="single"/>
        </w:rPr>
        <w:t>This week the Writers Guild of America</w:t>
      </w:r>
      <w:r w:rsidRPr="0098320E">
        <w:rPr>
          <w:sz w:val="16"/>
        </w:rPr>
        <w:t xml:space="preserve">, East – a trade union of TV writers and digital journalists – </w:t>
      </w:r>
      <w:r w:rsidRPr="0098320E">
        <w:rPr>
          <w:u w:val="single"/>
        </w:rPr>
        <w:t xml:space="preserve">called for the removal of the International Union of Police Associations from </w:t>
      </w:r>
      <w:r w:rsidRPr="0098320E">
        <w:rPr>
          <w:sz w:val="16"/>
        </w:rPr>
        <w:t xml:space="preserve">the AFL-CIO, </w:t>
      </w:r>
      <w:r w:rsidRPr="0098320E">
        <w:rPr>
          <w:u w:val="single"/>
        </w:rPr>
        <w:t>the labor federation which represents them both.</w:t>
      </w:r>
      <w:r w:rsidRPr="0098320E">
        <w:rPr>
          <w:sz w:val="16"/>
        </w:rPr>
        <w:t xml:space="preserve"> White US police union bosses protect officers accused of racism Read more “As long as police unions continue to wield their collective bargaining power as a cudgel, preventing reforms and accountability, no one is safe,” the Guild said in a press release. “Therefore we believe that </w:t>
      </w:r>
      <w:r w:rsidRPr="0098320E">
        <w:rPr>
          <w:u w:val="single"/>
        </w:rPr>
        <w:t>police unions do not belong in our labor coalition.”</w:t>
      </w:r>
      <w:r>
        <w:rPr>
          <w:u w:val="single"/>
        </w:rPr>
        <w:t xml:space="preserve"> </w:t>
      </w:r>
      <w:r w:rsidRPr="0098320E">
        <w:rPr>
          <w:sz w:val="16"/>
        </w:rPr>
        <w:t xml:space="preserve">The Writers Guild is the first AFL-CIO affiliate to demand IUPA’s expulsion from the nation’s largest labor federation. </w:t>
      </w:r>
      <w:r w:rsidRPr="00BD4808">
        <w:rPr>
          <w:u w:val="single"/>
        </w:rPr>
        <w:t>That</w:t>
      </w:r>
      <w:r w:rsidRPr="0098320E">
        <w:rPr>
          <w:u w:val="single"/>
        </w:rPr>
        <w:t xml:space="preserve"> demand reflects</w:t>
      </w:r>
      <w:r w:rsidRPr="0098320E">
        <w:rPr>
          <w:sz w:val="16"/>
        </w:rPr>
        <w:t xml:space="preserve"> a central </w:t>
      </w:r>
      <w:r w:rsidRPr="0098320E">
        <w:rPr>
          <w:u w:val="single"/>
        </w:rPr>
        <w:t>tension between police unions and the broader labor movement, and points to a gulf that has historically existed between them</w:t>
      </w:r>
      <w:r w:rsidRPr="0098320E">
        <w:rPr>
          <w:sz w:val="16"/>
        </w:rPr>
        <w:t xml:space="preserve">. In the last few days and weeks, </w:t>
      </w:r>
      <w:r w:rsidRPr="0098320E">
        <w:rPr>
          <w:u w:val="single"/>
        </w:rPr>
        <w:t xml:space="preserve">that gulf has seemed to be </w:t>
      </w:r>
      <w:r w:rsidRPr="00BD4808">
        <w:rPr>
          <w:b/>
          <w:bCs/>
          <w:u w:val="single"/>
        </w:rPr>
        <w:t>getting bigger</w:t>
      </w:r>
      <w:r w:rsidRPr="0098320E">
        <w:rPr>
          <w:sz w:val="16"/>
        </w:rPr>
        <w:t xml:space="preserve">. Following the police killings of African Americans George Floyd in Minneapolis and Breonna Taylor in Louisville, labor organizations that count police officers among their members are being forced to reckon with their position as a national debate over racism spreads. A rally in support of George Floyd and against police brutality at Dolores Park in San Francisco. </w:t>
      </w:r>
      <w:proofErr w:type="spellStart"/>
      <w:r w:rsidRPr="0098320E">
        <w:rPr>
          <w:sz w:val="16"/>
        </w:rPr>
        <w:t>FacebookTwitterPinterest</w:t>
      </w:r>
      <w:proofErr w:type="spellEnd"/>
      <w:r w:rsidRPr="0098320E">
        <w:rPr>
          <w:sz w:val="16"/>
        </w:rPr>
        <w:t xml:space="preserve"> A rally in support of George Floyd and against police brutality at Dolores Park in San Francisco. Photograph: Josh Edelson/AFP/Getty Images “There are real questions about being an anti-racist organization if you also represent police,” says David Unger, a CUNY School of Labor and Urban Studies staff member. Last week, the King county Labor Coalition told the Seattle police to confront its racism problem or be kicked out of the coalition. </w:t>
      </w:r>
      <w:r w:rsidRPr="0098320E">
        <w:rPr>
          <w:u w:val="single"/>
        </w:rPr>
        <w:t>The Association of Flight Attendants</w:t>
      </w:r>
      <w:r w:rsidRPr="0098320E">
        <w:rPr>
          <w:sz w:val="16"/>
        </w:rPr>
        <w:t xml:space="preserve">-CWA also </w:t>
      </w:r>
      <w:r w:rsidRPr="0098320E">
        <w:rPr>
          <w:u w:val="single"/>
        </w:rPr>
        <w:t>issued a resolution arguing police unions should be “removed from the Labor movement”</w:t>
      </w:r>
      <w:r w:rsidRPr="0098320E">
        <w:rPr>
          <w:sz w:val="16"/>
        </w:rPr>
        <w:t xml:space="preserve"> if they cannot address racism within their ranks.</w:t>
      </w:r>
    </w:p>
    <w:p w:rsidR="00516AF4" w:rsidRDefault="00516AF4" w:rsidP="00516AF4">
      <w:pPr>
        <w:pStyle w:val="Heading4"/>
      </w:pPr>
      <w:r w:rsidRPr="00BD4808">
        <w:rPr>
          <w:u w:val="single"/>
        </w:rPr>
        <w:t>Seattle proves</w:t>
      </w:r>
      <w:r>
        <w:t xml:space="preserve"> police unions may be removed from the labor movement</w:t>
      </w:r>
    </w:p>
    <w:p w:rsidR="00516AF4" w:rsidRPr="00472DCD" w:rsidRDefault="00516AF4" w:rsidP="00516AF4">
      <w:pPr>
        <w:rPr>
          <w:b/>
          <w:sz w:val="26"/>
        </w:rPr>
      </w:pPr>
      <w:r>
        <w:rPr>
          <w:rStyle w:val="Style13ptBold"/>
        </w:rPr>
        <w:t xml:space="preserve">Associated Press 6-18 </w:t>
      </w:r>
      <w:r w:rsidRPr="00472DCD">
        <w:rPr>
          <w:sz w:val="16"/>
          <w:szCs w:val="16"/>
        </w:rPr>
        <w:t>(Associated Press;</w:t>
      </w:r>
      <w:r>
        <w:rPr>
          <w:sz w:val="16"/>
          <w:szCs w:val="16"/>
        </w:rPr>
        <w:t xml:space="preserve"> </w:t>
      </w:r>
      <w:r w:rsidRPr="00472DCD">
        <w:rPr>
          <w:sz w:val="16"/>
          <w:szCs w:val="16"/>
        </w:rPr>
        <w:t>American not-for-profit news agency headquartered in New York City; 6-18-2020; “Seattle police union expelled from city's largest labor group“; PBS NewsHour; https://www.pbs.org/newshour/nation/seattle-police-union-expelled-from-large-labor-group; Accessed 6-27-2020; Camp-BM)</w:t>
      </w:r>
    </w:p>
    <w:p w:rsidR="00516AF4" w:rsidRPr="00516AF4" w:rsidRDefault="00516AF4" w:rsidP="00516AF4">
      <w:pPr>
        <w:rPr>
          <w:sz w:val="16"/>
        </w:rPr>
      </w:pPr>
      <w:r w:rsidRPr="00472DCD">
        <w:rPr>
          <w:sz w:val="16"/>
        </w:rPr>
        <w:t xml:space="preserve">SEATTLE (AP) — </w:t>
      </w:r>
      <w:r w:rsidRPr="00472DCD">
        <w:rPr>
          <w:u w:val="single"/>
        </w:rPr>
        <w:t xml:space="preserve">The largest labor group in </w:t>
      </w:r>
      <w:r w:rsidRPr="00472DCD">
        <w:rPr>
          <w:sz w:val="16"/>
        </w:rPr>
        <w:t xml:space="preserve">the </w:t>
      </w:r>
      <w:r w:rsidRPr="00472DCD">
        <w:rPr>
          <w:u w:val="single"/>
        </w:rPr>
        <w:t>Seattle</w:t>
      </w:r>
      <w:r w:rsidRPr="00472DCD">
        <w:rPr>
          <w:sz w:val="16"/>
        </w:rPr>
        <w:t xml:space="preserve"> area has </w:t>
      </w:r>
      <w:r w:rsidRPr="00BD4808">
        <w:rPr>
          <w:b/>
          <w:bCs/>
          <w:u w:val="single"/>
        </w:rPr>
        <w:t>expelled the city’s police union</w:t>
      </w:r>
      <w:r w:rsidRPr="00472DCD">
        <w:rPr>
          <w:u w:val="single"/>
        </w:rPr>
        <w:t>,</w:t>
      </w:r>
      <w:r w:rsidRPr="00472DCD">
        <w:rPr>
          <w:sz w:val="16"/>
        </w:rPr>
        <w:t xml:space="preserve"> saying the guild representing officers failed to address racism within its ranks. </w:t>
      </w:r>
      <w:r w:rsidRPr="00472DCD">
        <w:rPr>
          <w:u w:val="single"/>
        </w:rPr>
        <w:t>The vote</w:t>
      </w:r>
      <w:r w:rsidRPr="00472DCD">
        <w:rPr>
          <w:sz w:val="16"/>
        </w:rPr>
        <w:t xml:space="preserve"> Wednesday night by the King County Labor Council </w:t>
      </w:r>
      <w:r w:rsidRPr="00472DCD">
        <w:rPr>
          <w:u w:val="single"/>
        </w:rPr>
        <w:t>to exclude the Seattle Police Officers Guild comes after</w:t>
      </w:r>
      <w:r w:rsidRPr="00472DCD">
        <w:rPr>
          <w:sz w:val="16"/>
        </w:rPr>
        <w:t xml:space="preserve"> weeks of </w:t>
      </w:r>
      <w:r w:rsidRPr="00472DCD">
        <w:rPr>
          <w:u w:val="single"/>
        </w:rPr>
        <w:t>protests</w:t>
      </w:r>
      <w:r w:rsidRPr="00472DCD">
        <w:rPr>
          <w:sz w:val="16"/>
        </w:rPr>
        <w:t xml:space="preserve"> in the city </w:t>
      </w:r>
      <w:r w:rsidRPr="00472DCD">
        <w:rPr>
          <w:u w:val="single"/>
        </w:rPr>
        <w:t>over police brutality</w:t>
      </w:r>
      <w:r w:rsidRPr="00472DCD">
        <w:rPr>
          <w:sz w:val="16"/>
        </w:rPr>
        <w:t xml:space="preserve"> and racism following the killing of George Floyd in Minneapolis. </w:t>
      </w:r>
      <w:r w:rsidRPr="00472DCD">
        <w:rPr>
          <w:u w:val="single"/>
        </w:rPr>
        <w:t>It’s</w:t>
      </w:r>
      <w:r w:rsidRPr="00472DCD">
        <w:rPr>
          <w:sz w:val="16"/>
        </w:rPr>
        <w:t xml:space="preserve"> also </w:t>
      </w:r>
      <w:r w:rsidRPr="00472DCD">
        <w:rPr>
          <w:u w:val="single"/>
        </w:rPr>
        <w:t>significant as the labor council is politically influential</w:t>
      </w:r>
      <w:r w:rsidRPr="00472DCD">
        <w:rPr>
          <w:sz w:val="16"/>
        </w:rPr>
        <w:t xml:space="preserve">. Local elected leaders are reluctant to go against the umbrella group of more than 150 unions and 100,00 workers. </w:t>
      </w:r>
      <w:r w:rsidRPr="00472DCD">
        <w:rPr>
          <w:u w:val="single"/>
        </w:rPr>
        <w:t xml:space="preserve">“Any union </w:t>
      </w:r>
      <w:r w:rsidRPr="00472DCD">
        <w:rPr>
          <w:sz w:val="16"/>
        </w:rPr>
        <w:t xml:space="preserve">that is part of our labor council </w:t>
      </w:r>
      <w:r w:rsidRPr="00472DCD">
        <w:rPr>
          <w:u w:val="single"/>
        </w:rPr>
        <w:t>needs to be actively working to dismantle racism</w:t>
      </w:r>
      <w:r w:rsidRPr="00472DCD">
        <w:rPr>
          <w:sz w:val="16"/>
        </w:rPr>
        <w:t xml:space="preserve"> in their institution and society at large,” the labor council said on Twitter after the vote. “Unfortunately, </w:t>
      </w:r>
      <w:r w:rsidRPr="00472DCD">
        <w:rPr>
          <w:u w:val="single"/>
        </w:rPr>
        <w:t>the Seattle Police Officer’s Guild has failed to do that work</w:t>
      </w:r>
      <w:r w:rsidRPr="00472DCD">
        <w:rPr>
          <w:sz w:val="16"/>
        </w:rPr>
        <w:t xml:space="preserve"> and are no longer part of our council.” The Seattle Times reports that the delegate vote was 45,435 to expel, with 36,760 voting to keep the police union within the council. READ MORE: Trump pushes back as protesters stake out ‘an autonomous zone’ in Seattle Before the vote, police union president Mike </w:t>
      </w:r>
      <w:proofErr w:type="spellStart"/>
      <w:r w:rsidRPr="00472DCD">
        <w:rPr>
          <w:sz w:val="16"/>
        </w:rPr>
        <w:t>Solan</w:t>
      </w:r>
      <w:proofErr w:type="spellEnd"/>
      <w:r w:rsidRPr="00472DCD">
        <w:rPr>
          <w:sz w:val="16"/>
        </w:rPr>
        <w:t xml:space="preserve"> told delegates the police union wanted to stay involved with the council and was “willing to learn.” “We are human beings and we are workers who are committed to this city and committed to the community,” </w:t>
      </w:r>
      <w:proofErr w:type="spellStart"/>
      <w:r w:rsidRPr="00472DCD">
        <w:rPr>
          <w:sz w:val="16"/>
        </w:rPr>
        <w:t>Solan</w:t>
      </w:r>
      <w:proofErr w:type="spellEnd"/>
      <w:r w:rsidRPr="00472DCD">
        <w:rPr>
          <w:sz w:val="16"/>
        </w:rPr>
        <w:t xml:space="preserve"> said. “We see a future, one that engages in these robust conversations, and in particular to race and how the institution of racism impacts all labor unions.” Labor council representative said the police guild could be readmitted at some point in the future. “At this point, I just can’t justify to our members, ones who are staffing the medical tents and getting gassed by SPD, having SPOG at the table, using our unity as a shield to justify contracts that go against our principles and mission,” said Jane Hopkins, registered nurse and executive vice president of SEIU Healthcare 1199NW. </w:t>
      </w:r>
      <w:r w:rsidRPr="00472DCD">
        <w:rPr>
          <w:u w:val="single"/>
        </w:rPr>
        <w:t xml:space="preserve">The Seattle City Council </w:t>
      </w:r>
      <w:r w:rsidRPr="00472DCD">
        <w:rPr>
          <w:sz w:val="16"/>
        </w:rPr>
        <w:t xml:space="preserve">on Monday </w:t>
      </w:r>
      <w:r w:rsidRPr="00472DCD">
        <w:rPr>
          <w:u w:val="single"/>
        </w:rPr>
        <w:t xml:space="preserve">voted </w:t>
      </w:r>
      <w:r w:rsidRPr="00BD4808">
        <w:rPr>
          <w:b/>
          <w:bCs/>
          <w:u w:val="single"/>
        </w:rPr>
        <w:t>unanimously</w:t>
      </w:r>
      <w:r w:rsidRPr="00472DCD">
        <w:rPr>
          <w:u w:val="single"/>
        </w:rPr>
        <w:t xml:space="preserve"> to bar police from using tear gas, pepper spray and</w:t>
      </w:r>
      <w:r w:rsidRPr="00472DCD">
        <w:rPr>
          <w:sz w:val="16"/>
        </w:rPr>
        <w:t xml:space="preserve"> several </w:t>
      </w:r>
      <w:r w:rsidRPr="00472DCD">
        <w:rPr>
          <w:u w:val="single"/>
        </w:rPr>
        <w:t>other crowd control devices after officers</w:t>
      </w:r>
      <w:r w:rsidRPr="00472DCD">
        <w:rPr>
          <w:sz w:val="16"/>
        </w:rPr>
        <w:t xml:space="preserve"> repeatedly </w:t>
      </w:r>
      <w:r w:rsidRPr="00472DCD">
        <w:rPr>
          <w:u w:val="single"/>
        </w:rPr>
        <w:t>used them on</w:t>
      </w:r>
      <w:r w:rsidRPr="00472DCD">
        <w:rPr>
          <w:sz w:val="16"/>
        </w:rPr>
        <w:t xml:space="preserve"> mostly </w:t>
      </w:r>
      <w:r w:rsidRPr="00472DCD">
        <w:rPr>
          <w:u w:val="single"/>
        </w:rPr>
        <w:t>peaceful demonstrators.</w:t>
      </w:r>
      <w:r>
        <w:rPr>
          <w:u w:val="single"/>
        </w:rPr>
        <w:t xml:space="preserve"> </w:t>
      </w:r>
      <w:r w:rsidRPr="00472DCD">
        <w:rPr>
          <w:u w:val="single"/>
        </w:rPr>
        <w:t xml:space="preserve">The 9-0 vote came amid </w:t>
      </w:r>
      <w:r w:rsidRPr="00BD4808">
        <w:rPr>
          <w:b/>
          <w:bCs/>
          <w:u w:val="single"/>
        </w:rPr>
        <w:t>frustration with the Seattle Police Department</w:t>
      </w:r>
      <w:r w:rsidRPr="00472DCD">
        <w:rPr>
          <w:sz w:val="16"/>
        </w:rPr>
        <w:t>, which used tear gas to disperse protesters in the city’s densest neighborhood, Capitol Hill, just days after Mayor Jenny Durkan and Chief Carmen Best promised not to.</w:t>
      </w:r>
    </w:p>
    <w:p w:rsidR="00516AF4" w:rsidRDefault="00516AF4" w:rsidP="00516AF4">
      <w:pPr>
        <w:pStyle w:val="Heading2"/>
      </w:pPr>
      <w:r>
        <w:t>Link</w:t>
      </w:r>
    </w:p>
    <w:p w:rsidR="00516AF4" w:rsidRDefault="00516AF4" w:rsidP="00516AF4">
      <w:pPr>
        <w:pStyle w:val="Heading3"/>
      </w:pPr>
      <w:r>
        <w:t>L/T – Generic</w:t>
      </w:r>
    </w:p>
    <w:p w:rsidR="00516AF4" w:rsidRPr="006F1B03" w:rsidRDefault="00516AF4" w:rsidP="00516AF4">
      <w:pPr>
        <w:pStyle w:val="Heading4"/>
      </w:pPr>
      <w:r>
        <w:t xml:space="preserve">Calls for reforms </w:t>
      </w:r>
      <w:r w:rsidRPr="001D5166">
        <w:rPr>
          <w:u w:val="single"/>
        </w:rPr>
        <w:t>unite police officers</w:t>
      </w:r>
      <w:r>
        <w:t xml:space="preserve"> around their unions.</w:t>
      </w:r>
    </w:p>
    <w:p w:rsidR="00516AF4" w:rsidRPr="006F1B03" w:rsidRDefault="00516AF4" w:rsidP="00516AF4">
      <w:pPr>
        <w:rPr>
          <w:b/>
          <w:sz w:val="26"/>
        </w:rPr>
      </w:pPr>
      <w:r>
        <w:rPr>
          <w:rStyle w:val="Style13ptBold"/>
        </w:rPr>
        <w:t xml:space="preserve">Cohen et. al 6-8 </w:t>
      </w:r>
      <w:r w:rsidRPr="006F1B03">
        <w:rPr>
          <w:sz w:val="16"/>
          <w:szCs w:val="16"/>
        </w:rPr>
        <w:t xml:space="preserve">(Marshall; Sara Murray; David </w:t>
      </w:r>
      <w:proofErr w:type="spellStart"/>
      <w:r w:rsidRPr="006F1B03">
        <w:rPr>
          <w:sz w:val="16"/>
          <w:szCs w:val="16"/>
        </w:rPr>
        <w:t>Shortell</w:t>
      </w:r>
      <w:proofErr w:type="spellEnd"/>
      <w:r w:rsidRPr="006F1B03">
        <w:rPr>
          <w:sz w:val="16"/>
          <w:szCs w:val="16"/>
        </w:rPr>
        <w:t xml:space="preserve">; Katelyn </w:t>
      </w:r>
      <w:proofErr w:type="spellStart"/>
      <w:r w:rsidRPr="006F1B03">
        <w:rPr>
          <w:sz w:val="16"/>
          <w:szCs w:val="16"/>
        </w:rPr>
        <w:t>Polantz</w:t>
      </w:r>
      <w:proofErr w:type="spellEnd"/>
      <w:r w:rsidRPr="006F1B03">
        <w:rPr>
          <w:sz w:val="16"/>
          <w:szCs w:val="16"/>
        </w:rPr>
        <w:t>; Mark Morales; writers for CNN; 6-8-2020; “</w:t>
      </w:r>
      <w:r w:rsidRPr="001D5166">
        <w:rPr>
          <w:u w:val="single"/>
        </w:rPr>
        <w:t xml:space="preserve">Police unions </w:t>
      </w:r>
      <w:r w:rsidRPr="001D5166">
        <w:rPr>
          <w:b/>
          <w:bCs/>
          <w:u w:val="single"/>
        </w:rPr>
        <w:t>dig in</w:t>
      </w:r>
      <w:r w:rsidRPr="001D5166">
        <w:rPr>
          <w:u w:val="single"/>
        </w:rPr>
        <w:t xml:space="preserve"> as calls for reform grow</w:t>
      </w:r>
      <w:r w:rsidRPr="006F1B03">
        <w:rPr>
          <w:sz w:val="16"/>
          <w:szCs w:val="16"/>
        </w:rPr>
        <w:t>“; CNN; https://www.cnn.com/2020/06/08/politics/police-union-reform-protests/index.html; Accessed 6-27-2020; Camp-BM)</w:t>
      </w:r>
    </w:p>
    <w:p w:rsidR="00516AF4" w:rsidRDefault="00516AF4" w:rsidP="00516AF4">
      <w:pPr>
        <w:rPr>
          <w:sz w:val="16"/>
        </w:rPr>
      </w:pPr>
      <w:r w:rsidRPr="008A2F89">
        <w:rPr>
          <w:sz w:val="16"/>
        </w:rPr>
        <w:t>Washington (CNN)</w:t>
      </w:r>
      <w:r w:rsidRPr="00BD4808">
        <w:rPr>
          <w:u w:val="single"/>
        </w:rPr>
        <w:t xml:space="preserve">A crowd of </w:t>
      </w:r>
      <w:r w:rsidRPr="001D5166">
        <w:rPr>
          <w:b/>
          <w:bCs/>
          <w:u w:val="single"/>
        </w:rPr>
        <w:t>police officers</w:t>
      </w:r>
      <w:r w:rsidRPr="008A2F89">
        <w:rPr>
          <w:sz w:val="16"/>
        </w:rPr>
        <w:t xml:space="preserve"> in Philadelphia </w:t>
      </w:r>
      <w:r w:rsidRPr="001D5166">
        <w:rPr>
          <w:b/>
          <w:bCs/>
          <w:u w:val="single"/>
        </w:rPr>
        <w:t>gathered</w:t>
      </w:r>
      <w:r w:rsidRPr="00BD4808">
        <w:rPr>
          <w:u w:val="single"/>
        </w:rPr>
        <w:t xml:space="preserve"> outside their local union headquarters</w:t>
      </w:r>
      <w:r w:rsidRPr="008A2F89">
        <w:rPr>
          <w:sz w:val="16"/>
        </w:rPr>
        <w:t xml:space="preserve"> on Monday </w:t>
      </w:r>
      <w:r w:rsidRPr="00BD4808">
        <w:rPr>
          <w:u w:val="single"/>
        </w:rPr>
        <w:t xml:space="preserve">to show their support for one of their own </w:t>
      </w:r>
      <w:r w:rsidRPr="008A2F89">
        <w:rPr>
          <w:sz w:val="16"/>
        </w:rPr>
        <w:t xml:space="preserve">-- </w:t>
      </w:r>
      <w:r w:rsidRPr="00BD4808">
        <w:rPr>
          <w:u w:val="single"/>
        </w:rPr>
        <w:t>a</w:t>
      </w:r>
      <w:r w:rsidRPr="008A2F89">
        <w:rPr>
          <w:sz w:val="16"/>
        </w:rPr>
        <w:t xml:space="preserve"> staff </w:t>
      </w:r>
      <w:r w:rsidRPr="00BD4808">
        <w:rPr>
          <w:u w:val="single"/>
        </w:rPr>
        <w:t>inspector facing assault charges</w:t>
      </w:r>
      <w:r w:rsidRPr="008A2F89">
        <w:rPr>
          <w:sz w:val="16"/>
        </w:rPr>
        <w:t xml:space="preserve"> after allegedly beating a college student at an anti-racism protest last week. Like all criminal defendants, Philadelphia Police Staff Inspector Joseph Bologna is innocent until proven guilty. But it seemed like </w:t>
      </w:r>
      <w:r w:rsidRPr="00BD4808">
        <w:rPr>
          <w:u w:val="single"/>
        </w:rPr>
        <w:t>the crowd of more than 100 applauding officers already made up their minds</w:t>
      </w:r>
      <w:r w:rsidRPr="008A2F89">
        <w:rPr>
          <w:sz w:val="16"/>
        </w:rPr>
        <w:t xml:space="preserve">, despite viral footage of Bologna hitting the student in the back of the head with a metal baton, sending him to the hospital. Following the rally, </w:t>
      </w:r>
      <w:r w:rsidRPr="00BD4808">
        <w:rPr>
          <w:u w:val="single"/>
        </w:rPr>
        <w:t>the union</w:t>
      </w:r>
      <w:r w:rsidRPr="008A2F89">
        <w:rPr>
          <w:sz w:val="16"/>
        </w:rPr>
        <w:t xml:space="preserve"> that represents Bologna issued a statement, saying it "</w:t>
      </w:r>
      <w:r w:rsidRPr="00BD4808">
        <w:rPr>
          <w:u w:val="single"/>
        </w:rPr>
        <w:t>will not stand-by and watch Inspector Bologna get railroaded."</w:t>
      </w:r>
      <w:r>
        <w:rPr>
          <w:u w:val="single"/>
        </w:rPr>
        <w:t xml:space="preserve"> </w:t>
      </w:r>
      <w:r w:rsidRPr="00BD4808">
        <w:rPr>
          <w:u w:val="single"/>
        </w:rPr>
        <w:t>As public opinion shifts on issues of police violence</w:t>
      </w:r>
      <w:r w:rsidRPr="008A2F89">
        <w:rPr>
          <w:sz w:val="16"/>
        </w:rPr>
        <w:t xml:space="preserve"> and racial discrimination, and cities begin to rethink their approach to law enforcement, </w:t>
      </w:r>
      <w:r w:rsidRPr="00BD4808">
        <w:rPr>
          <w:u w:val="single"/>
        </w:rPr>
        <w:t xml:space="preserve">powerful police unions across the country are </w:t>
      </w:r>
      <w:r w:rsidRPr="001D5166">
        <w:rPr>
          <w:b/>
          <w:bCs/>
          <w:u w:val="single"/>
        </w:rPr>
        <w:t>digging in, and preparing</w:t>
      </w:r>
      <w:r w:rsidRPr="00BD4808">
        <w:rPr>
          <w:u w:val="single"/>
        </w:rPr>
        <w:t xml:space="preserve"> for a once-in-a-generation showdown over policing.</w:t>
      </w:r>
      <w:r>
        <w:rPr>
          <w:u w:val="single"/>
        </w:rPr>
        <w:t xml:space="preserve"> </w:t>
      </w:r>
      <w:r w:rsidRPr="008A2F89">
        <w:rPr>
          <w:sz w:val="16"/>
        </w:rPr>
        <w:t xml:space="preserve">The flashpoint has been seemingly brewing for years and has flared in intensity with each high-profile police killing involving an African American. Elected officials, facing more pressure than ever after last month's police killing of George Floyd in Minneapolis, are pledging to take action. "Let me be clear, we're going after the police union," Minneapolis Mayor Jacob Frey said Monday on ABC's Good Morning America, after members of the city council said they wanted to go even further and dismantle the local police department to pursue other models of policing. MORE FROM CNN POLITICS The hidden history of the secret presidential bunker VIDEO: Martial law: </w:t>
      </w:r>
      <w:proofErr w:type="gramStart"/>
      <w:r w:rsidRPr="008A2F89">
        <w:rPr>
          <w:sz w:val="16"/>
        </w:rPr>
        <w:t>Here's</w:t>
      </w:r>
      <w:proofErr w:type="gramEnd"/>
      <w:r w:rsidRPr="008A2F89">
        <w:rPr>
          <w:sz w:val="16"/>
        </w:rPr>
        <w:t xml:space="preserve"> what can and can't happen in the US Fact check: Five false or misleading claims Trump and his allies make about the response to the protests But that might be easier said than done. Police unions in the US wield significant power and enjoy higher membership rates than many other unions, which have declined in recent years. Government officials and labor experts also tell CNN that police union contracts often make it tougher to remove officers that have been flagged for misconduct -- a key roadblock to reform. "They've become far too powerful. They form political action committees. They donate to district attorneys' race or state attorneys' race, state senators and representatives and so forth," Charles Ramsey, a former DC police chief and former Philadelphia police commissioner, said Sunday on CNN. "And then we wonder why you can't get anything done." </w:t>
      </w:r>
      <w:r w:rsidRPr="008A2F89">
        <w:rPr>
          <w:u w:val="single"/>
        </w:rPr>
        <w:t>For the first time, police unions will need to grapple with a skeptical public</w:t>
      </w:r>
      <w:r w:rsidRPr="008A2F89">
        <w:rPr>
          <w:sz w:val="16"/>
        </w:rPr>
        <w:t xml:space="preserve"> that doesn't automatically support law enforcement. New polls indicate that most Americans now acknowledge that African Americans are more likely to be mistreated or even killed by police. "This is big," legendary GOP pollster Frank </w:t>
      </w:r>
      <w:proofErr w:type="spellStart"/>
      <w:r w:rsidRPr="008A2F89">
        <w:rPr>
          <w:sz w:val="16"/>
        </w:rPr>
        <w:t>Luntz</w:t>
      </w:r>
      <w:proofErr w:type="spellEnd"/>
      <w:r w:rsidRPr="008A2F89">
        <w:rPr>
          <w:sz w:val="16"/>
        </w:rPr>
        <w:t xml:space="preserve"> tweeted on Monday about a dramatic shift in how Americans are viewing police violence. After Eric Garner died in police custody in 2014, 33% of Americans said they believed police were more likely to use excessive force against African Americans. That figure now stands at 57%, according to a poll from last week. </w:t>
      </w:r>
      <w:r w:rsidRPr="008A2F89">
        <w:rPr>
          <w:u w:val="single"/>
        </w:rPr>
        <w:t>In response</w:t>
      </w:r>
      <w:r w:rsidRPr="008A2F89">
        <w:rPr>
          <w:sz w:val="16"/>
        </w:rPr>
        <w:t xml:space="preserve"> to the public sentiment over </w:t>
      </w:r>
      <w:r w:rsidRPr="008A2F89">
        <w:rPr>
          <w:u w:val="single"/>
        </w:rPr>
        <w:t>the</w:t>
      </w:r>
      <w:r w:rsidRPr="008A2F89">
        <w:rPr>
          <w:sz w:val="16"/>
        </w:rPr>
        <w:t xml:space="preserve"> past two weeks, Jim Pasco, </w:t>
      </w:r>
      <w:r w:rsidRPr="008A2F89">
        <w:rPr>
          <w:u w:val="single"/>
        </w:rPr>
        <w:t xml:space="preserve">executive director of the national Fraternal Order of Police, </w:t>
      </w:r>
      <w:r w:rsidRPr="008A2F89">
        <w:rPr>
          <w:sz w:val="16"/>
        </w:rPr>
        <w:t xml:space="preserve">the largest law enforcement union in the country, </w:t>
      </w:r>
      <w:r w:rsidRPr="008A2F89">
        <w:rPr>
          <w:u w:val="single"/>
        </w:rPr>
        <w:t>told CNN that his organization is willing to sit down with "anybody,</w:t>
      </w:r>
      <w:r w:rsidRPr="008A2F89">
        <w:rPr>
          <w:sz w:val="16"/>
        </w:rPr>
        <w:t xml:space="preserve"> anytime </w:t>
      </w:r>
      <w:r w:rsidRPr="008A2F89">
        <w:rPr>
          <w:u w:val="single"/>
        </w:rPr>
        <w:t>who wants to have a fact-based discussion</w:t>
      </w:r>
      <w:r w:rsidRPr="008A2F89">
        <w:rPr>
          <w:sz w:val="16"/>
        </w:rPr>
        <w:t xml:space="preserve">" on public and police safety, and that these discussions were ongoing. 'Corrosive' police culture </w:t>
      </w:r>
      <w:proofErr w:type="gramStart"/>
      <w:r w:rsidRPr="008A2F89">
        <w:rPr>
          <w:sz w:val="16"/>
        </w:rPr>
        <w:t>For</w:t>
      </w:r>
      <w:proofErr w:type="gramEnd"/>
      <w:r w:rsidRPr="008A2F89">
        <w:rPr>
          <w:sz w:val="16"/>
        </w:rPr>
        <w:t xml:space="preserve"> years, lawmakers from both parties passed police-friendly laws and empowered police unions in their cities. But in this moment, there could be limited opening for bipartisanship. "We need reform in the area of the police unions to make sure that the chief can actually have disciplinary control over the force," said Minnesota Attorney General Keith Ellison, who is personally handling the prosecution of the four police officers involved in Floyd's death. House Democrats unveiled a sweeping proposal on Monday to address racial disparities in policing. The bill would establish a national registry for police misconduct, among other things. It's not clear that any Republicans will support that bill, but some are breaking from President Donald Trump's hardline stance toward the protests, which he has focused on more than Floyd's killing. Utah Sen. Mitt Romney marched in a Black Lives Matter protest over the weekend in Washington, DC. And the Texas Public Policy Foundation, a conservative think tank, released a report last year that said many police unions "run counter to the best practices of professional law enforcement standards" and are more concerned with sustaining the union than with promoting public safety. Ronal </w:t>
      </w:r>
      <w:proofErr w:type="spellStart"/>
      <w:r w:rsidRPr="008A2F89">
        <w:rPr>
          <w:sz w:val="16"/>
        </w:rPr>
        <w:t>Serpas</w:t>
      </w:r>
      <w:proofErr w:type="spellEnd"/>
      <w:r w:rsidRPr="008A2F89">
        <w:rPr>
          <w:sz w:val="16"/>
        </w:rPr>
        <w:t xml:space="preserve">, the former police chief in New Orleans and Nashville, said unions nationwide have successfully negotiated for control over disciplinary processes, creating a "corrosive" culture where problematic officers know their union will protect them from consequences. "To change police culture, we have to change the way contracts are handled," said </w:t>
      </w:r>
      <w:proofErr w:type="spellStart"/>
      <w:r w:rsidRPr="008A2F89">
        <w:rPr>
          <w:sz w:val="16"/>
        </w:rPr>
        <w:t>Serpas</w:t>
      </w:r>
      <w:proofErr w:type="spellEnd"/>
      <w:r w:rsidRPr="008A2F89">
        <w:rPr>
          <w:sz w:val="16"/>
        </w:rPr>
        <w:t xml:space="preserve">, who oversaw police reforms in New Orleans after years of corruption and after Hurricane Katrina. Decades of collective bargaining has resulted in police forces where department chiefs have little control, and the unions have set the terms for internal investigations. Even if an officer is formally punished, nuances in the contract often help officers prevail on appeal, </w:t>
      </w:r>
      <w:proofErr w:type="spellStart"/>
      <w:r w:rsidRPr="008A2F89">
        <w:rPr>
          <w:sz w:val="16"/>
        </w:rPr>
        <w:t>Serpas</w:t>
      </w:r>
      <w:proofErr w:type="spellEnd"/>
      <w:r w:rsidRPr="008A2F89">
        <w:rPr>
          <w:sz w:val="16"/>
        </w:rPr>
        <w:t xml:space="preserve"> said. For instance, some police union agreements have outlined how long police leadership must wait to investigate an incident, how they can ask the police officers questions and what they can ask, and how quickly the department must complete an investigation. Taken together, it puts the disciplinary power in the hands of the unions, which are set up to protect police officers' jobs. Sometimes, police officers of color face discrimination within their own departments, and police unions have been complicit in allowing these inequalities to fester and survive, experts tell CNN. As local governments look to pass new reforms, they'll need to rewrite many of these policies and claw back some of the powers they've ceded to the police unions, </w:t>
      </w:r>
      <w:proofErr w:type="spellStart"/>
      <w:r w:rsidRPr="008A2F89">
        <w:rPr>
          <w:sz w:val="16"/>
        </w:rPr>
        <w:t>Serpas</w:t>
      </w:r>
      <w:proofErr w:type="spellEnd"/>
      <w:r w:rsidRPr="008A2F89">
        <w:rPr>
          <w:sz w:val="16"/>
        </w:rPr>
        <w:t xml:space="preserve"> explained. "</w:t>
      </w:r>
      <w:r w:rsidRPr="008A2F89">
        <w:rPr>
          <w:u w:val="single"/>
        </w:rPr>
        <w:t>The unions are</w:t>
      </w:r>
      <w:r w:rsidRPr="008A2F89">
        <w:rPr>
          <w:sz w:val="16"/>
        </w:rPr>
        <w:t xml:space="preserve"> doing what they are supposed to be doing -- </w:t>
      </w:r>
      <w:r w:rsidRPr="008A2F89">
        <w:rPr>
          <w:u w:val="single"/>
        </w:rPr>
        <w:t>finding ways to protect their employees</w:t>
      </w:r>
      <w:r w:rsidRPr="008A2F89">
        <w:rPr>
          <w:sz w:val="16"/>
        </w:rPr>
        <w:t xml:space="preserve">," </w:t>
      </w:r>
      <w:proofErr w:type="spellStart"/>
      <w:r w:rsidRPr="008A2F89">
        <w:rPr>
          <w:sz w:val="16"/>
        </w:rPr>
        <w:t>Serpas</w:t>
      </w:r>
      <w:proofErr w:type="spellEnd"/>
      <w:r w:rsidRPr="008A2F89">
        <w:rPr>
          <w:sz w:val="16"/>
        </w:rPr>
        <w:t xml:space="preserve"> said. "They'll go as far as the local government will let them go." Taking action in New York New York, home to the largest police department in the country, has sprung into action. Answering a question Monday from CNN's Mark Morales on police unions and reform, New York Gov. Andrew Cuomo said that "every union argues the interest of their employees, their workforce," and that he will "listen to all voices," including the unions, as he pushes reforms. Lawmakers in New York are moving forward this week with a series of measures to address police misconduct. This includes repealing a state law commonly known as 50-A, which prevents the public from seeing disciplinary records for officers, including those who kill civilians. Activists have said this law has made it harder to hold abusive police officers accountable, while police unions have said that this change could jeopardize the privacy of individual officers. Cuomo cast those concerns aside Monday, saying the bill includes ample privacy protections. "All its doing is reversing an exemption on police records, so now a police officer is like a schoolteacher," Cuomo said. "It's just parity and equality with every other public employee." The legislation is being taken up by the Democrat-controlled state legislature, along with other bills that would establish a new office under the New York attorney general to investigate police misconduct, and also would require officers to turn on their body cameras in specific situations. The spotlight in this state isn't only on efforts by the New York Police Department to enforce curfews and maintain order in New York City. Last week, </w:t>
      </w:r>
      <w:r w:rsidRPr="008A2F89">
        <w:rPr>
          <w:u w:val="single"/>
        </w:rPr>
        <w:t>two officers from the Buffalo Police Department were charged with assault</w:t>
      </w:r>
      <w:r w:rsidRPr="008A2F89">
        <w:rPr>
          <w:sz w:val="16"/>
        </w:rPr>
        <w:t xml:space="preserve"> after allegedly shoving an elderly man at a protest. After the officers were suspended, </w:t>
      </w:r>
      <w:r w:rsidRPr="008A2F89">
        <w:rPr>
          <w:u w:val="single"/>
        </w:rPr>
        <w:t>all 57 members of the police force's emergency response team resigned</w:t>
      </w:r>
      <w:r w:rsidRPr="008A2F89">
        <w:rPr>
          <w:sz w:val="16"/>
        </w:rPr>
        <w:t xml:space="preserve"> from that team. </w:t>
      </w:r>
      <w:r w:rsidRPr="008A2F89">
        <w:rPr>
          <w:u w:val="single"/>
        </w:rPr>
        <w:t xml:space="preserve">The local union said they </w:t>
      </w:r>
      <w:r w:rsidRPr="001D5166">
        <w:rPr>
          <w:b/>
          <w:bCs/>
          <w:u w:val="single"/>
        </w:rPr>
        <w:t>quit in solidarity</w:t>
      </w:r>
      <w:r w:rsidRPr="008A2F89">
        <w:rPr>
          <w:u w:val="single"/>
        </w:rPr>
        <w:t xml:space="preserve"> with the two officers</w:t>
      </w:r>
      <w:r w:rsidRPr="008A2F89">
        <w:rPr>
          <w:sz w:val="16"/>
        </w:rPr>
        <w:t xml:space="preserve">, though some officers told local news outlets that the union's public statements weren't accurate. "The Buffalo police union is on the wrong side of history, they are wrong in this situation, they have been a barrier to further police reform in the city of Buffalo and that barrier that the police union presents needs to be addressed," Buffalo Mayor Byron Brown said Saturday on CNN. Unions flex their muscle While union membership has declined nationally, </w:t>
      </w:r>
      <w:r w:rsidRPr="008A2F89">
        <w:rPr>
          <w:u w:val="single"/>
        </w:rPr>
        <w:t>membership among law enforcement remains high</w:t>
      </w:r>
      <w:r w:rsidRPr="008A2F89">
        <w:rPr>
          <w:sz w:val="16"/>
        </w:rPr>
        <w:t xml:space="preserve">. Those membership dues can be funneled toward litigation, support for political candidates or lobbying on legislation that can impact police forces. Police unions also say they work to secure better pay and benefits for officers, and that they have a duty to defend their members. "Police unions have a tremendous amount of influence," said Jonathan Smith, executive director of the Washington Lawyers' Committee for Civil Rights and Urban Affairs, and a former Justice Department official who worked on police issues. "There's a lot of police officers in this country and the dues accumulate a large war chest that can be used to enhance their political agenda." Local officials have also benefited from endorsements and donations from police unions, making it less politically palatable for some officials to try to take on police unions or cases involving individual officers. In an interview with the New York Times, </w:t>
      </w:r>
      <w:r w:rsidRPr="008A2F89">
        <w:rPr>
          <w:u w:val="single"/>
        </w:rPr>
        <w:t>one Minneapolis city councilman</w:t>
      </w:r>
      <w:r w:rsidRPr="008A2F89">
        <w:rPr>
          <w:sz w:val="16"/>
        </w:rPr>
        <w:t xml:space="preserve"> even recently </w:t>
      </w:r>
      <w:r w:rsidRPr="008A2F89">
        <w:rPr>
          <w:u w:val="single"/>
        </w:rPr>
        <w:t>compared the local police union to a "protection racket" that slows down services in areas with unfriendly officials</w:t>
      </w:r>
      <w:r w:rsidRPr="008A2F89">
        <w:rPr>
          <w:sz w:val="16"/>
        </w:rPr>
        <w:t xml:space="preserve">. A spokesman for the Minneapolis Police Department declined to comment on the accusation to the Times. </w:t>
      </w:r>
      <w:r w:rsidRPr="008A2F89">
        <w:rPr>
          <w:u w:val="single"/>
        </w:rPr>
        <w:t>To flex their political muscle, police unions</w:t>
      </w:r>
      <w:r w:rsidRPr="008A2F89">
        <w:rPr>
          <w:sz w:val="16"/>
        </w:rPr>
        <w:t xml:space="preserve"> have </w:t>
      </w:r>
      <w:r w:rsidRPr="008A2F89">
        <w:rPr>
          <w:u w:val="single"/>
        </w:rPr>
        <w:t>used aggressive and</w:t>
      </w:r>
      <w:r w:rsidRPr="008A2F89">
        <w:rPr>
          <w:sz w:val="16"/>
        </w:rPr>
        <w:t xml:space="preserve"> at-times </w:t>
      </w:r>
      <w:r w:rsidRPr="008A2F89">
        <w:rPr>
          <w:u w:val="single"/>
        </w:rPr>
        <w:t xml:space="preserve">threatening rhetoric to attack elected officials </w:t>
      </w:r>
      <w:r w:rsidRPr="008A2F89">
        <w:rPr>
          <w:sz w:val="16"/>
        </w:rPr>
        <w:t xml:space="preserve">who were trying to rein in their local police departments. The head of a St. Louis police union said last year that the city's chief prosecutor, an African American woman, should be removed "by force or by choice" because she was supposedly sowing distrust of law enforcement. And after an attempted assassination of NYPD officers in February, </w:t>
      </w:r>
      <w:r w:rsidRPr="008A2F89">
        <w:rPr>
          <w:u w:val="single"/>
        </w:rPr>
        <w:t>a major police union in New York City said its members were "declaring war" on</w:t>
      </w:r>
      <w:r w:rsidRPr="008A2F89">
        <w:rPr>
          <w:sz w:val="16"/>
        </w:rPr>
        <w:t xml:space="preserve"> liberal-leaning </w:t>
      </w:r>
      <w:r w:rsidRPr="008A2F89">
        <w:rPr>
          <w:u w:val="single"/>
        </w:rPr>
        <w:t>Mayor Bill de Blasio</w:t>
      </w:r>
      <w:r w:rsidRPr="008A2F89">
        <w:rPr>
          <w:sz w:val="16"/>
        </w:rPr>
        <w:t xml:space="preserve"> because they blame him for creating a dangerous climate for police officers. In 2016, the Fraternal Order of Police threw its support behind then-candidate Trump. The organization counts more than 300,000 members nationwide. In an interview with the Washington Post last year, </w:t>
      </w:r>
      <w:proofErr w:type="spellStart"/>
      <w:r w:rsidRPr="008A2F89">
        <w:rPr>
          <w:sz w:val="16"/>
        </w:rPr>
        <w:t>Pascos</w:t>
      </w:r>
      <w:proofErr w:type="spellEnd"/>
      <w:r w:rsidRPr="008A2F89">
        <w:rPr>
          <w:sz w:val="16"/>
        </w:rPr>
        <w:t xml:space="preserve"> said, "I would say at least 80% of our membership nationwide is solidly supportive of President Trump." Across the country, </w:t>
      </w:r>
      <w:r w:rsidRPr="008A2F89">
        <w:rPr>
          <w:u w:val="single"/>
        </w:rPr>
        <w:t>the actual work of a police union can be much more mundane than</w:t>
      </w:r>
      <w:r w:rsidRPr="008A2F89">
        <w:rPr>
          <w:sz w:val="16"/>
        </w:rPr>
        <w:t xml:space="preserve"> it appears </w:t>
      </w:r>
      <w:r w:rsidRPr="008A2F89">
        <w:rPr>
          <w:u w:val="single"/>
        </w:rPr>
        <w:t>in this moment, when tensions are high</w:t>
      </w:r>
      <w:r w:rsidRPr="008A2F89">
        <w:rPr>
          <w:sz w:val="16"/>
        </w:rPr>
        <w:t xml:space="preserve"> after a spate of high-profile incidents.</w:t>
      </w:r>
    </w:p>
    <w:p w:rsidR="00516AF4" w:rsidRDefault="00516AF4" w:rsidP="00516AF4">
      <w:pPr>
        <w:pStyle w:val="Heading4"/>
      </w:pPr>
      <w:r>
        <w:t xml:space="preserve">Pushes to reform unions </w:t>
      </w:r>
      <w:r w:rsidRPr="001D5166">
        <w:rPr>
          <w:u w:val="single"/>
        </w:rPr>
        <w:t>strengthen the labor movement’s unity</w:t>
      </w:r>
      <w:r>
        <w:t>.</w:t>
      </w:r>
    </w:p>
    <w:p w:rsidR="00516AF4" w:rsidRPr="00CD4D8E" w:rsidRDefault="00516AF4" w:rsidP="00516AF4">
      <w:pPr>
        <w:rPr>
          <w:b/>
          <w:sz w:val="26"/>
        </w:rPr>
      </w:pPr>
      <w:r>
        <w:rPr>
          <w:rStyle w:val="Style13ptBold"/>
        </w:rPr>
        <w:t xml:space="preserve">Campbell 6-5 </w:t>
      </w:r>
      <w:r w:rsidRPr="00CD4D8E">
        <w:rPr>
          <w:sz w:val="16"/>
          <w:szCs w:val="16"/>
        </w:rPr>
        <w:t>(Alexia Fernández; Senior Reporter; 6-5-2020; “</w:t>
      </w:r>
      <w:r w:rsidRPr="006F1B03">
        <w:rPr>
          <w:b/>
          <w:bCs/>
          <w:u w:val="single"/>
        </w:rPr>
        <w:t>As protests grow</w:t>
      </w:r>
      <w:r w:rsidRPr="006F1B03">
        <w:rPr>
          <w:u w:val="single"/>
        </w:rPr>
        <w:t>, big labor sides with police unions</w:t>
      </w:r>
      <w:r w:rsidRPr="00CD4D8E">
        <w:rPr>
          <w:sz w:val="16"/>
          <w:szCs w:val="16"/>
        </w:rPr>
        <w:t xml:space="preserve"> “; Center for Public Integrity; https://publicintegrity.org/inequality-poverty-opportunity/as-protests-grow-big-labor-sides-with-police-unions/; Accessed 6-20-2020; </w:t>
      </w:r>
      <w:r>
        <w:rPr>
          <w:sz w:val="16"/>
          <w:szCs w:val="16"/>
        </w:rPr>
        <w:t>Camp-</w:t>
      </w:r>
      <w:r w:rsidRPr="00CD4D8E">
        <w:rPr>
          <w:sz w:val="16"/>
          <w:szCs w:val="16"/>
        </w:rPr>
        <w:t>BM)</w:t>
      </w:r>
    </w:p>
    <w:p w:rsidR="00516AF4" w:rsidRDefault="00516AF4" w:rsidP="00516AF4">
      <w:pPr>
        <w:rPr>
          <w:u w:val="single"/>
        </w:rPr>
      </w:pPr>
      <w:r w:rsidRPr="00CD4D8E">
        <w:rPr>
          <w:u w:val="single"/>
        </w:rPr>
        <w:t>Leaders of</w:t>
      </w:r>
      <w:r w:rsidRPr="00CD4D8E">
        <w:rPr>
          <w:sz w:val="16"/>
        </w:rPr>
        <w:t xml:space="preserve"> the country’s </w:t>
      </w:r>
      <w:r w:rsidRPr="00CD4D8E">
        <w:rPr>
          <w:u w:val="single"/>
        </w:rPr>
        <w:t>other labor unions are tiptoeing around the subject</w:t>
      </w:r>
      <w:r w:rsidRPr="00CD4D8E">
        <w:rPr>
          <w:sz w:val="16"/>
        </w:rPr>
        <w:t xml:space="preserve"> as their members join protests in hundreds of U.S. cities this week over the killing of George Floyd. Labor leaders have strongly denounced police officers’ actions in that case and called on lawmakers to address systemic racism. But they’re suggesting that collective bargaining agreements shouldn’t be on the table. They’ve been careful not to blame police unions for the problem, choosing to embrace them instead. Police union contracts are not normal collective bargaining agreements. Police unions have crafted a complex web of disciplinary rules that critics say makes it impossible to hold police accountable for killing unarmed Black citizens. After a Minneapolis police officer pinned Floyd’s neck to the ground for more than 8 minutes while fellow officers stood by and watched, many want to see these union contract rules reformed or dismantled. “The short answer is not to disengage and just condemn,” Richard </w:t>
      </w:r>
      <w:proofErr w:type="spellStart"/>
      <w:r w:rsidRPr="00CD4D8E">
        <w:rPr>
          <w:sz w:val="16"/>
        </w:rPr>
        <w:t>Trumka</w:t>
      </w:r>
      <w:proofErr w:type="spellEnd"/>
      <w:r w:rsidRPr="00CD4D8E">
        <w:rPr>
          <w:sz w:val="16"/>
        </w:rPr>
        <w:t xml:space="preserve">, head of the AFL-CIO labor federation, said Wednesday on a press call about racial justice. “The answer is to totally re-engage and educate.” Investigations in your inbox Join the Watchdog newsletter to hear about our latest ground-breaking investigation. Email address you@example.com (Editor’s note: The author of this article is a member of the Washington-Baltimore News Guild, which is affiliated with the Communication Workers of America, a member union of the AFL-CIO.) Public Integrity reached out to leaders of 10 major unions and labor groups. None were willing to talk about police unions. </w:t>
      </w:r>
      <w:proofErr w:type="spellStart"/>
      <w:r w:rsidRPr="00CD4D8E">
        <w:rPr>
          <w:sz w:val="16"/>
        </w:rPr>
        <w:t>Trumka</w:t>
      </w:r>
      <w:proofErr w:type="spellEnd"/>
      <w:r w:rsidRPr="00CD4D8E">
        <w:rPr>
          <w:sz w:val="16"/>
        </w:rPr>
        <w:t xml:space="preserve">, of the AFL-CIO, was too busy to chat. The president of the United Food and Commercial Workers Union couldn’t fit a call into his schedule. Teamsters President James Hoffa declined to comment. Silence from the Service Employees International Union, the American Federation of State, County and Municipal Employees, United Auto Workers, Communication Workers of America, Unite Here and the American Federation of Teachers. Labor leaders briefly talked about police unions in response to a reporter’s question Wednesday. They seemed uncomfortable. Randi Weingarten, president of the American Federation of Teachers, said no union contracts should shield employee misconduct, but that focusing on collective bargaining is a “false choice.” “I think we have to do something nationally about the demilitarization of policing,” she said. Joshua Freeman, a labor historian at City University of New York, said he’s not surprised that the labor movement doesn’t want to focus on police unions. It wasn’t until the police killed Michael Brown and Eric Garner in 2014 that the labor movement began to acknowledge racism in policing, he said. But more existential questions about reforming police unions are still taboo. “It’s a very delicate subject, it’s rarely discussed openly and out loud,” Freeman said. </w:t>
      </w:r>
      <w:r w:rsidRPr="00CD4D8E">
        <w:rPr>
          <w:u w:val="single"/>
        </w:rPr>
        <w:t xml:space="preserve">The labor movement’s </w:t>
      </w:r>
      <w:r w:rsidRPr="00CD4D8E">
        <w:rPr>
          <w:b/>
          <w:bCs/>
          <w:u w:val="single"/>
        </w:rPr>
        <w:t xml:space="preserve">quiet support for police unions </w:t>
      </w:r>
      <w:r w:rsidRPr="00CD4D8E">
        <w:rPr>
          <w:u w:val="single"/>
        </w:rPr>
        <w:t>comes at a critical moment</w:t>
      </w:r>
      <w:r w:rsidRPr="00CD4D8E">
        <w:rPr>
          <w:sz w:val="16"/>
        </w:rPr>
        <w:t xml:space="preserve">. News outlets have described how Derek Chauvin, the officer who tackled Floyd, had at least 17 complaints filed against him but never got more than a written reprimand. That has led some </w:t>
      </w:r>
      <w:r w:rsidRPr="00CD4D8E">
        <w:rPr>
          <w:u w:val="single"/>
        </w:rPr>
        <w:t>criminal justice reform advocates</w:t>
      </w:r>
      <w:r w:rsidRPr="00CD4D8E">
        <w:rPr>
          <w:sz w:val="16"/>
        </w:rPr>
        <w:t xml:space="preserve"> to </w:t>
      </w:r>
      <w:r w:rsidRPr="00CD4D8E">
        <w:rPr>
          <w:u w:val="single"/>
        </w:rPr>
        <w:t>call for changes that would curtail</w:t>
      </w:r>
      <w:r w:rsidRPr="00CD4D8E">
        <w:rPr>
          <w:sz w:val="16"/>
        </w:rPr>
        <w:t xml:space="preserve"> — or outright abolish — the </w:t>
      </w:r>
      <w:r w:rsidRPr="00CD4D8E">
        <w:rPr>
          <w:u w:val="single"/>
        </w:rPr>
        <w:t>power of police</w:t>
      </w:r>
      <w:r w:rsidRPr="00CD4D8E">
        <w:rPr>
          <w:sz w:val="16"/>
        </w:rPr>
        <w:t xml:space="preserve"> unions. </w:t>
      </w:r>
      <w:r w:rsidRPr="00CD4D8E">
        <w:rPr>
          <w:u w:val="single"/>
        </w:rPr>
        <w:t>The labor movement’s silence</w:t>
      </w:r>
      <w:r w:rsidRPr="00CD4D8E">
        <w:rPr>
          <w:sz w:val="16"/>
        </w:rPr>
        <w:t xml:space="preserve"> on the subject so far </w:t>
      </w:r>
      <w:r w:rsidRPr="00CD4D8E">
        <w:rPr>
          <w:u w:val="single"/>
        </w:rPr>
        <w:t xml:space="preserve">suggests that </w:t>
      </w:r>
      <w:r w:rsidRPr="00CD4D8E">
        <w:rPr>
          <w:b/>
          <w:bCs/>
          <w:u w:val="single"/>
        </w:rPr>
        <w:t>it won’t be an ally</w:t>
      </w:r>
      <w:r w:rsidRPr="00CD4D8E">
        <w:rPr>
          <w:u w:val="single"/>
        </w:rPr>
        <w:t xml:space="preserve"> in that fight.</w:t>
      </w:r>
    </w:p>
    <w:p w:rsidR="00516AF4" w:rsidRDefault="00516AF4" w:rsidP="00516AF4">
      <w:pPr>
        <w:pStyle w:val="Heading4"/>
      </w:pPr>
      <w:r>
        <w:t xml:space="preserve">The fear of reform leads the labor movement to </w:t>
      </w:r>
      <w:r w:rsidRPr="001D5166">
        <w:rPr>
          <w:u w:val="single"/>
        </w:rPr>
        <w:t>increase its support</w:t>
      </w:r>
      <w:r>
        <w:t xml:space="preserve"> for police unions</w:t>
      </w:r>
    </w:p>
    <w:p w:rsidR="00516AF4" w:rsidRPr="001D5166" w:rsidRDefault="00516AF4" w:rsidP="00516AF4">
      <w:pPr>
        <w:rPr>
          <w:b/>
          <w:sz w:val="26"/>
        </w:rPr>
      </w:pPr>
      <w:r>
        <w:rPr>
          <w:rStyle w:val="Style13ptBold"/>
        </w:rPr>
        <w:t xml:space="preserve">Pu 6-21 </w:t>
      </w:r>
      <w:r w:rsidRPr="001D5166">
        <w:rPr>
          <w:sz w:val="16"/>
          <w:szCs w:val="16"/>
        </w:rPr>
        <w:t xml:space="preserve">(Benjamin; 2020 campaign embed for NBC News; Charlie </w:t>
      </w:r>
      <w:proofErr w:type="spellStart"/>
      <w:r w:rsidRPr="001D5166">
        <w:rPr>
          <w:sz w:val="16"/>
          <w:szCs w:val="16"/>
        </w:rPr>
        <w:t>Gile</w:t>
      </w:r>
      <w:proofErr w:type="spellEnd"/>
      <w:r w:rsidRPr="001D5166">
        <w:rPr>
          <w:sz w:val="16"/>
          <w:szCs w:val="16"/>
        </w:rPr>
        <w:t>; Producer at NBC News; 6-21-2020; “</w:t>
      </w:r>
      <w:r w:rsidRPr="001D5166">
        <w:rPr>
          <w:u w:val="single"/>
        </w:rPr>
        <w:t xml:space="preserve">National labor groups mostly </w:t>
      </w:r>
      <w:r w:rsidRPr="001D5166">
        <w:rPr>
          <w:b/>
          <w:bCs/>
          <w:u w:val="single"/>
        </w:rPr>
        <w:t>close ranks</w:t>
      </w:r>
      <w:r w:rsidRPr="001D5166">
        <w:rPr>
          <w:u w:val="single"/>
        </w:rPr>
        <w:t xml:space="preserve"> to defend police unions</w:t>
      </w:r>
      <w:r w:rsidRPr="001D5166">
        <w:rPr>
          <w:sz w:val="16"/>
          <w:szCs w:val="16"/>
        </w:rPr>
        <w:t>“; NBC News; https://www.nbcnews.com/politics/politics-news/national-labor-groups-mostly-close-ranks-defend-police-unions-n1231573; Accessed 6-27-2020; Camp-BM)</w:t>
      </w:r>
    </w:p>
    <w:p w:rsidR="00516AF4" w:rsidRPr="001D5166" w:rsidRDefault="00516AF4" w:rsidP="00516AF4">
      <w:pPr>
        <w:rPr>
          <w:b/>
          <w:bCs/>
          <w:u w:val="single"/>
        </w:rPr>
      </w:pPr>
      <w:r w:rsidRPr="001D5166">
        <w:rPr>
          <w:u w:val="single"/>
        </w:rPr>
        <w:t xml:space="preserve">While some in the labor movement are seeking to distance themselves, </w:t>
      </w:r>
      <w:r w:rsidRPr="001D5166">
        <w:rPr>
          <w:b/>
          <w:bCs/>
          <w:u w:val="single"/>
        </w:rPr>
        <w:t>most are supportive</w:t>
      </w:r>
      <w:r w:rsidRPr="001D5166">
        <w:rPr>
          <w:u w:val="single"/>
        </w:rPr>
        <w:t xml:space="preserve"> even as they call for reforms.</w:t>
      </w:r>
      <w:r>
        <w:rPr>
          <w:u w:val="single"/>
        </w:rPr>
        <w:t xml:space="preserve"> </w:t>
      </w:r>
      <w:r w:rsidRPr="006F1B03">
        <w:rPr>
          <w:u w:val="single"/>
        </w:rPr>
        <w:t>National protests against police brutality</w:t>
      </w:r>
      <w:r w:rsidRPr="001D5166">
        <w:rPr>
          <w:sz w:val="16"/>
        </w:rPr>
        <w:t xml:space="preserve"> and mistreatment of Black Americans have </w:t>
      </w:r>
      <w:r w:rsidRPr="006F1B03">
        <w:rPr>
          <w:u w:val="single"/>
        </w:rPr>
        <w:t>prompted new criticism of police unions</w:t>
      </w:r>
      <w:r w:rsidRPr="001D5166">
        <w:rPr>
          <w:sz w:val="16"/>
        </w:rPr>
        <w:t xml:space="preserve">, which for years have negotiated contracts that critics say help protect members from punishment, suppress complaint records and weaken civilian oversight boards. </w:t>
      </w:r>
      <w:r w:rsidRPr="006F1B03">
        <w:rPr>
          <w:u w:val="single"/>
        </w:rPr>
        <w:t>The renewed spotlight on those unions</w:t>
      </w:r>
      <w:r w:rsidRPr="001D5166">
        <w:rPr>
          <w:sz w:val="16"/>
        </w:rPr>
        <w:t xml:space="preserve"> has </w:t>
      </w:r>
      <w:r w:rsidRPr="006F1B03">
        <w:rPr>
          <w:u w:val="single"/>
        </w:rPr>
        <w:t>placed other national labor leaders</w:t>
      </w:r>
      <w:r w:rsidRPr="001D5166">
        <w:rPr>
          <w:sz w:val="16"/>
        </w:rPr>
        <w:t xml:space="preserve"> in the increasingly uncomfortable position of </w:t>
      </w:r>
      <w:r w:rsidRPr="006F1B03">
        <w:rPr>
          <w:u w:val="single"/>
        </w:rPr>
        <w:t>defending their right to organize</w:t>
      </w:r>
      <w:r w:rsidRPr="001D5166">
        <w:rPr>
          <w:sz w:val="16"/>
        </w:rPr>
        <w:t xml:space="preserve"> while largely staying quiet on the complicated topic of police unions. This week, after two Atlanta police officers were charged in the death of </w:t>
      </w:r>
      <w:proofErr w:type="spellStart"/>
      <w:r w:rsidRPr="001D5166">
        <w:rPr>
          <w:sz w:val="16"/>
        </w:rPr>
        <w:t>Rayshard</w:t>
      </w:r>
      <w:proofErr w:type="spellEnd"/>
      <w:r w:rsidRPr="001D5166">
        <w:rPr>
          <w:sz w:val="16"/>
        </w:rPr>
        <w:t xml:space="preserve"> Brooks — who was shot in the back after clashing with an officer over a stun gun, according to Georgia Bureau of Investigation Director Vic Reynolds — the local police union confirmed that many members were participating in work slowdowns and sick-outs. Describing officers as “fed up,” Vince Champion, </w:t>
      </w:r>
      <w:proofErr w:type="gramStart"/>
      <w:r w:rsidRPr="001D5166">
        <w:rPr>
          <w:sz w:val="16"/>
        </w:rPr>
        <w:t>spokesman</w:t>
      </w:r>
      <w:proofErr w:type="gramEnd"/>
      <w:r w:rsidRPr="001D5166">
        <w:rPr>
          <w:sz w:val="16"/>
        </w:rPr>
        <w:t xml:space="preserve"> for the International Brotherhood of Police Officers, said that officers are “protesting that they’ve had enough and they don’t want to deal with it any longer.” While most labor leaders have chosen to keep silent on police union actions, some have begun speaking out for change. The Writers Guild of America, East, part of the umbrella labor group AFL-CIO, startled many in organized labor earlier this month when it announced a resolution calling for the International Union of Police Associations to be kicked out of the federation. The resolution ignited a firestorm in the labor world, triggering a larger conversation on whether the labor movement should align with law enforcement unions. Although IUPA is the AFL-CIO’s main police union, several other unions in the federation also have members who work in police departments and correctional facilities. Derek Chauvin, the officer charged with second-degree murder in George Floyd’s death, was a member of the Police Officers Federation of Minneapolis union, which is not affiliated with any larger labor organization. The Writers Guild’s resolution declared that police unions “wield their collective bargaining power as a cudgel, preventing reforms and accountability” and that the IUPA has policies and activities that “are consistently directed ­toward the achievement of the program or purposes of authoritarianism, totalitarianism, [and] terrorism.” </w:t>
      </w:r>
      <w:r w:rsidRPr="006F1B03">
        <w:rPr>
          <w:u w:val="single"/>
        </w:rPr>
        <w:t xml:space="preserve">Much of organized labor recoiled and quickly </w:t>
      </w:r>
      <w:r w:rsidRPr="001D5166">
        <w:rPr>
          <w:b/>
          <w:bCs/>
          <w:u w:val="single"/>
        </w:rPr>
        <w:t>closed ranks</w:t>
      </w:r>
      <w:r w:rsidRPr="006F1B03">
        <w:rPr>
          <w:u w:val="single"/>
        </w:rPr>
        <w:t xml:space="preserve"> to defend collective bargaining. Lee Saunders, president of</w:t>
      </w:r>
      <w:r w:rsidRPr="001D5166">
        <w:rPr>
          <w:sz w:val="16"/>
        </w:rPr>
        <w:t xml:space="preserve"> AFSCME — </w:t>
      </w:r>
      <w:r w:rsidRPr="006F1B03">
        <w:rPr>
          <w:u w:val="single"/>
        </w:rPr>
        <w:t xml:space="preserve">the American Federation of State, County and Municipal Employees </w:t>
      </w:r>
      <w:r w:rsidRPr="001D5166">
        <w:rPr>
          <w:sz w:val="16"/>
        </w:rPr>
        <w:t xml:space="preserve">— </w:t>
      </w:r>
      <w:r w:rsidRPr="006F1B03">
        <w:rPr>
          <w:u w:val="single"/>
        </w:rPr>
        <w:t>wrote an op-ed article in USA Today that described attacks on police unions as attacks on all of labor</w:t>
      </w:r>
      <w:r w:rsidRPr="001D5166">
        <w:rPr>
          <w:sz w:val="16"/>
        </w:rPr>
        <w:t xml:space="preserve">. AFSCME represents around 90,000 law enforcement officers. </w:t>
      </w:r>
      <w:r w:rsidRPr="006F1B03">
        <w:rPr>
          <w:u w:val="single"/>
        </w:rPr>
        <w:t>“Everyone should have the freedom to join a union, police officers included,” Saunders wrote</w:t>
      </w:r>
      <w:r w:rsidRPr="001D5166">
        <w:rPr>
          <w:sz w:val="16"/>
        </w:rPr>
        <w:t xml:space="preserve">. “The tragic killing of George Floyd should not be used as a pretext to undermine the rights of workers.” Later that day, </w:t>
      </w:r>
      <w:r w:rsidRPr="001D5166">
        <w:rPr>
          <w:u w:val="single"/>
        </w:rPr>
        <w:t>the AFL-CIO General Board</w:t>
      </w:r>
      <w:r w:rsidRPr="001D5166">
        <w:rPr>
          <w:sz w:val="16"/>
        </w:rPr>
        <w:t xml:space="preserve"> published recommendations on police reform but also shot down the idea of disaffiliating the police union. In a statement, the board </w:t>
      </w:r>
      <w:r w:rsidRPr="001D5166">
        <w:rPr>
          <w:u w:val="single"/>
        </w:rPr>
        <w:t>said the best way to address police brutality is to “engage our police affiliates rather than isolate them.”</w:t>
      </w:r>
      <w:r>
        <w:rPr>
          <w:u w:val="single"/>
        </w:rPr>
        <w:t xml:space="preserve"> </w:t>
      </w:r>
      <w:r w:rsidRPr="001D5166">
        <w:rPr>
          <w:sz w:val="16"/>
        </w:rPr>
        <w:t xml:space="preserve">“It would be quick and easy to cut ties with police unions,” the statement added. “But disengagement breeds division, not unity.” NBC News reached out to all 55 of the AFL-CIO affiliated unions to discuss their stance on calls to expel the police union from the AFL-CIO. Unions including the National Air Traffic Controllers Association, Transport Workers Union of America and United Steelworkers declined to comment. IUPA did not respond to requests for comment, nor did the AFL-CIO headquarters. IUPA also did not publish any general statements about Floyd’s killing in the weeks following nationwide protests. No responses were received from larger national unions such as United Food and Commercial Workers International Union, UNITE HERE and United Auto Workers. These </w:t>
      </w:r>
      <w:r w:rsidRPr="001D5166">
        <w:rPr>
          <w:u w:val="single"/>
        </w:rPr>
        <w:t>unions</w:t>
      </w:r>
      <w:r w:rsidRPr="001D5166">
        <w:rPr>
          <w:sz w:val="16"/>
        </w:rPr>
        <w:t xml:space="preserve"> are typically very vocal on labor issues but have </w:t>
      </w:r>
      <w:r w:rsidRPr="001D5166">
        <w:rPr>
          <w:u w:val="single"/>
        </w:rPr>
        <w:t>sidestepped calls with reporters on the topic of police unions.</w:t>
      </w:r>
      <w:r>
        <w:rPr>
          <w:u w:val="single"/>
        </w:rPr>
        <w:t xml:space="preserve"> </w:t>
      </w:r>
      <w:r w:rsidRPr="001D5166">
        <w:rPr>
          <w:sz w:val="16"/>
        </w:rPr>
        <w:t xml:space="preserve">In a statement, </w:t>
      </w:r>
      <w:r w:rsidRPr="001D5166">
        <w:rPr>
          <w:u w:val="single"/>
        </w:rPr>
        <w:t>the Utility Workers Union of America said that any decision to expel an affiliate union would have to go through “a collective, democratic process</w:t>
      </w:r>
      <w:r w:rsidRPr="001D5166">
        <w:rPr>
          <w:sz w:val="16"/>
        </w:rPr>
        <w:t xml:space="preserve">.” In a brief statement, the United Mine Workers of America said </w:t>
      </w:r>
      <w:r w:rsidRPr="001D5166">
        <w:rPr>
          <w:u w:val="single"/>
        </w:rPr>
        <w:t>it viewed the debate around the police union “as an internal AFL-CIO matter</w:t>
      </w:r>
      <w:r w:rsidRPr="001D5166">
        <w:rPr>
          <w:sz w:val="16"/>
        </w:rPr>
        <w:t xml:space="preserve"> that should be discussed and decided within the house of labor, not in the media.” Some union leaders, however, spoke up about the frustration they felt about police unions but still hoped that reform could happen from within the labor movement. </w:t>
      </w:r>
      <w:r w:rsidRPr="001D5166">
        <w:rPr>
          <w:u w:val="single"/>
        </w:rPr>
        <w:t xml:space="preserve">All union leaders NBC News spoke to were </w:t>
      </w:r>
      <w:r w:rsidRPr="001D5166">
        <w:rPr>
          <w:b/>
          <w:bCs/>
          <w:u w:val="single"/>
        </w:rPr>
        <w:t>against expelling police from the labor federation.</w:t>
      </w:r>
    </w:p>
    <w:p w:rsidR="00516AF4" w:rsidRDefault="00516AF4" w:rsidP="00516AF4">
      <w:pPr>
        <w:pStyle w:val="Heading4"/>
      </w:pPr>
      <w:r>
        <w:t xml:space="preserve">Link turn – </w:t>
      </w:r>
      <w:proofErr w:type="spellStart"/>
      <w:r>
        <w:t>decarceration</w:t>
      </w:r>
      <w:proofErr w:type="spellEnd"/>
      <w:r>
        <w:t xml:space="preserve"> is a net boost for the labor movement</w:t>
      </w:r>
    </w:p>
    <w:p w:rsidR="00516AF4" w:rsidRPr="008C31C5" w:rsidRDefault="00516AF4" w:rsidP="00516AF4">
      <w:r>
        <w:t xml:space="preserve">Mike </w:t>
      </w:r>
      <w:r w:rsidRPr="008C31C5">
        <w:rPr>
          <w:rStyle w:val="Style13ptBold"/>
        </w:rPr>
        <w:t>Davis</w:t>
      </w:r>
      <w:r>
        <w:t xml:space="preserve">, </w:t>
      </w:r>
      <w:r w:rsidRPr="008C31C5">
        <w:rPr>
          <w:rStyle w:val="Style13ptBold"/>
        </w:rPr>
        <w:t>6-8</w:t>
      </w:r>
      <w:r>
        <w:t xml:space="preserve">-2020, "Ending Mass Incarceration Can Help Build the Labor Movement," </w:t>
      </w:r>
      <w:r>
        <w:rPr>
          <w:i/>
          <w:iCs/>
        </w:rPr>
        <w:t>Jacobin</w:t>
      </w:r>
      <w:r>
        <w:t xml:space="preserve">, </w:t>
      </w:r>
      <w:hyperlink r:id="rId190" w:history="1">
        <w:r w:rsidRPr="00712A97">
          <w:rPr>
            <w:rStyle w:val="Hyperlink"/>
          </w:rPr>
          <w:t>https://jacobinmag.com/2020/06/labor-movement-unions-decarceration-prisons-defund-police</w:t>
        </w:r>
      </w:hyperlink>
      <w:r>
        <w:t xml:space="preserve"> </w:t>
      </w:r>
      <w:proofErr w:type="spellStart"/>
      <w:r>
        <w:t>zw</w:t>
      </w:r>
      <w:proofErr w:type="spellEnd"/>
    </w:p>
    <w:p w:rsidR="00516AF4" w:rsidRDefault="00516AF4" w:rsidP="00516AF4">
      <w:r>
        <w:t xml:space="preserve">Nearly everybody understands </w:t>
      </w:r>
      <w:r w:rsidRPr="00BE20AB">
        <w:rPr>
          <w:rStyle w:val="StyleUnderline"/>
        </w:rPr>
        <w:t>that having a criminal record hurts an individual’s ability to find work</w:t>
      </w:r>
      <w:r>
        <w:t xml:space="preserve">. Those on the Right justify this by saying employers have a right to refuse employment to criminals. Those on the Left disagree, arguing for immediate reforms like “banning the box” as well as overall </w:t>
      </w:r>
      <w:proofErr w:type="spellStart"/>
      <w:r>
        <w:t>decarceration</w:t>
      </w:r>
      <w:proofErr w:type="spellEnd"/>
      <w:r>
        <w:t xml:space="preserve">. But while the responses may differ, the reality that </w:t>
      </w:r>
      <w:r w:rsidRPr="00BE20AB">
        <w:rPr>
          <w:rStyle w:val="StyleUnderline"/>
        </w:rPr>
        <w:t>incarceration has negative economic consequences</w:t>
      </w:r>
      <w:r>
        <w:t xml:space="preserve"> for individuals is recognized across the spectrum. </w:t>
      </w:r>
      <w:r w:rsidRPr="008C31C5">
        <w:rPr>
          <w:rStyle w:val="StyleUnderline"/>
        </w:rPr>
        <w:t>A lesser-understood aspect of incarceration is its aggregate effect on workers’ collective ability to secure higher wages, along with better benefits and working conditions</w:t>
      </w:r>
      <w:r>
        <w:t xml:space="preserve">. A new paper in the American Journal of Sociology, “The Disciplining Effect of Mass Incarceration on Labor Organization” by Adam D. Reich and Seth J. </w:t>
      </w:r>
      <w:proofErr w:type="spellStart"/>
      <w:r>
        <w:t>Prins</w:t>
      </w:r>
      <w:proofErr w:type="spellEnd"/>
      <w:r>
        <w:t xml:space="preserve">, takes up the question. The authors find that </w:t>
      </w:r>
      <w:r w:rsidRPr="008C31C5">
        <w:rPr>
          <w:rStyle w:val="Emphasis"/>
        </w:rPr>
        <w:t>mass incarceration has a significant chilling effect on the labor movement</w:t>
      </w:r>
      <w:r w:rsidRPr="008C31C5">
        <w:rPr>
          <w:rStyle w:val="StyleUnderline"/>
        </w:rPr>
        <w:t xml:space="preserve">, making </w:t>
      </w:r>
      <w:proofErr w:type="spellStart"/>
      <w:r w:rsidRPr="008C31C5">
        <w:rPr>
          <w:rStyle w:val="StyleUnderline"/>
        </w:rPr>
        <w:t>decarceration</w:t>
      </w:r>
      <w:proofErr w:type="spellEnd"/>
      <w:r w:rsidRPr="008C31C5">
        <w:rPr>
          <w:rStyle w:val="StyleUnderline"/>
        </w:rPr>
        <w:t xml:space="preserve"> a critical undertaking for a renewed socialist movement that recognizes the necessity of workplace organization.</w:t>
      </w:r>
      <w:r>
        <w:rPr>
          <w:rStyle w:val="StyleUnderline"/>
        </w:rPr>
        <w:t xml:space="preserve"> </w:t>
      </w:r>
      <w:r>
        <w:t xml:space="preserve">Reich and </w:t>
      </w:r>
      <w:proofErr w:type="spellStart"/>
      <w:r>
        <w:t>Prins</w:t>
      </w:r>
      <w:proofErr w:type="spellEnd"/>
      <w:r>
        <w:t xml:space="preserve"> acknowledge that broad shifts in the economy are fundamental to the decline of the labor movement in the United States. But at the end of the day, unions are formed by people who must personally take initiative to organize and join them. Therefore, alongside an evaluation of the changing economic terrain, it’s necessary to ask what disposes people to workplace organizing as a means of solving their individual problems — and in turn what makes them disinclined to organize. This is the level at which mass incarceration comes into play. Unique Pressures Reich and </w:t>
      </w:r>
      <w:proofErr w:type="spellStart"/>
      <w:r>
        <w:t>Prins</w:t>
      </w:r>
      <w:proofErr w:type="spellEnd"/>
      <w:r>
        <w:t xml:space="preserve"> contend that </w:t>
      </w:r>
      <w:r w:rsidRPr="008C31C5">
        <w:rPr>
          <w:rStyle w:val="StyleUnderline"/>
        </w:rPr>
        <w:t>workers with criminal records are likely to be more fearful of retaliation for workplace organizing than their counterparts. This is because the economic consequences for them are greater, precisely because having a criminal record so drastically limits job opportunities</w:t>
      </w:r>
      <w:r>
        <w:t xml:space="preserve">. If they lose their job as punishment for taking a stand, there’s no guarantee there will be another one waiting for </w:t>
      </w:r>
      <w:proofErr w:type="spellStart"/>
      <w:r>
        <w:t>them.The</w:t>
      </w:r>
      <w:proofErr w:type="spellEnd"/>
      <w:r>
        <w:t xml:space="preserve"> authors also enumerate </w:t>
      </w:r>
      <w:r w:rsidRPr="008C31C5">
        <w:rPr>
          <w:rStyle w:val="StyleUnderline"/>
        </w:rPr>
        <w:t>other factors</w:t>
      </w:r>
      <w:r>
        <w:t xml:space="preserve"> that are likely to </w:t>
      </w:r>
      <w:r w:rsidRPr="008C31C5">
        <w:rPr>
          <w:rStyle w:val="StyleUnderline"/>
        </w:rPr>
        <w:t>play a role in diminishing formerly incarcerated workers’ likelihood of joining a union, including parole obligations that require steady employment, as well as the well-documented depoliticizing effect of exposure to the criminal justice system in general</w:t>
      </w:r>
      <w:r>
        <w:t xml:space="preserve">. Together, these unique pressures increasing the perceived risks of collective action create a dampening effect on labor organizing among formerly incarcerated people. Reich and </w:t>
      </w:r>
      <w:proofErr w:type="spellStart"/>
      <w:r>
        <w:t>Prins’s</w:t>
      </w:r>
      <w:proofErr w:type="spellEnd"/>
      <w:r>
        <w:t xml:space="preserve"> research bears this out, finding that “</w:t>
      </w:r>
      <w:r w:rsidRPr="008C31C5">
        <w:rPr>
          <w:rStyle w:val="StyleUnderline"/>
        </w:rPr>
        <w:t>high rates of criminal justice exposure are negatively associated with involvement in labor organization</w:t>
      </w:r>
      <w:r>
        <w:t xml:space="preserve">.” The researchers examined data from OUR Walmart’s efforts to organize workers at Walmart, which is the nation’s top employer and </w:t>
      </w:r>
      <w:proofErr w:type="gramStart"/>
      <w:r>
        <w:t>which also</w:t>
      </w:r>
      <w:proofErr w:type="gramEnd"/>
      <w:r>
        <w:t xml:space="preserve"> hires people with criminal records. Controlling for other factors, they found that both community incarceration rates and individual exposure to the criminal justice system corresponded negatively and significantly with people’s odds of joining the OUR Walmart campaign. </w:t>
      </w:r>
      <w:r w:rsidRPr="008C31C5">
        <w:rPr>
          <w:rStyle w:val="StyleUnderline"/>
        </w:rPr>
        <w:t>The researchers also compared county incarceration rates with the success rate of union representation elections</w:t>
      </w:r>
      <w:r>
        <w:t>. Again, controlling for other factors, they found that “</w:t>
      </w:r>
      <w:r w:rsidRPr="008C31C5">
        <w:rPr>
          <w:rStyle w:val="StyleUnderline"/>
        </w:rPr>
        <w:t>high levels of community-level criminal justice exposure are negatively associated with workplace-level organizing success, regardless of whether individuals in the unit have themselves been involved in the criminal justice system</w:t>
      </w:r>
      <w:r>
        <w:t>.”</w:t>
      </w:r>
    </w:p>
    <w:p w:rsidR="00516AF4" w:rsidRDefault="00516AF4" w:rsidP="00516AF4">
      <w:pPr>
        <w:pStyle w:val="Heading3"/>
      </w:pPr>
      <w:r>
        <w:t>AT:  Mandatory Min Link</w:t>
      </w:r>
    </w:p>
    <w:p w:rsidR="00516AF4" w:rsidRDefault="00516AF4" w:rsidP="00516AF4">
      <w:pPr>
        <w:pStyle w:val="Heading4"/>
      </w:pPr>
      <w:r>
        <w:t xml:space="preserve">No Link - Police Unions were </w:t>
      </w:r>
      <w:r w:rsidRPr="00713719">
        <w:rPr>
          <w:u w:val="single"/>
        </w:rPr>
        <w:t>Against</w:t>
      </w:r>
      <w:r>
        <w:t xml:space="preserve"> Mandatory Minimums </w:t>
      </w:r>
      <w:r w:rsidRPr="00713719">
        <w:rPr>
          <w:u w:val="single"/>
        </w:rPr>
        <w:t>from the start</w:t>
      </w:r>
    </w:p>
    <w:p w:rsidR="00516AF4" w:rsidRDefault="00516AF4" w:rsidP="00516AF4">
      <w:r w:rsidRPr="001622CB">
        <w:rPr>
          <w:sz w:val="26"/>
          <w:szCs w:val="26"/>
        </w:rPr>
        <w:t xml:space="preserve">Paul J. </w:t>
      </w:r>
      <w:r w:rsidRPr="001622CB">
        <w:rPr>
          <w:rStyle w:val="Style13ptBold"/>
        </w:rPr>
        <w:t>Hofer</w:t>
      </w:r>
      <w:r>
        <w:t xml:space="preserve"> </w:t>
      </w:r>
      <w:r>
        <w:rPr>
          <w:rStyle w:val="Style13ptBold"/>
        </w:rPr>
        <w:t>93</w:t>
      </w:r>
      <w:r w:rsidRPr="001622CB">
        <w:t xml:space="preserve">, </w:t>
      </w:r>
      <w:r>
        <w:t>(</w:t>
      </w:r>
      <w:r w:rsidRPr="001622CB">
        <w:t xml:space="preserve">Federal sentencing reporter, "The Possibilities for Limited Legislative Reform of Mandatory Minimum Penalties", 1993, </w:t>
      </w:r>
      <w:hyperlink w:history="1">
        <w:r w:rsidRPr="001622CB">
          <w:rPr>
            <w:rStyle w:val="Hyperlink"/>
          </w:rPr>
          <w:t xml:space="preserve">Vol. 6, No.2, </w:t>
        </w:r>
      </w:hyperlink>
      <w:r>
        <w:t>)///Ivanov</w:t>
      </w:r>
    </w:p>
    <w:p w:rsidR="00516AF4" w:rsidRDefault="00516AF4" w:rsidP="00516AF4">
      <w:pPr>
        <w:rPr>
          <w:sz w:val="16"/>
        </w:rPr>
      </w:pPr>
      <w:r w:rsidRPr="00713719">
        <w:rPr>
          <w:sz w:val="16"/>
        </w:rPr>
        <w:br/>
        <w:t xml:space="preserve">The </w:t>
      </w:r>
      <w:r w:rsidRPr="001622CB">
        <w:rPr>
          <w:highlight w:val="cyan"/>
          <w:u w:val="single"/>
        </w:rPr>
        <w:t>story begins before the 1992 election</w:t>
      </w:r>
      <w:r w:rsidRPr="00713719">
        <w:rPr>
          <w:sz w:val="16"/>
        </w:rPr>
        <w:t xml:space="preserve">. For reasons that are familiar, the Judicial Conference of the United States and the judges of virtually every </w:t>
      </w:r>
      <w:r w:rsidRPr="001622CB">
        <w:rPr>
          <w:highlight w:val="cyan"/>
          <w:u w:val="single"/>
        </w:rPr>
        <w:t>federal circuit have</w:t>
      </w:r>
      <w:r w:rsidRPr="00713719">
        <w:rPr>
          <w:sz w:val="16"/>
        </w:rPr>
        <w:t xml:space="preserve"> in recent years </w:t>
      </w:r>
      <w:r w:rsidRPr="001622CB">
        <w:rPr>
          <w:highlight w:val="cyan"/>
          <w:u w:val="single"/>
        </w:rPr>
        <w:t>adopted resolutions opposing mandatory minimum penalties</w:t>
      </w:r>
      <w:r w:rsidRPr="00713719">
        <w:rPr>
          <w:sz w:val="16"/>
        </w:rPr>
        <w:t xml:space="preserve">. The American Bar Association, the American Civil Liberties Union, defender organizations, and even some </w:t>
      </w:r>
      <w:r w:rsidRPr="001622CB">
        <w:rPr>
          <w:highlight w:val="cyan"/>
          <w:u w:val="single"/>
        </w:rPr>
        <w:t>police groups</w:t>
      </w:r>
      <w:r w:rsidRPr="00713719">
        <w:rPr>
          <w:sz w:val="16"/>
        </w:rPr>
        <w:t xml:space="preserve"> have </w:t>
      </w:r>
      <w:r w:rsidRPr="001622CB">
        <w:rPr>
          <w:highlight w:val="cyan"/>
          <w:u w:val="single"/>
        </w:rPr>
        <w:t>taken positions opposing mandatory minimums</w:t>
      </w:r>
      <w:r w:rsidRPr="00713719">
        <w:rPr>
          <w:sz w:val="16"/>
        </w:rPr>
        <w:t>. A new national organization, Families Against Mandatory Minimums (FAMM), was founded by Julie Stewart. In order to facilitate and coordinate activities, an informal task force called the Criminal Justice Working Group began regular meetings early this year with the help of Gene Guerrero of the ACLU. Many other advocacy organizations and representatives of federal agencies and some Congressional staff attended.</w:t>
      </w:r>
    </w:p>
    <w:p w:rsidR="00516AF4" w:rsidRDefault="00516AF4" w:rsidP="00516AF4">
      <w:pPr>
        <w:pStyle w:val="cardbody"/>
        <w:spacing w:before="15" w:beforeAutospacing="0" w:after="180" w:afterAutospacing="0" w:line="300" w:lineRule="atLeast"/>
        <w:rPr>
          <w:rFonts w:ascii="Calibri" w:hAnsi="Calibri" w:cs="Calibri"/>
          <w:sz w:val="22"/>
        </w:rPr>
      </w:pPr>
    </w:p>
    <w:p w:rsidR="00516AF4" w:rsidRDefault="00516AF4" w:rsidP="00516AF4">
      <w:pPr>
        <w:pStyle w:val="Heading4"/>
        <w:spacing w:before="0"/>
        <w:rPr>
          <w:rFonts w:ascii="Times New Roman" w:hAnsi="Times New Roman"/>
        </w:rPr>
      </w:pPr>
      <w:r w:rsidRPr="0097161D">
        <w:rPr>
          <w:rFonts w:cs="Calibri"/>
          <w:u w:val="single"/>
        </w:rPr>
        <w:t>No Link</w:t>
      </w:r>
      <w:r>
        <w:rPr>
          <w:rFonts w:cs="Calibri"/>
        </w:rPr>
        <w:t xml:space="preserve"> - </w:t>
      </w:r>
      <w:r w:rsidRPr="0097161D">
        <w:rPr>
          <w:rFonts w:cs="Calibri"/>
          <w:u w:val="single"/>
        </w:rPr>
        <w:t>FOP</w:t>
      </w:r>
      <w:r>
        <w:rPr>
          <w:rFonts w:cs="Calibri"/>
        </w:rPr>
        <w:t xml:space="preserve">’s high ranking officials even </w:t>
      </w:r>
      <w:r w:rsidRPr="0097161D">
        <w:rPr>
          <w:rFonts w:cs="Calibri"/>
          <w:u w:val="single"/>
        </w:rPr>
        <w:t>call for reform</w:t>
      </w:r>
      <w:r>
        <w:rPr>
          <w:rFonts w:cs="Calibri"/>
        </w:rPr>
        <w:t xml:space="preserve"> </w:t>
      </w:r>
    </w:p>
    <w:p w:rsidR="00516AF4" w:rsidRPr="0097161D" w:rsidRDefault="00516AF4" w:rsidP="00516AF4">
      <w:pPr>
        <w:pStyle w:val="NormalWeb"/>
        <w:spacing w:before="15" w:beforeAutospacing="0" w:after="180" w:afterAutospacing="0"/>
      </w:pPr>
      <w:r>
        <w:rPr>
          <w:rFonts w:ascii="Calibri" w:hAnsi="Calibri" w:cs="Calibri"/>
          <w:b/>
          <w:bCs/>
          <w:sz w:val="26"/>
          <w:szCs w:val="26"/>
        </w:rPr>
        <w:t>BLEAUSA 19,</w:t>
      </w:r>
      <w:r>
        <w:rPr>
          <w:rFonts w:ascii="Calibri" w:hAnsi="Calibri" w:cs="Calibri"/>
          <w:sz w:val="22"/>
        </w:rPr>
        <w:t xml:space="preserve"> (BLEAUSA, 11-27-2019, accessed on 7-7-2020, </w:t>
      </w:r>
      <w:proofErr w:type="spellStart"/>
      <w:r>
        <w:rPr>
          <w:rFonts w:ascii="Calibri" w:hAnsi="Calibri" w:cs="Calibri"/>
          <w:sz w:val="22"/>
        </w:rPr>
        <w:t>Bleausa</w:t>
      </w:r>
      <w:proofErr w:type="spellEnd"/>
      <w:r>
        <w:rPr>
          <w:rFonts w:ascii="Calibri" w:hAnsi="Calibri" w:cs="Calibri"/>
          <w:sz w:val="22"/>
        </w:rPr>
        <w:t>, "THERE’S A PATTERN OF POLICE UNIONS ATTACKING PEOPLE WHO CALL FOR CRIMINAL JUSTICE REFORM, ESPECIALLY WHEN THEY ARE BLACK", http://www.bleausa.org/theres-a-pattern-of-police-unions-attacking-people-who-call-for-criminal-justice-reform-especially-when-they-are-black/) ///Ivanov</w:t>
      </w:r>
    </w:p>
    <w:p w:rsidR="00516AF4" w:rsidRDefault="00516AF4" w:rsidP="00516AF4">
      <w:pPr>
        <w:pStyle w:val="cardbody"/>
        <w:spacing w:before="15" w:beforeAutospacing="0" w:after="180" w:afterAutospacing="0" w:line="300" w:lineRule="atLeast"/>
        <w:rPr>
          <w:rFonts w:ascii="Calibri" w:hAnsi="Calibri" w:cs="Calibri"/>
          <w:sz w:val="12"/>
        </w:rPr>
      </w:pPr>
      <w:r w:rsidRPr="0097161D">
        <w:rPr>
          <w:rFonts w:ascii="Calibri" w:hAnsi="Calibri" w:cs="Calibri"/>
          <w:sz w:val="12"/>
        </w:rPr>
        <w:t xml:space="preserve">“While police unions are not a monolith, many have a penchant for fearmongering, disinformation and barely disguised racism,” Harris said. The national FOP did not respond to a request for comment about whether it condones racially targeted rhetoric from local union chapters. The FOP has also directed its ire at law enforcement officials. Mosby, who charged six officers involved in the fatal arrest of Freddie Gray in Baltimore in 2015, was depicted that year on the cover of the New York City police union magazine as “The Wolf That Lurks.” During an April protest over Cook County State’s Attorney Kim Foxx’s handling of the Jussie Smollett alleged hate crime case, an unidentified retired Chicago police officer and member of the Chicago FOP suggested that Laquan McDonald, the Black teen murdered in 2016 by former city officer Jason Van Dyke, should have been shot more than the 16 times that authorities say he was shot. And in Dallas, a statewide police unions association, which includes FOP lodges, called for Dallas County District Attorney John </w:t>
      </w:r>
      <w:proofErr w:type="spellStart"/>
      <w:r w:rsidRPr="0097161D">
        <w:rPr>
          <w:rFonts w:ascii="Calibri" w:hAnsi="Calibri" w:cs="Calibri"/>
          <w:sz w:val="12"/>
        </w:rPr>
        <w:t>Creuzot’s</w:t>
      </w:r>
      <w:proofErr w:type="spellEnd"/>
      <w:r w:rsidRPr="0097161D">
        <w:rPr>
          <w:rFonts w:ascii="Calibri" w:hAnsi="Calibri" w:cs="Calibri"/>
          <w:sz w:val="12"/>
        </w:rPr>
        <w:t xml:space="preserve"> removal in April, after he announced plans to stop prosecuting certain low-level offenses, such as criminal trespass and theft of necessities. The </w:t>
      </w:r>
      <w:r w:rsidRPr="0097161D">
        <w:rPr>
          <w:rFonts w:ascii="Calibri" w:hAnsi="Calibri" w:cs="Calibri"/>
          <w:b/>
          <w:bCs/>
          <w:sz w:val="22"/>
          <w:highlight w:val="cyan"/>
          <w:u w:val="single"/>
        </w:rPr>
        <w:t>FOP</w:t>
      </w:r>
      <w:r w:rsidRPr="0097161D">
        <w:rPr>
          <w:rFonts w:ascii="Calibri" w:hAnsi="Calibri" w:cs="Calibri"/>
          <w:b/>
          <w:sz w:val="22"/>
          <w:highlight w:val="cyan"/>
          <w:u w:val="single"/>
        </w:rPr>
        <w:t>’s</w:t>
      </w:r>
      <w:r w:rsidRPr="0097161D">
        <w:rPr>
          <w:rFonts w:ascii="Calibri" w:hAnsi="Calibri" w:cs="Calibri"/>
          <w:sz w:val="12"/>
        </w:rPr>
        <w:t xml:space="preserve"> attacks on pro-reform voices, including Black athletes, “reflect not only their ideological and rhetorical harmony with President Trump and Attorney General [William] Barr, but also a recognition that many of them have little chance of regaining widespread Democratic Party support,” Harris said. </w:t>
      </w:r>
      <w:r w:rsidRPr="0097161D">
        <w:rPr>
          <w:rFonts w:ascii="Calibri" w:hAnsi="Calibri" w:cs="Calibri"/>
          <w:b/>
          <w:sz w:val="22"/>
          <w:highlight w:val="cyan"/>
          <w:u w:val="single"/>
        </w:rPr>
        <w:t>Jenkins</w:t>
      </w:r>
      <w:r w:rsidRPr="0097161D">
        <w:rPr>
          <w:rFonts w:ascii="Calibri" w:hAnsi="Calibri" w:cs="Calibri"/>
          <w:sz w:val="12"/>
        </w:rPr>
        <w:t xml:space="preserve"> has </w:t>
      </w:r>
      <w:r w:rsidRPr="0097161D">
        <w:rPr>
          <w:rFonts w:ascii="Calibri" w:hAnsi="Calibri" w:cs="Calibri"/>
          <w:b/>
          <w:bCs/>
          <w:sz w:val="22"/>
          <w:highlight w:val="cyan"/>
          <w:u w:val="single"/>
        </w:rPr>
        <w:t>used</w:t>
      </w:r>
      <w:r w:rsidRPr="0097161D">
        <w:rPr>
          <w:rFonts w:ascii="Calibri" w:hAnsi="Calibri" w:cs="Calibri"/>
          <w:sz w:val="12"/>
        </w:rPr>
        <w:t xml:space="preserve"> his </w:t>
      </w:r>
      <w:r w:rsidRPr="0097161D">
        <w:rPr>
          <w:rFonts w:ascii="Calibri" w:hAnsi="Calibri" w:cs="Calibri"/>
          <w:b/>
          <w:bCs/>
          <w:sz w:val="22"/>
          <w:highlight w:val="cyan"/>
          <w:u w:val="single"/>
        </w:rPr>
        <w:t>platform to advocate for</w:t>
      </w:r>
      <w:r w:rsidRPr="0097161D">
        <w:rPr>
          <w:rFonts w:ascii="Calibri" w:hAnsi="Calibri" w:cs="Calibri"/>
          <w:sz w:val="12"/>
        </w:rPr>
        <w:t xml:space="preserve"> broad </w:t>
      </w:r>
      <w:r w:rsidRPr="0097161D">
        <w:rPr>
          <w:rFonts w:ascii="Calibri" w:hAnsi="Calibri" w:cs="Calibri"/>
          <w:b/>
          <w:sz w:val="22"/>
          <w:u w:val="single"/>
        </w:rPr>
        <w:t>changes to the criminal legal system</w:t>
      </w:r>
      <w:r w:rsidRPr="0097161D">
        <w:rPr>
          <w:rFonts w:ascii="Calibri" w:hAnsi="Calibri" w:cs="Calibri"/>
          <w:sz w:val="12"/>
        </w:rPr>
        <w:t>—</w:t>
      </w:r>
      <w:r w:rsidRPr="0097161D">
        <w:rPr>
          <w:rFonts w:ascii="Calibri" w:hAnsi="Calibri" w:cs="Calibri"/>
          <w:sz w:val="22"/>
          <w:u w:val="single"/>
        </w:rPr>
        <w:t>including bail and probation reform</w:t>
      </w:r>
      <w:r w:rsidRPr="0097161D">
        <w:rPr>
          <w:rFonts w:ascii="Calibri" w:hAnsi="Calibri" w:cs="Calibri"/>
          <w:sz w:val="12"/>
        </w:rPr>
        <w:t xml:space="preserve"> in Philadelphia, </w:t>
      </w:r>
      <w:r w:rsidRPr="0097161D">
        <w:rPr>
          <w:rFonts w:ascii="Calibri" w:hAnsi="Calibri" w:cs="Calibri"/>
          <w:sz w:val="22"/>
          <w:u w:val="single"/>
        </w:rPr>
        <w:t xml:space="preserve">improved state expungement laws, and </w:t>
      </w:r>
      <w:r w:rsidRPr="0097161D">
        <w:rPr>
          <w:rFonts w:ascii="Calibri" w:hAnsi="Calibri" w:cs="Calibri"/>
          <w:b/>
          <w:bCs/>
          <w:sz w:val="22"/>
          <w:highlight w:val="cyan"/>
          <w:u w:val="single"/>
        </w:rPr>
        <w:t>an end to mandatory minimums in prison sentencing</w:t>
      </w:r>
      <w:r>
        <w:rPr>
          <w:rFonts w:ascii="Calibri" w:hAnsi="Calibri" w:cs="Calibri"/>
          <w:b/>
          <w:bCs/>
          <w:sz w:val="22"/>
          <w:u w:val="single"/>
        </w:rPr>
        <w:t>.</w:t>
      </w:r>
      <w:r w:rsidRPr="0097161D">
        <w:rPr>
          <w:rFonts w:ascii="Calibri" w:hAnsi="Calibri" w:cs="Calibri"/>
          <w:sz w:val="12"/>
        </w:rPr>
        <w:t xml:space="preserve"> </w:t>
      </w:r>
      <w:proofErr w:type="spellStart"/>
      <w:r w:rsidRPr="0097161D">
        <w:rPr>
          <w:rFonts w:ascii="Calibri" w:hAnsi="Calibri" w:cs="Calibri"/>
          <w:sz w:val="12"/>
        </w:rPr>
        <w:t>McNesby</w:t>
      </w:r>
      <w:proofErr w:type="spellEnd"/>
      <w:r w:rsidRPr="0097161D">
        <w:rPr>
          <w:rFonts w:ascii="Calibri" w:hAnsi="Calibri" w:cs="Calibri"/>
          <w:sz w:val="12"/>
        </w:rPr>
        <w:t xml:space="preserve">, who was first elected president of Philadelphia FOP in 2007, has been as outspoken against Jenkins and police reform movements such as Black Lives Matter as he has against the elected city prosecutor, Larry Krasner, who he called anti-law enforcement. Jenkins did not respond to a request for comment Monday. In an interview last week in the Eagles locker room, he dismissed </w:t>
      </w:r>
      <w:proofErr w:type="spellStart"/>
      <w:r w:rsidRPr="0097161D">
        <w:rPr>
          <w:rFonts w:ascii="Calibri" w:hAnsi="Calibri" w:cs="Calibri"/>
          <w:sz w:val="12"/>
        </w:rPr>
        <w:t>McNesby’s</w:t>
      </w:r>
      <w:proofErr w:type="spellEnd"/>
      <w:r w:rsidRPr="0097161D">
        <w:rPr>
          <w:rFonts w:ascii="Calibri" w:hAnsi="Calibri" w:cs="Calibri"/>
          <w:sz w:val="12"/>
        </w:rPr>
        <w:t xml:space="preserve"> rhetoric and the news coverage it received as “a distraction from the actual issues and topics at hand.” It is our duty as peace officers and members of Blacks in Law enforcement of America to continue the fight for freedom, justice, and equality for all citizens. We will be advocates of law enforcement professionals by establishing continuous training and support. As black law enforcement professionals, we pledge our time, honor, and talent for the uplifting of our communities. We are truly the leaders of the community, in and out of our blue uniform.</w:t>
      </w:r>
      <w:r w:rsidRPr="0097161D">
        <w:rPr>
          <w:rFonts w:ascii="Calibri" w:hAnsi="Calibri" w:cs="Calibri"/>
          <w:sz w:val="12"/>
          <w:highlight w:val="yellow"/>
        </w:rPr>
        <w:t xml:space="preserve"> </w:t>
      </w:r>
    </w:p>
    <w:p w:rsidR="00516AF4" w:rsidRPr="0012693F" w:rsidRDefault="00516AF4" w:rsidP="00516AF4"/>
    <w:p w:rsidR="00516AF4" w:rsidRDefault="00516AF4" w:rsidP="00516AF4">
      <w:pPr>
        <w:pStyle w:val="Heading3"/>
      </w:pPr>
      <w:r>
        <w:t>L/T – Marijuana</w:t>
      </w:r>
    </w:p>
    <w:p w:rsidR="00516AF4" w:rsidRDefault="00516AF4" w:rsidP="00516AF4">
      <w:pPr>
        <w:pStyle w:val="Heading4"/>
      </w:pPr>
      <w:r>
        <w:t>Link turn – taxes on regulating Marijuana go to the police and make them more powerful</w:t>
      </w:r>
    </w:p>
    <w:p w:rsidR="00516AF4" w:rsidRPr="006E5B84" w:rsidRDefault="00516AF4" w:rsidP="00516AF4">
      <w:r>
        <w:t xml:space="preserve">Chris </w:t>
      </w:r>
      <w:r w:rsidRPr="006E5B84">
        <w:rPr>
          <w:rStyle w:val="Style13ptBold"/>
        </w:rPr>
        <w:t>Roberts</w:t>
      </w:r>
      <w:r>
        <w:t xml:space="preserve">, </w:t>
      </w:r>
      <w:r w:rsidRPr="006E5B84">
        <w:rPr>
          <w:rStyle w:val="Style13ptBold"/>
        </w:rPr>
        <w:t>6-8</w:t>
      </w:r>
      <w:r>
        <w:t xml:space="preserve">-2020, "Why Marijuana Legalization Funds </w:t>
      </w:r>
      <w:proofErr w:type="gramStart"/>
      <w:r>
        <w:t>The</w:t>
      </w:r>
      <w:proofErr w:type="gramEnd"/>
      <w:r>
        <w:t xml:space="preserve"> Police," Forbes, https://www.forbes.com/sites/chrisroberts/2020/06/08/why-marijuana-legalization-funds-the-police/#19a5f2a22f1e</w:t>
      </w:r>
    </w:p>
    <w:p w:rsidR="00516AF4" w:rsidRDefault="00516AF4" w:rsidP="00516AF4">
      <w:r>
        <w:t xml:space="preserve">But now, four years later, with the legal industry struggling and police unable to protect legal merchants from either the illicit market or organized thieves, there’s serious doubt whether devoting tax revenue from marijuana sales to police budgets was smart politics. And in light of calls to defund or cut police spending throughout the country, California’s experience is a warning for legalization efforts in other states. Should police get a cut before education, healthcare, or disadvantaged communities shut out of the legal market? And does law enforcement have any business making money off of legalization at all? </w:t>
      </w:r>
      <w:r w:rsidRPr="006E5B84">
        <w:rPr>
          <w:rStyle w:val="StyleUnderline"/>
        </w:rPr>
        <w:t>Eager to sell regulating and taxing cannabis to</w:t>
      </w:r>
      <w:r>
        <w:t xml:space="preserve"> uneasy suburban and </w:t>
      </w:r>
      <w:r w:rsidRPr="006E5B84">
        <w:rPr>
          <w:rStyle w:val="StyleUnderline"/>
        </w:rPr>
        <w:t>conservative voters, the authors of</w:t>
      </w:r>
      <w:r>
        <w:t xml:space="preserve"> Proposition 64, </w:t>
      </w:r>
      <w:r w:rsidRPr="006E5B84">
        <w:rPr>
          <w:rStyle w:val="StyleUnderline"/>
        </w:rPr>
        <w:t xml:space="preserve">the Adult Use of Marijuana Act, offered the state’s powerful </w:t>
      </w:r>
      <w:r w:rsidRPr="006E5B84">
        <w:rPr>
          <w:rStyle w:val="Emphasis"/>
        </w:rPr>
        <w:t>law-enforcement lobbies a gift</w:t>
      </w:r>
      <w:r w:rsidRPr="006E5B84">
        <w:rPr>
          <w:rStyle w:val="StyleUnderline"/>
        </w:rPr>
        <w:t>.</w:t>
      </w:r>
      <w:r>
        <w:rPr>
          <w:rStyle w:val="StyleUnderline"/>
          <w:u w:val="none"/>
        </w:rPr>
        <w:t xml:space="preserve"> </w:t>
      </w:r>
      <w:r w:rsidRPr="006E5B84">
        <w:rPr>
          <w:rStyle w:val="StyleUnderline"/>
        </w:rPr>
        <w:t>Twenty percent of the promised $1 billion in annual tax revenue legalization would create was earmarked for “public safety</w:t>
      </w:r>
      <w:r>
        <w:t xml:space="preserve">.” Legalization advocates heard an earful from growers and merchants eager to go legal—why reward the crews that had spent decades trying to arrest them?—but it was sold as necessary and practical electoral strategy. And from a public-safety standpoint, the gambit worked—sort of. Though the cop lobbies opposed the measure anyway, they also didn’t run a massive scare campaign. On Election Day 2016, AUMA won more than 57 percent of the vote. “It was one of the more difficult-to-swallow parts of the thing,” recalled Hezekiah Allen, a former lobbyist for California cannabis growers, who had famously opposed legalization in 2010. Allen and his outfit remained neutral. “But,” he noted, elsewhere in the state, the promise that pot would help cops “sure did get votes.” Similar tactics have been employed elsewhere. California’s generosity was notable only in its size. </w:t>
      </w:r>
      <w:r w:rsidRPr="006E5B84">
        <w:rPr>
          <w:rStyle w:val="StyleUnderline"/>
        </w:rPr>
        <w:t>Marijuana legalization has meant money for American police everywhere the social experiment’s been tried.</w:t>
      </w:r>
      <w:r>
        <w:t xml:space="preserve"> Part of legalization’s sales pitch was lower law-enforcement costs. Since cannabis use was no longer a crime, police would have less to do, and fewer people would go to jail. This has yet to materialize. In Nevada</w:t>
      </w:r>
      <w:r w:rsidRPr="006E5B84">
        <w:rPr>
          <w:rStyle w:val="StyleUnderline"/>
        </w:rPr>
        <w:t>, pot taxes help pay the police to “enforce” the measure</w:t>
      </w:r>
      <w:r>
        <w:t xml:space="preserve"> (along with, one assumes, other laws). In Colorado, </w:t>
      </w:r>
      <w:r w:rsidRPr="006E5B84">
        <w:rPr>
          <w:rStyle w:val="StyleUnderline"/>
        </w:rPr>
        <w:t>cannabis taxes fund</w:t>
      </w:r>
      <w:r>
        <w:t xml:space="preserve"> diversion and addiction-recovery programs, which are administered by </w:t>
      </w:r>
      <w:r w:rsidRPr="006E5B84">
        <w:rPr>
          <w:rStyle w:val="StyleUnderline"/>
        </w:rPr>
        <w:t>the police</w:t>
      </w:r>
      <w:r>
        <w:t xml:space="preserve">. In Portland, Oregon, most of </w:t>
      </w:r>
      <w:r w:rsidRPr="006E5B84">
        <w:rPr>
          <w:rStyle w:val="StyleUnderline"/>
        </w:rPr>
        <w:t>a special 3 percent city tax on cannabis</w:t>
      </w:r>
      <w:r>
        <w:t xml:space="preserve">, part of which was meant to help jump-start minority entrepreneurs, somehow </w:t>
      </w:r>
      <w:r w:rsidRPr="006E5B84">
        <w:rPr>
          <w:rStyle w:val="StyleUnderline"/>
        </w:rPr>
        <w:t>ended up in the police budget</w:t>
      </w:r>
      <w:r>
        <w:t>, infuriating local lawmakers who thought the cash would go to minority entrepreneurs.</w:t>
      </w:r>
    </w:p>
    <w:p w:rsidR="00516AF4" w:rsidRPr="002E0FFE" w:rsidRDefault="00516AF4" w:rsidP="00516AF4">
      <w:pPr>
        <w:pStyle w:val="Heading4"/>
      </w:pPr>
      <w:r w:rsidRPr="002E0FFE">
        <w:t xml:space="preserve">Unions are amenable to reforms that ease the burden on officers- includes decriminalization </w:t>
      </w:r>
    </w:p>
    <w:p w:rsidR="00516AF4" w:rsidRPr="004370F1" w:rsidRDefault="00516AF4" w:rsidP="00516AF4">
      <w:pPr>
        <w:rPr>
          <w:rFonts w:asciiTheme="majorHAnsi" w:hAnsiTheme="majorHAnsi" w:cstheme="majorHAnsi"/>
        </w:rPr>
      </w:pPr>
      <w:proofErr w:type="spellStart"/>
      <w:r w:rsidRPr="004370F1">
        <w:rPr>
          <w:rStyle w:val="Style13ptBold"/>
          <w:rFonts w:asciiTheme="majorHAnsi" w:hAnsiTheme="majorHAnsi" w:cstheme="majorHAnsi"/>
        </w:rPr>
        <w:t>Spross</w:t>
      </w:r>
      <w:proofErr w:type="spellEnd"/>
      <w:r w:rsidRPr="004370F1">
        <w:rPr>
          <w:rStyle w:val="Style13ptBold"/>
          <w:rFonts w:asciiTheme="majorHAnsi" w:hAnsiTheme="majorHAnsi" w:cstheme="majorHAnsi"/>
        </w:rPr>
        <w:t>, 16</w:t>
      </w:r>
      <w:r w:rsidRPr="004370F1">
        <w:rPr>
          <w:rFonts w:asciiTheme="majorHAnsi" w:hAnsiTheme="majorHAnsi" w:cstheme="majorHAnsi"/>
        </w:rPr>
        <w:t xml:space="preserve"> (Jeff, economic and business correspondent, “In defense of police unions,” The Week, 7/14/16, </w:t>
      </w:r>
      <w:hyperlink r:id="rId191" w:history="1">
        <w:r w:rsidRPr="004370F1">
          <w:rPr>
            <w:rStyle w:val="Hyperlink"/>
            <w:rFonts w:asciiTheme="majorHAnsi" w:hAnsiTheme="majorHAnsi" w:cstheme="majorHAnsi"/>
          </w:rPr>
          <w:t>https://theweek.com/articles/635690/defense-police-unions</w:t>
        </w:r>
      </w:hyperlink>
      <w:r w:rsidRPr="004370F1">
        <w:rPr>
          <w:rFonts w:asciiTheme="majorHAnsi" w:hAnsiTheme="majorHAnsi" w:cstheme="majorHAnsi"/>
        </w:rPr>
        <w:t>)</w:t>
      </w:r>
    </w:p>
    <w:p w:rsidR="00516AF4" w:rsidRPr="004370F1" w:rsidRDefault="00516AF4" w:rsidP="00516AF4">
      <w:pPr>
        <w:rPr>
          <w:rFonts w:asciiTheme="majorHAnsi" w:hAnsiTheme="majorHAnsi" w:cstheme="majorHAnsi"/>
        </w:rPr>
      </w:pPr>
      <w:r w:rsidRPr="004370F1">
        <w:rPr>
          <w:rFonts w:asciiTheme="majorHAnsi" w:hAnsiTheme="majorHAnsi" w:cstheme="majorHAnsi"/>
        </w:rPr>
        <w:t>While many conservatives love police, and many liberals love unions, you won't find many people on either end of the political spectrum who proclaim their love for police unions.</w:t>
      </w:r>
    </w:p>
    <w:p w:rsidR="00516AF4" w:rsidRPr="004370F1" w:rsidRDefault="00516AF4" w:rsidP="00516AF4">
      <w:pPr>
        <w:rPr>
          <w:rFonts w:asciiTheme="majorHAnsi" w:hAnsiTheme="majorHAnsi" w:cstheme="majorHAnsi"/>
        </w:rPr>
      </w:pPr>
      <w:r w:rsidRPr="004370F1">
        <w:rPr>
          <w:rFonts w:asciiTheme="majorHAnsi" w:hAnsiTheme="majorHAnsi" w:cstheme="majorHAnsi"/>
        </w:rPr>
        <w:t>Can anyone be surprised when police unions bristle and revolt at reforms aimed at drawing even greater virtue out of cops in the course of performing very difficult tasks</w:t>
      </w:r>
      <w:r w:rsidRPr="004370F1">
        <w:rPr>
          <w:rFonts w:asciiTheme="majorHAnsi" w:hAnsiTheme="majorHAnsi" w:cstheme="majorHAnsi"/>
          <w:u w:val="single"/>
        </w:rPr>
        <w:t>? Cops wield an immense amount of power in our society. But that abstract privilege does not change the lived experience of being a cop, which is what the police and the unions that represent them draw upon when deciding how to defend themselves</w:t>
      </w:r>
      <w:r w:rsidRPr="004370F1">
        <w:rPr>
          <w:rFonts w:asciiTheme="majorHAnsi" w:hAnsiTheme="majorHAnsi" w:cstheme="majorHAnsi"/>
        </w:rPr>
        <w:t>. We can't just keep trying to make the police better-armed saints in the very places where the injustices of U.S. society collide the hardest. Nor can we assume that combating racism is merely a matter of enlightening individual cops or their departmental culture.</w:t>
      </w:r>
    </w:p>
    <w:p w:rsidR="00516AF4" w:rsidRPr="004370F1" w:rsidRDefault="00516AF4" w:rsidP="00516AF4">
      <w:pPr>
        <w:rPr>
          <w:rFonts w:asciiTheme="majorHAnsi" w:hAnsiTheme="majorHAnsi" w:cstheme="majorHAnsi"/>
          <w:u w:val="single"/>
        </w:rPr>
      </w:pPr>
      <w:r w:rsidRPr="004370F1">
        <w:rPr>
          <w:rFonts w:asciiTheme="majorHAnsi" w:hAnsiTheme="majorHAnsi" w:cstheme="majorHAnsi"/>
          <w:u w:val="single"/>
        </w:rPr>
        <w:t>There are plenty of necessary reforms that police unions will oppose. But other </w:t>
      </w:r>
      <w:hyperlink r:id="rId192" w:tgtFrame="_blank" w:history="1">
        <w:r w:rsidRPr="004370F1">
          <w:rPr>
            <w:rStyle w:val="Hyperlink"/>
            <w:rFonts w:asciiTheme="majorHAnsi" w:hAnsiTheme="majorHAnsi" w:cstheme="majorHAnsi"/>
            <w:u w:val="single"/>
          </w:rPr>
          <w:t>reforms</w:t>
        </w:r>
      </w:hyperlink>
      <w:r w:rsidRPr="004370F1">
        <w:rPr>
          <w:rFonts w:asciiTheme="majorHAnsi" w:hAnsiTheme="majorHAnsi" w:cstheme="majorHAnsi"/>
          <w:u w:val="single"/>
        </w:rPr>
        <w:t> are possible, too:</w:t>
      </w:r>
      <w:r w:rsidRPr="004370F1">
        <w:rPr>
          <w:rFonts w:asciiTheme="majorHAnsi" w:hAnsiTheme="majorHAnsi" w:cstheme="majorHAnsi"/>
        </w:rPr>
        <w:t xml:space="preserve"> There's nonviolent neighborhood mediation, forms of restorative justice, and of course building our society's ability to help and aid the mentally ill, not just ignore them or lock them up</w:t>
      </w:r>
      <w:r w:rsidRPr="004370F1">
        <w:rPr>
          <w:rFonts w:asciiTheme="majorHAnsi" w:hAnsiTheme="majorHAnsi" w:cstheme="majorHAnsi"/>
          <w:u w:val="single"/>
        </w:rPr>
        <w:t>. </w:t>
      </w:r>
      <w:hyperlink r:id="rId193" w:tgtFrame="_blank" w:history="1">
        <w:r w:rsidRPr="004370F1">
          <w:rPr>
            <w:rStyle w:val="Hyperlink"/>
            <w:rFonts w:asciiTheme="majorHAnsi" w:hAnsiTheme="majorHAnsi" w:cstheme="majorHAnsi"/>
            <w:u w:val="single"/>
          </w:rPr>
          <w:t>Support</w:t>
        </w:r>
      </w:hyperlink>
      <w:r w:rsidRPr="004370F1">
        <w:rPr>
          <w:rFonts w:asciiTheme="majorHAnsi" w:hAnsiTheme="majorHAnsi" w:cstheme="majorHAnsi"/>
          <w:u w:val="single"/>
        </w:rPr>
        <w:t> for decriminalization is not unheard of among cops</w:t>
      </w:r>
      <w:r w:rsidRPr="004370F1">
        <w:rPr>
          <w:rFonts w:asciiTheme="majorHAnsi" w:hAnsiTheme="majorHAnsi" w:cstheme="majorHAnsi"/>
        </w:rPr>
        <w:t xml:space="preserve">, as well. </w:t>
      </w:r>
      <w:r w:rsidRPr="004370F1">
        <w:rPr>
          <w:rFonts w:asciiTheme="majorHAnsi" w:hAnsiTheme="majorHAnsi" w:cstheme="majorHAnsi"/>
          <w:u w:val="single"/>
        </w:rPr>
        <w:t>The unions could be amenable to reforms that relieve them of burdens, and that lessen the </w:t>
      </w:r>
      <w:hyperlink r:id="rId194" w:anchor=".XVGSZ2sja" w:tgtFrame="_blank" w:history="1">
        <w:r w:rsidRPr="004370F1">
          <w:rPr>
            <w:rStyle w:val="Hyperlink"/>
            <w:rFonts w:asciiTheme="majorHAnsi" w:hAnsiTheme="majorHAnsi" w:cstheme="majorHAnsi"/>
            <w:u w:val="single"/>
          </w:rPr>
          <w:t>contradiction</w:t>
        </w:r>
      </w:hyperlink>
      <w:r w:rsidRPr="004370F1">
        <w:rPr>
          <w:rFonts w:asciiTheme="majorHAnsi" w:hAnsiTheme="majorHAnsi" w:cstheme="majorHAnsi"/>
          <w:u w:val="single"/>
        </w:rPr>
        <w:t> that it's extremely easy to both under- and over-police poor minority communities at the same time.</w:t>
      </w:r>
    </w:p>
    <w:p w:rsidR="00516AF4" w:rsidRPr="004370F1" w:rsidRDefault="00516AF4" w:rsidP="00516AF4">
      <w:pPr>
        <w:rPr>
          <w:rFonts w:asciiTheme="majorHAnsi" w:hAnsiTheme="majorHAnsi" w:cstheme="majorHAnsi"/>
        </w:rPr>
      </w:pPr>
      <w:r w:rsidRPr="004370F1">
        <w:rPr>
          <w:rFonts w:asciiTheme="majorHAnsi" w:hAnsiTheme="majorHAnsi" w:cstheme="majorHAnsi"/>
        </w:rPr>
        <w:t>And remember: The purpose of any union is ultimately to collectively agitate for the interests of the specific workers they represent, precisely because no one else will do it. Those interests are not just purely material, but are also a matter of how those workers understand their place in the American social fabric. In the absence of that agitation, there is a power imbalance at the bargaining table of employment. And that is a problem, because at the end of the day, cops are workers, too.</w:t>
      </w:r>
    </w:p>
    <w:p w:rsidR="00516AF4" w:rsidRPr="00516AF4" w:rsidRDefault="00516AF4" w:rsidP="00516AF4">
      <w:pPr>
        <w:rPr>
          <w:rFonts w:asciiTheme="majorHAnsi" w:hAnsiTheme="majorHAnsi" w:cstheme="majorHAnsi"/>
        </w:rPr>
      </w:pPr>
      <w:r w:rsidRPr="004370F1">
        <w:rPr>
          <w:rFonts w:asciiTheme="majorHAnsi" w:hAnsiTheme="majorHAnsi" w:cstheme="majorHAnsi"/>
        </w:rPr>
        <w:t xml:space="preserve">If some workers seem to be a pernicious force in society when they organize to make their </w:t>
      </w:r>
      <w:proofErr w:type="gramStart"/>
      <w:r w:rsidRPr="004370F1">
        <w:rPr>
          <w:rFonts w:asciiTheme="majorHAnsi" w:hAnsiTheme="majorHAnsi" w:cstheme="majorHAnsi"/>
        </w:rPr>
        <w:t>fears and concerns</w:t>
      </w:r>
      <w:proofErr w:type="gramEnd"/>
      <w:r w:rsidRPr="004370F1">
        <w:rPr>
          <w:rFonts w:asciiTheme="majorHAnsi" w:hAnsiTheme="majorHAnsi" w:cstheme="majorHAnsi"/>
        </w:rPr>
        <w:t xml:space="preserve"> and interests heard, we should stop to ask ourselves if that says something about the nature of the labor we ask those workers to do. That's as true for cops as it is for anyone.</w:t>
      </w:r>
    </w:p>
    <w:p w:rsidR="00516AF4" w:rsidRDefault="00516AF4" w:rsidP="00516AF4">
      <w:pPr>
        <w:pStyle w:val="Heading2"/>
      </w:pPr>
      <w:proofErr w:type="spellStart"/>
      <w:r>
        <w:t>i</w:t>
      </w:r>
      <w:proofErr w:type="spellEnd"/>
      <w:r>
        <w:t>/L</w:t>
      </w:r>
    </w:p>
    <w:p w:rsidR="00516AF4" w:rsidRDefault="00516AF4" w:rsidP="00516AF4">
      <w:pPr>
        <w:pStyle w:val="Heading3"/>
      </w:pPr>
      <w:r>
        <w:t>Internal Link Turn</w:t>
      </w:r>
    </w:p>
    <w:p w:rsidR="00516AF4" w:rsidRDefault="00516AF4" w:rsidP="00516AF4">
      <w:pPr>
        <w:pStyle w:val="Heading4"/>
      </w:pPr>
      <w:r>
        <w:t xml:space="preserve">t/ support for police unions drags down the rest. They’re trying to clear house now. </w:t>
      </w:r>
    </w:p>
    <w:p w:rsidR="00516AF4" w:rsidRPr="002364F1" w:rsidRDefault="00516AF4" w:rsidP="00516AF4">
      <w:r>
        <w:t>Garza, 20 (Frida, “’</w:t>
      </w:r>
      <w:r w:rsidRPr="002364F1">
        <w:t>They don't belong': calls grow to oust police from US labor movement</w:t>
      </w:r>
    </w:p>
    <w:p w:rsidR="00516AF4" w:rsidRPr="002364F1" w:rsidRDefault="00516AF4" w:rsidP="00516AF4">
      <w:pPr>
        <w:rPr>
          <w:rStyle w:val="StyleUnderline"/>
        </w:rPr>
      </w:pPr>
      <w:r w:rsidRPr="002364F1">
        <w:t>Amid outrage over the killing of George Floyd, organized labor may be beginning to reconsider its relationship to police unions</w:t>
      </w:r>
      <w:r>
        <w:t xml:space="preserve">.” 6/11/20, The Guardian, </w:t>
      </w:r>
      <w:r w:rsidRPr="002364F1">
        <w:t>https://www.theguardian.com/us-news/2020/jun/11/police-unions-american-labor-movement-protest</w:t>
      </w:r>
      <w:r>
        <w:t>)</w:t>
      </w:r>
    </w:p>
    <w:p w:rsidR="00516AF4" w:rsidRPr="002364F1" w:rsidRDefault="00516AF4" w:rsidP="00516AF4">
      <w:pPr>
        <w:rPr>
          <w:rStyle w:val="StyleUnderline"/>
        </w:rPr>
      </w:pPr>
      <w:r w:rsidRPr="002364F1">
        <w:t xml:space="preserve">As protests against police brutality continue across the US, </w:t>
      </w:r>
      <w:r w:rsidRPr="002364F1">
        <w:rPr>
          <w:rStyle w:val="StyleUnderline"/>
        </w:rPr>
        <w:t>a new tactic is emerging to combat the huge influence of police unions: kicking them out of the American labor movement.</w:t>
      </w:r>
    </w:p>
    <w:p w:rsidR="00516AF4" w:rsidRPr="002364F1" w:rsidRDefault="00516AF4" w:rsidP="00516AF4">
      <w:r w:rsidRPr="002364F1">
        <w:t xml:space="preserve">Police unions and labor groups, like other </w:t>
      </w:r>
      <w:proofErr w:type="gramStart"/>
      <w:r w:rsidRPr="002364F1">
        <w:t>unions,</w:t>
      </w:r>
      <w:proofErr w:type="gramEnd"/>
      <w:r w:rsidRPr="002364F1">
        <w:t xml:space="preserve"> usually represent their members in debates over pay and working conditions. But they are controversial for being dominated by white leaders, often deeply conservative and hostile to criticism of police officers or attempts at police reform.</w:t>
      </w:r>
    </w:p>
    <w:p w:rsidR="00516AF4" w:rsidRPr="002364F1" w:rsidRDefault="00516AF4" w:rsidP="00516AF4">
      <w:r w:rsidRPr="002364F1">
        <w:t>This week the Writers Guild of America, East – a trade union of TV writers and digital journalists – called for the removal of the International Union of Police Associations from the AFL-CIO, the labor federation which represents them both.</w:t>
      </w:r>
    </w:p>
    <w:p w:rsidR="00516AF4" w:rsidRPr="002364F1" w:rsidRDefault="00516AF4" w:rsidP="00516AF4">
      <w:pPr>
        <w:rPr>
          <w:rStyle w:val="StyleUnderline"/>
        </w:rPr>
      </w:pPr>
      <w:r w:rsidRPr="002364F1">
        <w:t xml:space="preserve">“As long as police unions continue to wield their collective bargaining power as a cudgel, preventing reforms and accountability, no one is safe,” the Guild said in a press release. </w:t>
      </w:r>
      <w:r w:rsidRPr="002364F1">
        <w:rPr>
          <w:rStyle w:val="StyleUnderline"/>
        </w:rPr>
        <w:t>“Therefore we believe that police unions do not belong in our labor coalition.”</w:t>
      </w:r>
    </w:p>
    <w:p w:rsidR="00516AF4" w:rsidRPr="002364F1" w:rsidRDefault="00516AF4" w:rsidP="00516AF4">
      <w:pPr>
        <w:rPr>
          <w:rStyle w:val="StyleUnderline"/>
        </w:rPr>
      </w:pPr>
      <w:r w:rsidRPr="002364F1">
        <w:t xml:space="preserve">The Writers Guild is the first AFL-CIO affiliate to demand IUPA’s expulsion from the nation’s largest labor federation. </w:t>
      </w:r>
      <w:r w:rsidRPr="002364F1">
        <w:rPr>
          <w:rStyle w:val="StyleUnderline"/>
        </w:rPr>
        <w:t>That demand reflects a central tension between police unions and the broader labor movement, and points to a gulf that has historically existed between them. In the last few days and weeks, that gulf has seemed to be getting bigger.</w:t>
      </w:r>
    </w:p>
    <w:p w:rsidR="00516AF4" w:rsidRPr="002364F1" w:rsidRDefault="00516AF4" w:rsidP="00516AF4">
      <w:r w:rsidRPr="002364F1">
        <w:t>Following the police killings of African Americans George Floyd in Minneapolis and Breonna Taylor in Louisville, labor organizations that count police officers among their members are being forced to reckon with their position as a national debate over racism spreads. </w:t>
      </w:r>
    </w:p>
    <w:p w:rsidR="00516AF4" w:rsidRPr="002364F1" w:rsidRDefault="00516AF4" w:rsidP="00516AF4">
      <w:r w:rsidRPr="002364F1">
        <w:t>“There are real questions about being an anti-racist organization if you also represent police,” says David Unger, a CUNY School of Labor and Urban Studies staff member. </w:t>
      </w:r>
    </w:p>
    <w:p w:rsidR="00516AF4" w:rsidRPr="002364F1" w:rsidRDefault="00516AF4" w:rsidP="00516AF4">
      <w:r w:rsidRPr="002364F1">
        <w:t>Last week, the King county Labor Coalition told the Seattle police to confront its </w:t>
      </w:r>
      <w:hyperlink r:id="rId195" w:history="1">
        <w:r w:rsidRPr="002364F1">
          <w:rPr>
            <w:rStyle w:val="Hyperlink"/>
          </w:rPr>
          <w:t>racism problem</w:t>
        </w:r>
      </w:hyperlink>
      <w:r w:rsidRPr="002364F1">
        <w:t> or be kicked out of the coalition. The Association of Flight Attendants-CWA also issued a </w:t>
      </w:r>
      <w:hyperlink r:id="rId196" w:history="1">
        <w:r w:rsidRPr="002364F1">
          <w:rPr>
            <w:rStyle w:val="Hyperlink"/>
          </w:rPr>
          <w:t>resolution</w:t>
        </w:r>
      </w:hyperlink>
      <w:r w:rsidRPr="002364F1">
        <w:t> arguing police unions should be “removed from the Labor movement” if they cannot address racism within their ranks.</w:t>
      </w:r>
    </w:p>
    <w:p w:rsidR="00516AF4" w:rsidRPr="002364F1" w:rsidRDefault="00516AF4" w:rsidP="00516AF4">
      <w:r w:rsidRPr="002364F1">
        <w:t>But the situation is not simple. Not all police departments are unionized, and of the ones that are, many are not affiliated with a larger labor federation like the AFL-CIO.</w:t>
      </w:r>
    </w:p>
    <w:p w:rsidR="00516AF4" w:rsidRPr="002364F1" w:rsidRDefault="00516AF4" w:rsidP="00516AF4">
      <w:pPr>
        <w:rPr>
          <w:rStyle w:val="StyleUnderline"/>
        </w:rPr>
      </w:pPr>
      <w:r w:rsidRPr="002364F1">
        <w:rPr>
          <w:rStyle w:val="StyleUnderline"/>
        </w:rPr>
        <w:t>More than 350,000 officers are </w:t>
      </w:r>
      <w:hyperlink r:id="rId197" w:history="1">
        <w:r w:rsidRPr="002364F1">
          <w:rPr>
            <w:rStyle w:val="StyleUnderline"/>
          </w:rPr>
          <w:t>organized</w:t>
        </w:r>
      </w:hyperlink>
      <w:r w:rsidRPr="002364F1">
        <w:rPr>
          <w:rStyle w:val="StyleUnderline"/>
        </w:rPr>
        <w:t> under the Fraternal Order of Police, an independent trade union. But the demand to expel the IUPA – which </w:t>
      </w:r>
      <w:hyperlink r:id="rId198" w:history="1">
        <w:r w:rsidRPr="002364F1">
          <w:rPr>
            <w:rStyle w:val="StyleUnderline"/>
          </w:rPr>
          <w:t>claimed</w:t>
        </w:r>
      </w:hyperlink>
      <w:r w:rsidRPr="002364F1">
        <w:rPr>
          <w:rStyle w:val="StyleUnderline"/>
        </w:rPr>
        <w:t> more than 100,000 members last year – from the AFL-CIO is a sign that organized labor may be beginning to reconsider its relationship to police unions. </w:t>
      </w:r>
    </w:p>
    <w:p w:rsidR="00516AF4" w:rsidRPr="002364F1" w:rsidRDefault="00516AF4" w:rsidP="00516AF4">
      <w:pPr>
        <w:rPr>
          <w:rStyle w:val="StyleUnderline"/>
        </w:rPr>
      </w:pPr>
      <w:r w:rsidRPr="002364F1">
        <w:rPr>
          <w:rStyle w:val="StyleUnderline"/>
        </w:rPr>
        <w:t>But if the labor movement is going to change, it will probably need to be from the ground up. On Tuesday, the AFL-CIO acknowledged police violence as a labor issue (“it happens in our backyards and to our families”), but argued it was better to retain IUPA as an affiliate than to “isolate” them.</w:t>
      </w:r>
    </w:p>
    <w:p w:rsidR="00516AF4" w:rsidRDefault="00516AF4" w:rsidP="00516AF4">
      <w:pPr>
        <w:pStyle w:val="Heading3"/>
      </w:pPr>
      <w:r>
        <w:t>Policy Unions Not Key</w:t>
      </w:r>
    </w:p>
    <w:p w:rsidR="00516AF4" w:rsidRDefault="00516AF4" w:rsidP="00516AF4">
      <w:pPr>
        <w:pStyle w:val="Heading4"/>
      </w:pPr>
      <w:r>
        <w:t xml:space="preserve">Police unions are distinct from the broader movement </w:t>
      </w:r>
    </w:p>
    <w:p w:rsidR="00516AF4" w:rsidRPr="00C4644C" w:rsidRDefault="00516AF4" w:rsidP="00516AF4">
      <w:r w:rsidRPr="00C4644C">
        <w:rPr>
          <w:rStyle w:val="Style13ptBold"/>
        </w:rPr>
        <w:t>Jamieson, 20</w:t>
      </w:r>
      <w:r w:rsidRPr="00C4644C">
        <w:t xml:space="preserve"> (Dave, “The Labor Movement Faces A Reckoning Over Police Unions,”</w:t>
      </w:r>
      <w:r>
        <w:t xml:space="preserve"> 6/6/20, Huffington Post, </w:t>
      </w:r>
      <w:r w:rsidRPr="00C4644C">
        <w:t>https://www.huffpost.com/entry/the-labor-movement-faces-a-reckoning-over-police-unions_n_5eda9958c5b640424ef70cd2</w:t>
      </w:r>
      <w:r>
        <w:t>)</w:t>
      </w:r>
    </w:p>
    <w:p w:rsidR="00516AF4" w:rsidRPr="00C4644C" w:rsidRDefault="00516AF4" w:rsidP="00516AF4">
      <w:r w:rsidRPr="00C4644C">
        <w:t xml:space="preserve">Carmen </w:t>
      </w:r>
      <w:r w:rsidRPr="00C4644C">
        <w:rPr>
          <w:rStyle w:val="StyleUnderline"/>
        </w:rPr>
        <w:t>Berkley spent four years directing the AFL-CIO’s civil rights department</w:t>
      </w:r>
      <w:r w:rsidRPr="00C4644C">
        <w:t>, trying to advance the cause of underrepresented communities at the country’s largest labor federation. Her tenure overlapped with seismic social justice events, including the protests that followed the killing of Michael Brown by a white police officer in Ferguson, Missouri, in 2014.</w:t>
      </w:r>
    </w:p>
    <w:p w:rsidR="00516AF4" w:rsidRPr="00C4644C" w:rsidRDefault="00516AF4" w:rsidP="00516AF4">
      <w:r w:rsidRPr="00C4644C">
        <w:t>Berkley felt that the AFL-CIO often broached difficult conversations about race, but failed to follow through. With the country now engulfed in anger over police brutality, she believes the federation needs to cut its ties with police unions.</w:t>
      </w:r>
    </w:p>
    <w:p w:rsidR="00516AF4" w:rsidRDefault="00516AF4" w:rsidP="00516AF4">
      <w:pPr>
        <w:rPr>
          <w:rStyle w:val="StyleUnderline"/>
        </w:rPr>
      </w:pPr>
      <w:r w:rsidRPr="00C4644C">
        <w:t>“It will take an extraordinary amount of bravery for the conversation to have action,” said Berkley, who is Black. </w:t>
      </w:r>
      <w:r w:rsidRPr="00C4644C">
        <w:rPr>
          <w:rStyle w:val="StyleUnderline"/>
        </w:rPr>
        <w:t>“My hope is that Americans know that American trade labor unions are different from police associations. Police associations are a dangerous group that need to be defunded.”</w:t>
      </w:r>
    </w:p>
    <w:p w:rsidR="00516AF4" w:rsidRPr="00B50D2C" w:rsidRDefault="00516AF4" w:rsidP="00516AF4">
      <w:pPr>
        <w:pStyle w:val="Heading3"/>
      </w:pPr>
      <w:r w:rsidRPr="00B50D2C">
        <w:t>Unions Not Key to Wages</w:t>
      </w:r>
    </w:p>
    <w:p w:rsidR="00516AF4" w:rsidRDefault="00516AF4" w:rsidP="00516AF4">
      <w:pPr>
        <w:pStyle w:val="Heading4"/>
      </w:pPr>
      <w:r>
        <w:t>Non-Unique – unionization is down because of the new job landscape AND wages and inequality are improving anyway</w:t>
      </w:r>
    </w:p>
    <w:p w:rsidR="00516AF4" w:rsidRPr="00B60A21" w:rsidRDefault="00516AF4" w:rsidP="00516AF4">
      <w:r>
        <w:t xml:space="preserve">Michelle </w:t>
      </w:r>
      <w:r w:rsidRPr="00B60A21">
        <w:rPr>
          <w:rStyle w:val="Style13ptBold"/>
        </w:rPr>
        <w:t>Cheng</w:t>
      </w:r>
      <w:r>
        <w:t>, 1-22-20</w:t>
      </w:r>
      <w:r w:rsidRPr="00B60A21">
        <w:rPr>
          <w:rStyle w:val="Style13ptBold"/>
        </w:rPr>
        <w:t>20</w:t>
      </w:r>
      <w:r>
        <w:t>, "Despite Americans rallying for more unions, membership rates continue to decline," Quartz at Work, https://qz.com/work/1789615/union-membership-rates-in-the-us-continues-to-decline/</w:t>
      </w:r>
    </w:p>
    <w:p w:rsidR="00516AF4" w:rsidRDefault="00516AF4" w:rsidP="00516AF4">
      <w:r>
        <w:t xml:space="preserve">The US Bureau of Labor </w:t>
      </w:r>
      <w:proofErr w:type="spellStart"/>
      <w:r>
        <w:t>Statistics’s</w:t>
      </w:r>
      <w:proofErr w:type="spellEnd"/>
      <w:r>
        <w:t xml:space="preserve"> latest available data on annual union membership, released on Jan. 22, shows that </w:t>
      </w:r>
      <w:r w:rsidRPr="001022E8">
        <w:rPr>
          <w:rStyle w:val="StyleUnderline"/>
        </w:rPr>
        <w:t>10.3% of American workers were in unions, down from</w:t>
      </w:r>
      <w:r>
        <w:t xml:space="preserve"> 10.5% in </w:t>
      </w:r>
      <w:r w:rsidRPr="001022E8">
        <w:rPr>
          <w:rStyle w:val="StyleUnderline"/>
        </w:rPr>
        <w:t>2018</w:t>
      </w:r>
      <w:r>
        <w:t xml:space="preserve">. For context, </w:t>
      </w:r>
      <w:r w:rsidRPr="00B60A21">
        <w:rPr>
          <w:rStyle w:val="StyleUnderline"/>
        </w:rPr>
        <w:t>in 1983</w:t>
      </w:r>
      <w:r>
        <w:t>, the first year for which the bureau started collecting the data</w:t>
      </w:r>
      <w:r w:rsidRPr="00B60A21">
        <w:rPr>
          <w:rStyle w:val="StyleUnderline"/>
        </w:rPr>
        <w:t xml:space="preserve">, the union membership rate was </w:t>
      </w:r>
      <w:r w:rsidRPr="00B60A21">
        <w:t>about</w:t>
      </w:r>
      <w:r w:rsidRPr="00B60A21">
        <w:rPr>
          <w:rStyle w:val="StyleUnderline"/>
        </w:rPr>
        <w:t xml:space="preserve"> 20%</w:t>
      </w:r>
      <w:r>
        <w:t xml:space="preserve"> with 17.7 million union workers. In 2019, union membership in both the public and private sectors was down. In the private sector, 6.2% of the workforce, or 7.5 million workers, belonged to a union, compared to 6.4% the year before. The public sector saw a slight decrease from 33.9% to 33.6%.  Some of the highest unionization rates were in education, where affiliation held steady at 33.1%. </w:t>
      </w:r>
      <w:r w:rsidRPr="00B60A21">
        <w:rPr>
          <w:rStyle w:val="StyleUnderline"/>
        </w:rPr>
        <w:t xml:space="preserve">The overall decline in union membership is due in part to the changing job landscape. Service and healthcare jobs are some of the </w:t>
      </w:r>
      <w:proofErr w:type="gramStart"/>
      <w:r w:rsidRPr="00B60A21">
        <w:rPr>
          <w:rStyle w:val="StyleUnderline"/>
        </w:rPr>
        <w:t>fastest-growing</w:t>
      </w:r>
      <w:proofErr w:type="gramEnd"/>
      <w:r w:rsidRPr="00B60A21">
        <w:rPr>
          <w:rStyle w:val="StyleUnderline"/>
        </w:rPr>
        <w:t>, but their unionization rates have not increased apace</w:t>
      </w:r>
      <w:r>
        <w:t xml:space="preserve">. </w:t>
      </w:r>
      <w:r w:rsidRPr="00B60A21">
        <w:rPr>
          <w:rStyle w:val="StyleUnderline"/>
        </w:rPr>
        <w:t>The manufacturing sector, which</w:t>
      </w:r>
      <w:r>
        <w:t xml:space="preserve"> historically has </w:t>
      </w:r>
      <w:r w:rsidRPr="00B60A21">
        <w:rPr>
          <w:rStyle w:val="StyleUnderline"/>
        </w:rPr>
        <w:t>made up the majority of unions</w:t>
      </w:r>
      <w:r>
        <w:t xml:space="preserve">, </w:t>
      </w:r>
      <w:r w:rsidRPr="00B60A21">
        <w:rPr>
          <w:rStyle w:val="StyleUnderline"/>
        </w:rPr>
        <w:t xml:space="preserve">has been on the decline for decades. </w:t>
      </w:r>
      <w:r w:rsidRPr="00B60A21">
        <w:t>In addition</w:t>
      </w:r>
      <w:r>
        <w:t xml:space="preserve">, about </w:t>
      </w:r>
      <w:r w:rsidRPr="00B60A21">
        <w:rPr>
          <w:rStyle w:val="StyleUnderline"/>
        </w:rPr>
        <w:t>half of US states have “right to work” laws, where workers in unionized workplaces do not need to join a union</w:t>
      </w:r>
      <w:r>
        <w:t xml:space="preserve"> or pay dues, </w:t>
      </w:r>
      <w:r w:rsidRPr="00B60A21">
        <w:rPr>
          <w:rStyle w:val="StyleUnderline"/>
        </w:rPr>
        <w:t>but</w:t>
      </w:r>
      <w:r>
        <w:t xml:space="preserve"> may </w:t>
      </w:r>
      <w:r w:rsidRPr="00B60A21">
        <w:rPr>
          <w:rStyle w:val="StyleUnderline"/>
        </w:rPr>
        <w:t>still benefit</w:t>
      </w:r>
      <w:r>
        <w:t xml:space="preserve"> from its protections and regulations. More broadly, in a tight US labor market, </w:t>
      </w:r>
      <w:r w:rsidRPr="00B60A21">
        <w:rPr>
          <w:rStyle w:val="StyleUnderline"/>
        </w:rPr>
        <w:t>wage growth has been increasing</w:t>
      </w:r>
      <w:r>
        <w:t>, particularly for the lowest-paid workers, due in part to a nationwide movement of rising minimum wages.</w:t>
      </w:r>
    </w:p>
    <w:p w:rsidR="00516AF4" w:rsidRDefault="00516AF4" w:rsidP="00516AF4">
      <w:pPr>
        <w:pStyle w:val="Heading3"/>
      </w:pPr>
      <w:r>
        <w:t>Unions not key to Worker Safety</w:t>
      </w:r>
    </w:p>
    <w:p w:rsidR="00516AF4" w:rsidRDefault="00516AF4" w:rsidP="00516AF4">
      <w:pPr>
        <w:pStyle w:val="Heading4"/>
      </w:pPr>
      <w:r w:rsidRPr="00903D1B">
        <w:t>Unions fail to improve worker safety and COVID makes it impossible anyway.</w:t>
      </w:r>
    </w:p>
    <w:p w:rsidR="00516AF4" w:rsidRPr="00903D1B" w:rsidRDefault="00516AF4" w:rsidP="00516AF4">
      <w:r w:rsidRPr="00903D1B">
        <w:rPr>
          <w:rStyle w:val="Style13ptBold"/>
        </w:rPr>
        <w:t>Feuer 3/2</w:t>
      </w:r>
      <w:r>
        <w:t xml:space="preserve"> [William Feuer, 3-2-2020, “Coronavirus has ‘exposed every fracture’ in US workplace safety, top labor union leaders say,” CNBC, https://www.cnbc.com/2020/04/28/coronavirus-has-magnified-us-workplace-safety-weaknesses-unions-say.html</w:t>
      </w:r>
    </w:p>
    <w:p w:rsidR="00516AF4" w:rsidRDefault="00516AF4" w:rsidP="00516AF4">
      <w:r w:rsidRPr="00903D1B">
        <w:rPr>
          <w:rStyle w:val="StyleUnderline"/>
        </w:rPr>
        <w:t>The coronavirus pandemic has “exposed every fracture” in U.S. workplace safety requirements as essential workers are infected and die of Covid-19</w:t>
      </w:r>
      <w:r>
        <w:t>, several of the country’s largest unions and a former worker safety official under President Barack Obama said Tuesday. Even as most states have rolled out social distancing restrictions to curb the spread of Covid-19</w:t>
      </w:r>
      <w:r w:rsidRPr="00903D1B">
        <w:rPr>
          <w:rStyle w:val="StyleUnderline"/>
        </w:rPr>
        <w:t>, the country’s essential workers, from health-care providers and grocery workers to meatpackers and steelworkers, have continued to punch into work</w:t>
      </w:r>
      <w:r>
        <w:t xml:space="preserve">. Now some of the country’s largest unions are calling for emergency regulation to ensure worker safety.  “You would not think that our professionals would be the ones who are screaming from the rafters about the failure of OSHA to do its job,” Randi Weingarten, president of the American Federation of Teachers, said of the Occupational Safety and Health Administration. The union also represents health workers. “But I am mad.” Weingarten and other </w:t>
      </w:r>
      <w:r w:rsidRPr="00903D1B">
        <w:rPr>
          <w:rStyle w:val="StyleUnderline"/>
        </w:rPr>
        <w:t>union leaders joined together to call for OSHA</w:t>
      </w:r>
      <w:r>
        <w:t xml:space="preserve">, an agency that polices workplace safety within the Department of Labor, </w:t>
      </w:r>
      <w:r w:rsidRPr="00903D1B">
        <w:rPr>
          <w:rStyle w:val="StyleUnderline"/>
        </w:rPr>
        <w:t>to implement enforceable emergency coronavirus workplace regulations</w:t>
      </w:r>
      <w:r>
        <w:t xml:space="preserve">. The union representatives spoke on a conference call with members of the press to commemorate Workers’ Memorial Day. “Under this administration, </w:t>
      </w:r>
      <w:r w:rsidRPr="00903D1B">
        <w:rPr>
          <w:rStyle w:val="StyleUnderline"/>
        </w:rPr>
        <w:t>OSHA’s response for America’s workplace safety has left workers to fend for themselves</w:t>
      </w:r>
      <w:r>
        <w:t xml:space="preserve"> during the biggest health crisis in recent history,” United Steelworkers Secretary-Treasurer John Shinn said. “Instead of inspecting and fining employers, the agency is merely asking employers to investigate complaints against themselves and take corrective action.” All of the union officials on the call, who collectively represent more than 6 million American workers, criticized </w:t>
      </w:r>
      <w:r w:rsidRPr="00903D1B">
        <w:rPr>
          <w:rStyle w:val="StyleUnderline"/>
        </w:rPr>
        <w:t>OSHA</w:t>
      </w:r>
      <w:r>
        <w:t xml:space="preserve"> for not acting more quickly to investigate workplace complaints related to Covid-19. The Washington Post reported earlier this month that workers have filed more than 3,000 such complaints. The agency </w:t>
      </w:r>
      <w:r w:rsidRPr="00903D1B">
        <w:rPr>
          <w:rStyle w:val="StyleUnderline"/>
        </w:rPr>
        <w:t>announced</w:t>
      </w:r>
      <w:r>
        <w:t xml:space="preserve"> earlier this month </w:t>
      </w:r>
      <w:r w:rsidRPr="00903D1B">
        <w:rPr>
          <w:rStyle w:val="StyleUnderline"/>
        </w:rPr>
        <w:t>that it’s unlikely to investigate employers</w:t>
      </w:r>
      <w:r>
        <w:t xml:space="preserve"> except for high-risk workplaces such as hospitals. Rather than overseeing its own investigations, the agency is encouraging employers to respond to worker complaints on their own, said David Michaels, who led the agency during the Obama administration. Representatives of OSHA did not respond to CNBC’s request for comment. “Even an enthusiastic </w:t>
      </w:r>
      <w:r w:rsidRPr="00903D1B">
        <w:rPr>
          <w:rStyle w:val="StyleUnderline"/>
        </w:rPr>
        <w:t>OSHA</w:t>
      </w:r>
      <w:r>
        <w:t xml:space="preserve"> would be fighting with one arm tied behind its back,” Michaels said. “The </w:t>
      </w:r>
      <w:r w:rsidRPr="00903D1B">
        <w:rPr>
          <w:rStyle w:val="StyleUnderline"/>
        </w:rPr>
        <w:t>agency is under-resourced</w:t>
      </w:r>
      <w:r>
        <w:t xml:space="preserve">, and the standard-setting process is lengthy and Byzantine, </w:t>
      </w:r>
      <w:r w:rsidRPr="00903D1B">
        <w:rPr>
          <w:rStyle w:val="StyleUnderline"/>
        </w:rPr>
        <w:t>so many hazards are unregulated</w:t>
      </w:r>
      <w:r>
        <w:t>. OSHA’s weaknesses have been magnified under President [Donald] Trump.”</w:t>
      </w:r>
    </w:p>
    <w:p w:rsidR="00516AF4" w:rsidRDefault="00516AF4" w:rsidP="00516AF4">
      <w:pPr>
        <w:rPr>
          <w:rStyle w:val="StyleUnderline"/>
        </w:rPr>
      </w:pPr>
    </w:p>
    <w:p w:rsidR="00516AF4" w:rsidRDefault="00516AF4" w:rsidP="00516AF4">
      <w:pPr>
        <w:pStyle w:val="Heading3"/>
      </w:pPr>
      <w:r>
        <w:t>Unions not key to Inequality</w:t>
      </w:r>
    </w:p>
    <w:p w:rsidR="00516AF4" w:rsidRDefault="00516AF4" w:rsidP="00516AF4">
      <w:pPr>
        <w:pStyle w:val="Heading4"/>
      </w:pPr>
      <w:r>
        <w:t>COVID-19 makes income inequality inevitable, BUT unions couldn’t overcome system racism before the pandemic anyway</w:t>
      </w:r>
    </w:p>
    <w:p w:rsidR="00516AF4" w:rsidRDefault="00516AF4" w:rsidP="00516AF4">
      <w:r>
        <w:t xml:space="preserve">Dominic </w:t>
      </w:r>
      <w:proofErr w:type="spellStart"/>
      <w:r w:rsidRPr="00FF1AC9">
        <w:rPr>
          <w:rStyle w:val="Style13ptBold"/>
        </w:rPr>
        <w:t>Rushe</w:t>
      </w:r>
      <w:proofErr w:type="spellEnd"/>
      <w:r>
        <w:t xml:space="preserve">, </w:t>
      </w:r>
      <w:r w:rsidRPr="00FF1AC9">
        <w:rPr>
          <w:rStyle w:val="Style13ptBold"/>
        </w:rPr>
        <w:t>6-19</w:t>
      </w:r>
      <w:r>
        <w:t>-2020, "Coronavirus has widened America's vast racial wealth gap, study finds," Guardian, https://www.theguardian.com/us-news/2020/jun/19/coronavirus-pandemic-billioinaires-racial-wealth-gap</w:t>
      </w:r>
    </w:p>
    <w:p w:rsidR="00516AF4" w:rsidRPr="00516AF4" w:rsidRDefault="00516AF4" w:rsidP="00516AF4">
      <w:pPr>
        <w:rPr>
          <w:sz w:val="16"/>
        </w:rPr>
      </w:pPr>
      <w:r w:rsidRPr="0066217F">
        <w:rPr>
          <w:rStyle w:val="StyleUnderline"/>
        </w:rPr>
        <w:t>The coronavirus pandemic has</w:t>
      </w:r>
      <w:r w:rsidRPr="00FF1AC9">
        <w:rPr>
          <w:sz w:val="16"/>
        </w:rPr>
        <w:t xml:space="preserve"> proved a bonanza for billionaires and </w:t>
      </w:r>
      <w:r w:rsidRPr="0066217F">
        <w:rPr>
          <w:rStyle w:val="StyleUnderline"/>
        </w:rPr>
        <w:t xml:space="preserve">further widened the enormous </w:t>
      </w:r>
      <w:r w:rsidRPr="00FF1AC9">
        <w:rPr>
          <w:rStyle w:val="Emphasis"/>
        </w:rPr>
        <w:t>racial wealth gap</w:t>
      </w:r>
      <w:r w:rsidRPr="00FF1AC9">
        <w:rPr>
          <w:sz w:val="16"/>
        </w:rPr>
        <w:t xml:space="preserve"> in the US, according to a new report released Friday. 'I'm squeaking by right now': voices of America's unemployment crisis In the 12 weeks between 18 March and 11 June, </w:t>
      </w:r>
      <w:r w:rsidRPr="00FF1AC9">
        <w:rPr>
          <w:rStyle w:val="StyleUnderline"/>
        </w:rPr>
        <w:t>the combined wealth of all US billionaires increased by more than $637bn</w:t>
      </w:r>
      <w:r w:rsidRPr="00FF1AC9">
        <w:rPr>
          <w:sz w:val="16"/>
        </w:rPr>
        <w:t xml:space="preserve"> to a total of $3.581tn, more than the entire wealth of the US’s 59 million Latinx population combined and equal to three-quarters of all Black wealth, according to an analysis by the Institute for Policy Studies (IPS). The report is called: White Supremacy as Pre-existing Condition: Eight Solutions to Ensure Economic Recovery Reduces the Racial Wealth Divide. The top five billionaires – Jeff Bezos, Bill Gates, Mark Zuckerberg, Warren Buffett and Larry Ellison – saw their wealth grow by a total of $101.7bn, or 26% between 18 March and 17 June. They captured 17.4% of the total wealth growth of all 600-plus billionaires in the last three months. The fortunes of Bezos and Zuckerberg together grew by nearly $76bn. Over the same period, </w:t>
      </w:r>
      <w:r w:rsidRPr="00FF1AC9">
        <w:rPr>
          <w:rStyle w:val="StyleUnderline"/>
        </w:rPr>
        <w:t>44 million Americans lost their jobs</w:t>
      </w:r>
      <w:r w:rsidRPr="00FF1AC9">
        <w:rPr>
          <w:sz w:val="16"/>
        </w:rPr>
        <w:t xml:space="preserve"> and filed for unemployment insurance. The numbers have declined from a </w:t>
      </w:r>
      <w:proofErr w:type="gramStart"/>
      <w:r w:rsidRPr="00FF1AC9">
        <w:rPr>
          <w:sz w:val="16"/>
        </w:rPr>
        <w:t>one week</w:t>
      </w:r>
      <w:proofErr w:type="gramEnd"/>
      <w:r w:rsidRPr="00FF1AC9">
        <w:rPr>
          <w:sz w:val="16"/>
        </w:rPr>
        <w:t xml:space="preserve"> peak of 6.6 million in April but are still historically high. More than 3 million people have filed for unemployment in the last two weeks alone. Latinx and African American people have been hit hardest by the layoffs. The share of households of color with zero or “negative” wealth, meaning their debts exceed the value of their assets, is much higher than the share of white households. According to the report, </w:t>
      </w:r>
      <w:r w:rsidRPr="00FF1AC9">
        <w:rPr>
          <w:rStyle w:val="StyleUnderline"/>
        </w:rPr>
        <w:t>37% of black families and 33% of Latino families have zero</w:t>
      </w:r>
      <w:r w:rsidRPr="00FF1AC9">
        <w:rPr>
          <w:sz w:val="16"/>
        </w:rPr>
        <w:t xml:space="preserve"> or negative </w:t>
      </w:r>
      <w:r w:rsidRPr="00FF1AC9">
        <w:rPr>
          <w:rStyle w:val="StyleUnderline"/>
        </w:rPr>
        <w:t>wealth</w:t>
      </w:r>
      <w:r w:rsidRPr="00FF1AC9">
        <w:rPr>
          <w:sz w:val="16"/>
        </w:rPr>
        <w:t xml:space="preserve">, compared to just 15.5% of white families. Black Americans have a homeownership rate of just 44%, compared to a white homeownership rate over 70%. Darrick Hamilton, one of the report’s authors and the executive director of the Kirwan Institute for the Study of Race and Ethnicity at Ohio State University, said: </w:t>
      </w:r>
      <w:r w:rsidRPr="00FF1AC9">
        <w:rPr>
          <w:rStyle w:val="StyleUnderline"/>
        </w:rPr>
        <w:t>“Today’s racial wealth divide is</w:t>
      </w:r>
      <w:r w:rsidRPr="00FF1AC9">
        <w:rPr>
          <w:sz w:val="16"/>
        </w:rPr>
        <w:t xml:space="preserve"> an economic archeological marker, </w:t>
      </w:r>
      <w:r w:rsidRPr="00FF1AC9">
        <w:rPr>
          <w:rStyle w:val="StyleUnderline"/>
        </w:rPr>
        <w:t>the result of the multigenerational history of white supremacy</w:t>
      </w:r>
      <w:r w:rsidRPr="00FF1AC9">
        <w:rPr>
          <w:sz w:val="16"/>
        </w:rPr>
        <w:t xml:space="preserve"> running from the African slave trade, Jim Crow, separate and unequal, predatory lending, </w:t>
      </w:r>
      <w:r w:rsidRPr="00FF1AC9">
        <w:rPr>
          <w:rStyle w:val="StyleUnderline"/>
        </w:rPr>
        <w:t>and</w:t>
      </w:r>
      <w:r w:rsidRPr="00FF1AC9">
        <w:rPr>
          <w:sz w:val="16"/>
        </w:rPr>
        <w:t xml:space="preserve"> other forms of </w:t>
      </w:r>
      <w:r w:rsidRPr="00FF1AC9">
        <w:rPr>
          <w:rStyle w:val="StyleUnderline"/>
        </w:rPr>
        <w:t>systematic discrimination</w:t>
      </w:r>
      <w:r w:rsidRPr="00FF1AC9">
        <w:rPr>
          <w:sz w:val="16"/>
        </w:rPr>
        <w:t xml:space="preserve"> in wealth-building opportunities.” </w:t>
      </w:r>
      <w:r w:rsidRPr="00FF1AC9">
        <w:rPr>
          <w:rStyle w:val="StyleUnderline"/>
        </w:rPr>
        <w:t>Even before the pandemic, the racial wealth gap had expanded</w:t>
      </w:r>
      <w:r w:rsidRPr="00FF1AC9">
        <w:rPr>
          <w:sz w:val="16"/>
        </w:rPr>
        <w:t xml:space="preserve">. </w:t>
      </w:r>
      <w:r w:rsidRPr="00FF1AC9">
        <w:rPr>
          <w:rStyle w:val="StyleUnderline"/>
        </w:rPr>
        <w:t>Racial</w:t>
      </w:r>
      <w:r w:rsidRPr="00FF1AC9">
        <w:rPr>
          <w:sz w:val="16"/>
        </w:rPr>
        <w:t xml:space="preserve"> </w:t>
      </w:r>
      <w:r w:rsidRPr="00FF1AC9">
        <w:rPr>
          <w:rStyle w:val="StyleUnderline"/>
        </w:rPr>
        <w:t>wealth inequality increased by more than $40,000</w:t>
      </w:r>
      <w:r w:rsidRPr="00FF1AC9">
        <w:rPr>
          <w:sz w:val="16"/>
        </w:rPr>
        <w:t xml:space="preserve"> from 1983 to 2016, according to a previous IPS report, Ten Solutions to Bridge the Racial Wealth Divide. “In 1983, white median wealth was $110,160, while black wealth was $7,323, and Latino wealth was $4,289. By 2016, white median wealth had increased by $36,000 to $146,984, while Latino median wealth increased by only a couple thousand to $6,591. “Black wealth declined by about $4,000, to a mere $3,557,” the report found.</w:t>
      </w:r>
    </w:p>
    <w:p w:rsidR="00516AF4" w:rsidRPr="00516AF4" w:rsidRDefault="00516AF4" w:rsidP="00516AF4">
      <w:pPr>
        <w:pStyle w:val="Heading2"/>
      </w:pPr>
      <w:r>
        <w:t>Impact</w:t>
      </w:r>
    </w:p>
    <w:p w:rsidR="00C26C8F" w:rsidRDefault="00C26C8F" w:rsidP="00C26C8F">
      <w:pPr>
        <w:pStyle w:val="Heading3"/>
      </w:pPr>
      <w:proofErr w:type="spellStart"/>
      <w:r>
        <w:t>Aff</w:t>
      </w:r>
      <w:proofErr w:type="spellEnd"/>
      <w:r>
        <w:t xml:space="preserve"> Solves </w:t>
      </w:r>
      <w:r w:rsidR="00516AF4">
        <w:t>Democracy</w:t>
      </w:r>
    </w:p>
    <w:p w:rsidR="00C26C8F" w:rsidRPr="007B62E8" w:rsidRDefault="00C26C8F" w:rsidP="00C26C8F">
      <w:pPr>
        <w:pStyle w:val="Heading4"/>
      </w:pPr>
      <w:r>
        <w:t>Only criminal justice reform can restore democratic legitimacy.</w:t>
      </w:r>
    </w:p>
    <w:p w:rsidR="00C26C8F" w:rsidRPr="007B62E8" w:rsidRDefault="00C26C8F" w:rsidP="00C26C8F">
      <w:pPr>
        <w:rPr>
          <w:sz w:val="16"/>
          <w:szCs w:val="16"/>
        </w:rPr>
      </w:pPr>
      <w:r w:rsidRPr="007B62E8">
        <w:rPr>
          <w:rStyle w:val="Style13ptBold"/>
        </w:rPr>
        <w:t>Brannen et al ‘6/11</w:t>
      </w:r>
      <w:r>
        <w:t xml:space="preserve"> </w:t>
      </w:r>
      <w:r w:rsidRPr="007B62E8">
        <w:rPr>
          <w:sz w:val="16"/>
          <w:szCs w:val="16"/>
        </w:rPr>
        <w:t xml:space="preserve">[Samuel Brannen leads the Risk and Foresight Group and is a senior fellow in the International Security Program at the Center for Strategic and International Studies (CSIS) in Washington, D.C. Christian Stirling Haig is a research assistant with the CSIS Risk and Foresight Group. Habiba Ahmed and Henry Newton are interns with the CSIS Risk and Foresight Group.; “The George Floyd Protests: A Global Rallying Cry for Democracy”; 6/11/20; Center for Strategic and International Studies; </w:t>
      </w:r>
      <w:hyperlink r:id="rId199" w:history="1">
        <w:r w:rsidRPr="007B62E8">
          <w:rPr>
            <w:rStyle w:val="Hyperlink"/>
            <w:sz w:val="16"/>
            <w:szCs w:val="16"/>
          </w:rPr>
          <w:t>https://www.csis.org/analysis/george-floyd-protests-global-rallying-cry-democracy</w:t>
        </w:r>
      </w:hyperlink>
      <w:r w:rsidRPr="007B62E8">
        <w:rPr>
          <w:sz w:val="16"/>
          <w:szCs w:val="16"/>
        </w:rPr>
        <w:t>; Accessed 7/7/20; NT]</w:t>
      </w:r>
    </w:p>
    <w:p w:rsidR="00C26C8F" w:rsidRDefault="00C26C8F" w:rsidP="00C26C8F">
      <w:r w:rsidRPr="007B62E8">
        <w:rPr>
          <w:rStyle w:val="StyleUnderline"/>
        </w:rPr>
        <w:t>The United States</w:t>
      </w:r>
      <w:r>
        <w:t xml:space="preserve"> has </w:t>
      </w:r>
      <w:r w:rsidRPr="007B62E8">
        <w:rPr>
          <w:rStyle w:val="StyleUnderline"/>
        </w:rPr>
        <w:t>emerged</w:t>
      </w:r>
      <w:r>
        <w:t xml:space="preserve"> in 2020 </w:t>
      </w:r>
      <w:r w:rsidRPr="007B62E8">
        <w:rPr>
          <w:rStyle w:val="StyleUnderline"/>
        </w:rPr>
        <w:t>as the global epicenter of mass political protests. Following the murder of George Floyd</w:t>
      </w:r>
      <w:r>
        <w:t xml:space="preserve"> in Minneapolis, </w:t>
      </w:r>
      <w:r w:rsidRPr="007B62E8">
        <w:rPr>
          <w:rStyle w:val="StyleUnderline"/>
        </w:rPr>
        <w:t>public outcry over police brutality and systemic racism ignited popular protests</w:t>
      </w:r>
      <w:r>
        <w:t xml:space="preserve"> across the United States. Despite the concurrent Covid-19 pandemic, these protests grew rapidly across all 50 states, becoming the topic of conversation in every home and business in the United States. The </w:t>
      </w:r>
      <w:r w:rsidRPr="007B62E8">
        <w:rPr>
          <w:rStyle w:val="StyleUnderline"/>
        </w:rPr>
        <w:t>Black Lives Matter</w:t>
      </w:r>
      <w:r>
        <w:t xml:space="preserve"> movement </w:t>
      </w:r>
      <w:r w:rsidRPr="007B62E8">
        <w:rPr>
          <w:rStyle w:val="StyleUnderline"/>
        </w:rPr>
        <w:t>has gone glob</w:t>
      </w:r>
      <w:r>
        <w:t xml:space="preserve">al too, </w:t>
      </w:r>
      <w:r w:rsidRPr="007B62E8">
        <w:rPr>
          <w:rStyle w:val="StyleUnderline"/>
        </w:rPr>
        <w:t>inspiring activists from Europe to Africa, Asia to Oceania</w:t>
      </w:r>
      <w:r>
        <w:t xml:space="preserve">. Remarkably, </w:t>
      </w:r>
      <w:r w:rsidRPr="007B62E8">
        <w:rPr>
          <w:rStyle w:val="StyleUnderline"/>
        </w:rPr>
        <w:t>international attention</w:t>
      </w:r>
      <w:r>
        <w:t xml:space="preserve"> has </w:t>
      </w:r>
      <w:r w:rsidRPr="007B62E8">
        <w:rPr>
          <w:rStyle w:val="StyleUnderline"/>
        </w:rPr>
        <w:t>shifted from the pandemic to U.S. protests</w:t>
      </w:r>
      <w:r>
        <w:t>.</w:t>
      </w:r>
    </w:p>
    <w:p w:rsidR="00C26C8F" w:rsidRDefault="00C26C8F" w:rsidP="00C26C8F">
      <w:r w:rsidRPr="007B62E8">
        <w:rPr>
          <w:rStyle w:val="StyleUnderline"/>
        </w:rPr>
        <w:t>How the United States responds to popular demands for police accountability and addresses broader systemic racism is a test for American democracy at a time of intensifying strategic competition with China, Russia, Iran, and authoritarian regimes</w:t>
      </w:r>
      <w:r>
        <w:t xml:space="preserve"> worldwide. </w:t>
      </w:r>
      <w:r w:rsidRPr="007B62E8">
        <w:rPr>
          <w:rStyle w:val="StyleUnderline"/>
        </w:rPr>
        <w:t>How the United States chooses to act on protesters’ legitimate grievances can demonstrate</w:t>
      </w:r>
      <w:r>
        <w:t xml:space="preserve"> the </w:t>
      </w:r>
      <w:r w:rsidRPr="007B62E8">
        <w:rPr>
          <w:rStyle w:val="StyleUnderline"/>
        </w:rPr>
        <w:t>resilience and responsiveness of democratic governance despite recent gains by authoritarianism</w:t>
      </w:r>
      <w:r>
        <w:t xml:space="preserve"> across the globe. Freedom House’s most recent “Freedom in the World” report found that for the 14th consecutive year, democracy has declined. It concludes, “The </w:t>
      </w:r>
      <w:r w:rsidRPr="007B62E8">
        <w:rPr>
          <w:rStyle w:val="StyleUnderline"/>
        </w:rPr>
        <w:t>unchecked brutality of autocratic regimes and the ethical decay of democratic powers are combining to make the world increasingly hostile to fresh demands for better governance</w:t>
      </w:r>
      <w:r>
        <w:t>.”</w:t>
      </w:r>
    </w:p>
    <w:p w:rsidR="00C26C8F" w:rsidRDefault="00C26C8F" w:rsidP="00C26C8F">
      <w:r>
        <w:t xml:space="preserve">It is not coincidental that last week, </w:t>
      </w:r>
      <w:r w:rsidRPr="007B62E8">
        <w:rPr>
          <w:rStyle w:val="StyleUnderline"/>
        </w:rPr>
        <w:t>as protests increased</w:t>
      </w:r>
      <w:r>
        <w:t xml:space="preserve"> across the United States, </w:t>
      </w:r>
      <w:r w:rsidRPr="007B62E8">
        <w:rPr>
          <w:rStyle w:val="StyleUnderline"/>
        </w:rPr>
        <w:t>Beijing cracked down on freedom of assembly and speech in Hong Kong</w:t>
      </w:r>
      <w:r>
        <w:t>. That res</w:t>
      </w:r>
      <w:r w:rsidRPr="007B62E8">
        <w:rPr>
          <w:rStyle w:val="StyleUnderline"/>
        </w:rPr>
        <w:t>ponse follows a year in which protests and activism</w:t>
      </w:r>
      <w:r>
        <w:t xml:space="preserve"> by the city’s residents </w:t>
      </w:r>
      <w:r w:rsidRPr="007B62E8">
        <w:rPr>
          <w:rStyle w:val="StyleUnderline"/>
        </w:rPr>
        <w:t>presented the most direct challenge in decades to the most powerful authoritarian government in the world. Authoritarian governments</w:t>
      </w:r>
      <w:r>
        <w:t xml:space="preserve"> universally </w:t>
      </w:r>
      <w:r w:rsidRPr="007B62E8">
        <w:rPr>
          <w:rStyle w:val="StyleUnderline"/>
        </w:rPr>
        <w:t>see protests as an existential threat, and</w:t>
      </w:r>
      <w:r>
        <w:t xml:space="preserve"> so they have </w:t>
      </w:r>
      <w:r w:rsidRPr="007B62E8">
        <w:rPr>
          <w:rStyle w:val="StyleUnderline"/>
        </w:rPr>
        <w:t>endeavored to crush popular unrest</w:t>
      </w:r>
      <w:r>
        <w:t xml:space="preserve"> at home </w:t>
      </w:r>
      <w:r w:rsidRPr="007B62E8">
        <w:rPr>
          <w:rStyle w:val="StyleUnderline"/>
        </w:rPr>
        <w:t>while helping allied autocracies to suppress their own people</w:t>
      </w:r>
      <w:r>
        <w:t>.</w:t>
      </w:r>
    </w:p>
    <w:p w:rsidR="00C26C8F" w:rsidRDefault="00C26C8F" w:rsidP="00C26C8F">
      <w:r>
        <w:t xml:space="preserve">Political protests occurred in 114 countries last year, with activist groups increasingly taking inspiration and tactics of resistance from each other. </w:t>
      </w:r>
      <w:r w:rsidRPr="007B62E8">
        <w:rPr>
          <w:rStyle w:val="StyleUnderline"/>
        </w:rPr>
        <w:t>Citizens see the power of protests</w:t>
      </w:r>
      <w:r>
        <w:t xml:space="preserve"> reflected in the media and </w:t>
      </w:r>
      <w:r w:rsidRPr="007B62E8">
        <w:rPr>
          <w:rStyle w:val="StyleUnderline"/>
        </w:rPr>
        <w:t>in notable changes</w:t>
      </w:r>
      <w:r>
        <w:t xml:space="preserve">, such as the resignation of leaders. Inspired, would-be protesters undertake their own movements seeking change. Though local circumstances were different in each case, </w:t>
      </w:r>
      <w:r w:rsidRPr="007B62E8">
        <w:rPr>
          <w:rStyle w:val="StyleUnderline"/>
        </w:rPr>
        <w:t>protesters over the past decade</w:t>
      </w:r>
      <w:r>
        <w:t xml:space="preserve"> have </w:t>
      </w:r>
      <w:r w:rsidRPr="007B62E8">
        <w:rPr>
          <w:rStyle w:val="StyleUnderline"/>
        </w:rPr>
        <w:t>called out</w:t>
      </w:r>
      <w:r>
        <w:t xml:space="preserve"> broadly for one thing: </w:t>
      </w:r>
      <w:r w:rsidRPr="007B62E8">
        <w:rPr>
          <w:rStyle w:val="StyleUnderline"/>
        </w:rPr>
        <w:t>reform of broken</w:t>
      </w:r>
      <w:r>
        <w:t xml:space="preserve"> and outdated </w:t>
      </w:r>
      <w:r w:rsidRPr="007B62E8">
        <w:rPr>
          <w:rStyle w:val="StyleUnderline"/>
        </w:rPr>
        <w:t>modes of governance that perpetuate inequality</w:t>
      </w:r>
      <w:r>
        <w:t>—racial, socioeconomic or otherwise. In the current information environment, where grievances and inspiration move rapidly through the internet, the spread of politically activating ideas has increased in speed and scale. We released a study in March that found significant growth in the number and scale of protests over the past decade. We forecast that growth would continue for the foreseeable future, writing in early April that with much of the world in lockdown, Covid-19 “will exacerbate existing tensions and create new ones . . . rewriting our history and challenging the relationship between citizens and their governments.”</w:t>
      </w:r>
    </w:p>
    <w:p w:rsidR="00C26C8F" w:rsidRDefault="00C26C8F" w:rsidP="00C26C8F">
      <w:r w:rsidRPr="007B62E8">
        <w:rPr>
          <w:rStyle w:val="StyleUnderline"/>
        </w:rPr>
        <w:t>The United States should meet</w:t>
      </w:r>
      <w:r>
        <w:t xml:space="preserve"> the </w:t>
      </w:r>
      <w:r w:rsidRPr="007B62E8">
        <w:rPr>
          <w:rStyle w:val="StyleUnderline"/>
        </w:rPr>
        <w:t>protester demands by seriously addressing pervasive systemic racism and brutality</w:t>
      </w:r>
      <w:r>
        <w:t xml:space="preserve"> against African Americans </w:t>
      </w:r>
      <w:r w:rsidRPr="007B62E8">
        <w:rPr>
          <w:rStyle w:val="StyleUnderline"/>
        </w:rPr>
        <w:t>as</w:t>
      </w:r>
      <w:r>
        <w:t xml:space="preserve"> both </w:t>
      </w:r>
      <w:r w:rsidRPr="007B62E8">
        <w:rPr>
          <w:rStyle w:val="StyleUnderline"/>
        </w:rPr>
        <w:t>a moral imperative and as vital to global democracy</w:t>
      </w:r>
      <w:r>
        <w:t xml:space="preserve">. Recent polls find that the </w:t>
      </w:r>
      <w:r w:rsidRPr="007B62E8">
        <w:rPr>
          <w:rStyle w:val="StyleUnderline"/>
        </w:rPr>
        <w:t>overwhelming majority of Americans support</w:t>
      </w:r>
      <w:r>
        <w:t xml:space="preserve"> the </w:t>
      </w:r>
      <w:r w:rsidRPr="007B62E8">
        <w:rPr>
          <w:rStyle w:val="StyleUnderline"/>
        </w:rPr>
        <w:t>protesters’ grievances as legitimate</w:t>
      </w:r>
      <w:r>
        <w:t xml:space="preserve">. In </w:t>
      </w:r>
      <w:r w:rsidRPr="007B62E8">
        <w:rPr>
          <w:rStyle w:val="StyleUnderline"/>
        </w:rPr>
        <w:t>recognizing as legitimate</w:t>
      </w:r>
      <w:r>
        <w:t xml:space="preserve"> its </w:t>
      </w:r>
      <w:r w:rsidRPr="007B62E8">
        <w:rPr>
          <w:rStyle w:val="StyleUnderline"/>
        </w:rPr>
        <w:t>citizens calls for change expressed through their right to peaceful assembly and protest, U.S. government</w:t>
      </w:r>
      <w:r>
        <w:t xml:space="preserve"> at the federal, state, and local levels </w:t>
      </w:r>
      <w:r w:rsidRPr="007B62E8">
        <w:rPr>
          <w:rStyle w:val="StyleUnderline"/>
        </w:rPr>
        <w:t>can demonstrate</w:t>
      </w:r>
      <w:r>
        <w:t xml:space="preserve"> the </w:t>
      </w:r>
      <w:r w:rsidRPr="007B62E8">
        <w:rPr>
          <w:rStyle w:val="StyleUnderline"/>
        </w:rPr>
        <w:t>power of democracy to strengthen and repair societies</w:t>
      </w:r>
      <w:r>
        <w:t xml:space="preserve"> at moments of crisis. That tens of thousands of sympathetic people around the world in the midst of a pandemic have marched in solidarity underlines the power of this moment in the global imagination. </w:t>
      </w:r>
      <w:r w:rsidRPr="007B62E8">
        <w:rPr>
          <w:rStyle w:val="StyleUnderline"/>
        </w:rPr>
        <w:t>Respond well, and the United States reaffirms global democracy; respond poorly, and the United States’ moral authority as a global champion of democracy is</w:t>
      </w:r>
      <w:r>
        <w:t xml:space="preserve"> further </w:t>
      </w:r>
      <w:r w:rsidRPr="007B62E8">
        <w:rPr>
          <w:rStyle w:val="StyleUnderline"/>
        </w:rPr>
        <w:t>eroded. All eyes are on the United States</w:t>
      </w:r>
      <w:r>
        <w:t>.</w:t>
      </w:r>
    </w:p>
    <w:p w:rsidR="00C26C8F" w:rsidRDefault="00C26C8F" w:rsidP="00C26C8F">
      <w:r>
        <w:t xml:space="preserve">Throughout 2019, as </w:t>
      </w:r>
      <w:r w:rsidRPr="007B62E8">
        <w:rPr>
          <w:rStyle w:val="StyleUnderline"/>
        </w:rPr>
        <w:t>during</w:t>
      </w:r>
      <w:r>
        <w:t xml:space="preserve"> the events of </w:t>
      </w:r>
      <w:r w:rsidRPr="007B62E8">
        <w:rPr>
          <w:rStyle w:val="StyleUnderline"/>
        </w:rPr>
        <w:t>the Arab Spring</w:t>
      </w:r>
      <w:r>
        <w:t xml:space="preserve"> earlier in the decade, </w:t>
      </w:r>
      <w:r w:rsidRPr="007B62E8">
        <w:rPr>
          <w:rStyle w:val="StyleUnderline"/>
        </w:rPr>
        <w:t>U.S. policymakers grappled with how they should respond to foreign mass protests</w:t>
      </w:r>
      <w:r>
        <w:t xml:space="preserve">. They worried about the greater disorder and instability that embrace of protesters could cause. </w:t>
      </w:r>
      <w:r w:rsidRPr="007B62E8">
        <w:rPr>
          <w:rStyle w:val="StyleUnderline"/>
        </w:rPr>
        <w:t>They wondered whether U.S.</w:t>
      </w:r>
      <w:r>
        <w:t xml:space="preserve"> direct </w:t>
      </w:r>
      <w:r w:rsidRPr="007B62E8">
        <w:rPr>
          <w:rStyle w:val="StyleUnderline"/>
        </w:rPr>
        <w:t>support or</w:t>
      </w:r>
      <w:r>
        <w:t xml:space="preserve"> even </w:t>
      </w:r>
      <w:r w:rsidRPr="007B62E8">
        <w:rPr>
          <w:rStyle w:val="StyleUnderline"/>
        </w:rPr>
        <w:t>endorsement</w:t>
      </w:r>
      <w:r>
        <w:t xml:space="preserve"> of protesters </w:t>
      </w:r>
      <w:r w:rsidRPr="007B62E8">
        <w:rPr>
          <w:rStyle w:val="StyleUnderline"/>
        </w:rPr>
        <w:t>could</w:t>
      </w:r>
      <w:r>
        <w:t xml:space="preserve"> ultimately </w:t>
      </w:r>
      <w:r w:rsidRPr="007B62E8">
        <w:rPr>
          <w:rStyle w:val="StyleUnderline"/>
        </w:rPr>
        <w:t>do more harm than good</w:t>
      </w:r>
      <w:r>
        <w:t>. They pondered how to articulate values in a way that supported democratic rights but preserved relationships with existing regimes. They also asked whether protests even mattered, aware that the political outcomes of recent protests have been highly variable, with many producing few changes and some eliciting brutal regime response. In most cases, they watched and did little to meaningfully affect events.</w:t>
      </w:r>
    </w:p>
    <w:p w:rsidR="00C26C8F" w:rsidRDefault="00C26C8F" w:rsidP="00C26C8F">
      <w:r>
        <w:t xml:space="preserve">The </w:t>
      </w:r>
      <w:r w:rsidRPr="007B62E8">
        <w:rPr>
          <w:rStyle w:val="StyleUnderline"/>
        </w:rPr>
        <w:t>Trump</w:t>
      </w:r>
      <w:r>
        <w:t xml:space="preserve"> administration has </w:t>
      </w:r>
      <w:r w:rsidRPr="007B62E8">
        <w:rPr>
          <w:rStyle w:val="StyleUnderline"/>
        </w:rPr>
        <w:t>responded to domestic protests in ways that undermine</w:t>
      </w:r>
      <w:r>
        <w:t xml:space="preserve"> its </w:t>
      </w:r>
      <w:r w:rsidRPr="007B62E8">
        <w:rPr>
          <w:rStyle w:val="StyleUnderline"/>
        </w:rPr>
        <w:t>interests at home and abroad</w:t>
      </w:r>
      <w:r>
        <w:t xml:space="preserve">. The White House has yet to articulate a concrete set of actions to address the issues at hand. On the contrary, </w:t>
      </w:r>
      <w:r w:rsidRPr="007B62E8">
        <w:rPr>
          <w:rStyle w:val="StyleUnderline"/>
        </w:rPr>
        <w:t>the president</w:t>
      </w:r>
      <w:r>
        <w:t xml:space="preserve"> himself last week attempted to recast the narrative around the protests by </w:t>
      </w:r>
      <w:r w:rsidRPr="007B62E8">
        <w:rPr>
          <w:rStyle w:val="StyleUnderline"/>
        </w:rPr>
        <w:t>paint</w:t>
      </w:r>
      <w:r>
        <w:t xml:space="preserve">ing </w:t>
      </w:r>
      <w:r w:rsidRPr="007B62E8">
        <w:rPr>
          <w:rStyle w:val="StyleUnderline"/>
        </w:rPr>
        <w:t>them as violent and illegitimate. He</w:t>
      </w:r>
      <w:r>
        <w:t xml:space="preserve"> and his advisers have </w:t>
      </w:r>
      <w:r w:rsidRPr="007B62E8">
        <w:rPr>
          <w:rStyle w:val="StyleUnderline"/>
        </w:rPr>
        <w:t>also take</w:t>
      </w:r>
      <w:r>
        <w:t xml:space="preserve">n </w:t>
      </w:r>
      <w:r w:rsidRPr="007B62E8">
        <w:rPr>
          <w:rStyle w:val="StyleUnderline"/>
        </w:rPr>
        <w:t>actions to intimidate protesters</w:t>
      </w:r>
      <w:r>
        <w:t xml:space="preserve">, ranging from communications inviting violence to the large-scale deployment of military and police forces in Washington, D.C. </w:t>
      </w:r>
      <w:r w:rsidRPr="007B62E8">
        <w:rPr>
          <w:rStyle w:val="StyleUnderline"/>
        </w:rPr>
        <w:t>This response</w:t>
      </w:r>
      <w:r>
        <w:t xml:space="preserve"> has </w:t>
      </w:r>
      <w:r w:rsidRPr="007B62E8">
        <w:rPr>
          <w:rStyle w:val="StyleUnderline"/>
        </w:rPr>
        <w:t>created</w:t>
      </w:r>
      <w:r>
        <w:t xml:space="preserve"> a </w:t>
      </w:r>
      <w:r w:rsidRPr="007B62E8">
        <w:rPr>
          <w:rStyle w:val="StyleUnderline"/>
        </w:rPr>
        <w:t>strategic advantage for authoritarian regimes that seek to displace U.S. influence in the world</w:t>
      </w:r>
      <w:r>
        <w:t xml:space="preserve">. For example, </w:t>
      </w:r>
      <w:r w:rsidRPr="007B62E8">
        <w:rPr>
          <w:rStyle w:val="StyleUnderline"/>
        </w:rPr>
        <w:t>Chinese and Russian state media have taken particular pleasure in broadcasting</w:t>
      </w:r>
      <w:r>
        <w:t xml:space="preserve"> the soc</w:t>
      </w:r>
      <w:r w:rsidRPr="007B62E8">
        <w:rPr>
          <w:rStyle w:val="StyleUnderline"/>
        </w:rPr>
        <w:t>ial division between U.S. protesters, police forces, and elected leaders</w:t>
      </w:r>
      <w:r>
        <w:t xml:space="preserve">. On the June 4 anniversary of the Tiananmen Square massacre, </w:t>
      </w:r>
      <w:r w:rsidRPr="007B62E8">
        <w:rPr>
          <w:rStyle w:val="StyleUnderline"/>
        </w:rPr>
        <w:t xml:space="preserve">U.S. criticism of Beijing’s denial of Hong </w:t>
      </w:r>
      <w:proofErr w:type="spellStart"/>
      <w:r w:rsidRPr="007B62E8">
        <w:rPr>
          <w:rStyle w:val="StyleUnderline"/>
        </w:rPr>
        <w:t>Kongers</w:t>
      </w:r>
      <w:proofErr w:type="spellEnd"/>
      <w:r w:rsidRPr="007B62E8">
        <w:rPr>
          <w:rStyle w:val="StyleUnderline"/>
        </w:rPr>
        <w:t>’ right to assemble</w:t>
      </w:r>
      <w:r>
        <w:t xml:space="preserve"> in peaceful protest </w:t>
      </w:r>
      <w:r w:rsidRPr="007B62E8">
        <w:rPr>
          <w:rStyle w:val="StyleUnderline"/>
        </w:rPr>
        <w:t>rang hollow, as Chinese officials pointed to the administration’s response as evidence of a double standard</w:t>
      </w:r>
      <w:r>
        <w:t xml:space="preserve"> in human rights.</w:t>
      </w:r>
    </w:p>
    <w:p w:rsidR="00C26C8F" w:rsidRPr="00CD2D82" w:rsidRDefault="00C26C8F" w:rsidP="00C26C8F">
      <w:pPr>
        <w:rPr>
          <w:rStyle w:val="Emphasis"/>
        </w:rPr>
      </w:pPr>
      <w:r>
        <w:t xml:space="preserve">The </w:t>
      </w:r>
      <w:r w:rsidRPr="00CD2D82">
        <w:rPr>
          <w:rStyle w:val="Emphasis"/>
        </w:rPr>
        <w:t>U</w:t>
      </w:r>
      <w:r>
        <w:t xml:space="preserve">nited </w:t>
      </w:r>
      <w:r w:rsidRPr="00CD2D82">
        <w:rPr>
          <w:rStyle w:val="StyleUnderline"/>
        </w:rPr>
        <w:t>S</w:t>
      </w:r>
      <w:r>
        <w:t xml:space="preserve">tates of America began as an experiment in governance that transformed the world. Its </w:t>
      </w:r>
      <w:r w:rsidRPr="00CD2D82">
        <w:rPr>
          <w:rStyle w:val="StyleUnderline"/>
        </w:rPr>
        <w:t>power to learn, grow, adapt, and address injustice is what will ensure that experiment continues</w:t>
      </w:r>
      <w:r>
        <w:t xml:space="preserve"> at home and abroad. Government at all levels must be willing to fundamentally renegotiate its social compact. </w:t>
      </w:r>
      <w:r w:rsidRPr="00CD2D82">
        <w:rPr>
          <w:rStyle w:val="StyleUnderline"/>
        </w:rPr>
        <w:t>Calls to defund the police</w:t>
      </w:r>
      <w:r>
        <w:t xml:space="preserve">, to channel resources instead into community programs, and to reconceptualize standards of community safety </w:t>
      </w:r>
      <w:r w:rsidRPr="00CD2D82">
        <w:rPr>
          <w:rStyle w:val="StyleUnderline"/>
        </w:rPr>
        <w:t>should not be dismissed</w:t>
      </w:r>
      <w:r>
        <w:t>. From an international perspective, disbanding and reorganizing security and police forces is not unusual, with the largest-scale examples occurring across former Soviet republics in the 1990s.</w:t>
      </w:r>
    </w:p>
    <w:p w:rsidR="00C26C8F" w:rsidRDefault="00C26C8F" w:rsidP="00C26C8F">
      <w:r>
        <w:t xml:space="preserve">In the span of just two weeks, the George Floyd </w:t>
      </w:r>
      <w:r w:rsidRPr="00CD2D82">
        <w:rPr>
          <w:rStyle w:val="StyleUnderline"/>
        </w:rPr>
        <w:t>protests</w:t>
      </w:r>
      <w:r>
        <w:t xml:space="preserve"> have already </w:t>
      </w:r>
      <w:r w:rsidRPr="00CD2D82">
        <w:rPr>
          <w:rStyle w:val="StyleUnderline"/>
        </w:rPr>
        <w:t>demonstrated</w:t>
      </w:r>
      <w:r>
        <w:t xml:space="preserve"> the </w:t>
      </w:r>
      <w:r w:rsidRPr="00CD2D82">
        <w:rPr>
          <w:rStyle w:val="StyleUnderline"/>
        </w:rPr>
        <w:t>possibilities for change</w:t>
      </w:r>
      <w:r>
        <w:t xml:space="preserve"> when a broad, multigenerational, multiethnic coalition of citizens vigorously organize across the whole nation and demand reform. The House of Representatives, state and local governments, and organizations and businesses across the country are enacting fundamental change. U.S. cities and states, such as New York, New Jersey, D.C., Minneapolis, Portland, Seattle, and elsewhere, have announced steps to reform, defund, or dismantle police departments. Calls to eliminate symbols of the Confederacy are being heard across multiple cities, within the U.S. military (especially the Marine Corps and Navy), and even by NASCAR. And the House of Representatives has introduced police reform legislation that restricts the transfer of military-style equipment to law enforcement entities, among other provisions.</w:t>
      </w:r>
    </w:p>
    <w:p w:rsidR="00C26C8F" w:rsidRPr="007B62E8" w:rsidRDefault="00C26C8F" w:rsidP="00C26C8F">
      <w:r w:rsidRPr="00CD2D82">
        <w:rPr>
          <w:rStyle w:val="StyleUnderline"/>
        </w:rPr>
        <w:t>Government leaders should listen to</w:t>
      </w:r>
      <w:r>
        <w:t xml:space="preserve"> the </w:t>
      </w:r>
      <w:r w:rsidRPr="00CD2D82">
        <w:rPr>
          <w:rStyle w:val="StyleUnderline"/>
        </w:rPr>
        <w:t>demands of citizens and commit</w:t>
      </w:r>
      <w:r>
        <w:t xml:space="preserve"> at every level of government </w:t>
      </w:r>
      <w:r w:rsidRPr="00CD2D82">
        <w:rPr>
          <w:rStyle w:val="StyleUnderline"/>
        </w:rPr>
        <w:t>to</w:t>
      </w:r>
      <w:r>
        <w:t xml:space="preserve"> the </w:t>
      </w:r>
      <w:r w:rsidRPr="00CD2D82">
        <w:rPr>
          <w:rStyle w:val="StyleUnderline"/>
        </w:rPr>
        <w:t>principles of decency and democracy. Doing so would</w:t>
      </w:r>
      <w:r>
        <w:t xml:space="preserve"> both </w:t>
      </w:r>
      <w:r w:rsidRPr="00CD2D82">
        <w:rPr>
          <w:rStyle w:val="StyleUnderline"/>
        </w:rPr>
        <w:t>be a signal that the American experiment continues</w:t>
      </w:r>
      <w:r>
        <w:t xml:space="preserve"> almost 244 years later. Such an </w:t>
      </w:r>
      <w:r w:rsidRPr="00CD2D82">
        <w:rPr>
          <w:rStyle w:val="StyleUnderline"/>
        </w:rPr>
        <w:t>undertaking would reinforce</w:t>
      </w:r>
      <w:r>
        <w:t xml:space="preserve"> the </w:t>
      </w:r>
      <w:r w:rsidRPr="00CD2D82">
        <w:rPr>
          <w:rStyle w:val="StyleUnderline"/>
        </w:rPr>
        <w:t>U</w:t>
      </w:r>
      <w:r>
        <w:t xml:space="preserve">nited </w:t>
      </w:r>
      <w:r w:rsidRPr="00CD2D82">
        <w:rPr>
          <w:rStyle w:val="StyleUnderline"/>
        </w:rPr>
        <w:t>S</w:t>
      </w:r>
      <w:r>
        <w:t xml:space="preserve">tates’ </w:t>
      </w:r>
      <w:r w:rsidRPr="00CD2D82">
        <w:rPr>
          <w:rStyle w:val="StyleUnderline"/>
        </w:rPr>
        <w:t>international commitment to representative democracy and unequivocally display</w:t>
      </w:r>
      <w:r>
        <w:t xml:space="preserve"> its </w:t>
      </w:r>
      <w:r w:rsidRPr="00CD2D82">
        <w:rPr>
          <w:rStyle w:val="StyleUnderline"/>
        </w:rPr>
        <w:t>rejection of</w:t>
      </w:r>
      <w:r>
        <w:t xml:space="preserve"> the tools of </w:t>
      </w:r>
      <w:r w:rsidRPr="00CD2D82">
        <w:rPr>
          <w:rStyle w:val="StyleUnderline"/>
        </w:rPr>
        <w:t>authoritarian states</w:t>
      </w:r>
      <w:r>
        <w:t>.</w:t>
      </w:r>
    </w:p>
    <w:p w:rsidR="002E0FFE" w:rsidRPr="002E0FFE" w:rsidRDefault="002E0FFE" w:rsidP="00917C17"/>
    <w:p w:rsidR="00B50D2C" w:rsidRDefault="00B50D2C" w:rsidP="00FE21F5">
      <w:pPr>
        <w:rPr>
          <w:rStyle w:val="StyleUnderline"/>
        </w:rPr>
      </w:pPr>
    </w:p>
    <w:p w:rsidR="00BB5E1E" w:rsidRDefault="00BB5E1E" w:rsidP="00BB5E1E">
      <w:pPr>
        <w:pStyle w:val="Heading3"/>
      </w:pPr>
      <w:r w:rsidRPr="00BB5E1E">
        <w:t>U</w:t>
      </w:r>
      <w:r>
        <w:t xml:space="preserve">nions Bad </w:t>
      </w:r>
      <w:r w:rsidR="00B50D2C">
        <w:t>–</w:t>
      </w:r>
      <w:r>
        <w:t xml:space="preserve"> Productivity</w:t>
      </w:r>
    </w:p>
    <w:p w:rsidR="00B50D2C" w:rsidRDefault="00B50D2C" w:rsidP="00B50D2C">
      <w:pPr>
        <w:pStyle w:val="Heading4"/>
      </w:pPr>
      <w:r>
        <w:t>unionization creates labor cartels that slow growth and hinder recession recovery by reducing investment, job opportunities, and consumer spending – edited for language</w:t>
      </w:r>
    </w:p>
    <w:p w:rsidR="00B50D2C" w:rsidRPr="00544C03" w:rsidRDefault="00B50D2C" w:rsidP="00B50D2C">
      <w:r w:rsidRPr="00A01BBF">
        <w:t xml:space="preserve">James </w:t>
      </w:r>
      <w:proofErr w:type="spellStart"/>
      <w:r w:rsidRPr="004D6C0D">
        <w:rPr>
          <w:rStyle w:val="Style13ptBold"/>
        </w:rPr>
        <w:t>Sherk</w:t>
      </w:r>
      <w:proofErr w:type="spellEnd"/>
      <w:r w:rsidRPr="004D6C0D">
        <w:rPr>
          <w:rStyle w:val="Style13ptBold"/>
        </w:rPr>
        <w:t xml:space="preserve"> 9</w:t>
      </w:r>
      <w:r>
        <w:t xml:space="preserve">, </w:t>
      </w:r>
      <w:r w:rsidRPr="00A01BBF">
        <w:t>research fellow in labor economics at The Heritage Foundation</w:t>
      </w:r>
      <w:r>
        <w:t>, 5/21/09, “</w:t>
      </w:r>
      <w:r w:rsidRPr="00A01BBF">
        <w:t>What Unions Do: How Labor Unions Affect Jobs and the Economy</w:t>
      </w:r>
      <w:r>
        <w:t xml:space="preserve">”, </w:t>
      </w:r>
      <w:r w:rsidRPr="00544C03">
        <w:t>https://www.heritage.org/jobs-and-labor/report/what-unions-do-how-labor-unions-affect-jobs-and-the-economy/#_ftn9</w:t>
      </w:r>
    </w:p>
    <w:p w:rsidR="00B50D2C" w:rsidRPr="00544C03" w:rsidRDefault="00B50D2C" w:rsidP="00B50D2C">
      <w:r w:rsidRPr="00BC2AAE">
        <w:rPr>
          <w:rStyle w:val="StyleUnderline"/>
        </w:rPr>
        <w:t>Unions function as labor cartels, restricting the number of workers in a company or industry</w:t>
      </w:r>
      <w:r w:rsidRPr="00A01BBF">
        <w:rPr>
          <w:sz w:val="16"/>
        </w:rPr>
        <w:t xml:space="preserve"> to drive up the remaining workers' wages. </w:t>
      </w:r>
      <w:r w:rsidRPr="00706BF4">
        <w:rPr>
          <w:rStyle w:val="StyleUnderline"/>
        </w:rPr>
        <w:t>They also</w:t>
      </w:r>
      <w:r w:rsidRPr="00A01BBF">
        <w:rPr>
          <w:sz w:val="16"/>
        </w:rPr>
        <w:t xml:space="preserve"> </w:t>
      </w:r>
      <w:r w:rsidRPr="00A01BBF">
        <w:rPr>
          <w:strike/>
          <w:sz w:val="16"/>
        </w:rPr>
        <w:t>retard</w:t>
      </w:r>
      <w:r w:rsidRPr="00A01BBF">
        <w:rPr>
          <w:sz w:val="16"/>
        </w:rPr>
        <w:t xml:space="preserve"> </w:t>
      </w:r>
      <w:r w:rsidRPr="00706BF4">
        <w:rPr>
          <w:rStyle w:val="StyleUnderline"/>
        </w:rPr>
        <w:t>[slow down] economic growth and delay recovery from recession</w:t>
      </w:r>
      <w:r w:rsidRPr="00A01BBF">
        <w:rPr>
          <w:sz w:val="16"/>
        </w:rPr>
        <w:t xml:space="preserve">. Over time, </w:t>
      </w:r>
      <w:r w:rsidRPr="00706BF4">
        <w:rPr>
          <w:rStyle w:val="StyleUnderline"/>
        </w:rPr>
        <w:t xml:space="preserve">unions destroy jobs in the companies they organize and have the same effect on business investment as does a </w:t>
      </w:r>
      <w:proofErr w:type="gramStart"/>
      <w:r w:rsidRPr="00706BF4">
        <w:rPr>
          <w:rStyle w:val="StyleUnderline"/>
        </w:rPr>
        <w:t>33 percentage</w:t>
      </w:r>
      <w:proofErr w:type="gramEnd"/>
      <w:r w:rsidRPr="00706BF4">
        <w:rPr>
          <w:rStyle w:val="StyleUnderline"/>
        </w:rPr>
        <w:t xml:space="preserve"> point corporate income tax increase.</w:t>
      </w:r>
      <w:r>
        <w:rPr>
          <w:rStyle w:val="StyleUnderline"/>
        </w:rPr>
        <w:t xml:space="preserve"> </w:t>
      </w:r>
      <w:r w:rsidRPr="00706BF4">
        <w:rPr>
          <w:rStyle w:val="StyleUnderline"/>
        </w:rPr>
        <w:t>Unions benefit their members but hurt consumers</w:t>
      </w:r>
      <w:r w:rsidRPr="00A01BBF">
        <w:rPr>
          <w:sz w:val="16"/>
        </w:rPr>
        <w:t xml:space="preserve"> generally, </w:t>
      </w:r>
      <w:r w:rsidRPr="00706BF4">
        <w:rPr>
          <w:rStyle w:val="StyleUnderline"/>
        </w:rPr>
        <w:t>and especially workers who are denied job opportunities. Unions decrease the number of jobs available in the economy. The vast majority of manufacturing jobs lost over the past three decades have been among union members.</w:t>
      </w:r>
      <w:r>
        <w:rPr>
          <w:rStyle w:val="StyleUnderline"/>
        </w:rPr>
        <w:t xml:space="preserve"> </w:t>
      </w:r>
      <w:r w:rsidRPr="00A01BBF">
        <w:rPr>
          <w:sz w:val="16"/>
        </w:rPr>
        <w:t xml:space="preserve">Congress should remember that union cartels </w:t>
      </w:r>
      <w:r w:rsidRPr="00A01BBF">
        <w:rPr>
          <w:strike/>
          <w:sz w:val="16"/>
        </w:rPr>
        <w:t>retard</w:t>
      </w:r>
      <w:r w:rsidRPr="00A01BBF">
        <w:rPr>
          <w:sz w:val="16"/>
        </w:rPr>
        <w:t xml:space="preserve"> [slow down] economic growth and delay recovery when considering legislation that would force workers to join unions. What do unions do? </w:t>
      </w:r>
      <w:r w:rsidRPr="00706BF4">
        <w:rPr>
          <w:rStyle w:val="StyleUnderline"/>
        </w:rPr>
        <w:t>The AFL-CIO argues that unions offer a pathway to higher wages and prosperity for the middle class. Critics point to the collapse of many highly unionized domestic industries and argue that unions harm the economy</w:t>
      </w:r>
      <w:r w:rsidRPr="00A01BBF">
        <w:rPr>
          <w:sz w:val="16"/>
        </w:rPr>
        <w:t xml:space="preserve">. To whom should policymakers listen? </w:t>
      </w:r>
      <w:proofErr w:type="gramStart"/>
      <w:r w:rsidRPr="00A01BBF">
        <w:rPr>
          <w:sz w:val="16"/>
        </w:rPr>
        <w:t xml:space="preserve">What </w:t>
      </w:r>
      <w:r w:rsidRPr="00706BF4">
        <w:rPr>
          <w:rStyle w:val="StyleUnderline"/>
        </w:rPr>
        <w:t>unions</w:t>
      </w:r>
      <w:r w:rsidRPr="00A01BBF">
        <w:rPr>
          <w:sz w:val="16"/>
        </w:rPr>
        <w:t xml:space="preserve"> do </w:t>
      </w:r>
      <w:r w:rsidRPr="00706BF4">
        <w:rPr>
          <w:rStyle w:val="StyleUnderline"/>
        </w:rPr>
        <w:t>has been studied extensively by economists</w:t>
      </w:r>
      <w:proofErr w:type="gramEnd"/>
      <w:r w:rsidRPr="00706BF4">
        <w:rPr>
          <w:rStyle w:val="StyleUnderline"/>
        </w:rPr>
        <w:t>, and a broad survey of academic studies shows that while unions can sometimes achieve benefits for their members, they harm the overall economy.</w:t>
      </w:r>
      <w:r>
        <w:rPr>
          <w:rStyle w:val="StyleUnderline"/>
        </w:rPr>
        <w:t xml:space="preserve"> </w:t>
      </w:r>
      <w:r w:rsidRPr="00706BF4">
        <w:rPr>
          <w:rStyle w:val="StyleUnderline"/>
        </w:rPr>
        <w:t>Unions function as labor cartels. A labor cartel restricts the number of workers in a company or industry to drive up the remaining workers' wages</w:t>
      </w:r>
      <w:r w:rsidRPr="00A01BBF">
        <w:rPr>
          <w:sz w:val="16"/>
        </w:rPr>
        <w:t xml:space="preserve">, just as the Organization of Petroleum Exporting Countries (OPEC) attempts to cut the supply of oil to raise its price. </w:t>
      </w:r>
      <w:r w:rsidRPr="00706BF4">
        <w:rPr>
          <w:rStyle w:val="StyleUnderline"/>
        </w:rPr>
        <w:t>Companies pass on those higher wages to consumers through higher prices</w:t>
      </w:r>
      <w:r w:rsidRPr="00A01BBF">
        <w:rPr>
          <w:sz w:val="16"/>
        </w:rPr>
        <w:t xml:space="preserve">, and often they also earn lower profits. Economic research finds that </w:t>
      </w:r>
      <w:r w:rsidRPr="00706BF4">
        <w:rPr>
          <w:rStyle w:val="StyleUnderline"/>
        </w:rPr>
        <w:t>unions</w:t>
      </w:r>
      <w:r w:rsidRPr="00A01BBF">
        <w:rPr>
          <w:sz w:val="16"/>
        </w:rPr>
        <w:t xml:space="preserve"> benefit their members but </w:t>
      </w:r>
      <w:r w:rsidRPr="00706BF4">
        <w:rPr>
          <w:rStyle w:val="StyleUnderline"/>
        </w:rPr>
        <w:t>hurt consumers</w:t>
      </w:r>
      <w:r w:rsidRPr="00A01BBF">
        <w:rPr>
          <w:sz w:val="16"/>
        </w:rPr>
        <w:t xml:space="preserve"> generally, </w:t>
      </w:r>
      <w:r w:rsidRPr="00706BF4">
        <w:rPr>
          <w:rStyle w:val="StyleUnderline"/>
        </w:rPr>
        <w:t>and especially workers who are denied job opportunities.</w:t>
      </w:r>
      <w:r>
        <w:rPr>
          <w:rStyle w:val="StyleUnderline"/>
        </w:rPr>
        <w:t xml:space="preserve"> </w:t>
      </w:r>
      <w:r w:rsidRPr="00A01BBF">
        <w:rPr>
          <w:sz w:val="16"/>
        </w:rPr>
        <w:t xml:space="preserve">The average union member earns more than the average non-union worker. However, that does not mean that expanding union membership will raise wages: </w:t>
      </w:r>
      <w:r w:rsidRPr="00706BF4">
        <w:rPr>
          <w:rStyle w:val="StyleUnderline"/>
        </w:rPr>
        <w:t>Few workers who join a union today get a pay raise</w:t>
      </w:r>
      <w:r w:rsidRPr="00A01BBF">
        <w:rPr>
          <w:sz w:val="16"/>
        </w:rPr>
        <w:t xml:space="preserve">. What explains these apparently contradictory findings? </w:t>
      </w:r>
      <w:r w:rsidRPr="00706BF4">
        <w:rPr>
          <w:rStyle w:val="StyleUnderline"/>
        </w:rPr>
        <w:t>The economy has become more competitive over the past generation. Companies have less power to pass price increases on to consumers without going out of business</w:t>
      </w:r>
      <w:r w:rsidRPr="00A01BBF">
        <w:rPr>
          <w:sz w:val="16"/>
        </w:rPr>
        <w:t xml:space="preserve">. Consequently, </w:t>
      </w:r>
      <w:r w:rsidRPr="00706BF4">
        <w:rPr>
          <w:rStyle w:val="StyleUnderline"/>
        </w:rPr>
        <w:t>unions do not negotiate higher wages for many newly organized workers</w:t>
      </w:r>
      <w:r w:rsidRPr="00A01BBF">
        <w:rPr>
          <w:sz w:val="16"/>
        </w:rPr>
        <w:t xml:space="preserve">. These days, unions win higher wages for employees only at companies with competitive advantages that allow them to pay higher wages, such as successful research and development (R&amp;D) projects or capital investments. </w:t>
      </w:r>
      <w:r w:rsidRPr="00706BF4">
        <w:rPr>
          <w:rStyle w:val="StyleUnderline"/>
        </w:rPr>
        <w:t>Unions</w:t>
      </w:r>
      <w:r w:rsidRPr="00A01BBF">
        <w:rPr>
          <w:sz w:val="16"/>
        </w:rPr>
        <w:t xml:space="preserve"> effectively </w:t>
      </w:r>
      <w:r w:rsidRPr="00706BF4">
        <w:rPr>
          <w:rStyle w:val="StyleUnderline"/>
        </w:rPr>
        <w:t>tax these investments by negotiating higher wages for their members, thus lowering profits. Unionized companies respond to this union tax by reducing investment. Less investment makes unionized companies less competitive.</w:t>
      </w:r>
      <w:r>
        <w:rPr>
          <w:rStyle w:val="StyleUnderline"/>
        </w:rPr>
        <w:t xml:space="preserve"> </w:t>
      </w:r>
      <w:r w:rsidRPr="00A01BBF">
        <w:rPr>
          <w:sz w:val="16"/>
        </w:rPr>
        <w:t xml:space="preserve">This, along with the fact that </w:t>
      </w:r>
      <w:r w:rsidRPr="00A01BBF">
        <w:rPr>
          <w:rStyle w:val="StyleUnderline"/>
        </w:rPr>
        <w:t>unions function as labor cartels that seek to reduce job opportunities, causes unionized companies to lose jobs</w:t>
      </w:r>
      <w:r w:rsidRPr="00A01BBF">
        <w:rPr>
          <w:sz w:val="16"/>
        </w:rPr>
        <w:t xml:space="preserve">. Economists consistently find that </w:t>
      </w:r>
      <w:r w:rsidRPr="00A01BBF">
        <w:rPr>
          <w:rStyle w:val="StyleUnderline"/>
        </w:rPr>
        <w:t>unions decrease the number of jobs available in the economy. The vast majority of manufacturing jobs lost over the past three decades have been among union members</w:t>
      </w:r>
      <w:r w:rsidRPr="00A01BBF">
        <w:rPr>
          <w:sz w:val="16"/>
        </w:rPr>
        <w:t xml:space="preserve">--non-union manufacturing employment has risen. Research also shows that </w:t>
      </w:r>
      <w:r w:rsidRPr="00A01BBF">
        <w:rPr>
          <w:rStyle w:val="StyleUnderline"/>
        </w:rPr>
        <w:t>widespread unionization delays recovery from economic downturns.</w:t>
      </w:r>
      <w:r>
        <w:rPr>
          <w:rStyle w:val="StyleUnderline"/>
        </w:rPr>
        <w:t xml:space="preserve"> </w:t>
      </w:r>
      <w:r w:rsidRPr="00A01BBF">
        <w:rPr>
          <w:sz w:val="16"/>
        </w:rPr>
        <w:t xml:space="preserve">Some unions win higher wages for their members, though many do not. But with these higher wages, </w:t>
      </w:r>
      <w:r w:rsidRPr="00A01BBF">
        <w:rPr>
          <w:rStyle w:val="StyleUnderline"/>
        </w:rPr>
        <w:t>unions bring less investment, fewer jobs, higher prices, and smaller 401(k) plans for everyone else</w:t>
      </w:r>
      <w:r w:rsidRPr="00A01BBF">
        <w:rPr>
          <w:sz w:val="16"/>
        </w:rPr>
        <w:t xml:space="preserve">. On balance, </w:t>
      </w:r>
      <w:r w:rsidRPr="00A01BBF">
        <w:rPr>
          <w:rStyle w:val="StyleUnderline"/>
        </w:rPr>
        <w:t>labor cartels harm the economy, and enacting policies designed to force workers into unions will only prolong the recession</w:t>
      </w:r>
      <w:r w:rsidRPr="00A01BBF">
        <w:rPr>
          <w:sz w:val="16"/>
        </w:rPr>
        <w:t>.</w:t>
      </w:r>
    </w:p>
    <w:p w:rsidR="00B50D2C" w:rsidRPr="00B50D2C" w:rsidRDefault="00B50D2C" w:rsidP="00B50D2C"/>
    <w:p w:rsidR="00BB5E1E" w:rsidRDefault="00BB5E1E" w:rsidP="00BB5E1E">
      <w:pPr>
        <w:pStyle w:val="Heading4"/>
      </w:pPr>
      <w:r>
        <w:t>Unions do more harm than good – they stifle productivity, risk market disruption, and harm ununionized people</w:t>
      </w:r>
    </w:p>
    <w:p w:rsidR="00BB5E1E" w:rsidRPr="00820D09" w:rsidRDefault="00BB5E1E" w:rsidP="00BB5E1E">
      <w:r>
        <w:t xml:space="preserve"> Richard A. </w:t>
      </w:r>
      <w:r w:rsidRPr="00894B3D">
        <w:rPr>
          <w:rStyle w:val="Style13ptBold"/>
        </w:rPr>
        <w:t>Epstein 20</w:t>
      </w:r>
      <w:r>
        <w:t xml:space="preserve">, legal scholar known for writings on law, economics, and classical liberalism, Laurence A. Tisch Professor of Law at New York University, James Parker Hall Distinguished Service Professor of Law at the University of Chicago 1/27/20, “The Decline Of </w:t>
      </w:r>
      <w:r w:rsidRPr="00820D09">
        <w:t>Unions Is Good News”, https://www.hoover.org/research/decline-unions-good-news</w:t>
      </w:r>
    </w:p>
    <w:p w:rsidR="00BB5E1E" w:rsidRDefault="00BB5E1E" w:rsidP="00BB5E1E">
      <w:pPr>
        <w:rPr>
          <w:rStyle w:val="StyleUnderline"/>
        </w:rPr>
      </w:pPr>
      <w:r w:rsidRPr="00820D09">
        <w:rPr>
          <w:sz w:val="16"/>
        </w:rPr>
        <w:t xml:space="preserve">All of these </w:t>
      </w:r>
      <w:r w:rsidRPr="00820D09">
        <w:rPr>
          <w:rStyle w:val="StyleUnderline"/>
        </w:rPr>
        <w:t>pro-union critiques miss the basic point that the decline of union power is good news, not bad. That conclusion is driven</w:t>
      </w:r>
      <w:r w:rsidRPr="00820D09">
        <w:rPr>
          <w:sz w:val="16"/>
        </w:rPr>
        <w:t xml:space="preserve"> not by some insidious effort to stifle the welfare of workers, but </w:t>
      </w:r>
      <w:r w:rsidRPr="00820D09">
        <w:rPr>
          <w:rStyle w:val="StyleUnderline"/>
        </w:rPr>
        <w:t>by the simple and profound point that the greatest protection for workers lies in a competitive economy that opens up more doors than it closes</w:t>
      </w:r>
      <w:r w:rsidRPr="00820D09">
        <w:rPr>
          <w:sz w:val="16"/>
        </w:rPr>
        <w:t xml:space="preserve">. The only way to achieve that result is by slashing the various restrictions that prevent job formation, as Justin Haskins of the Heartland Institute notes in a recent article at The Hill. The central economic insight is that jobs get created only when there is the prospect of gains from trade. Those gains in turn are maximized by cutting the multitude of regulations and taxes that do nothing more than shrink overall wealth by directing social resources to less productive ends. President Trump is no master of transaction-cost economics, and he has erred in using tariffs as an impediment to foreign trade. But give the devil his due, for on the domestic front he has repealed more regulations than he has imposed and lowered overall tax rates, especially at the corporate level. 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gains in question don’t come from any “negotiations.” And they don’t require any “magic wand.” They come from unilateral government decisions that allow for private parties on both sides of a transaction to negotiate better deals for themselves. True to standard classical liberal principles, the market has responded to lower transaction costs with improvements that Obama, as President, could only have dreamed of creating.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 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 Trump’s domestic labor performance is even better than these numbers suggest. Too many state-level initiatives hurt employment, like raising the minimum wage or imposing foolish legislation such as California’s Assembly Bill 5, which takes aim at the gig economy. The surest way to improve the situation is to repeal these regulations </w:t>
      </w:r>
      <w:proofErr w:type="spellStart"/>
      <w:r w:rsidRPr="00820D09">
        <w:rPr>
          <w:sz w:val="16"/>
        </w:rPr>
        <w:t>en</w:t>
      </w:r>
      <w:proofErr w:type="spellEnd"/>
      <w:r w:rsidRPr="00820D09">
        <w:rPr>
          <w:sz w:val="16"/>
        </w:rPr>
        <w:t xml:space="preserve"> masse. But progressive prescriptions to strengthen unions cut in exactly the wrong direction. </w:t>
      </w:r>
      <w:r w:rsidRPr="00820D09">
        <w:rPr>
          <w:rStyle w:val="StyleUnderline"/>
        </w:rPr>
        <w:t>Unions are monopoly institutions that raise wages through collective bargaining, not productivity improvements.</w:t>
      </w:r>
      <w:r w:rsidRPr="00820D09">
        <w:rPr>
          <w:sz w:val="16"/>
        </w:rPr>
        <w:t xml:space="preserve"> The ensuing </w:t>
      </w:r>
      <w:r w:rsidRPr="00820D09">
        <w:rPr>
          <w:rStyle w:val="StyleUnderline"/>
        </w:rPr>
        <w:t>higher labor costs, higher costs of negotiating collective bargaining agreements, and higher labor market uncertainty all undercut the gains to union workers just as they magnify losses to nonunion employers, as well as to the shareholders, suppliers, and customers of these unionized firms. They also increase the risk of market disruption from strikes, lockouts, or firm bankruptcies whenever unions or employers overplay their hands in negotiation</w:t>
      </w:r>
      <w:r w:rsidRPr="00820D09">
        <w:rPr>
          <w:sz w:val="16"/>
        </w:rPr>
        <w:t xml:space="preserve">. These net </w:t>
      </w:r>
      <w:r w:rsidRPr="00820D09">
        <w:rPr>
          <w:rStyle w:val="StyleUnderline"/>
        </w:rPr>
        <w:t>losses in capital values reduce the pension fund values of unionized and nonunionized workers alike.</w:t>
      </w:r>
      <w:r>
        <w:rPr>
          <w:rStyle w:val="StyleUnderline"/>
        </w:rPr>
        <w:t xml:space="preserve"> </w:t>
      </w:r>
      <w:r w:rsidRPr="00820D09">
        <w:rPr>
          <w:rStyle w:val="StyleUnderline"/>
        </w:rPr>
        <w:t>Employers are right to oppose unionization</w:t>
      </w:r>
      <w:r w:rsidRPr="00820D09">
        <w:rPr>
          <w:sz w:val="16"/>
        </w:rPr>
        <w:t xml:space="preserve"> by any means within the law, </w:t>
      </w:r>
      <w:r w:rsidRPr="00820D09">
        <w:rPr>
          <w:rStyle w:val="StyleUnderline"/>
        </w:rPr>
        <w:t xml:space="preserve">because any gains for union workers come at the expense of everyone else. </w:t>
      </w:r>
      <w:r w:rsidRPr="00820D09">
        <w:rPr>
          <w:sz w:val="16"/>
        </w:rPr>
        <w:t xml:space="preserve">Of course, the best way for employers to proceed would be to seek efficiency gains by encouraging employee input into workplace operations—firms are quite willing to pay for good suggestions that lower cost or raise output.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 So what then could justify this inefficient provision? </w:t>
      </w:r>
      <w:r w:rsidRPr="00820D09">
        <w:rPr>
          <w:rStyle w:val="StyleUnderline"/>
        </w:rPr>
        <w:t>One common argument is that unions help reduce the level of income inequality</w:t>
      </w:r>
      <w:r w:rsidRPr="00820D09">
        <w:rPr>
          <w:sz w:val="16"/>
        </w:rPr>
        <w:t xml:space="preserve"> by offering union members a high living wage, as seen in the golden age of the 1950s. </w:t>
      </w:r>
      <w:r w:rsidRPr="00820D09">
        <w:rPr>
          <w:rStyle w:val="StyleUnderline"/>
        </w:rPr>
        <w:t>But</w:t>
      </w:r>
      <w:r w:rsidRPr="00820D09">
        <w:rPr>
          <w:sz w:val="16"/>
        </w:rPr>
        <w:t xml:space="preserve"> that argument misfires on several fronts. </w:t>
      </w:r>
      <w:r w:rsidRPr="00820D09">
        <w:rPr>
          <w:rStyle w:val="StyleUnderline"/>
        </w:rPr>
        <w:t>Those high union wages could not survive in the face of foreign competition or new nonunionized firms</w:t>
      </w:r>
      <w:r w:rsidRPr="00820D09">
        <w:rPr>
          <w:sz w:val="16"/>
        </w:rPr>
        <w:t xml:space="preserve">. The only way a union can provide gains for its members is to extract some fraction of the profits that firms enjoy when they hold monopoly positions. When tariff barriers are lowered and domestic markets are deregulated, as with the airlines and telecommunications industries, the size of union gains go down. </w:t>
      </w:r>
      <w:proofErr w:type="gramStart"/>
      <w:r w:rsidRPr="00820D09">
        <w:rPr>
          <w:sz w:val="16"/>
        </w:rPr>
        <w:t>Thus</w:t>
      </w:r>
      <w:proofErr w:type="gramEnd"/>
      <w:r w:rsidRPr="00820D09">
        <w:rPr>
          <w:sz w:val="16"/>
        </w:rPr>
        <w:t xml:space="preserve"> the sharp decline in union membership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 But don’t be fooled—that 5 percent </w:t>
      </w:r>
      <w:r w:rsidRPr="00820D09">
        <w:rPr>
          <w:rStyle w:val="StyleUnderline"/>
        </w:rPr>
        <w:t>change in union membership cannot drive widespread inequality for the entire population</w:t>
      </w:r>
      <w:r w:rsidRPr="00820D09">
        <w:rPr>
          <w:sz w:val="16"/>
        </w:rPr>
        <w:t xml:space="preserve">, which is also affected by a rise in the knowledge economy as well as a general aging of the population. The far more powerful distributive effects are likely to be those from nonunion workers whose job prospects within a given firm have been compromised by higher wages to union workers. It is even less clear that the proposals of progressives like Sanders, Warren, and Buttigieg to revamp the labor rules would reverse the decline of unions. Not only is the American labor market more competitive, but the work place is no longer dominated by large industrial assembly lines where workers remain in their same position for years. Today, workforces are far more heterogeneous and labor turnover is far higher. It is therefore much more difficult for a union to organize a common front among workers with divergent interests. Employers, too, have become much more adept at resisting unionization in ways that no set of labor laws can capture. It is no accident that plants are built in states like Tennessee and Mississippi, and that facilities are designed in ways to make it more difficult to picket or shut down. None of these defensive maneuvers would be necessary if, as I have long advocated, firms could post notices announcing that they will not hire union members, as they could do before the passage of the NLRA. Such changes to further weaken unions won’t happen all at once. But turning the clock back to </w:t>
      </w:r>
      <w:r w:rsidRPr="00820D09">
        <w:rPr>
          <w:rStyle w:val="StyleUnderline"/>
        </w:rPr>
        <w:t>increase union power is not the answer. It will only cripple the very workers whom those actions are intended to help.</w:t>
      </w:r>
    </w:p>
    <w:p w:rsidR="00B50D2C" w:rsidRDefault="00B50D2C" w:rsidP="00B50D2C">
      <w:pPr>
        <w:pStyle w:val="Heading3"/>
      </w:pPr>
      <w:r>
        <w:t>Police Unions Bad</w:t>
      </w:r>
    </w:p>
    <w:p w:rsidR="00B50D2C" w:rsidRDefault="00B50D2C" w:rsidP="00B50D2C">
      <w:pPr>
        <w:pStyle w:val="Heading4"/>
      </w:pPr>
      <w:r>
        <w:t>Police unions use lobbying money to block reform efforts – that ensures a never-ending cycle of racial violence and police brutality.</w:t>
      </w:r>
    </w:p>
    <w:p w:rsidR="00B50D2C" w:rsidRPr="00C6239E" w:rsidRDefault="00B50D2C" w:rsidP="00B50D2C">
      <w:r w:rsidRPr="00C6239E">
        <w:rPr>
          <w:rStyle w:val="Style13ptBold"/>
        </w:rPr>
        <w:t>Perkins 6-23</w:t>
      </w:r>
      <w:r>
        <w:t xml:space="preserve"> [Tom Perkins, 6-23-2020, "Revealed: police unions spend millions to influence policy in biggest US cities," Guardian, https://www.theguardian.com/us-news/2020/jun/23/police-unions-spending-policy-reform-chicago-new-york-la</w:t>
      </w:r>
    </w:p>
    <w:p w:rsidR="00B50D2C" w:rsidRDefault="00B50D2C" w:rsidP="00B50D2C">
      <w:pPr>
        <w:rPr>
          <w:sz w:val="16"/>
        </w:rPr>
      </w:pPr>
      <w:r w:rsidRPr="00C6239E">
        <w:rPr>
          <w:rStyle w:val="StyleUnderline"/>
        </w:rPr>
        <w:t>Police unions</w:t>
      </w:r>
      <w:r w:rsidRPr="00C6239E">
        <w:rPr>
          <w:sz w:val="16"/>
        </w:rPr>
        <w:t xml:space="preserve"> and officers active in America’s three largest cities </w:t>
      </w:r>
      <w:r w:rsidRPr="00C6239E">
        <w:rPr>
          <w:rStyle w:val="StyleUnderline"/>
        </w:rPr>
        <w:t>spend</w:t>
      </w:r>
      <w:r w:rsidRPr="00C6239E">
        <w:rPr>
          <w:sz w:val="16"/>
        </w:rPr>
        <w:t xml:space="preserve"> tens of </w:t>
      </w:r>
      <w:r w:rsidRPr="00C6239E">
        <w:rPr>
          <w:rStyle w:val="StyleUnderline"/>
        </w:rPr>
        <w:t>millions</w:t>
      </w:r>
      <w:r w:rsidRPr="00C6239E">
        <w:rPr>
          <w:sz w:val="16"/>
        </w:rPr>
        <w:t xml:space="preserve"> of dollars annually </w:t>
      </w:r>
      <w:r w:rsidRPr="00C6239E">
        <w:rPr>
          <w:rStyle w:val="StyleUnderline"/>
        </w:rPr>
        <w:t>to influence law enforcement policy and thwart pushes for reform</w:t>
      </w:r>
      <w:r w:rsidRPr="00C6239E">
        <w:rPr>
          <w:sz w:val="16"/>
        </w:rPr>
        <w:t xml:space="preserve">, a Guardian analysis of local, county, state and federal campaign finance records found. Reform advocates say the spending partly explains why police unions have defeated most reform measures in recent years, even as high-profile police killings of unarmed black men sparked waves of public outrage including the current national demonstrations against racism sparked by the death of George Floyd in Minneapolis. The Guardian identified about $87m in local and state spending over the last two decades by the unions. That includes at least $64.8m in Los Angeles, $19.2m in New York City and $3.5m in Chicago. Records show that most spending occurred during the last 10 years as contributions and lobbying dramatically increased in most jurisdictions. At the federal level, police officers and their unions have spent at least $47.3m on campaign contributions and lobbying in recent election cycles, according to </w:t>
      </w:r>
      <w:proofErr w:type="spellStart"/>
      <w:r w:rsidRPr="00C6239E">
        <w:rPr>
          <w:sz w:val="16"/>
        </w:rPr>
        <w:t>Maplight</w:t>
      </w:r>
      <w:proofErr w:type="spellEnd"/>
      <w:r w:rsidRPr="00C6239E">
        <w:rPr>
          <w:sz w:val="16"/>
        </w:rPr>
        <w:t xml:space="preserve"> data and US Senate and US House records. “</w:t>
      </w:r>
      <w:r w:rsidRPr="00C6239E">
        <w:rPr>
          <w:rStyle w:val="StyleUnderline"/>
        </w:rPr>
        <w:t>The power of their money runs very deep</w:t>
      </w:r>
      <w:r w:rsidRPr="00C6239E">
        <w:rPr>
          <w:sz w:val="16"/>
        </w:rPr>
        <w:t xml:space="preserve">,” said Hamid Khan, director of Stop LAPD Spying, a grassroots anti-surveillance watchdog group. “[Local governments] have become rubber-stamp bodies in which police power is never challenged.” Governments have become rubber-stamp bodies in which police power is never challenged Hamid Khan, Stop LAPD Spying The totals include payments to city council members and state legislators, as well as lobbying costs. The amount that police unions have spent during these periods is probably even higher as incomplete state campaign finance data makes it nearly impossible to pin down the true figure. Several unions contacted by the Guardian did not respond to requests for comment. But Tab Rhodes, president of the Los Angeles County Professional Peace Officers Association (PPOA), wrote in a recent letter to its 8,000 members that the union needed more money to “establish collaborative relationships” with lawmakers. Though the PPOA and sheriff’s department have spent more than $10.4m on political contributions in recent years, Rhodes is soliciting $2m more in annual donations from members. Political spending is one of two tools police unions use to influence politicians. Industry observers who spoke with the Guardian stressed they also effectively portray reformers as “soft on crime”, and lawmakers have feared being branded as such. However, public sentiment has shifted hard against police </w:t>
      </w:r>
      <w:r w:rsidRPr="00C6239E">
        <w:rPr>
          <w:rStyle w:val="StyleUnderline"/>
        </w:rPr>
        <w:t>in the wake of Floyd’s killing</w:t>
      </w:r>
      <w:r w:rsidRPr="00C6239E">
        <w:rPr>
          <w:sz w:val="16"/>
        </w:rPr>
        <w:t xml:space="preserve">, and now </w:t>
      </w:r>
      <w:r w:rsidRPr="00C6239E">
        <w:rPr>
          <w:rStyle w:val="StyleUnderline"/>
        </w:rPr>
        <w:t>many expect to see a jump in political spending to block</w:t>
      </w:r>
      <w:r w:rsidRPr="00C6239E">
        <w:rPr>
          <w:sz w:val="16"/>
        </w:rPr>
        <w:t xml:space="preserve"> renewed </w:t>
      </w:r>
      <w:r w:rsidRPr="00C6239E">
        <w:rPr>
          <w:rStyle w:val="StyleUnderline"/>
        </w:rPr>
        <w:t>reform efforts</w:t>
      </w:r>
      <w:r w:rsidRPr="00C6239E">
        <w:rPr>
          <w:sz w:val="16"/>
        </w:rPr>
        <w:t xml:space="preserve">. “Law enforcement is going to spend its money defensively – instead of pushing for changes in the law that work to their benefit, their primary goal is one of self-protection,” said Dan </w:t>
      </w:r>
      <w:proofErr w:type="spellStart"/>
      <w:r w:rsidRPr="00C6239E">
        <w:rPr>
          <w:sz w:val="16"/>
        </w:rPr>
        <w:t>Schnur</w:t>
      </w:r>
      <w:proofErr w:type="spellEnd"/>
      <w:r w:rsidRPr="00C6239E">
        <w:rPr>
          <w:sz w:val="16"/>
        </w:rPr>
        <w:t xml:space="preserve">, a professor of political communication at the University of California, Berkeley, and campaign finance reform advocate. The shocking images of Los Angeles police violence during the Floyd marches were preceded by decades of similarly dramatic and unsettling attacks on often peaceful civilians. The incidents are tied to deep controversies over </w:t>
      </w:r>
      <w:r w:rsidRPr="00C6239E">
        <w:rPr>
          <w:rStyle w:val="Emphasis"/>
        </w:rPr>
        <w:t>racial profiling</w:t>
      </w:r>
      <w:r w:rsidRPr="00C6239E">
        <w:rPr>
          <w:rStyle w:val="StyleUnderline"/>
        </w:rPr>
        <w:t xml:space="preserve"> and</w:t>
      </w:r>
      <w:r w:rsidRPr="00C6239E">
        <w:rPr>
          <w:sz w:val="16"/>
        </w:rPr>
        <w:t xml:space="preserve"> a range of other serious </w:t>
      </w:r>
      <w:r w:rsidRPr="00C6239E">
        <w:rPr>
          <w:rStyle w:val="Emphasis"/>
        </w:rPr>
        <w:t>systemic internal problems</w:t>
      </w:r>
      <w:r w:rsidRPr="00C6239E">
        <w:rPr>
          <w:sz w:val="16"/>
        </w:rPr>
        <w:t xml:space="preserve"> at the LAPD. “Problems </w:t>
      </w:r>
      <w:r w:rsidRPr="00C6239E">
        <w:rPr>
          <w:rStyle w:val="StyleUnderline"/>
        </w:rPr>
        <w:t xml:space="preserve">are constantly exposed but nothing happens because </w:t>
      </w:r>
      <w:r w:rsidRPr="00C6239E">
        <w:rPr>
          <w:sz w:val="16"/>
        </w:rPr>
        <w:t xml:space="preserve">there’s zero oversight at all,” Khan said. “That goes to show </w:t>
      </w:r>
      <w:r w:rsidRPr="00C6239E">
        <w:rPr>
          <w:rStyle w:val="StyleUnderline"/>
        </w:rPr>
        <w:t xml:space="preserve">the </w:t>
      </w:r>
      <w:r w:rsidRPr="00C6239E">
        <w:rPr>
          <w:rStyle w:val="Emphasis"/>
        </w:rPr>
        <w:t>power of the police unions</w:t>
      </w:r>
      <w:r w:rsidRPr="00C6239E">
        <w:rPr>
          <w:sz w:val="16"/>
        </w:rPr>
        <w:t xml:space="preserve"> – people don’t want to touch any of this and the police get more money and resources.”</w:t>
      </w:r>
    </w:p>
    <w:p w:rsidR="00B50D2C" w:rsidRDefault="00516AF4" w:rsidP="00B50D2C">
      <w:pPr>
        <w:pStyle w:val="Heading3"/>
      </w:pPr>
      <w:r>
        <w:t>N</w:t>
      </w:r>
      <w:r w:rsidR="00B50D2C">
        <w:t xml:space="preserve">urse </w:t>
      </w:r>
      <w:r>
        <w:t>U</w:t>
      </w:r>
      <w:r w:rsidR="00B50D2C">
        <w:t xml:space="preserve">nions </w:t>
      </w:r>
      <w:r>
        <w:t>B</w:t>
      </w:r>
      <w:r w:rsidR="00B50D2C">
        <w:t>ad</w:t>
      </w:r>
    </w:p>
    <w:p w:rsidR="00B50D2C" w:rsidRDefault="00B50D2C" w:rsidP="00B50D2C">
      <w:pPr>
        <w:pStyle w:val="Heading4"/>
      </w:pPr>
      <w:r>
        <w:t>nursing is fundamentally different than other union unionized jobs – it relies on individuality and a moral high ground that has to place the patient over the nurse – unionization prioritizes the paycheck over the patient which causes mediocre and less innovative care</w:t>
      </w:r>
    </w:p>
    <w:p w:rsidR="00B50D2C" w:rsidRPr="002A730E" w:rsidRDefault="00B50D2C" w:rsidP="00B50D2C">
      <w:r>
        <w:t xml:space="preserve">Anne </w:t>
      </w:r>
      <w:r w:rsidRPr="00EE2DF5">
        <w:rPr>
          <w:rStyle w:val="Style13ptBold"/>
        </w:rPr>
        <w:t>Shields 2k</w:t>
      </w:r>
      <w:r>
        <w:t>, registered nurse certified, sept/oct 2000, “</w:t>
      </w:r>
      <w:r w:rsidRPr="00EE2DF5">
        <w:t>The American Journal of Maternal/Child Nursing</w:t>
      </w:r>
      <w:r>
        <w:t xml:space="preserve">”, </w:t>
      </w:r>
      <w:r w:rsidRPr="00EE2DF5">
        <w:t>Volume :25 Number 5 , page 233</w:t>
      </w:r>
      <w:r>
        <w:t xml:space="preserve">, </w:t>
      </w:r>
      <w:r w:rsidRPr="002A730E">
        <w:t>https://www.nursingcenter.com/journalarticle?Article_ID=472535&amp;Journal_ID=54021&amp;Issue_ID=54476</w:t>
      </w:r>
    </w:p>
    <w:p w:rsidR="00B50D2C" w:rsidRPr="00531A28" w:rsidRDefault="00B50D2C" w:rsidP="00B50D2C">
      <w:pPr>
        <w:rPr>
          <w:sz w:val="14"/>
        </w:rPr>
      </w:pPr>
      <w:r w:rsidRPr="00531A28">
        <w:rPr>
          <w:rStyle w:val="StyleUnderline"/>
        </w:rPr>
        <w:t>Unionization has no place in my practice as a professional nurse</w:t>
      </w:r>
      <w:r w:rsidRPr="00531A28">
        <w:rPr>
          <w:sz w:val="14"/>
        </w:rPr>
        <w:t xml:space="preserve">. The mandate of the Florence Nightingale Pledge to "devote myself to the welfare of those committed to my </w:t>
      </w:r>
      <w:r w:rsidRPr="00531A28">
        <w:rPr>
          <w:rStyle w:val="StyleUnderline"/>
        </w:rPr>
        <w:t>care" is best served by a nurse who thinks and speaks independently</w:t>
      </w:r>
      <w:r w:rsidRPr="00531A28">
        <w:rPr>
          <w:sz w:val="14"/>
        </w:rPr>
        <w:t xml:space="preserve">. I oppose </w:t>
      </w:r>
      <w:r w:rsidRPr="00531A28">
        <w:rPr>
          <w:rStyle w:val="StyleUnderline"/>
        </w:rPr>
        <w:t>anything that comes between the nurse and the patient</w:t>
      </w:r>
      <w:r w:rsidRPr="00531A28">
        <w:rPr>
          <w:sz w:val="14"/>
        </w:rPr>
        <w:t xml:space="preserve">, for that </w:t>
      </w:r>
      <w:r w:rsidRPr="00531A28">
        <w:rPr>
          <w:rStyle w:val="StyleUnderline"/>
        </w:rPr>
        <w:t>can erode nursing's professional freedom and status</w:t>
      </w:r>
      <w:r w:rsidRPr="00531A28">
        <w:rPr>
          <w:sz w:val="14"/>
        </w:rPr>
        <w:t xml:space="preserve">. All </w:t>
      </w:r>
      <w:r w:rsidRPr="00531A28">
        <w:rPr>
          <w:rStyle w:val="StyleUnderline"/>
        </w:rPr>
        <w:t>healing professions are</w:t>
      </w:r>
      <w:r w:rsidRPr="00531A28">
        <w:rPr>
          <w:sz w:val="14"/>
        </w:rPr>
        <w:t xml:space="preserve"> first and foremost </w:t>
      </w:r>
      <w:r w:rsidRPr="00531A28">
        <w:rPr>
          <w:rStyle w:val="StyleUnderline"/>
        </w:rPr>
        <w:t>servants of the patient</w:t>
      </w:r>
      <w:r w:rsidRPr="00531A28">
        <w:rPr>
          <w:sz w:val="14"/>
        </w:rPr>
        <w:t xml:space="preserve">. In my opinion, </w:t>
      </w:r>
      <w:r w:rsidRPr="00531A28">
        <w:rPr>
          <w:rStyle w:val="StyleUnderline"/>
        </w:rPr>
        <w:t>it is the patient who is missing from</w:t>
      </w:r>
      <w:r w:rsidRPr="00531A28">
        <w:rPr>
          <w:sz w:val="14"/>
        </w:rPr>
        <w:t xml:space="preserve"> the American Nurses' Association's (ANA) pitch for </w:t>
      </w:r>
      <w:r w:rsidRPr="00531A28">
        <w:rPr>
          <w:rStyle w:val="StyleUnderline"/>
        </w:rPr>
        <w:t>collective bargaining</w:t>
      </w:r>
      <w:r w:rsidRPr="00531A28">
        <w:rPr>
          <w:sz w:val="14"/>
        </w:rPr>
        <w:t xml:space="preserve">, including contract negotiations, grievance handling, data collection, standards, leadership development, political action, and litigation. </w:t>
      </w:r>
      <w:r w:rsidRPr="00531A28">
        <w:rPr>
          <w:rStyle w:val="StyleUnderline"/>
        </w:rPr>
        <w:t>When economic considerations take priority over patient care, we are no longer set apart from trades in our honorable tradition of service.</w:t>
      </w:r>
      <w:r w:rsidRPr="00531A28">
        <w:rPr>
          <w:sz w:val="14"/>
        </w:rPr>
        <w:t xml:space="preserve"> Ethically and morally, </w:t>
      </w:r>
      <w:r w:rsidRPr="00531A28">
        <w:rPr>
          <w:rStyle w:val="StyleUnderline"/>
        </w:rPr>
        <w:t>the needs of the patient must always come before the needs of the nurse.</w:t>
      </w:r>
      <w:r>
        <w:rPr>
          <w:rStyle w:val="StyleUnderline"/>
        </w:rPr>
        <w:t xml:space="preserve"> </w:t>
      </w:r>
      <w:r w:rsidRPr="00531A28">
        <w:rPr>
          <w:rStyle w:val="StyleUnderline"/>
        </w:rPr>
        <w:t>Unionization of professional nurses is an oxymoron. Our struggle to establish nursing as a profession carries with it a relinquishment of self-interest and a dedication to a moral high ground</w:t>
      </w:r>
      <w:r w:rsidRPr="00531A28">
        <w:rPr>
          <w:sz w:val="14"/>
        </w:rPr>
        <w:t xml:space="preserve">. How amazing that nurses bristle at the use of Unlicensed Assistive Personnel (UAPs) yet enthusiastically join a union for truckers, meatpackers, or </w:t>
      </w:r>
      <w:proofErr w:type="spellStart"/>
      <w:r w:rsidRPr="00531A28">
        <w:rPr>
          <w:sz w:val="14"/>
        </w:rPr>
        <w:t>foodworkers</w:t>
      </w:r>
      <w:proofErr w:type="spellEnd"/>
      <w:r w:rsidRPr="00531A28">
        <w:rPr>
          <w:sz w:val="14"/>
        </w:rPr>
        <w:t xml:space="preserve">! </w:t>
      </w:r>
      <w:r w:rsidRPr="00531A28">
        <w:rPr>
          <w:rStyle w:val="StyleUnderline"/>
        </w:rPr>
        <w:t>Collective bargaining by the ANA is a flagrant conflict of interest; a labor union and professional association represent divergent goals and should not exist under the same umbrella.</w:t>
      </w:r>
      <w:r>
        <w:rPr>
          <w:rStyle w:val="StyleUnderline"/>
        </w:rPr>
        <w:t xml:space="preserve"> </w:t>
      </w:r>
      <w:r w:rsidRPr="00531A28">
        <w:rPr>
          <w:sz w:val="14"/>
        </w:rPr>
        <w:t xml:space="preserve">The reality of a workplace is subtly structured by the natural leaders on staff who model "the way things are done here." </w:t>
      </w:r>
      <w:r w:rsidRPr="00531A28">
        <w:rPr>
          <w:rStyle w:val="StyleUnderline"/>
        </w:rPr>
        <w:t>Unions make it difficult to individually reward these silent leaders, who are the true interface between nurse and patient</w:t>
      </w:r>
      <w:r w:rsidRPr="00531A28">
        <w:rPr>
          <w:sz w:val="14"/>
        </w:rPr>
        <w:t xml:space="preserve">. A supervisor deserves the </w:t>
      </w:r>
      <w:r w:rsidRPr="00531A28">
        <w:rPr>
          <w:rStyle w:val="StyleUnderline"/>
        </w:rPr>
        <w:t>freedom to compensate exceptional nurses without the constraints of a contractual agreement</w:t>
      </w:r>
      <w:r w:rsidRPr="00531A28">
        <w:rPr>
          <w:sz w:val="14"/>
        </w:rPr>
        <w:t xml:space="preserve">. Likewise, </w:t>
      </w:r>
      <w:r w:rsidRPr="00531A28">
        <w:rPr>
          <w:rStyle w:val="StyleUnderline"/>
        </w:rPr>
        <w:t>nurses satisfied by "good enough" should not be rewarded-or even retained-regardless of their seniority or title. Union agreements impede managerial freedom</w:t>
      </w:r>
      <w:r w:rsidRPr="00531A28">
        <w:rPr>
          <w:sz w:val="14"/>
        </w:rPr>
        <w:t xml:space="preserve"> to accept only the best. In our profession, </w:t>
      </w:r>
      <w:r w:rsidRPr="00531A28">
        <w:rPr>
          <w:rStyle w:val="StyleUnderline"/>
        </w:rPr>
        <w:t>the stakes of borderline incompetence are too high</w:t>
      </w:r>
      <w:r w:rsidRPr="00531A28">
        <w:rPr>
          <w:sz w:val="14"/>
        </w:rPr>
        <w:t xml:space="preserve">: </w:t>
      </w:r>
      <w:r w:rsidRPr="00531A28">
        <w:rPr>
          <w:rStyle w:val="StyleUnderline"/>
        </w:rPr>
        <w:t>managers must have the authority to decisively advocate for the patient without fear of union repercussions.</w:t>
      </w:r>
      <w:r>
        <w:rPr>
          <w:rStyle w:val="StyleUnderline"/>
        </w:rPr>
        <w:t xml:space="preserve"> </w:t>
      </w:r>
      <w:r w:rsidRPr="00531A28">
        <w:rPr>
          <w:rStyle w:val="StyleUnderline"/>
        </w:rPr>
        <w:t>Unionization of nurses does not promote quality care</w:t>
      </w:r>
      <w:r w:rsidRPr="00531A28">
        <w:rPr>
          <w:sz w:val="14"/>
        </w:rPr>
        <w:t xml:space="preserve">. The expense of negotiation and contract administration-over and above wage and benefit costs-is passed along to the patient. Thus, </w:t>
      </w:r>
      <w:r w:rsidRPr="00531A28">
        <w:rPr>
          <w:rStyle w:val="StyleUnderline"/>
        </w:rPr>
        <w:t>unionization tilts the allocation of resources toward the "economic and general welfare" of the nurse and away from the patient.</w:t>
      </w:r>
      <w:r w:rsidRPr="00531A28">
        <w:rPr>
          <w:sz w:val="14"/>
        </w:rPr>
        <w:t xml:space="preserve"> Nursing </w:t>
      </w:r>
      <w:r w:rsidRPr="00531A28">
        <w:rPr>
          <w:rStyle w:val="StyleUnderline"/>
        </w:rPr>
        <w:t>strikes devastate patient care and necessitate the use of alternative providers who may or may not provide the same standard of care.</w:t>
      </w:r>
      <w:r>
        <w:rPr>
          <w:rStyle w:val="StyleUnderline"/>
        </w:rPr>
        <w:t xml:space="preserve"> </w:t>
      </w:r>
      <w:r w:rsidRPr="00531A28">
        <w:rPr>
          <w:rStyle w:val="StyleUnderline"/>
        </w:rPr>
        <w:t xml:space="preserve">Innovative patient care is the result of </w:t>
      </w:r>
      <w:r w:rsidRPr="00531A28">
        <w:rPr>
          <w:sz w:val="14"/>
        </w:rPr>
        <w:t>the give and take of experienced nurses with</w:t>
      </w:r>
      <w:r w:rsidRPr="00531A28">
        <w:rPr>
          <w:rStyle w:val="StyleUnderline"/>
        </w:rPr>
        <w:t xml:space="preserve"> new graduates; fresh perspectives and enthusiasm</w:t>
      </w:r>
      <w:r w:rsidRPr="00531A28">
        <w:rPr>
          <w:sz w:val="14"/>
        </w:rPr>
        <w:t xml:space="preserve"> are powerful catalysts for change. Unfortunately, some </w:t>
      </w:r>
      <w:r w:rsidRPr="00531A28">
        <w:rPr>
          <w:rStyle w:val="StyleUnderline"/>
        </w:rPr>
        <w:t>working nurses are able to hide behind the protection of union contracts; excellence may thus subtly slide into mediocrity. Unions discourage individual initiative</w:t>
      </w:r>
      <w:r w:rsidRPr="00531A28">
        <w:rPr>
          <w:sz w:val="14"/>
        </w:rPr>
        <w:t xml:space="preserve">. Even the jargon "collective voice" grates on an independent thinker. From what I have seen, </w:t>
      </w:r>
      <w:r w:rsidRPr="00531A28">
        <w:rPr>
          <w:rStyle w:val="StyleUnderline"/>
        </w:rPr>
        <w:t xml:space="preserve">labor unions are </w:t>
      </w:r>
      <w:r w:rsidRPr="00531A28">
        <w:rPr>
          <w:sz w:val="14"/>
        </w:rPr>
        <w:t>usually male-dominated organizations with leaders who are</w:t>
      </w:r>
      <w:r w:rsidRPr="00531A28">
        <w:rPr>
          <w:rStyle w:val="StyleUnderline"/>
        </w:rPr>
        <w:t xml:space="preserve"> more interested in political action committees and maintaining power than in the real needs of rank and file members</w:t>
      </w:r>
      <w:r w:rsidRPr="00531A28">
        <w:rPr>
          <w:sz w:val="14"/>
        </w:rPr>
        <w:t xml:space="preserve">. Haven't we as nurses had enough of male-dominated health care? I can speak for myself, and the last thing I need is protection by a union leader far removed from the bedside who may or may not even be a nurse. A high-acuity unit may invigorate one nurse but overwhelm another; weekend shifts may stress one nurse but allow another to complete advanced education. </w:t>
      </w:r>
      <w:r w:rsidRPr="00531A28">
        <w:rPr>
          <w:rStyle w:val="StyleUnderline"/>
        </w:rPr>
        <w:t>Offering options without union rigidity keeps the system as fluid as our patients' problems. Flexibility is power</w:t>
      </w:r>
      <w:r w:rsidRPr="00531A28">
        <w:rPr>
          <w:sz w:val="14"/>
        </w:rPr>
        <w:t xml:space="preserve">. Union guidelines are a hindrance when tailoring work schedules to the ever-changing desires and needs of a nursing staff and the ability to cover all shifts to adequately provide patient care. The </w:t>
      </w:r>
      <w:r w:rsidRPr="00531A28">
        <w:rPr>
          <w:rStyle w:val="StyleUnderline"/>
        </w:rPr>
        <w:t>higher wages of unionized workers</w:t>
      </w:r>
      <w:r w:rsidRPr="00531A28">
        <w:rPr>
          <w:sz w:val="14"/>
        </w:rPr>
        <w:t xml:space="preserve"> in the United States </w:t>
      </w:r>
      <w:r w:rsidRPr="00531A28">
        <w:rPr>
          <w:rStyle w:val="StyleUnderline"/>
        </w:rPr>
        <w:t>are often touted</w:t>
      </w:r>
      <w:r w:rsidRPr="00531A28">
        <w:rPr>
          <w:sz w:val="14"/>
        </w:rPr>
        <w:t xml:space="preserve"> as a reason for unionization of nurses. </w:t>
      </w:r>
      <w:r w:rsidRPr="00531A28">
        <w:rPr>
          <w:rStyle w:val="StyleUnderline"/>
        </w:rPr>
        <w:t>However</w:t>
      </w:r>
      <w:r w:rsidRPr="00531A28">
        <w:rPr>
          <w:sz w:val="14"/>
        </w:rPr>
        <w:t xml:space="preserve">, in my opinion, </w:t>
      </w:r>
      <w:r w:rsidRPr="00531A28">
        <w:rPr>
          <w:rStyle w:val="StyleUnderline"/>
        </w:rPr>
        <w:t>we should look beyond the paycheck. The intangible rewards of nursing cannot be negotiated at a bargaining table</w:t>
      </w:r>
      <w:r w:rsidRPr="00531A28">
        <w:rPr>
          <w:sz w:val="14"/>
        </w:rPr>
        <w:t xml:space="preserve">. I believe </w:t>
      </w:r>
      <w:r w:rsidRPr="00531A28">
        <w:rPr>
          <w:rStyle w:val="StyleUnderline"/>
        </w:rPr>
        <w:t>the survival of our profession is dependent on refocusing on the rewards at the bedside</w:t>
      </w:r>
      <w:r w:rsidRPr="00531A28">
        <w:rPr>
          <w:sz w:val="14"/>
        </w:rPr>
        <w:t>-such as our privileged presence at the moments of birth and death-</w:t>
      </w:r>
      <w:r w:rsidRPr="00531A28">
        <w:rPr>
          <w:rStyle w:val="StyleUnderline"/>
        </w:rPr>
        <w:t>rather than wages and trade union activities</w:t>
      </w:r>
      <w:r w:rsidRPr="00531A28">
        <w:rPr>
          <w:sz w:val="14"/>
        </w:rPr>
        <w:t>.</w:t>
      </w:r>
    </w:p>
    <w:p w:rsidR="00B50D2C" w:rsidRPr="00F40D80" w:rsidRDefault="00B50D2C" w:rsidP="00B50D2C">
      <w:pPr>
        <w:pStyle w:val="Heading4"/>
      </w:pPr>
      <w:r>
        <w:t xml:space="preserve">nurse unionization and strikes destroy community hospitals and significantly reduce the quality of care – </w:t>
      </w:r>
      <w:proofErr w:type="spellStart"/>
      <w:r>
        <w:t>theyre</w:t>
      </w:r>
      <w:proofErr w:type="spellEnd"/>
      <w:r>
        <w:t xml:space="preserve"> just a business ploy and not even represented by actual nurses</w:t>
      </w:r>
    </w:p>
    <w:p w:rsidR="00B50D2C" w:rsidRDefault="00B50D2C" w:rsidP="00B50D2C">
      <w:r w:rsidRPr="00EE2DF5">
        <w:t xml:space="preserve">Alene </w:t>
      </w:r>
      <w:r w:rsidRPr="00EE2DF5">
        <w:rPr>
          <w:rStyle w:val="Style13ptBold"/>
        </w:rPr>
        <w:t>Burke</w:t>
      </w:r>
      <w:r>
        <w:rPr>
          <w:rStyle w:val="Style13ptBold"/>
        </w:rPr>
        <w:t xml:space="preserve"> et al</w:t>
      </w:r>
      <w:r w:rsidRPr="00EE2DF5">
        <w:rPr>
          <w:rStyle w:val="Style13ptBold"/>
        </w:rPr>
        <w:t xml:space="preserve"> 20</w:t>
      </w:r>
      <w:r>
        <w:t>, master of science in nursing, registered nurse, 3/1/20, “</w:t>
      </w:r>
      <w:r w:rsidRPr="00EE2DF5">
        <w:t>Do Unions Benefit or Harm Healthcare &amp; Nursing Industries?</w:t>
      </w:r>
      <w:r>
        <w:t xml:space="preserve">”, </w:t>
      </w:r>
      <w:hyperlink r:id="rId200" w:history="1">
        <w:r w:rsidRPr="00986584">
          <w:rPr>
            <w:rStyle w:val="Hyperlink"/>
          </w:rPr>
          <w:t>https://www.registerednursing.org/do-unions-benefit-harm-healthcare-nursing/</w:t>
        </w:r>
      </w:hyperlink>
    </w:p>
    <w:p w:rsidR="00B50D2C" w:rsidRDefault="00B50D2C" w:rsidP="00B50D2C">
      <w:pPr>
        <w:rPr>
          <w:rStyle w:val="StyleUnderline"/>
        </w:rPr>
      </w:pPr>
      <w:r w:rsidRPr="00F40D80">
        <w:rPr>
          <w:sz w:val="14"/>
        </w:rPr>
        <w:t xml:space="preserve">In spite of overall union membership decreasing in the U.S. over the past 30 years, the field of healthcare has seen a steady increase in representation. Organized labor has targeted the field of healthcare to increase membership dues even in right-to-work states. As registered nurses are an important cornerstone of the healthcare industry and provide the preponderance of direct patient care, one must ask the question if </w:t>
      </w:r>
      <w:r w:rsidRPr="00F40D80">
        <w:rPr>
          <w:rStyle w:val="StyleUnderline"/>
        </w:rPr>
        <w:t>unions</w:t>
      </w:r>
      <w:r w:rsidRPr="00F40D80">
        <w:rPr>
          <w:sz w:val="14"/>
        </w:rPr>
        <w:t xml:space="preserve">, or collective bargaining units, </w:t>
      </w:r>
      <w:r w:rsidRPr="00F40D80">
        <w:rPr>
          <w:rStyle w:val="StyleUnderline"/>
        </w:rPr>
        <w:t>are</w:t>
      </w:r>
      <w:r w:rsidRPr="00F40D80">
        <w:rPr>
          <w:sz w:val="14"/>
        </w:rPr>
        <w:t xml:space="preserve"> benefiting or </w:t>
      </w:r>
      <w:r w:rsidRPr="00F40D80">
        <w:rPr>
          <w:rStyle w:val="StyleUnderline"/>
        </w:rPr>
        <w:t>harming healthcare</w:t>
      </w:r>
      <w:r w:rsidRPr="00F40D80">
        <w:rPr>
          <w:sz w:val="14"/>
        </w:rPr>
        <w:t xml:space="preserve">? While many industries are leaving their union roots in the past as globalization and technological advances outpace the represented worker, nursing union membership is steadily rising. According to the Bureau of Labor Statistics, 20.4% of nurses belonged to a collective bargaining unit, which is significantly higher than the national average of 13.1% across the U.S. Nurses and healthcare workers were granted the right to unionize by the National Labor Relations Act nearly 40 years ago, a controversial move considering the "essential" public nature of nurses to provide care in various settings. Since that time, numerous labor unions have targeted nurses to unionize under the guise of improving patient outcomes. There is no single labor union that represents nurses across the nation. Unions such as Service Employees International Union represent nurses as well as many employee groups such as janitors and airport workers. </w:t>
      </w:r>
      <w:r w:rsidRPr="00F40D80">
        <w:rPr>
          <w:rStyle w:val="StyleUnderline"/>
        </w:rPr>
        <w:t>Unions</w:t>
      </w:r>
      <w:r w:rsidRPr="00F40D80">
        <w:rPr>
          <w:sz w:val="14"/>
        </w:rPr>
        <w:t xml:space="preserve"> such as National Nurses United and state organizations like the California Nurses Association encourage nurses to join as they </w:t>
      </w:r>
      <w:r w:rsidRPr="00F40D80">
        <w:rPr>
          <w:rStyle w:val="StyleUnderline"/>
        </w:rPr>
        <w:t>claim to be nurse-focused. However, most of these unions are neither organized nor led by nurses. Many union</w:t>
      </w:r>
      <w:r w:rsidRPr="00F40D80">
        <w:rPr>
          <w:sz w:val="14"/>
        </w:rPr>
        <w:t xml:space="preserve"> business </w:t>
      </w:r>
      <w:r w:rsidRPr="00F40D80">
        <w:rPr>
          <w:rStyle w:val="StyleUnderline"/>
        </w:rPr>
        <w:t>representatives are labor lawyers who are unfamiliar with nursing practice or healthcare</w:t>
      </w:r>
      <w:r w:rsidRPr="00F40D80">
        <w:rPr>
          <w:sz w:val="14"/>
        </w:rPr>
        <w:t xml:space="preserve">. This reflection of the leadership can cause the assumption that </w:t>
      </w:r>
      <w:r w:rsidRPr="00F40D80">
        <w:rPr>
          <w:rStyle w:val="StyleUnderline"/>
        </w:rPr>
        <w:t>so-called nursing unions</w:t>
      </w:r>
      <w:r w:rsidRPr="00F40D80">
        <w:rPr>
          <w:sz w:val="14"/>
        </w:rPr>
        <w:t xml:space="preserve">, or those representing nurses, </w:t>
      </w:r>
      <w:r w:rsidRPr="00F40D80">
        <w:rPr>
          <w:rStyle w:val="StyleUnderline"/>
        </w:rPr>
        <w:t>are more interested in the power of membership dues</w:t>
      </w:r>
      <w:r w:rsidRPr="00F40D80">
        <w:rPr>
          <w:sz w:val="14"/>
        </w:rPr>
        <w:t xml:space="preserve">. Nurses in a collective bargaining unit pay as much as $90 per month for union representation. Given the number of nurses working in represented organizations, </w:t>
      </w:r>
      <w:r w:rsidRPr="00F40D80">
        <w:rPr>
          <w:rStyle w:val="StyleUnderline"/>
        </w:rPr>
        <w:t>unions are a lucrative business.</w:t>
      </w:r>
      <w:r>
        <w:rPr>
          <w:rStyle w:val="StyleUnderline"/>
        </w:rPr>
        <w:t xml:space="preserve"> </w:t>
      </w:r>
      <w:r w:rsidRPr="00F40D80">
        <w:rPr>
          <w:sz w:val="14"/>
        </w:rPr>
        <w:t xml:space="preserve">The power of having a </w:t>
      </w:r>
      <w:r w:rsidRPr="00EE2DF5">
        <w:rPr>
          <w:rStyle w:val="StyleUnderline"/>
        </w:rPr>
        <w:t>union</w:t>
      </w:r>
      <w:r w:rsidRPr="00F40D80">
        <w:rPr>
          <w:sz w:val="14"/>
        </w:rPr>
        <w:t xml:space="preserve"> negotiate for the nurses </w:t>
      </w:r>
      <w:r w:rsidRPr="00EE2DF5">
        <w:rPr>
          <w:rStyle w:val="StyleUnderline"/>
        </w:rPr>
        <w:t>can be appealing</w:t>
      </w:r>
      <w:r w:rsidRPr="00F40D80">
        <w:rPr>
          <w:sz w:val="14"/>
        </w:rPr>
        <w:t xml:space="preserve"> to many nurses, </w:t>
      </w:r>
      <w:r w:rsidRPr="00EE2DF5">
        <w:rPr>
          <w:rStyle w:val="StyleUnderline"/>
        </w:rPr>
        <w:t xml:space="preserve">considering that nurses in union roles are paid 20% higher than nurses in non-union </w:t>
      </w:r>
      <w:r w:rsidRPr="00F40D80">
        <w:rPr>
          <w:rStyle w:val="StyleUnderline"/>
        </w:rPr>
        <w:t>facilities. However, when</w:t>
      </w:r>
      <w:r w:rsidRPr="00EE2DF5">
        <w:rPr>
          <w:rStyle w:val="StyleUnderline"/>
        </w:rPr>
        <w:t xml:space="preserve"> a union decides to go on strike, many nurses are faced with losing significant wages during the strike as well as their own personal ethical dilemma of leaving their patients to replacement nurses who are unfamiliar with </w:t>
      </w:r>
      <w:r w:rsidRPr="00F40D80">
        <w:rPr>
          <w:rStyle w:val="StyleUnderline"/>
        </w:rPr>
        <w:t>their patient population. Patient outcomes decline significantly during a nursing strike and the cost to the organization can be detrimental</w:t>
      </w:r>
      <w:r w:rsidRPr="00F40D80">
        <w:rPr>
          <w:sz w:val="14"/>
        </w:rPr>
        <w:t xml:space="preserve">. Organizations have reported losses of over $46 million to train and replace the nurses for large strikes. </w:t>
      </w:r>
      <w:r w:rsidRPr="00F40D80">
        <w:rPr>
          <w:rStyle w:val="StyleUnderline"/>
        </w:rPr>
        <w:t>These costs, even the deaths reported during strikes, are worn like a badge of honor</w:t>
      </w:r>
      <w:r w:rsidRPr="00F40D80">
        <w:rPr>
          <w:sz w:val="14"/>
        </w:rPr>
        <w:t xml:space="preserve"> for some nursing unions who boast of these outcomes to their constituents. Some smaller </w:t>
      </w:r>
      <w:r w:rsidRPr="00F40D80">
        <w:rPr>
          <w:rStyle w:val="StyleUnderline"/>
        </w:rPr>
        <w:t>community hospitals have had to close their doors to serving their communities, never recovering from the cost of the nursing strike.</w:t>
      </w:r>
    </w:p>
    <w:p w:rsidR="00FE21F5" w:rsidRDefault="00E752B8" w:rsidP="00E752B8">
      <w:pPr>
        <w:pStyle w:val="Heading3"/>
      </w:pPr>
      <w:r>
        <w:t>Public Sector Unions Bad</w:t>
      </w:r>
    </w:p>
    <w:p w:rsidR="00E752B8" w:rsidRDefault="00E752B8" w:rsidP="00E752B8">
      <w:pPr>
        <w:pStyle w:val="Heading4"/>
      </w:pPr>
      <w:r>
        <w:t xml:space="preserve">Public sector unions </w:t>
      </w:r>
      <w:r w:rsidRPr="00753BF2">
        <w:rPr>
          <w:u w:val="single"/>
        </w:rPr>
        <w:t>do not</w:t>
      </w:r>
      <w:r>
        <w:t xml:space="preserve"> have any benefits </w:t>
      </w:r>
      <w:r w:rsidRPr="00753BF2">
        <w:rPr>
          <w:u w:val="single"/>
        </w:rPr>
        <w:t>plus</w:t>
      </w:r>
      <w:r>
        <w:t xml:space="preserve"> huge cost on state governments and the taxpayer. </w:t>
      </w:r>
    </w:p>
    <w:p w:rsidR="00E752B8" w:rsidRDefault="00FA77F3" w:rsidP="00E752B8">
      <w:pPr>
        <w:shd w:val="clear" w:color="auto" w:fill="FFFFFF"/>
        <w:spacing w:line="285" w:lineRule="atLeast"/>
      </w:pPr>
      <w:hyperlink r:id="rId201" w:history="1">
        <w:r w:rsidR="00E752B8" w:rsidRPr="00753BF2">
          <w:rPr>
            <w:rStyle w:val="Style13ptBold"/>
          </w:rPr>
          <w:t>Schanzenbach</w:t>
        </w:r>
      </w:hyperlink>
      <w:r w:rsidR="00E752B8">
        <w:rPr>
          <w:rStyle w:val="Style13ptBold"/>
        </w:rPr>
        <w:t xml:space="preserve"> and McGinnis 10 </w:t>
      </w:r>
      <w:r w:rsidR="00E752B8" w:rsidRPr="00753BF2">
        <w:rPr>
          <w:sz w:val="20"/>
          <w:szCs w:val="20"/>
        </w:rPr>
        <w:t>“The Case Against Public Sector Unions“ by </w:t>
      </w:r>
      <w:hyperlink r:id="rId202" w:history="1">
        <w:r w:rsidR="00E752B8" w:rsidRPr="00753BF2">
          <w:rPr>
            <w:rStyle w:val="Hyperlink"/>
            <w:sz w:val="20"/>
            <w:szCs w:val="20"/>
          </w:rPr>
          <w:t>John O. McGinnis</w:t>
        </w:r>
      </w:hyperlink>
      <w:r w:rsidR="00E752B8" w:rsidRPr="00753BF2">
        <w:rPr>
          <w:sz w:val="20"/>
          <w:szCs w:val="20"/>
        </w:rPr>
        <w:t>, </w:t>
      </w:r>
      <w:hyperlink r:id="rId203" w:history="1">
        <w:r w:rsidR="00E752B8" w:rsidRPr="00753BF2">
          <w:rPr>
            <w:rStyle w:val="Hyperlink"/>
            <w:sz w:val="20"/>
            <w:szCs w:val="20"/>
          </w:rPr>
          <w:t>Max Schanzenbach</w:t>
        </w:r>
      </w:hyperlink>
      <w:r w:rsidR="00E752B8" w:rsidRPr="00753BF2">
        <w:rPr>
          <w:sz w:val="20"/>
          <w:szCs w:val="20"/>
        </w:rPr>
        <w:t xml:space="preserve">, published August 1st, 2010. John O. McGinnis is a professor at the Benjamin N. Cardozo School of Law. Max </w:t>
      </w:r>
      <w:proofErr w:type="spellStart"/>
      <w:r w:rsidR="00E752B8" w:rsidRPr="00753BF2">
        <w:rPr>
          <w:sz w:val="20"/>
          <w:szCs w:val="20"/>
        </w:rPr>
        <w:t>Schanzenbach</w:t>
      </w:r>
      <w:proofErr w:type="spellEnd"/>
      <w:r w:rsidR="00E752B8" w:rsidRPr="00753BF2">
        <w:rPr>
          <w:sz w:val="20"/>
          <w:szCs w:val="20"/>
        </w:rPr>
        <w:t xml:space="preserve"> is the Benjamin Mazur Professor of Law, at Northwestern University School of Law.</w:t>
      </w:r>
      <w:r w:rsidR="00E752B8">
        <w:rPr>
          <w:sz w:val="20"/>
          <w:szCs w:val="20"/>
        </w:rPr>
        <w:t xml:space="preserve"> </w:t>
      </w:r>
      <w:hyperlink r:id="rId204" w:history="1">
        <w:r w:rsidR="00E752B8">
          <w:rPr>
            <w:rStyle w:val="Hyperlink"/>
          </w:rPr>
          <w:t>https://www.hoover.org/research/case-against-public-sector-unions</w:t>
        </w:r>
      </w:hyperlink>
    </w:p>
    <w:p w:rsidR="006B7D0B" w:rsidRPr="00516AF4" w:rsidRDefault="00E752B8" w:rsidP="00516AF4">
      <w:pPr>
        <w:pStyle w:val="NormalWeb"/>
        <w:shd w:val="clear" w:color="auto" w:fill="FFFFFF"/>
        <w:spacing w:before="0" w:beforeAutospacing="0" w:after="285" w:afterAutospacing="0" w:line="345" w:lineRule="atLeast"/>
        <w:rPr>
          <w:rFonts w:asciiTheme="minorHAnsi" w:hAnsiTheme="minorHAnsi" w:cstheme="minorHAnsi"/>
          <w:sz w:val="16"/>
        </w:rPr>
      </w:pPr>
      <w:r w:rsidRPr="00E752B8">
        <w:rPr>
          <w:rFonts w:asciiTheme="minorHAnsi" w:hAnsiTheme="minorHAnsi" w:cstheme="minorHAnsi"/>
          <w:u w:val="single"/>
        </w:rPr>
        <w:t>The idea of eliminating union privileges in the public sector may seem like a radical one. But society has changed greatly from the era in which industrial unions were born, and, in any event, public sector unions raise substantially different issues than those in the private sector</w:t>
      </w:r>
      <w:r w:rsidRPr="00E752B8">
        <w:rPr>
          <w:rFonts w:asciiTheme="minorHAnsi" w:hAnsiTheme="minorHAnsi" w:cstheme="minorHAnsi"/>
          <w:sz w:val="16"/>
        </w:rPr>
        <w:t xml:space="preserve">. In the early 20th century, workers were less educated and less mobile, and were indeed subject to exploitation by private companies, some of which had monopoly power in local labor markets or regularly employed private violence. To balance the bargaining power between such companies and their workers in such a climate, the federal government provided the employees with the mechanism of collective bargaining. But the potential benefits of unions in the private sector are very attenuated and probably nonexistent in the public sector. </w:t>
      </w:r>
      <w:r w:rsidRPr="00E752B8">
        <w:rPr>
          <w:rFonts w:asciiTheme="minorHAnsi" w:hAnsiTheme="minorHAnsi" w:cstheme="minorHAnsi"/>
          <w:u w:val="single"/>
        </w:rPr>
        <w:t>First, public employees are typically protected by civil service statutes that provide an important measure of job security and protection from arbitrary hiring and firing decisions. These statutes also tend to regulate promotion and compensation decisions. The potential for a spoils system to arise or for politicians to seek vengeance on opponents in government employ provide strong arguments for such statutes. Their omnipresence, however, at the very least mitigates the need for an additional layer of union protection. Second, governments typically face lower borrowing costs and enjoy easier access to sources of direct financing (i.e., taxation) than private sector employers, which insulates the public sector from the business cycle. Indeed, despite much talk of layoffs in government, since the present recession began in 2008, private sector payrolls have declined by over seven million, while government payrolls overall hardly budged. Third, workers who prefer government employment typically have a variety of options (federal, state, county, city) or possess skill sets that are transferable to the large private service sector. In short, the potential social benefits offered by private sector unions are not present in the public sector</w:t>
      </w:r>
      <w:r w:rsidRPr="00E752B8">
        <w:rPr>
          <w:rFonts w:asciiTheme="minorHAnsi" w:hAnsiTheme="minorHAnsi" w:cstheme="minorHAnsi"/>
          <w:sz w:val="16"/>
        </w:rPr>
        <w:t xml:space="preserve">. The potential benefits of unions in the private sector are very attenuated and probably nonexistent in the public sector. </w:t>
      </w:r>
      <w:r w:rsidRPr="00E752B8">
        <w:rPr>
          <w:rFonts w:asciiTheme="minorHAnsi" w:hAnsiTheme="minorHAnsi" w:cstheme="minorHAnsi"/>
          <w:u w:val="single"/>
        </w:rPr>
        <w:t>The cost of public sector unions, however, is very high</w:t>
      </w:r>
      <w:r w:rsidRPr="00E752B8">
        <w:rPr>
          <w:rFonts w:asciiTheme="minorHAnsi" w:hAnsiTheme="minorHAnsi" w:cstheme="minorHAnsi"/>
          <w:sz w:val="16"/>
        </w:rPr>
        <w:t xml:space="preserve">. For a number of reasons, </w:t>
      </w:r>
      <w:r w:rsidRPr="00E752B8">
        <w:rPr>
          <w:rFonts w:asciiTheme="minorHAnsi" w:hAnsiTheme="minorHAnsi" w:cstheme="minorHAnsi"/>
          <w:u w:val="single"/>
        </w:rPr>
        <w:t>public sector unions are likely to impose larger wage and benefits premiums than private sector unions</w:t>
      </w:r>
      <w:r w:rsidRPr="00E752B8">
        <w:rPr>
          <w:rFonts w:asciiTheme="minorHAnsi" w:hAnsiTheme="minorHAnsi" w:cstheme="minorHAnsi"/>
          <w:sz w:val="16"/>
        </w:rPr>
        <w:t>, as well as creating additional problems, like inhibiting democratic decision-making. Industrial unions faced natural checks on their own power — most importantly the power of the free market — and the free market constrains super-competitive wages and benefits</w:t>
      </w:r>
      <w:r w:rsidRPr="00E752B8">
        <w:rPr>
          <w:rFonts w:asciiTheme="minorHAnsi" w:hAnsiTheme="minorHAnsi" w:cstheme="minorHAnsi"/>
          <w:u w:val="single"/>
        </w:rPr>
        <w:t>. Unionized companies must raise capital and compete in the product market</w:t>
      </w:r>
      <w:r w:rsidRPr="00E752B8">
        <w:rPr>
          <w:rFonts w:asciiTheme="minorHAnsi" w:hAnsiTheme="minorHAnsi" w:cstheme="minorHAnsi"/>
          <w:sz w:val="16"/>
        </w:rPr>
        <w:t xml:space="preserve">. For this reason, economists have suggested that unions can flourish indefinitely only when a firm has the ability to raise prices above a competitive level, an increasingly rare circumstance in the private sector. </w:t>
      </w:r>
      <w:r w:rsidRPr="00E752B8">
        <w:rPr>
          <w:rFonts w:asciiTheme="minorHAnsi" w:hAnsiTheme="minorHAnsi" w:cstheme="minorHAnsi"/>
          <w:u w:val="single"/>
        </w:rPr>
        <w:t>By contrast, state and local governments typically have the ability to “raise prices” through higher taxes or worse services. The cost of moving from state to state is generally far higher than that of switching products. States also face less stringent controls from financial markets</w:t>
      </w:r>
      <w:r w:rsidRPr="00E752B8">
        <w:rPr>
          <w:rFonts w:asciiTheme="minorHAnsi" w:hAnsiTheme="minorHAnsi" w:cstheme="minorHAnsi"/>
          <w:sz w:val="16"/>
        </w:rPr>
        <w:t xml:space="preserve">. While state and local governments do compete in some measure for residents and businesses, such a dynamic clearly takes much longer to play out in the public sector relative to the private sector, or indeed only becomes realizable in circumstances like the present crisis. In particular, places with significant local amenities (think California and New York) may be able to persist under a dreadful public sector because residents are willing to pay, in terms of higher taxes and worse services, to enjoy the weather or cultural opportunities offered. </w:t>
      </w:r>
      <w:r w:rsidRPr="00E752B8">
        <w:rPr>
          <w:rFonts w:asciiTheme="minorHAnsi" w:hAnsiTheme="minorHAnsi" w:cstheme="minorHAnsi"/>
          <w:u w:val="single"/>
        </w:rPr>
        <w:t>This dynamic transfers the benefits of those amenities from taxpayers and consumers of public services to public sector employees, a wealth transfer that is not, we suspect, one which most advocates of redistribution would choose as a first (or even third, fourth, or fifth) option.</w:t>
      </w:r>
    </w:p>
    <w:sectPr w:rsidR="006B7D0B" w:rsidRPr="0051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8537144"/>
    <w:docVar w:name="VerbatimVersion" w:val="5.1"/>
  </w:docVars>
  <w:rsids>
    <w:rsidRoot w:val="000567F7"/>
    <w:rsid w:val="000139A3"/>
    <w:rsid w:val="000567F7"/>
    <w:rsid w:val="00094F1C"/>
    <w:rsid w:val="000D2973"/>
    <w:rsid w:val="000E7A66"/>
    <w:rsid w:val="00100833"/>
    <w:rsid w:val="00104529"/>
    <w:rsid w:val="00105942"/>
    <w:rsid w:val="00107396"/>
    <w:rsid w:val="0012693F"/>
    <w:rsid w:val="00144A4C"/>
    <w:rsid w:val="00146DF7"/>
    <w:rsid w:val="001606F0"/>
    <w:rsid w:val="00176AB0"/>
    <w:rsid w:val="00177B7D"/>
    <w:rsid w:val="00182314"/>
    <w:rsid w:val="0018322D"/>
    <w:rsid w:val="001868B6"/>
    <w:rsid w:val="00186F5E"/>
    <w:rsid w:val="001B4794"/>
    <w:rsid w:val="001B5776"/>
    <w:rsid w:val="001C1A11"/>
    <w:rsid w:val="001E527A"/>
    <w:rsid w:val="001E52A3"/>
    <w:rsid w:val="001F78CE"/>
    <w:rsid w:val="00250D7D"/>
    <w:rsid w:val="00251FC7"/>
    <w:rsid w:val="002855A7"/>
    <w:rsid w:val="002B146A"/>
    <w:rsid w:val="002B5E17"/>
    <w:rsid w:val="002D2753"/>
    <w:rsid w:val="002E0FFE"/>
    <w:rsid w:val="002E2099"/>
    <w:rsid w:val="003131D0"/>
    <w:rsid w:val="00315690"/>
    <w:rsid w:val="00316B75"/>
    <w:rsid w:val="00322691"/>
    <w:rsid w:val="00325646"/>
    <w:rsid w:val="003460F2"/>
    <w:rsid w:val="0038158C"/>
    <w:rsid w:val="003902BA"/>
    <w:rsid w:val="003A09E2"/>
    <w:rsid w:val="003A176E"/>
    <w:rsid w:val="003A675A"/>
    <w:rsid w:val="003B0B09"/>
    <w:rsid w:val="003D556B"/>
    <w:rsid w:val="003F6822"/>
    <w:rsid w:val="00407037"/>
    <w:rsid w:val="00420259"/>
    <w:rsid w:val="004605D6"/>
    <w:rsid w:val="004C60E8"/>
    <w:rsid w:val="004E3579"/>
    <w:rsid w:val="004E728B"/>
    <w:rsid w:val="004F39E0"/>
    <w:rsid w:val="005120EE"/>
    <w:rsid w:val="00516AF4"/>
    <w:rsid w:val="00537BD5"/>
    <w:rsid w:val="00537C5B"/>
    <w:rsid w:val="00562563"/>
    <w:rsid w:val="0057268A"/>
    <w:rsid w:val="00576C78"/>
    <w:rsid w:val="00596564"/>
    <w:rsid w:val="005B2908"/>
    <w:rsid w:val="005B612C"/>
    <w:rsid w:val="005D2912"/>
    <w:rsid w:val="005F4530"/>
    <w:rsid w:val="006065BD"/>
    <w:rsid w:val="00645FA9"/>
    <w:rsid w:val="00647866"/>
    <w:rsid w:val="00657EA7"/>
    <w:rsid w:val="00665003"/>
    <w:rsid w:val="006A2AD0"/>
    <w:rsid w:val="006B7D0B"/>
    <w:rsid w:val="006C2375"/>
    <w:rsid w:val="006C4337"/>
    <w:rsid w:val="006D4ECC"/>
    <w:rsid w:val="00722258"/>
    <w:rsid w:val="007243E5"/>
    <w:rsid w:val="007570F0"/>
    <w:rsid w:val="00765748"/>
    <w:rsid w:val="00766EA0"/>
    <w:rsid w:val="007A2226"/>
    <w:rsid w:val="007D4F28"/>
    <w:rsid w:val="007F5B66"/>
    <w:rsid w:val="00803966"/>
    <w:rsid w:val="00823A1C"/>
    <w:rsid w:val="00845B9D"/>
    <w:rsid w:val="00860984"/>
    <w:rsid w:val="00883162"/>
    <w:rsid w:val="0088422F"/>
    <w:rsid w:val="008B3ECB"/>
    <w:rsid w:val="008B4E85"/>
    <w:rsid w:val="008C1B2E"/>
    <w:rsid w:val="008F7EE7"/>
    <w:rsid w:val="0090439A"/>
    <w:rsid w:val="009056E3"/>
    <w:rsid w:val="0091627E"/>
    <w:rsid w:val="00917C17"/>
    <w:rsid w:val="00947F1B"/>
    <w:rsid w:val="00962875"/>
    <w:rsid w:val="0097032B"/>
    <w:rsid w:val="009A46DD"/>
    <w:rsid w:val="009D2EAD"/>
    <w:rsid w:val="009D54B2"/>
    <w:rsid w:val="009E1922"/>
    <w:rsid w:val="009E5733"/>
    <w:rsid w:val="009F7ED2"/>
    <w:rsid w:val="00A21B20"/>
    <w:rsid w:val="00A348CB"/>
    <w:rsid w:val="00A37525"/>
    <w:rsid w:val="00A93661"/>
    <w:rsid w:val="00A95652"/>
    <w:rsid w:val="00AA0A83"/>
    <w:rsid w:val="00AC0AB8"/>
    <w:rsid w:val="00B33C6D"/>
    <w:rsid w:val="00B4508F"/>
    <w:rsid w:val="00B46C6B"/>
    <w:rsid w:val="00B50D2C"/>
    <w:rsid w:val="00B5265C"/>
    <w:rsid w:val="00B55AD5"/>
    <w:rsid w:val="00B8057C"/>
    <w:rsid w:val="00BB5E1E"/>
    <w:rsid w:val="00BD6238"/>
    <w:rsid w:val="00BE26C3"/>
    <w:rsid w:val="00BF593B"/>
    <w:rsid w:val="00BF773A"/>
    <w:rsid w:val="00BF7E81"/>
    <w:rsid w:val="00C13773"/>
    <w:rsid w:val="00C17CC8"/>
    <w:rsid w:val="00C26C8F"/>
    <w:rsid w:val="00C34FB5"/>
    <w:rsid w:val="00C83417"/>
    <w:rsid w:val="00C9604F"/>
    <w:rsid w:val="00CA19AA"/>
    <w:rsid w:val="00CC5298"/>
    <w:rsid w:val="00CD096E"/>
    <w:rsid w:val="00CD0DC4"/>
    <w:rsid w:val="00CD736E"/>
    <w:rsid w:val="00CD798D"/>
    <w:rsid w:val="00CE161E"/>
    <w:rsid w:val="00CE6CDF"/>
    <w:rsid w:val="00CF59A8"/>
    <w:rsid w:val="00D20685"/>
    <w:rsid w:val="00D325A9"/>
    <w:rsid w:val="00D36A8A"/>
    <w:rsid w:val="00D61409"/>
    <w:rsid w:val="00D6691E"/>
    <w:rsid w:val="00D71170"/>
    <w:rsid w:val="00D86092"/>
    <w:rsid w:val="00D96BD3"/>
    <w:rsid w:val="00DA1C92"/>
    <w:rsid w:val="00DA25D4"/>
    <w:rsid w:val="00DA6538"/>
    <w:rsid w:val="00DD01E2"/>
    <w:rsid w:val="00DE5DD6"/>
    <w:rsid w:val="00DF4F97"/>
    <w:rsid w:val="00DF5E8F"/>
    <w:rsid w:val="00E10AA2"/>
    <w:rsid w:val="00E15E75"/>
    <w:rsid w:val="00E249C6"/>
    <w:rsid w:val="00E5262C"/>
    <w:rsid w:val="00E752B8"/>
    <w:rsid w:val="00E92440"/>
    <w:rsid w:val="00EC7DC4"/>
    <w:rsid w:val="00ED30CF"/>
    <w:rsid w:val="00F13AAD"/>
    <w:rsid w:val="00F176EF"/>
    <w:rsid w:val="00F3182E"/>
    <w:rsid w:val="00F45E10"/>
    <w:rsid w:val="00F6364A"/>
    <w:rsid w:val="00F9113A"/>
    <w:rsid w:val="00F954BA"/>
    <w:rsid w:val="00FA77F3"/>
    <w:rsid w:val="00FE21F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3690"/>
  <w15:chartTrackingRefBased/>
  <w15:docId w15:val="{8CFCEDB9-39D4-413F-97BF-1E2BBE1A8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A77F3"/>
    <w:rPr>
      <w:rFonts w:ascii="Calibri" w:hAnsi="Calibri" w:cs="Calibri"/>
    </w:rPr>
  </w:style>
  <w:style w:type="paragraph" w:styleId="Heading1">
    <w:name w:val="heading 1"/>
    <w:aliases w:val="Pocket"/>
    <w:basedOn w:val="Normal"/>
    <w:next w:val="Normal"/>
    <w:link w:val="Heading1Char"/>
    <w:qFormat/>
    <w:rsid w:val="00FA77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77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77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Ch,no read,No Spacing211,No Spacing12,No Spacing2111,No Spacing111111,No Spacing4,No Spacing11111,Tags,No Spacing5"/>
    <w:basedOn w:val="Normal"/>
    <w:next w:val="Normal"/>
    <w:link w:val="Heading4Char"/>
    <w:uiPriority w:val="3"/>
    <w:unhideWhenUsed/>
    <w:qFormat/>
    <w:rsid w:val="00FA77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77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7F3"/>
  </w:style>
  <w:style w:type="character" w:customStyle="1" w:styleId="Heading1Char">
    <w:name w:val="Heading 1 Char"/>
    <w:aliases w:val="Pocket Char"/>
    <w:basedOn w:val="DefaultParagraphFont"/>
    <w:link w:val="Heading1"/>
    <w:rsid w:val="00FA77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77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77F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Ch Char,no read Char,No Spacing211 Char,No Spacing12 Char"/>
    <w:basedOn w:val="DefaultParagraphFont"/>
    <w:link w:val="Heading4"/>
    <w:uiPriority w:val="3"/>
    <w:rsid w:val="00FA77F3"/>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s"/>
    <w:basedOn w:val="DefaultParagraphFont"/>
    <w:link w:val="textbold"/>
    <w:uiPriority w:val="7"/>
    <w:qFormat/>
    <w:rsid w:val="00FA77F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77F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FA77F3"/>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TAG"/>
    <w:basedOn w:val="DefaultParagraphFont"/>
    <w:link w:val="Card"/>
    <w:uiPriority w:val="99"/>
    <w:unhideWhenUsed/>
    <w:rsid w:val="00FA77F3"/>
    <w:rPr>
      <w:color w:val="auto"/>
      <w:u w:val="none"/>
    </w:rPr>
  </w:style>
  <w:style w:type="character" w:styleId="FollowedHyperlink">
    <w:name w:val="FollowedHyperlink"/>
    <w:basedOn w:val="DefaultParagraphFont"/>
    <w:uiPriority w:val="99"/>
    <w:semiHidden/>
    <w:unhideWhenUsed/>
    <w:rsid w:val="00FA77F3"/>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A675A"/>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A675A"/>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
    <w:name w:val="Title Char"/>
    <w:basedOn w:val="DefaultParagraphFont"/>
    <w:link w:val="Title"/>
    <w:uiPriority w:val="1"/>
    <w:qFormat/>
    <w:rsid w:val="001606F0"/>
    <w:rPr>
      <w:u w:val="single"/>
    </w:rPr>
  </w:style>
  <w:style w:type="paragraph" w:customStyle="1" w:styleId="Card">
    <w:name w:val="Card"/>
    <w:basedOn w:val="Heading1"/>
    <w:link w:val="Hyperlink"/>
    <w:autoRedefine/>
    <w:uiPriority w:val="99"/>
    <w:qFormat/>
    <w:rsid w:val="001606F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1606F0"/>
    <w:pPr>
      <w:ind w:left="720"/>
      <w:jc w:val="both"/>
    </w:pPr>
    <w:rPr>
      <w:b/>
      <w:iCs/>
      <w:u w:val="single"/>
      <w:bdr w:val="single" w:sz="8" w:space="0" w:color="auto"/>
    </w:rPr>
  </w:style>
  <w:style w:type="paragraph" w:styleId="Title">
    <w:name w:val="Title"/>
    <w:basedOn w:val="Normal"/>
    <w:next w:val="BodyText"/>
    <w:link w:val="TitleChar"/>
    <w:uiPriority w:val="1"/>
    <w:qFormat/>
    <w:rsid w:val="001606F0"/>
    <w:pPr>
      <w:keepNext/>
      <w:keepLines/>
      <w:widowControl w:val="0"/>
      <w:spacing w:after="240"/>
      <w:jc w:val="center"/>
      <w:outlineLvl w:val="0"/>
    </w:pPr>
    <w:rPr>
      <w:rFonts w:asciiTheme="minorHAnsi" w:hAnsiTheme="minorHAnsi"/>
      <w:u w:val="single"/>
    </w:rPr>
  </w:style>
  <w:style w:type="character" w:customStyle="1" w:styleId="TitleChar1">
    <w:name w:val="Title Char1"/>
    <w:basedOn w:val="DefaultParagraphFont"/>
    <w:uiPriority w:val="99"/>
    <w:semiHidden/>
    <w:rsid w:val="001606F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1606F0"/>
    <w:pPr>
      <w:spacing w:after="120"/>
    </w:pPr>
  </w:style>
  <w:style w:type="character" w:customStyle="1" w:styleId="BodyTextChar">
    <w:name w:val="Body Text Char"/>
    <w:basedOn w:val="DefaultParagraphFont"/>
    <w:link w:val="BodyText"/>
    <w:uiPriority w:val="99"/>
    <w:semiHidden/>
    <w:rsid w:val="001606F0"/>
    <w:rPr>
      <w:rFonts w:ascii="Calibri" w:hAnsi="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752B8"/>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516A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6AF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pdf/10.1177/0003122413501859" TargetMode="External"/><Relationship Id="rId21" Type="http://schemas.openxmlformats.org/officeDocument/2006/relationships/hyperlink" Target="https://theintercept.com/2018/08/14/police-unions-prison-reform/" TargetMode="External"/><Relationship Id="rId42" Type="http://schemas.openxmlformats.org/officeDocument/2006/relationships/hyperlink" Target="https://www.opensecrets.org/pres04/summary.php?cid=N00008072" TargetMode="External"/><Relationship Id="rId63" Type="http://schemas.openxmlformats.org/officeDocument/2006/relationships/hyperlink" Target="https://www.jacobinmag.com/2014/12/patrick-lynch-police-brutality/" TargetMode="External"/><Relationship Id="rId84" Type="http://schemas.openxmlformats.org/officeDocument/2006/relationships/hyperlink" Target="https://www.americanprogressaction.org/issues/economy/reports/2012/01/25/10913/unions-make-democracy-work-for-the-middle-class/" TargetMode="External"/><Relationship Id="rId138" Type="http://schemas.openxmlformats.org/officeDocument/2006/relationships/hyperlink" Target="https://www.epi.org/publication/how-todays-unions-help-working-people-giving-workers-the-power-to-improve-their-jobs-and-unrig-the-economy/" TargetMode="External"/><Relationship Id="rId159" Type="http://schemas.openxmlformats.org/officeDocument/2006/relationships/hyperlink" Target="https://theweek.com/articles/635690/defense-police-unions" TargetMode="External"/><Relationship Id="rId170" Type="http://schemas.openxmlformats.org/officeDocument/2006/relationships/hyperlink" Target="http://www.theatlantic.com/politics/archive/2016/07/the-near-certainty-of-anti-police-violence/490541/" TargetMode="External"/><Relationship Id="rId191" Type="http://schemas.openxmlformats.org/officeDocument/2006/relationships/hyperlink" Target="https://theweek.com/articles/635690/defense-police-unions" TargetMode="External"/><Relationship Id="rId205" Type="http://schemas.openxmlformats.org/officeDocument/2006/relationships/fontTable" Target="fontTable.xml"/><Relationship Id="rId16" Type="http://schemas.openxmlformats.org/officeDocument/2006/relationships/hyperlink" Target="https://fcw.com/articles/2018/06/27/janus-scotus-union-fees.aspx" TargetMode="External"/><Relationship Id="rId107" Type="http://schemas.openxmlformats.org/officeDocument/2006/relationships/hyperlink" Target="https://www.aft.org/ae/summer2017/kahlenberg" TargetMode="External"/><Relationship Id="rId11" Type="http://schemas.openxmlformats.org/officeDocument/2006/relationships/hyperlink" Target="https://www.denverpost.com/2020/03/31/jbs-meat-plant-greeley-colorado-coronavirus/" TargetMode="External"/><Relationship Id="rId32" Type="http://schemas.openxmlformats.org/officeDocument/2006/relationships/hyperlink" Target="https://www.rollcall.com/2020/06/02/house-may-return-early-to-consider-policing-overhaul/" TargetMode="External"/><Relationship Id="rId37" Type="http://schemas.openxmlformats.org/officeDocument/2006/relationships/hyperlink" Target="https://www.opensecrets.org/pres12/candidate.php?id=N00009638" TargetMode="External"/><Relationship Id="rId53" Type="http://schemas.openxmlformats.org/officeDocument/2006/relationships/hyperlink" Target="http://lawcha.org/wordpress/2014/12/29/stop-kidding-police-created-control-working-class-poor-people/" TargetMode="External"/><Relationship Id="rId58" Type="http://schemas.openxmlformats.org/officeDocument/2006/relationships/hyperlink" Target="https://www.jacobinmag.com/2014/12/new-yorks-cop-coup/" TargetMode="External"/><Relationship Id="rId74" Type="http://schemas.openxmlformats.org/officeDocument/2006/relationships/hyperlink" Target="http://thediplomat.com/2015/02/the-implications-of-chinas-growth-slowdown/" TargetMode="External"/><Relationship Id="rId79" Type="http://schemas.openxmlformats.org/officeDocument/2006/relationships/hyperlink" Target="http://laborcenter.berkeley.edu/union-effect-in-california-1/" TargetMode="External"/><Relationship Id="rId102" Type="http://schemas.openxmlformats.org/officeDocument/2006/relationships/hyperlink" Target="https://www.epi.org/publication/how-todays-unions-help-working-people-giving-workers-the-power-to-improve-their-jobs-and-unrig-the-economy/" TargetMode="External"/><Relationship Id="rId123" Type="http://schemas.openxmlformats.org/officeDocument/2006/relationships/hyperlink" Target="https://www.americanprogressaction.org/issues/economy/reports/2017/11/15/169146/attacks-public-sector-unions-harm-states-act-10-affected-education-wisconsin/" TargetMode="External"/><Relationship Id="rId128" Type="http://schemas.openxmlformats.org/officeDocument/2006/relationships/hyperlink" Target="https://www.americanprogressaction.org/issues/economy/reports/2012/01/25/10913/unions-make-democracy-work-for-the-middle-class/" TargetMode="External"/><Relationship Id="rId144" Type="http://schemas.openxmlformats.org/officeDocument/2006/relationships/hyperlink" Target="https://www.epi.org/publication/how-todays-unions-help-working-people-giving-workers-the-power-to-improve-their-jobs-and-unrig-the-economy/" TargetMode="External"/><Relationship Id="rId149" Type="http://schemas.openxmlformats.org/officeDocument/2006/relationships/hyperlink" Target="http://www.minneapolismn.gov/civilrights/policereview/cra_links-contacts?__cf_chl_jschl_tk__=d36ad879c0d17b6baf40865af6072a57c2afa312-1590792618-0-ARd3XF3t_T6o_0DCZkEcfnumKE2a0wiF3oGzzIAX8VN5inLxJzbKunyx2LFzMyjl4vS1RJdNp6hMHE-q-3Dev1kes3ADLu0yOqvUG_eYdhJKudwLPNMGSfC2DbkAXrQUGugYqOOxqo9-bXVg9hxYZRpeMAO1z2MIIcdRo0CZTBGRdWshrvl6vCFip36TIVXyH_lZgkyE3nQLaa7bdzgX4vgv3Eus_fcjAH_qJ1DuQeDPMex834q3kpdtpo6qf5nznMleYGPKA_T6pal0n3HubDuk6JEqN40QAGPHIDOHO4C8ujLWUClkwdQf7Oz0FVd2DRAq3gg72GpLUEXf9FogrnY" TargetMode="External"/><Relationship Id="rId5" Type="http://schemas.openxmlformats.org/officeDocument/2006/relationships/numbering" Target="numbering.xml"/><Relationship Id="rId90" Type="http://schemas.openxmlformats.org/officeDocument/2006/relationships/hyperlink" Target="https://www.vox.com/policy-and-politics/2017/9/28/16375174/tax-cut-poll" TargetMode="External"/><Relationship Id="rId95" Type="http://schemas.openxmlformats.org/officeDocument/2006/relationships/hyperlink" Target="https://www.epi.org/publication/how-todays-unions-help-working-people-giving-workers-the-power-to-improve-their-jobs-and-unrig-the-economy/" TargetMode="External"/><Relationship Id="rId160" Type="http://schemas.openxmlformats.org/officeDocument/2006/relationships/hyperlink" Target="https://www.jacobinmag.com/2014/01/the-bad-kind-of-unionism/" TargetMode="External"/><Relationship Id="rId165" Type="http://schemas.openxmlformats.org/officeDocument/2006/relationships/hyperlink" Target="http://thefederalist.com/2015/05/12/baltimores-real-police-problem-unions/" TargetMode="External"/><Relationship Id="rId181" Type="http://schemas.openxmlformats.org/officeDocument/2006/relationships/hyperlink" Target="https://www.epi.org/publication/how-todays-unions-help-working-people-giving-workers-the-power-to-improve-their-jobs-and-unrig-the-economy/" TargetMode="External"/><Relationship Id="rId186" Type="http://schemas.openxmlformats.org/officeDocument/2006/relationships/hyperlink" Target="https://www.epi.org/publication/how-todays-unions-help-working-people-giving-workers-the-power-to-improve-their-jobs-and-unrig-the-economy/" TargetMode="External"/><Relationship Id="rId22" Type="http://schemas.openxmlformats.org/officeDocument/2006/relationships/hyperlink" Target="https://lris.com/2016/08/29/body-worn-cameras-and-bargaining/" TargetMode="External"/><Relationship Id="rId27" Type="http://schemas.openxmlformats.org/officeDocument/2006/relationships/hyperlink" Target="https://www.opensecrets.org/news/2020/06/police-set-the-stage-for-a-familiar-union-fight/?utm_source=CRP+Mail+List&amp;utm_campaign=32916f478f-EMAIL_CAMPAIGN_2020_COPY_03&amp;utm_medium=email&amp;utm_term=0_9df8578d78-32916f478f-" TargetMode="External"/><Relationship Id="rId43" Type="http://schemas.openxmlformats.org/officeDocument/2006/relationships/hyperlink" Target="https://www.opensecrets.org/federal-lobbying/agencies/summary?cycle=2010&amp;id=182" TargetMode="External"/><Relationship Id="rId48" Type="http://schemas.openxmlformats.org/officeDocument/2006/relationships/hyperlink" Target="https://www.thenation.com/article/archive/police-unions-dont-serve-people-can-labor-movement-force-them/" TargetMode="External"/><Relationship Id="rId64" Type="http://schemas.openxmlformats.org/officeDocument/2006/relationships/hyperlink" Target="https://theweek.com/articles/635690/defense-police-unions" TargetMode="External"/><Relationship Id="rId69" Type="http://schemas.openxmlformats.org/officeDocument/2006/relationships/hyperlink" Target="https://www.urban.org/urban-wire/can-labor-unions-help-close-black-white-wage-gap" TargetMode="External"/><Relationship Id="rId113" Type="http://schemas.openxmlformats.org/officeDocument/2006/relationships/hyperlink" Target="https://www.americanprogressaction.org/issues/economy/reports/2018/06/28/170469/combating-pay-gaps-unions-expanded-collective-bargaining/" TargetMode="External"/><Relationship Id="rId118" Type="http://schemas.openxmlformats.org/officeDocument/2006/relationships/hyperlink" Target="https://www.americanprogress.org/issues/economy/reports/2015/09/09/120558/bargaining-for-the-american-dream/" TargetMode="External"/><Relationship Id="rId134" Type="http://schemas.openxmlformats.org/officeDocument/2006/relationships/hyperlink" Target="https://www.wbur.org/news/2019/05/14/dcf-reforms-foster-care" TargetMode="External"/><Relationship Id="rId139" Type="http://schemas.openxmlformats.org/officeDocument/2006/relationships/hyperlink" Target="https://www.epi.org/publication/how-todays-unions-help-working-people-giving-workers-the-power-to-improve-their-jobs-and-unrig-the-economy/" TargetMode="External"/><Relationship Id="rId80" Type="http://schemas.openxmlformats.org/officeDocument/2006/relationships/hyperlink" Target="http://nymag.com/daily/intelligencer/2018/01/democrats-paid-a-huge-price-for-letting-unions-die.html" TargetMode="External"/><Relationship Id="rId85" Type="http://schemas.openxmlformats.org/officeDocument/2006/relationships/hyperlink" Target="http://www.jstor.org/pss/2669299" TargetMode="External"/><Relationship Id="rId150" Type="http://schemas.openxmlformats.org/officeDocument/2006/relationships/hyperlink" Target="https://minnesota.cbslocal.com/2019/10/10/bob-kroll-head-of-minneapolis-police-union-speaks-at-trump-rally/" TargetMode="External"/><Relationship Id="rId155" Type="http://schemas.openxmlformats.org/officeDocument/2006/relationships/hyperlink" Target="https://reason.com/2019/08/19/nypd-officer-daniel-pantaleo-is-fired-5-years-after-placing-eric-garner-in-a-chokehold/" TargetMode="External"/><Relationship Id="rId171" Type="http://schemas.openxmlformats.org/officeDocument/2006/relationships/hyperlink" Target="http://nypost.com/2016/07/11/dallas-police-chiefs-impassioned-plea-in-the-wake-of-tragedy/" TargetMode="External"/><Relationship Id="rId176" Type="http://schemas.openxmlformats.org/officeDocument/2006/relationships/hyperlink" Target="https://www.epi.org/publication/how-todays-unions-help-working-people-giving-workers-the-power-to-improve-their-jobs-and-unrig-the-economy/" TargetMode="External"/><Relationship Id="rId192" Type="http://schemas.openxmlformats.org/officeDocument/2006/relationships/hyperlink" Target="http://www.rollingstone.com/politics/news/policing-is-a-dirty-job-but-nobodys-gotta-do-it-6-ideas-for-a-cop-free-world-20141216" TargetMode="External"/><Relationship Id="rId197" Type="http://schemas.openxmlformats.org/officeDocument/2006/relationships/hyperlink" Target="https://twitter.com/GLFOP/status/1255199495870169091" TargetMode="External"/><Relationship Id="rId206" Type="http://schemas.openxmlformats.org/officeDocument/2006/relationships/theme" Target="theme/theme1.xml"/><Relationship Id="rId201" Type="http://schemas.openxmlformats.org/officeDocument/2006/relationships/hyperlink" Target="https://www.hoover.org/profiles/max-schanzenbach" TargetMode="External"/><Relationship Id="rId12" Type="http://schemas.openxmlformats.org/officeDocument/2006/relationships/hyperlink" Target="https://www.eater.com/2020/4/9/21214943/california-fast-food-workers-mcdonalds-burger-king-taco-bell-strike-coronavirus" TargetMode="External"/><Relationship Id="rId17" Type="http://schemas.openxmlformats.org/officeDocument/2006/relationships/hyperlink" Target="https://fcw.com/articles/2019/10/05/opm-workforce-orders-enforce.aspx" TargetMode="External"/><Relationship Id="rId33" Type="http://schemas.openxmlformats.org/officeDocument/2006/relationships/hyperlink" Target="https://www.opensecrets.org/pacs/lookup2.php?cycle=2018&amp;strID=C00382556" TargetMode="External"/><Relationship Id="rId38" Type="http://schemas.openxmlformats.org/officeDocument/2006/relationships/hyperlink" Target="https://www.opensecrets.org/2020-presidential-race/candidate?id=N00023864" TargetMode="External"/><Relationship Id="rId59" Type="http://schemas.openxmlformats.org/officeDocument/2006/relationships/hyperlink" Target="http://www.nydailynews.com/new-york/bratton-stop-feud-nypd-de-blasio-expert-article-1.2067006" TargetMode="External"/><Relationship Id="rId103" Type="http://schemas.openxmlformats.org/officeDocument/2006/relationships/hyperlink" Target="https://www.epi.org/publication/how-todays-unions-help-working-people-giving-workers-the-power-to-improve-their-jobs-and-unrig-the-economy/" TargetMode="External"/><Relationship Id="rId108" Type="http://schemas.openxmlformats.org/officeDocument/2006/relationships/hyperlink" Target="https://www.aft.org/ae/summer2017/kahlenberg" TargetMode="External"/><Relationship Id="rId124" Type="http://schemas.openxmlformats.org/officeDocument/2006/relationships/hyperlink" Target="https://papers.ssrn.com/sol3/papers.cfm?abstract_id=3001417" TargetMode="External"/><Relationship Id="rId129" Type="http://schemas.openxmlformats.org/officeDocument/2006/relationships/hyperlink" Target="http://healthcareforamericanow.org/about" TargetMode="External"/><Relationship Id="rId54" Type="http://schemas.openxmlformats.org/officeDocument/2006/relationships/hyperlink" Target="http://blogs.wsj.com/briefly/2014/10/10/the-nypds-community-survey-the-numbers/" TargetMode="External"/><Relationship Id="rId70" Type="http://schemas.openxmlformats.org/officeDocument/2006/relationships/hyperlink" Target="https://www.epi.org/publication/how-todays-unions-help-working-people-giving-workers-the-power-to-improve-their-jobs-and-unrig-the-economy/" TargetMode="External"/><Relationship Id="rId75" Type="http://schemas.openxmlformats.org/officeDocument/2006/relationships/hyperlink" Target="http://espas.eu/orbis/sites/default/files/generated/document/en/Global_Risks_2035_web_0922.pdf" TargetMode="External"/><Relationship Id="rId91" Type="http://schemas.openxmlformats.org/officeDocument/2006/relationships/hyperlink" Target="http://nymag.com/intelligencer/2019/05/democrats-are-ignoring-their-partys-strongest-2020-issue.html" TargetMode="External"/><Relationship Id="rId96" Type="http://schemas.openxmlformats.org/officeDocument/2006/relationships/hyperlink" Target="https://www.epi.org/publication/how-todays-unions-help-working-people-giving-workers-the-power-to-improve-their-jobs-and-unrig-the-economy/" TargetMode="External"/><Relationship Id="rId140" Type="http://schemas.openxmlformats.org/officeDocument/2006/relationships/hyperlink" Target="https://www.epi.org/publication/how-todays-unions-help-working-people-giving-workers-the-power-to-improve-their-jobs-and-unrig-the-economy/" TargetMode="External"/><Relationship Id="rId145" Type="http://schemas.openxmlformats.org/officeDocument/2006/relationships/hyperlink" Target="https://www.epi.org/publication/how-todays-unions-help-working-people-giving-workers-the-power-to-improve-their-jobs-and-unrig-the-economy/" TargetMode="External"/><Relationship Id="rId161" Type="http://schemas.openxmlformats.org/officeDocument/2006/relationships/hyperlink" Target="https://www.jacobinmag.com/2015/07/black-lives-matter-patrick-lynch-ferguson/" TargetMode="External"/><Relationship Id="rId166" Type="http://schemas.openxmlformats.org/officeDocument/2006/relationships/hyperlink" Target="http://www.nationalreview.com/article/383312/its-time-conservatives-stop-defending-police-j-delgado" TargetMode="External"/><Relationship Id="rId182" Type="http://schemas.openxmlformats.org/officeDocument/2006/relationships/hyperlink" Target="https://www.epi.org/publication/how-todays-unions-help-working-people-giving-workers-the-power-to-improve-their-jobs-and-unrig-the-economy/" TargetMode="External"/><Relationship Id="rId187" Type="http://schemas.openxmlformats.org/officeDocument/2006/relationships/hyperlink" Target="https://www.epi.org/publication/how-todays-unions-help-working-people-giving-workers-the-power-to-improve-their-jobs-and-unrig-the-economy/"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constangy.com/employment-labor-insider/are-police-worn-body-cameras-a-mandatory-subject-of-bargaining" TargetMode="External"/><Relationship Id="rId28" Type="http://schemas.openxmlformats.org/officeDocument/2006/relationships/hyperlink" Target="https://www.nytimes.com/2020/06/01/us/politics/police-military-gear.html" TargetMode="External"/><Relationship Id="rId49" Type="http://schemas.openxmlformats.org/officeDocument/2006/relationships/hyperlink" Target="http://www.theroot.com/articles/culture/2015/01/the_nypd_slowdown_is_proving_that_broken_windows_is_a_failure.html" TargetMode="External"/><Relationship Id="rId114" Type="http://schemas.openxmlformats.org/officeDocument/2006/relationships/hyperlink" Target="https://www.epi.org/publication/public-sector-workers-are-paid-less-than-their-private-sector-counterparts-and-its-much-worse-in-right-to-work-states/" TargetMode="External"/><Relationship Id="rId119" Type="http://schemas.openxmlformats.org/officeDocument/2006/relationships/hyperlink" Target="https://www.americanprogressaction.org/issues/economy/news/2018/09/13/171663/without-strong-unions-middle-class-trouble/" TargetMode="External"/><Relationship Id="rId44" Type="http://schemas.openxmlformats.org/officeDocument/2006/relationships/hyperlink" Target="https://fop.net/CmsDocument/Doc/FOP%20AG%20equipment%20annoucment.pdf" TargetMode="External"/><Relationship Id="rId60" Type="http://schemas.openxmlformats.org/officeDocument/2006/relationships/hyperlink" Target="http://www.lawyersgunsmoneyblog.com/2013/09/this-day-in-labor-history-september-9-1919" TargetMode="External"/><Relationship Id="rId65" Type="http://schemas.openxmlformats.org/officeDocument/2006/relationships/hyperlink" Target="http://www.gwlr.org/wp-content/uploads/2017/07/85-Geo.-Wash.-L.-Rev.-712.pdf" TargetMode="External"/><Relationship Id="rId81" Type="http://schemas.openxmlformats.org/officeDocument/2006/relationships/hyperlink" Target="http://nymag.com/intelligencer/2018/05/unions-are-not-a-special-interest-group.html" TargetMode="External"/><Relationship Id="rId86" Type="http://schemas.openxmlformats.org/officeDocument/2006/relationships/hyperlink" Target="http://lera.press.illinois.edu/proceedings2006/zullo.html" TargetMode="External"/><Relationship Id="rId130" Type="http://schemas.openxmlformats.org/officeDocument/2006/relationships/hyperlink" Target="https://www.theatlantic.com/business/archive/2015/08/fifteen-dollars-minimum-wage/401540/" TargetMode="External"/><Relationship Id="rId135" Type="http://schemas.openxmlformats.org/officeDocument/2006/relationships/hyperlink" Target="http://www.ibew.org/media-center/Articles/18Daily/1809/190904_NewStudyConfirms" TargetMode="External"/><Relationship Id="rId151" Type="http://schemas.openxmlformats.org/officeDocument/2006/relationships/hyperlink" Target="https://www.nytimes.com/2020/06/08/us/what-does-defund-police-mean.html?action=click&amp;module=RelatedLinks&amp;pgtype=Article" TargetMode="External"/><Relationship Id="rId156" Type="http://schemas.openxmlformats.org/officeDocument/2006/relationships/hyperlink" Target="https://reason.com/2019/09/04/new-york-cops-protest-pantaleos-firing-by-hassling-fewer-people-crime-is-still-going-down/" TargetMode="External"/><Relationship Id="rId177" Type="http://schemas.openxmlformats.org/officeDocument/2006/relationships/hyperlink" Target="https://www.epi.org/publication/how-todays-unions-help-working-people-giving-workers-the-power-to-improve-their-jobs-and-unrig-the-economy/" TargetMode="External"/><Relationship Id="rId198" Type="http://schemas.openxmlformats.org/officeDocument/2006/relationships/hyperlink" Target="https://iupa.org/wp-content/uploads/2019/09/Trump-Re-election-Endorsement-Press-Release.pdf" TargetMode="External"/><Relationship Id="rId172" Type="http://schemas.openxmlformats.org/officeDocument/2006/relationships/hyperlink" Target="http://www.rollingstone.com/politics/news/policing-is-a-dirty-job-but-nobodys-gotta-do-it-6-ideas-for-a-cop-free-world-20141216" TargetMode="External"/><Relationship Id="rId193" Type="http://schemas.openxmlformats.org/officeDocument/2006/relationships/hyperlink" Target="http://reason.com/blog/2012/11/30/fop-executive-director-says-no-one-in-la" TargetMode="External"/><Relationship Id="rId202" Type="http://schemas.openxmlformats.org/officeDocument/2006/relationships/hyperlink" Target="https://www.hoover.org/profiles/john-o-mcginnis" TargetMode="External"/><Relationship Id="rId13" Type="http://schemas.openxmlformats.org/officeDocument/2006/relationships/hyperlink" Target="https://www.cnbc.com/2020/03/30/amazon-fires-staten-island-coronavirus-strike-leader-chris-smalls.html" TargetMode="External"/><Relationship Id="rId18" Type="http://schemas.openxmlformats.org/officeDocument/2006/relationships/hyperlink" Target="https://www.bls.gov/news.release/pdf/union2.pdf" TargetMode="External"/><Relationship Id="rId39" Type="http://schemas.openxmlformats.org/officeDocument/2006/relationships/hyperlink" Target="https://fop.net/CmsDocument/Doc/pr_2016-0916.pdf" TargetMode="External"/><Relationship Id="rId109" Type="http://schemas.openxmlformats.org/officeDocument/2006/relationships/hyperlink" Target="https://www.jacobinmag.com/2016/04/chicago-teachers-union-strike-karen-lewis" TargetMode="External"/><Relationship Id="rId34" Type="http://schemas.openxmlformats.org/officeDocument/2006/relationships/hyperlink" Target="https://www.nytimes.com/2014/08/15/us/ferguson-missouri-in-wake-of-clashes-calls-to-demilitarize-police.html" TargetMode="External"/><Relationship Id="rId50" Type="http://schemas.openxmlformats.org/officeDocument/2006/relationships/hyperlink" Target="http://thinkprogress.org/justice/2015/01/02/3607516/nypd-work-stoppage/" TargetMode="External"/><Relationship Id="rId55" Type="http://schemas.openxmlformats.org/officeDocument/2006/relationships/hyperlink" Target="http://www.nydailynews.com/new-york/hamill-patrick-lynch-owes-bill-de-blasio-apology-article-1.2065203" TargetMode="External"/><Relationship Id="rId76" Type="http://schemas.openxmlformats.org/officeDocument/2006/relationships/hyperlink" Target="https://nymag.com/intelligencer/2019/09/democracy-dies-when-labor-unions-do.html" TargetMode="External"/><Relationship Id="rId97" Type="http://schemas.openxmlformats.org/officeDocument/2006/relationships/hyperlink" Target="https://www.epi.org/publication/how-todays-unions-help-working-people-giving-workers-the-power-to-improve-their-jobs-and-unrig-the-economy/" TargetMode="External"/><Relationship Id="rId104" Type="http://schemas.openxmlformats.org/officeDocument/2006/relationships/hyperlink" Target="https://www.epi.org/publication/how-todays-unions-help-working-people-giving-workers-the-power-to-improve-their-jobs-and-unrig-the-economy/" TargetMode="External"/><Relationship Id="rId120" Type="http://schemas.openxmlformats.org/officeDocument/2006/relationships/hyperlink" Target="https://journals.sagepub.com/doi/10.1177/0003122411414817" TargetMode="External"/><Relationship Id="rId125" Type="http://schemas.openxmlformats.org/officeDocument/2006/relationships/hyperlink" Target="http://americaworkstogether.us/wp-content/uploads/2015/11/14-915-bsac-Cities-Counties-and-Elected-Officials.pdf" TargetMode="External"/><Relationship Id="rId141" Type="http://schemas.openxmlformats.org/officeDocument/2006/relationships/hyperlink" Target="https://www.epi.org/publication/how-todays-unions-help-working-people-giving-workers-the-power-to-improve-their-jobs-and-unrig-the-economy/" TargetMode="External"/><Relationship Id="rId146" Type="http://schemas.openxmlformats.org/officeDocument/2006/relationships/hyperlink" Target="https://mappingpoliceviolence.org/cities" TargetMode="External"/><Relationship Id="rId167" Type="http://schemas.openxmlformats.org/officeDocument/2006/relationships/hyperlink" Target="http://www.nytimes.com/2014/12/19/opinion/david-brooks-the-union-future.html" TargetMode="External"/><Relationship Id="rId188" Type="http://schemas.openxmlformats.org/officeDocument/2006/relationships/hyperlink" Target="https://www.epi.org/publication/how-todays-unions-help-working-people-giving-workers-the-power-to-improve-their-jobs-and-unrig-the-economy/" TargetMode="External"/><Relationship Id="rId7" Type="http://schemas.openxmlformats.org/officeDocument/2006/relationships/settings" Target="settings.xml"/><Relationship Id="rId71" Type="http://schemas.openxmlformats.org/officeDocument/2006/relationships/hyperlink" Target="https://www.epi.org/publication/how-todays-unions-help-working-people-giving-workers-the-power-to-improve-their-jobs-and-unrig-the-economy/" TargetMode="External"/><Relationship Id="rId92" Type="http://schemas.openxmlformats.org/officeDocument/2006/relationships/hyperlink" Target="http://nymag.com/intelligencer/2019/08/poll-marijuana-legalization-data-for-progress-radical-ideas-popular-aoc.html" TargetMode="External"/><Relationship Id="rId162" Type="http://schemas.openxmlformats.org/officeDocument/2006/relationships/hyperlink" Target="https://www.jacobinmag.com/2014/12/patrick-lynch-police-brutality/" TargetMode="External"/><Relationship Id="rId183" Type="http://schemas.openxmlformats.org/officeDocument/2006/relationships/hyperlink" Target="https://www.epi.org/publication/how-todays-unions-help-working-people-giving-workers-the-power-to-improve-their-jobs-and-unrig-the-economy/" TargetMode="External"/><Relationship Id="rId2" Type="http://schemas.openxmlformats.org/officeDocument/2006/relationships/customXml" Target="../customXml/item2.xml"/><Relationship Id="rId29" Type="http://schemas.openxmlformats.org/officeDocument/2006/relationships/hyperlink" Target="https://www.csmonitor.com/USA/Politics/DC-Decoder/2014/0816/Ferguson-How-Pentagon-s-1033-program-helped-militarize-small-town-police" TargetMode="External"/><Relationship Id="rId24" Type="http://schemas.openxmlformats.org/officeDocument/2006/relationships/hyperlink" Target="https://www.csmonitor.com/USA/Justice/2016/0830/Why-police-are-pushing-back-on-body-cameras" TargetMode="External"/><Relationship Id="rId40" Type="http://schemas.openxmlformats.org/officeDocument/2006/relationships/hyperlink" Target="https://www.opensecrets.org/donate?utm_medium=blog&amp;utm_campaign=donate&amp;utm_source=blog_middle_2" TargetMode="External"/><Relationship Id="rId45" Type="http://schemas.openxmlformats.org/officeDocument/2006/relationships/hyperlink" Target="https://www.opensecrets.org/members-of-congress/summary?cid=N00003062" TargetMode="External"/><Relationship Id="rId66" Type="http://schemas.openxmlformats.org/officeDocument/2006/relationships/hyperlink" Target="https://www.ratemyprofessors.com/campusRatings.jsp?sid=1082" TargetMode="External"/><Relationship Id="rId87" Type="http://schemas.openxmlformats.org/officeDocument/2006/relationships/hyperlink" Target="https://jamesfeigenbaum.github.io/research/pdf/fhw_rtw_jan2018.pdf" TargetMode="External"/><Relationship Id="rId110" Type="http://schemas.openxmlformats.org/officeDocument/2006/relationships/hyperlink" Target="https://www.jacobinmag.com/2015/09/black-lives-matter-labor-day-dyett-strike" TargetMode="External"/><Relationship Id="rId115" Type="http://schemas.openxmlformats.org/officeDocument/2006/relationships/hyperlink" Target="https://www.epi.org/publication/public-sector-workers-are-paid-less-than-their-private-sector-counterparts-and-its-much-worse-in-right-to-work-states/" TargetMode="External"/><Relationship Id="rId131" Type="http://schemas.openxmlformats.org/officeDocument/2006/relationships/hyperlink" Target="https://www.governing.com/columns/smart-mgmt/gov-unions-bargaining-common-good.html" TargetMode="External"/><Relationship Id="rId136" Type="http://schemas.openxmlformats.org/officeDocument/2006/relationships/hyperlink" Target="https://academic.oup.com/sf/advance-article-abstract/doi/10.1093/sf/soy045/5025596" TargetMode="External"/><Relationship Id="rId157" Type="http://schemas.openxmlformats.org/officeDocument/2006/relationships/hyperlink" Target="https://reason.com/2020/05/26/minnesota-man-dies-after-video-shows-cop-pressing-knee-to-his-neck-for-nearly-8-minutes/" TargetMode="External"/><Relationship Id="rId178" Type="http://schemas.openxmlformats.org/officeDocument/2006/relationships/hyperlink" Target="https://www.epi.org/publication/how-todays-unions-help-working-people-giving-workers-the-power-to-improve-their-jobs-and-unrig-the-economy/" TargetMode="External"/><Relationship Id="rId61" Type="http://schemas.openxmlformats.org/officeDocument/2006/relationships/hyperlink" Target="http://www.lawyersgunsmoneyblog.com/2013/01/this-day-in-labor-history-january-17-1962" TargetMode="External"/><Relationship Id="rId82" Type="http://schemas.openxmlformats.org/officeDocument/2006/relationships/hyperlink" Target="https://www.vox.com/the-big-idea/2017/7/17/15973478/bosses-dictators-workplace-rights-free-markets-unions" TargetMode="External"/><Relationship Id="rId152" Type="http://schemas.openxmlformats.org/officeDocument/2006/relationships/hyperlink" Target="https://www.justice.gov/sites/default/files/crt/legacy/2015/05/27/cleveland_agreement_5-26-15.pdf" TargetMode="External"/><Relationship Id="rId173" Type="http://schemas.openxmlformats.org/officeDocument/2006/relationships/hyperlink" Target="http://reason.com/blog/2012/11/30/fop-executive-director-says-no-one-in-la" TargetMode="External"/><Relationship Id="rId194" Type="http://schemas.openxmlformats.org/officeDocument/2006/relationships/hyperlink" Target="https://www.themarshallproject.org/2015/04/29/david-simon-on-baltimore-s-anguish" TargetMode="External"/><Relationship Id="rId199" Type="http://schemas.openxmlformats.org/officeDocument/2006/relationships/hyperlink" Target="https://www.csis.org/analysis/george-floyd-protests-global-rallying-cry-democracy" TargetMode="External"/><Relationship Id="rId203" Type="http://schemas.openxmlformats.org/officeDocument/2006/relationships/hyperlink" Target="https://www.hoover.org/profiles/max-schanzenbach" TargetMode="External"/><Relationship Id="rId19" Type="http://schemas.openxmlformats.org/officeDocument/2006/relationships/hyperlink" Target="https://www.penguinrandomhouse.com/books/246798/beaten-down-worked-up-by-steven-greenhouse/" TargetMode="External"/><Relationship Id="rId14" Type="http://schemas.openxmlformats.org/officeDocument/2006/relationships/hyperlink" Target="https://www.nbcnews.com/news/us-news/target-walmart-workers-others-plan-sickout-protests-over-coronavirus-safety-n1195126" TargetMode="External"/><Relationship Id="rId30" Type="http://schemas.openxmlformats.org/officeDocument/2006/relationships/hyperlink" Target="https://www.opensecrets.org/federal-lobbying/firms/summary?cycle=2017&amp;id=D000027848" TargetMode="External"/><Relationship Id="rId35" Type="http://schemas.openxmlformats.org/officeDocument/2006/relationships/hyperlink" Target="https://www.dla.mil/DispositionServices/Offers/Reutilization/LawEnforcement/PublicInformation/" TargetMode="External"/><Relationship Id="rId56" Type="http://schemas.openxmlformats.org/officeDocument/2006/relationships/hyperlink" Target="http://www.thenation.com/article/how-end-militarized-policing" TargetMode="External"/><Relationship Id="rId77" Type="http://schemas.openxmlformats.org/officeDocument/2006/relationships/hyperlink" Target="http://avalon.law.yale.edu/18th_century/fed79.asp" TargetMode="External"/><Relationship Id="rId100" Type="http://schemas.openxmlformats.org/officeDocument/2006/relationships/hyperlink" Target="https://www.usatoday.com/story/money/2017/04/17/why-china-beating-us-innovation/100016138/" TargetMode="External"/><Relationship Id="rId105" Type="http://schemas.openxmlformats.org/officeDocument/2006/relationships/hyperlink" Target="https://www.epi.org/publication/how-todays-unions-help-working-people-giving-workers-the-power-to-improve-their-jobs-and-unrig-the-economy/" TargetMode="External"/><Relationship Id="rId126" Type="http://schemas.openxmlformats.org/officeDocument/2006/relationships/hyperlink" Target="https://www.supremecourt.gov/DocketPDF/16/16-1466/28396/20180119100123336_2018.1.19%20LA%20DHS%20NYC%20HH%20SEIU%20Amicus%20Br%20for%20Filing.pdf" TargetMode="External"/><Relationship Id="rId147" Type="http://schemas.openxmlformats.org/officeDocument/2006/relationships/hyperlink" Target="https://www.nytimes.com/subscription?campaignId=9RK8Q" TargetMode="External"/><Relationship Id="rId168" Type="http://schemas.openxmlformats.org/officeDocument/2006/relationships/hyperlink" Target="http://www.nytimes.com/2014/12/09/opinion/the-cop-mind.html" TargetMode="External"/><Relationship Id="rId8" Type="http://schemas.openxmlformats.org/officeDocument/2006/relationships/webSettings" Target="webSettings.xml"/><Relationship Id="rId51" Type="http://schemas.openxmlformats.org/officeDocument/2006/relationships/hyperlink" Target="http://www.crainsnewyork.com/article/20141223/POLITICS/141229978/nyc-police-union-leader-is-well-known-for-his-bite" TargetMode="External"/><Relationship Id="rId72" Type="http://schemas.openxmlformats.org/officeDocument/2006/relationships/hyperlink" Target="https://piie.com/blogs/realtime-economic-issues-watch/higher-wages-low-income-workers-lead-higher-productivity)" TargetMode="External"/><Relationship Id="rId93" Type="http://schemas.openxmlformats.org/officeDocument/2006/relationships/hyperlink" Target="https://www.epi.org/publication/how-todays-unions-help-working-people-giving-workers-the-power-to-improve-their-jobs-and-unrig-the-economy/" TargetMode="External"/><Relationship Id="rId98" Type="http://schemas.openxmlformats.org/officeDocument/2006/relationships/hyperlink" Target="https://www.epi.org/publication/how-todays-unions-help-working-people-giving-workers-the-power-to-improve-their-jobs-and-unrig-the-economy/" TargetMode="External"/><Relationship Id="rId121" Type="http://schemas.openxmlformats.org/officeDocument/2006/relationships/hyperlink" Target="http://haveyouheardblog.com/wp-content/uploads/2016/07/Han_Teacher_dismissal_Feb_16.pdf" TargetMode="External"/><Relationship Id="rId142" Type="http://schemas.openxmlformats.org/officeDocument/2006/relationships/hyperlink" Target="https://www.epi.org/publication/how-todays-unions-help-working-people-giving-workers-the-power-to-improve-their-jobs-and-unrig-the-economy/" TargetMode="External"/><Relationship Id="rId163" Type="http://schemas.openxmlformats.org/officeDocument/2006/relationships/hyperlink" Target="https://www.jacobinmag.com/2014/12/teacher-unions-police-racism/" TargetMode="External"/><Relationship Id="rId184" Type="http://schemas.openxmlformats.org/officeDocument/2006/relationships/hyperlink" Target="https://www.epi.org/publication/how-todays-unions-help-working-people-giving-workers-the-power-to-improve-their-jobs-and-unrig-the-economy/" TargetMode="External"/><Relationship Id="rId189" Type="http://schemas.openxmlformats.org/officeDocument/2006/relationships/hyperlink" Target="https://time.com/5851499/police-unions-protests/" TargetMode="External"/><Relationship Id="rId3" Type="http://schemas.openxmlformats.org/officeDocument/2006/relationships/customXml" Target="../customXml/item3.xml"/><Relationship Id="rId25" Type="http://schemas.openxmlformats.org/officeDocument/2006/relationships/hyperlink" Target="https://www.washingtonpost.com/news/post-politics/wp/2015/12/10/donald-trump-wants-the-death-penalty-for-those-who-kill-police-officers/" TargetMode="External"/><Relationship Id="rId46" Type="http://schemas.openxmlformats.org/officeDocument/2006/relationships/hyperlink" Target="https://www.opensecrets.org/federal-lobbying/firms/agencies?cycle=2017&amp;id=D000027848" TargetMode="External"/><Relationship Id="rId67" Type="http://schemas.openxmlformats.org/officeDocument/2006/relationships/hyperlink" Target="https://www.ratemyprofessors.com/campusRatings.jsp?sid=1082" TargetMode="External"/><Relationship Id="rId116" Type="http://schemas.openxmlformats.org/officeDocument/2006/relationships/hyperlink" Target="https://www.epi.org/publication/bp339-public-sector-jobs-crisis/" TargetMode="External"/><Relationship Id="rId137" Type="http://schemas.openxmlformats.org/officeDocument/2006/relationships/hyperlink" Target="https://www.epi.org/publication/how-todays-unions-help-working-people-giving-workers-the-power-to-improve-their-jobs-and-unrig-the-economy/" TargetMode="External"/><Relationship Id="rId158" Type="http://schemas.openxmlformats.org/officeDocument/2006/relationships/hyperlink" Target="https://twitter.com/SanFranciscoPOA/status/1266173421752209408" TargetMode="External"/><Relationship Id="rId20" Type="http://schemas.openxmlformats.org/officeDocument/2006/relationships/hyperlink" Target="https://journalistsresource.org/studies/society/education/teachers-unions-salaries-students-research/" TargetMode="External"/><Relationship Id="rId41" Type="http://schemas.openxmlformats.org/officeDocument/2006/relationships/hyperlink" Target="https://thehill.com/business-a-lobbying/business-a-lobbying/216127-law-enforcement-lobbies-to-keep-gear" TargetMode="External"/><Relationship Id="rId62" Type="http://schemas.openxmlformats.org/officeDocument/2006/relationships/hyperlink" Target="http://www.governing.com/topics/public-workforce/col-why-public-sector-strikes-are-rare.html" TargetMode="External"/><Relationship Id="rId83" Type="http://schemas.openxmlformats.org/officeDocument/2006/relationships/hyperlink" Target="http://nymag.com/intelligencer/2019/09/democrats-unions-2020-labor.html" TargetMode="External"/><Relationship Id="rId88" Type="http://schemas.openxmlformats.org/officeDocument/2006/relationships/hyperlink" Target="http://nymag.com/intelligencer/2018/01/democrats-paid-a-huge-price-for-letting-unions-die.html" TargetMode="External"/><Relationship Id="rId111" Type="http://schemas.openxmlformats.org/officeDocument/2006/relationships/hyperlink" Target="https://www.americanprogressaction.org/issues/economy/news/2019/06/25/174281/public-sector-workers-right-join-union/" TargetMode="External"/><Relationship Id="rId132" Type="http://schemas.openxmlformats.org/officeDocument/2006/relationships/hyperlink" Target="https://oaklandnorth.net/2012/02/22/community-groups-voice-opposition-to-citys-bond-debt-deal-with-goldman-sachs/" TargetMode="External"/><Relationship Id="rId153" Type="http://schemas.openxmlformats.org/officeDocument/2006/relationships/hyperlink" Target="https://www.mnaflcio.org/updates/minnesota-afl-cio-calls-minneapolis-police-union-president-bob-kroll%E2%80%99s-immediate-resignation" TargetMode="External"/><Relationship Id="rId174" Type="http://schemas.openxmlformats.org/officeDocument/2006/relationships/hyperlink" Target="https://www.themarshallproject.org/2015/04/29/david-simon-on-baltimore-s-anguish" TargetMode="External"/><Relationship Id="rId179" Type="http://schemas.openxmlformats.org/officeDocument/2006/relationships/hyperlink" Target="https://www.epi.org/publication/how-todays-unions-help-working-people-giving-workers-the-power-to-improve-their-jobs-and-unrig-the-economy/" TargetMode="External"/><Relationship Id="rId195" Type="http://schemas.openxmlformats.org/officeDocument/2006/relationships/hyperlink" Target="https://crosscut.com/2020/06/labor-council-seattle-police-union-address-racism-or-get-out" TargetMode="External"/><Relationship Id="rId190" Type="http://schemas.openxmlformats.org/officeDocument/2006/relationships/hyperlink" Target="https://jacobinmag.com/2020/06/labor-movement-unions-decarceration-prisons-defund-police" TargetMode="External"/><Relationship Id="rId204" Type="http://schemas.openxmlformats.org/officeDocument/2006/relationships/hyperlink" Target="https://www.hoover.org/research/case-against-public-sector-unions" TargetMode="External"/><Relationship Id="rId15" Type="http://schemas.openxmlformats.org/officeDocument/2006/relationships/hyperlink" Target="https://www.bls.gov/news.release/pdf/union2.pdf" TargetMode="External"/><Relationship Id="rId36" Type="http://schemas.openxmlformats.org/officeDocument/2006/relationships/hyperlink" Target="https://www.businessinsider.com/obama-announces-new-rules-to-reverse-militarization-of-local-police-2015-5" TargetMode="External"/><Relationship Id="rId57" Type="http://schemas.openxmlformats.org/officeDocument/2006/relationships/hyperlink" Target="http://www.thenation.com/article/reforming-police" TargetMode="External"/><Relationship Id="rId106" Type="http://schemas.openxmlformats.org/officeDocument/2006/relationships/hyperlink" Target="https://www.edweek.org/ew/articles/2020/06/23/police-face-fierce-push-for-accountability-could.html" TargetMode="External"/><Relationship Id="rId127" Type="http://schemas.openxmlformats.org/officeDocument/2006/relationships/hyperlink" Target="https://www.americanprogressaction.org/issues/economy/reports/2019/04/02/173622/american-workers-need-unions/" TargetMode="External"/><Relationship Id="rId10" Type="http://schemas.openxmlformats.org/officeDocument/2006/relationships/hyperlink" Target="https://www.epi.org/publication/how-todays-unions-help-working-people-giving-workers-the-power-to-improve-their-jobs-and-unrig-the-economy/" TargetMode="External"/><Relationship Id="rId31" Type="http://schemas.openxmlformats.org/officeDocument/2006/relationships/hyperlink" Target="https://www.opensecrets.org/members-of-congress/summary?cid=N00001821&amp;cycle=2020" TargetMode="External"/><Relationship Id="rId52" Type="http://schemas.openxmlformats.org/officeDocument/2006/relationships/hyperlink" Target="https://www.jacobinmag.com/2014/01/the-bad-kind-of-unionism/" TargetMode="External"/><Relationship Id="rId73" Type="http://schemas.openxmlformats.org/officeDocument/2006/relationships/hyperlink" Target="https://hbr.org/2018/02/the-u-s-economy-is-suffering-from-low-demand-higher-wages-would-help)//BB" TargetMode="External"/><Relationship Id="rId78" Type="http://schemas.openxmlformats.org/officeDocument/2006/relationships/hyperlink" Target="http://nymag.com/intelligencer/2017/12/inequality-is-rising-globally-and-soaring-in-the-u-s.html" TargetMode="External"/><Relationship Id="rId94" Type="http://schemas.openxmlformats.org/officeDocument/2006/relationships/hyperlink" Target="https://www.epi.org/publication/how-todays-unions-help-working-people-giving-workers-the-power-to-improve-their-jobs-and-unrig-the-economy/" TargetMode="External"/><Relationship Id="rId99" Type="http://schemas.openxmlformats.org/officeDocument/2006/relationships/hyperlink" Target="https://doi.org/10.1057/s41291-019-00089-9" TargetMode="External"/><Relationship Id="rId101" Type="http://schemas.openxmlformats.org/officeDocument/2006/relationships/hyperlink" Target="https://www.eastwestcenter.org/news-center/east-west-wire/the-impact-ai-nuclear-deterrence-china-russia-and-the-united-states" TargetMode="External"/><Relationship Id="rId122" Type="http://schemas.openxmlformats.org/officeDocument/2006/relationships/hyperlink" Target="https://www.americanprogressaction.org/issues/economy/reports/2017/11/15/169146/attacks-public-sector-unions-harm-states-act-10-affected-education-wisconsin/" TargetMode="External"/><Relationship Id="rId143" Type="http://schemas.openxmlformats.org/officeDocument/2006/relationships/hyperlink" Target="https://www.epi.org/publication/how-todays-unions-help-working-people-giving-workers-the-power-to-improve-their-jobs-and-unrig-the-economy/" TargetMode="External"/><Relationship Id="rId148" Type="http://schemas.openxmlformats.org/officeDocument/2006/relationships/hyperlink" Target="https://twitter.com/StribJany/status/1267471624397361162" TargetMode="External"/><Relationship Id="rId164" Type="http://schemas.openxmlformats.org/officeDocument/2006/relationships/hyperlink" Target="http://www.nytimes.com/2014/12/19/opinion/david-brooks-the-union-future.html" TargetMode="External"/><Relationship Id="rId169" Type="http://schemas.openxmlformats.org/officeDocument/2006/relationships/hyperlink" Target="http://www.theatlantic.com/magazine/archive/2014/06/the-case-for-reparations/361631/" TargetMode="External"/><Relationship Id="rId185" Type="http://schemas.openxmlformats.org/officeDocument/2006/relationships/hyperlink" Target="https://www.epi.org/publication/how-todays-unions-help-working-people-giving-workers-the-power-to-improve-their-jobs-and-unrig-the-economy/" TargetMode="External"/><Relationship Id="rId4" Type="http://schemas.openxmlformats.org/officeDocument/2006/relationships/customXml" Target="../customXml/item4.xml"/><Relationship Id="rId9" Type="http://schemas.openxmlformats.org/officeDocument/2006/relationships/hyperlink" Target="https://www.epi.org/publication/how-todays-unions-help-working-people-giving-workers-the-power-to-improve-their-jobs-and-unrig-the-economy/" TargetMode="External"/><Relationship Id="rId180" Type="http://schemas.openxmlformats.org/officeDocument/2006/relationships/hyperlink" Target="https://www.epi.org/publication/how-todays-unions-help-working-people-giving-workers-the-power-to-improve-their-jobs-and-unrig-the-economy/" TargetMode="External"/><Relationship Id="rId26" Type="http://schemas.openxmlformats.org/officeDocument/2006/relationships/hyperlink" Target="https://www.washingtonpost.com/politics/trumps-proposal-to-keep-out-muslims-crosses-a-line-for-many-in-both-parties/2015/12/08/bb887e64-9dea-11e5-bce4-708fe33e3288_story.html?itid=lk_inline_manual_10" TargetMode="External"/><Relationship Id="rId47" Type="http://schemas.openxmlformats.org/officeDocument/2006/relationships/hyperlink" Target="https://www.washingtonpost.com/outlook/2020/06/11/attacking-police-unions-will-hurt-whole-labor-movement/" TargetMode="External"/><Relationship Id="rId68" Type="http://schemas.openxmlformats.org/officeDocument/2006/relationships/hyperlink" Target="https://www.ratemyprofessors.com/campusRatings.jsp?sid=1082" TargetMode="External"/><Relationship Id="rId89" Type="http://schemas.openxmlformats.org/officeDocument/2006/relationships/hyperlink" Target="http://nymag.com/intelligencer/2017/10/the-opioid-crisis-is-an-emergency-for-american-conservatism.html" TargetMode="External"/><Relationship Id="rId112" Type="http://schemas.openxmlformats.org/officeDocument/2006/relationships/hyperlink" Target="https://www.americanprogressaction.org/issues/economy/reports/2011/04/04/9421/unions-make-the-middle-class/" TargetMode="External"/><Relationship Id="rId133" Type="http://schemas.openxmlformats.org/officeDocument/2006/relationships/hyperlink" Target="https://www.mass.gov/news/governor-baker-frontline-child-protection-workers-announce-dcf-reforms" TargetMode="External"/><Relationship Id="rId154" Type="http://schemas.openxmlformats.org/officeDocument/2006/relationships/hyperlink" Target="https://reason.com/2014/12/04/eric-garners-murder-reveals-the-ugly-cor/" TargetMode="External"/><Relationship Id="rId175" Type="http://schemas.openxmlformats.org/officeDocument/2006/relationships/hyperlink" Target="https://www.epi.org/publication/how-todays-unions-help-working-people-giving-workers-the-power-to-improve-their-jobs-and-unrig-the-economy/" TargetMode="External"/><Relationship Id="rId196" Type="http://schemas.openxmlformats.org/officeDocument/2006/relationships/hyperlink" Target="https://www.afacwa.org/black_lives_matter" TargetMode="External"/><Relationship Id="rId200" Type="http://schemas.openxmlformats.org/officeDocument/2006/relationships/hyperlink" Target="https://www.registerednursing.org/do-unions-benefit-harm-healthcare-nurs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4B1A9EE904D429B5CB9C1BDBA45FA" ma:contentTypeVersion="10" ma:contentTypeDescription="Create a new document." ma:contentTypeScope="" ma:versionID="2be6943761f9d473ea8de9ac58c3d5f7">
  <xsd:schema xmlns:xsd="http://www.w3.org/2001/XMLSchema" xmlns:xs="http://www.w3.org/2001/XMLSchema" xmlns:p="http://schemas.microsoft.com/office/2006/metadata/properties" xmlns:ns2="757ad46d-97b7-440e-9d0e-1143a15f2cf9" targetNamespace="http://schemas.microsoft.com/office/2006/metadata/properties" ma:root="true" ma:fieldsID="f3279134b9a682b6a5c19748462b3178" ns2:_="">
    <xsd:import namespace="757ad46d-97b7-440e-9d0e-1143a15f2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ad46d-97b7-440e-9d0e-1143a15f2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CC5AB-6A9A-4D51-9AB5-CE78F0FA2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ad46d-97b7-440e-9d0e-1143a15f2c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1633C7-161C-48D5-B2D6-7EF889EF532F}">
  <ds:schemaRefs>
    <ds:schemaRef ds:uri="http://schemas.microsoft.com/sharepoint/v3/contenttype/forms"/>
  </ds:schemaRefs>
</ds:datastoreItem>
</file>

<file path=customXml/itemProps3.xml><?xml version="1.0" encoding="utf-8"?>
<ds:datastoreItem xmlns:ds="http://schemas.openxmlformats.org/officeDocument/2006/customXml" ds:itemID="{02358B4D-B46E-4B0A-83AD-9E8BE02AD11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467BB1-CAA6-4260-8A6D-BBE1365C2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75861</Words>
  <Characters>432412</Characters>
  <Application>Microsoft Office Word</Application>
  <DocSecurity>0</DocSecurity>
  <Lines>3603</Lines>
  <Paragraphs>1014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3</cp:revision>
  <dcterms:created xsi:type="dcterms:W3CDTF">2020-07-15T05:36:00Z</dcterms:created>
  <dcterms:modified xsi:type="dcterms:W3CDTF">2020-07-15T13:51:00Z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0x01010064B4B1A9EE904D429B5CB9C1BDBA45FA</vt:lpwstr>
  </property>
</Properties>
</file>