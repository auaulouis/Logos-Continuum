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105CC3" w:rsidP="00105CC3">
      <w:pPr>
        <w:pStyle w:val="Heading1"/>
      </w:pPr>
      <w:bookmarkStart w:id="0" w:name="_GoBack"/>
      <w:bookmarkEnd w:id="0"/>
      <w:r>
        <w:t>Senate Elections Disad – UTNIF – 2020</w:t>
      </w:r>
    </w:p>
    <w:p w:rsidR="00105CC3" w:rsidRDefault="00105CC3" w:rsidP="00105CC3">
      <w:pPr>
        <w:pStyle w:val="Heading1"/>
      </w:pPr>
      <w:r>
        <w:t>Negative</w:t>
      </w:r>
    </w:p>
    <w:p w:rsidR="00105CC3" w:rsidRDefault="00105CC3" w:rsidP="00105CC3">
      <w:pPr>
        <w:pStyle w:val="Heading2"/>
      </w:pPr>
      <w:r>
        <w:t>1NC</w:t>
      </w:r>
    </w:p>
    <w:p w:rsidR="00105CC3" w:rsidRDefault="00105CC3" w:rsidP="00105CC3">
      <w:pPr>
        <w:pStyle w:val="Heading3"/>
      </w:pPr>
      <w:r>
        <w:t>Shell</w:t>
      </w:r>
    </w:p>
    <w:p w:rsidR="009B51BF" w:rsidRDefault="009B51BF" w:rsidP="009B51BF">
      <w:pPr>
        <w:pStyle w:val="Heading4"/>
      </w:pPr>
      <w:r>
        <w:t>Dems are winning Maine, Colorado, and Montana now which are key to flip the Senate</w:t>
      </w:r>
    </w:p>
    <w:p w:rsidR="009B51BF" w:rsidRDefault="009B51BF" w:rsidP="009B51BF">
      <w:pPr>
        <w:tabs>
          <w:tab w:val="left" w:pos="5565"/>
        </w:tabs>
        <w:rPr>
          <w:rStyle w:val="Style13ptBold"/>
        </w:rPr>
      </w:pPr>
      <w:r>
        <w:rPr>
          <w:rStyle w:val="Style13ptBold"/>
        </w:rPr>
        <w:t>Nichols, 7/13/20</w:t>
      </w:r>
      <w:r>
        <w:rPr>
          <w:rStyle w:val="Style13ptBold"/>
        </w:rPr>
        <w:tab/>
      </w:r>
    </w:p>
    <w:p w:rsidR="009B51BF" w:rsidRDefault="009B51BF" w:rsidP="009B51BF">
      <w:r w:rsidRPr="009C2153">
        <w:t>(John, The Nation’s national-affairs correspondent and author of The Fight for the Soul of the Democratic Party: The Enduring Legacy of Henry Wallace's Anti-Fascist, Anti-Racist Politics, “Democrats Will Be Lost Without the Senate,” The Nation, 13 July 2020, accessed 7/15/2020, ZW)</w:t>
      </w:r>
    </w:p>
    <w:p w:rsidR="009B51BF" w:rsidRPr="009C2153" w:rsidRDefault="009B51BF" w:rsidP="009B51BF">
      <w:pPr>
        <w:rPr>
          <w:sz w:val="16"/>
        </w:rPr>
      </w:pPr>
      <w:r w:rsidRPr="009C2153">
        <w:rPr>
          <w:sz w:val="16"/>
        </w:rPr>
        <w:t xml:space="preserve">So </w:t>
      </w:r>
      <w:r w:rsidRPr="009C2153">
        <w:rPr>
          <w:rStyle w:val="StyleUnderline"/>
        </w:rPr>
        <w:t>where will the Democrats find the seats they need</w:t>
      </w:r>
      <w:r w:rsidRPr="009C2153">
        <w:rPr>
          <w:sz w:val="16"/>
        </w:rPr>
        <w:t>? And what’s the best strategy for winning them?</w:t>
      </w:r>
    </w:p>
    <w:p w:rsidR="009B51BF" w:rsidRPr="005410AF" w:rsidRDefault="009B51BF" w:rsidP="009B51BF">
      <w:pPr>
        <w:rPr>
          <w:sz w:val="16"/>
        </w:rPr>
      </w:pPr>
      <w:r w:rsidRPr="009C2153">
        <w:rPr>
          <w:rStyle w:val="StyleUnderline"/>
        </w:rPr>
        <w:t>In what are frequently identified as red states. Unless Biden scores a victory along the lines of</w:t>
      </w:r>
      <w:r w:rsidRPr="009C2153">
        <w:rPr>
          <w:sz w:val="16"/>
        </w:rPr>
        <w:t xml:space="preserve"> Lyndon </w:t>
      </w:r>
      <w:r w:rsidRPr="009C2153">
        <w:rPr>
          <w:rStyle w:val="StyleUnderline"/>
        </w:rPr>
        <w:t>Johnson’s</w:t>
      </w:r>
      <w:r w:rsidRPr="009C2153">
        <w:rPr>
          <w:sz w:val="16"/>
        </w:rPr>
        <w:t xml:space="preserve"> </w:t>
      </w:r>
      <w:r w:rsidRPr="009C2153">
        <w:rPr>
          <w:rStyle w:val="StyleUnderline"/>
        </w:rPr>
        <w:t>thumping of</w:t>
      </w:r>
      <w:r w:rsidRPr="009C2153">
        <w:rPr>
          <w:sz w:val="16"/>
        </w:rPr>
        <w:t xml:space="preserve"> Barry </w:t>
      </w:r>
      <w:r w:rsidRPr="009C2153">
        <w:rPr>
          <w:rStyle w:val="StyleUnderline"/>
        </w:rPr>
        <w:t>Goldwater in 1964 or at least</w:t>
      </w:r>
      <w:r w:rsidRPr="009C2153">
        <w:rPr>
          <w:sz w:val="16"/>
        </w:rPr>
        <w:t xml:space="preserve"> Barack </w:t>
      </w:r>
      <w:r w:rsidRPr="009C2153">
        <w:rPr>
          <w:rStyle w:val="StyleUnderline"/>
        </w:rPr>
        <w:t>Obama’s defeat of</w:t>
      </w:r>
      <w:r w:rsidRPr="009C2153">
        <w:rPr>
          <w:sz w:val="16"/>
        </w:rPr>
        <w:t xml:space="preserve"> John </w:t>
      </w:r>
      <w:r w:rsidRPr="009C2153">
        <w:rPr>
          <w:rStyle w:val="StyleUnderline"/>
        </w:rPr>
        <w:t>McCain in 2008, some of the Democratic victories needed to flip the Senate are going to have to come in states where Trump prevailed in 2016</w:t>
      </w:r>
      <w:r w:rsidRPr="009C2153">
        <w:rPr>
          <w:sz w:val="16"/>
        </w:rPr>
        <w:t xml:space="preserve"> and might do so again this year.</w:t>
      </w:r>
    </w:p>
    <w:p w:rsidR="009B51BF" w:rsidRPr="007A7D7E" w:rsidRDefault="009B51BF" w:rsidP="009B51BF">
      <w:pPr>
        <w:rPr>
          <w:sz w:val="16"/>
        </w:rPr>
      </w:pPr>
      <w:r w:rsidRPr="005410AF">
        <w:rPr>
          <w:rStyle w:val="StyleUnderline"/>
        </w:rPr>
        <w:t>Of the five Republican-held seats that The Cook Political Report labels as toss-ups</w:t>
      </w:r>
      <w:r w:rsidRPr="007A7D7E">
        <w:rPr>
          <w:sz w:val="16"/>
        </w:rPr>
        <w:t xml:space="preserve"> in 2020, </w:t>
      </w:r>
      <w:r w:rsidRPr="005410AF">
        <w:rPr>
          <w:rStyle w:val="StyleUnderline"/>
        </w:rPr>
        <w:t xml:space="preserve">two are in states that Biden is likely to win: Colorado and Maine. </w:t>
      </w:r>
      <w:r w:rsidRPr="007A7D7E">
        <w:rPr>
          <w:sz w:val="16"/>
        </w:rPr>
        <w:t xml:space="preserve">Two more are in battleground states where he also could prevail: Arizona and North Carolina. </w:t>
      </w:r>
      <w:r w:rsidRPr="005410AF">
        <w:rPr>
          <w:rStyle w:val="StyleUnderline"/>
        </w:rPr>
        <w:t>The last is in Montana</w:t>
      </w:r>
      <w:r w:rsidRPr="007A7D7E">
        <w:rPr>
          <w:sz w:val="16"/>
        </w:rPr>
        <w:t xml:space="preserve">, a state </w:t>
      </w:r>
      <w:r w:rsidRPr="005410AF">
        <w:rPr>
          <w:rStyle w:val="StyleUnderline"/>
        </w:rPr>
        <w:t xml:space="preserve">that went for Trump by 20 points in 2016 </w:t>
      </w:r>
      <w:r w:rsidRPr="007A7D7E">
        <w:rPr>
          <w:sz w:val="16"/>
        </w:rPr>
        <w:t xml:space="preserve">and where the president’s ahead this time. </w:t>
      </w:r>
      <w:r w:rsidRPr="005410AF">
        <w:rPr>
          <w:rStyle w:val="StyleUnderline"/>
        </w:rPr>
        <w:t>But there’s a twist: Montana voters have shown a penchant for supporting Democratic candidates—like three-term Senator Jon Tester and this year’s Senate nominee, popular incumbent Governor Steve Bullock—even when they back Republicans for president.</w:t>
      </w:r>
    </w:p>
    <w:p w:rsidR="009B51BF" w:rsidRPr="008A7F83" w:rsidRDefault="009B51BF" w:rsidP="009B51BF">
      <w:pPr>
        <w:rPr>
          <w:rStyle w:val="StyleUnderline"/>
        </w:rPr>
      </w:pPr>
      <w:r w:rsidRPr="007A7D7E">
        <w:rPr>
          <w:rStyle w:val="StyleUnderline"/>
        </w:rPr>
        <w:t xml:space="preserve">The Democrats need to win the toss-up seats before they can entertain the prospect of governing in a meaningful way. </w:t>
      </w:r>
      <w:r w:rsidRPr="002B4DFA">
        <w:rPr>
          <w:sz w:val="16"/>
        </w:rPr>
        <w:t xml:space="preserve">Right now, there’s a chance: </w:t>
      </w:r>
      <w:r w:rsidRPr="008A7F83">
        <w:rPr>
          <w:rStyle w:val="StyleUnderline"/>
        </w:rPr>
        <w:t>Polls have Democratic contenders like</w:t>
      </w:r>
      <w:r w:rsidRPr="002B4DFA">
        <w:rPr>
          <w:sz w:val="16"/>
        </w:rPr>
        <w:t xml:space="preserve"> former astronaut Mark </w:t>
      </w:r>
      <w:r w:rsidRPr="008A7F83">
        <w:rPr>
          <w:rStyle w:val="StyleUnderline"/>
        </w:rPr>
        <w:t>Kelly in Arizona and</w:t>
      </w:r>
      <w:r w:rsidRPr="002B4DFA">
        <w:rPr>
          <w:sz w:val="16"/>
        </w:rPr>
        <w:t xml:space="preserve"> state House Speaker Sara </w:t>
      </w:r>
      <w:r w:rsidRPr="008A7F83">
        <w:rPr>
          <w:rStyle w:val="StyleUnderline"/>
        </w:rPr>
        <w:t>Gideon in Maine ahead</w:t>
      </w:r>
      <w:r w:rsidRPr="002B4DFA">
        <w:rPr>
          <w:sz w:val="16"/>
        </w:rPr>
        <w:t xml:space="preserve">, respectively, </w:t>
      </w:r>
      <w:r w:rsidRPr="008A7F83">
        <w:rPr>
          <w:rStyle w:val="StyleUnderline"/>
        </w:rPr>
        <w:t>of Republicans</w:t>
      </w:r>
      <w:r w:rsidRPr="002B4DFA">
        <w:rPr>
          <w:sz w:val="16"/>
        </w:rPr>
        <w:t xml:space="preserve"> Martha </w:t>
      </w:r>
      <w:r w:rsidRPr="008A7F83">
        <w:rPr>
          <w:rStyle w:val="StyleUnderline"/>
        </w:rPr>
        <w:t>McSally and</w:t>
      </w:r>
      <w:r w:rsidRPr="002B4DFA">
        <w:rPr>
          <w:sz w:val="16"/>
        </w:rPr>
        <w:t xml:space="preserve"> Susan </w:t>
      </w:r>
      <w:r w:rsidRPr="008A7F83">
        <w:rPr>
          <w:rStyle w:val="StyleUnderline"/>
        </w:rPr>
        <w:t>Collins</w:t>
      </w:r>
      <w:r w:rsidRPr="002B4DFA">
        <w:rPr>
          <w:sz w:val="16"/>
        </w:rPr>
        <w:t xml:space="preserve">. </w:t>
      </w:r>
      <w:r w:rsidRPr="008A7F83">
        <w:rPr>
          <w:rStyle w:val="StyleUnderline"/>
        </w:rPr>
        <w:t>The two incumbents have long been seen as vulnerable, as has another senator who joined Collins in the ill-fated 2018 vote to confirm Kavanaugh</w:t>
      </w:r>
      <w:r w:rsidRPr="002B4DFA">
        <w:rPr>
          <w:sz w:val="16"/>
        </w:rPr>
        <w:t xml:space="preserve">, </w:t>
      </w:r>
      <w:r w:rsidRPr="008A7F83">
        <w:rPr>
          <w:rStyle w:val="StyleUnderline"/>
        </w:rPr>
        <w:t>Colorado’s</w:t>
      </w:r>
      <w:r w:rsidRPr="002B4DFA">
        <w:rPr>
          <w:sz w:val="16"/>
        </w:rPr>
        <w:t xml:space="preserve"> Cory </w:t>
      </w:r>
      <w:r w:rsidRPr="008A7F83">
        <w:rPr>
          <w:rStyle w:val="StyleUnderline"/>
        </w:rPr>
        <w:t>Gardner, who trails Democrat</w:t>
      </w:r>
      <w:r w:rsidRPr="002B4DFA">
        <w:rPr>
          <w:sz w:val="16"/>
        </w:rPr>
        <w:t xml:space="preserve"> John </w:t>
      </w:r>
      <w:r w:rsidRPr="008A7F83">
        <w:rPr>
          <w:rStyle w:val="StyleUnderline"/>
        </w:rPr>
        <w:t>Hickenlooper</w:t>
      </w:r>
      <w:r w:rsidRPr="002B4DFA">
        <w:rPr>
          <w:sz w:val="16"/>
        </w:rPr>
        <w:t xml:space="preserve">. What’s notable is that, as of now, </w:t>
      </w:r>
      <w:r w:rsidRPr="008A7F83">
        <w:rPr>
          <w:rStyle w:val="StyleUnderline"/>
        </w:rPr>
        <w:t>Democrats can point to polling advantages in all five toss-up states. In Montana</w:t>
      </w:r>
      <w:r w:rsidRPr="002B4DFA">
        <w:rPr>
          <w:sz w:val="16"/>
        </w:rPr>
        <w:t xml:space="preserve">, for instance, </w:t>
      </w:r>
      <w:r w:rsidRPr="008A7F83">
        <w:rPr>
          <w:rStyle w:val="StyleUnderline"/>
        </w:rPr>
        <w:t>Bullock</w:t>
      </w:r>
      <w:r w:rsidRPr="002B4DFA">
        <w:rPr>
          <w:sz w:val="16"/>
        </w:rPr>
        <w:t xml:space="preserve">, who made his name as an attorney general who took on corporate interests and crusaded for campaign finance and ethics reforms, </w:t>
      </w:r>
      <w:r w:rsidRPr="008A7F83">
        <w:rPr>
          <w:rStyle w:val="StyleUnderline"/>
        </w:rPr>
        <w:t>leads Republican incumbent</w:t>
      </w:r>
      <w:r w:rsidRPr="002B4DFA">
        <w:rPr>
          <w:sz w:val="16"/>
        </w:rPr>
        <w:t xml:space="preserve"> Steve </w:t>
      </w:r>
      <w:r w:rsidRPr="008A7F83">
        <w:rPr>
          <w:rStyle w:val="StyleUnderline"/>
        </w:rPr>
        <w:t xml:space="preserve">Daines by seven percentage points in the latest Montana State University survey. </w:t>
      </w:r>
      <w:r w:rsidRPr="008A7F83">
        <w:rPr>
          <w:rStyle w:val="Emphasis"/>
        </w:rPr>
        <w:t>With the president’s personal approval rating tanking amid</w:t>
      </w:r>
      <w:r w:rsidRPr="008A7F83">
        <w:rPr>
          <w:rStyle w:val="StyleUnderline"/>
        </w:rPr>
        <w:t xml:space="preserve"> widespread </w:t>
      </w:r>
      <w:r w:rsidRPr="008A7F83">
        <w:rPr>
          <w:rStyle w:val="Emphasis"/>
        </w:rPr>
        <w:t>frustration</w:t>
      </w:r>
      <w:r w:rsidRPr="008A7F83">
        <w:rPr>
          <w:rStyle w:val="StyleUnderline"/>
        </w:rPr>
        <w:t xml:space="preserve"> </w:t>
      </w:r>
      <w:r w:rsidRPr="008A7F83">
        <w:rPr>
          <w:rStyle w:val="Emphasis"/>
        </w:rPr>
        <w:t>with his</w:t>
      </w:r>
      <w:r w:rsidRPr="008A7F83">
        <w:rPr>
          <w:rStyle w:val="StyleUnderline"/>
        </w:rPr>
        <w:t xml:space="preserve"> dangerous </w:t>
      </w:r>
      <w:r w:rsidRPr="008A7F83">
        <w:rPr>
          <w:rStyle w:val="Emphasis"/>
        </w:rPr>
        <w:t>response to</w:t>
      </w:r>
      <w:r w:rsidRPr="008A7F83">
        <w:rPr>
          <w:rStyle w:val="StyleUnderline"/>
        </w:rPr>
        <w:t xml:space="preserve"> the </w:t>
      </w:r>
      <w:r w:rsidRPr="008A7F83">
        <w:rPr>
          <w:rStyle w:val="Emphasis"/>
        </w:rPr>
        <w:t>coronavirus</w:t>
      </w:r>
      <w:r w:rsidRPr="008A7F83">
        <w:rPr>
          <w:rStyle w:val="StyleUnderline"/>
        </w:rPr>
        <w:t xml:space="preserve"> pandemic </w:t>
      </w:r>
      <w:r w:rsidRPr="008A7F83">
        <w:rPr>
          <w:rStyle w:val="Emphasis"/>
        </w:rPr>
        <w:t>and</w:t>
      </w:r>
      <w:r w:rsidRPr="008A7F83">
        <w:rPr>
          <w:rStyle w:val="StyleUnderline"/>
        </w:rPr>
        <w:t xml:space="preserve"> the </w:t>
      </w:r>
      <w:r w:rsidRPr="008A7F83">
        <w:rPr>
          <w:rStyle w:val="Emphasis"/>
        </w:rPr>
        <w:t>protests over police violence</w:t>
      </w:r>
      <w:r w:rsidRPr="008A7F83">
        <w:rPr>
          <w:rStyle w:val="StyleUnderline"/>
        </w:rPr>
        <w:t>, CNN reported in late May that “</w:t>
      </w:r>
      <w:r w:rsidRPr="008A7F83">
        <w:rPr>
          <w:rStyle w:val="Emphasis"/>
        </w:rPr>
        <w:t>Republican strategists are</w:t>
      </w:r>
      <w:r w:rsidRPr="008A7F83">
        <w:rPr>
          <w:rStyle w:val="StyleUnderline"/>
        </w:rPr>
        <w:t xml:space="preserve"> increasingly </w:t>
      </w:r>
      <w:r w:rsidRPr="008A7F83">
        <w:rPr>
          <w:rStyle w:val="Emphasis"/>
        </w:rPr>
        <w:t>worried that Trump</w:t>
      </w:r>
      <w:r w:rsidRPr="008A7F83">
        <w:rPr>
          <w:rStyle w:val="StyleUnderline"/>
        </w:rPr>
        <w:t xml:space="preserve"> is headed for defeat in November and that he </w:t>
      </w:r>
      <w:r w:rsidRPr="008A7F83">
        <w:rPr>
          <w:rStyle w:val="Emphasis"/>
        </w:rPr>
        <w:t>may drag other Republicans down with him.</w:t>
      </w:r>
      <w:r w:rsidRPr="008A7F83">
        <w:rPr>
          <w:rStyle w:val="StyleUnderline"/>
        </w:rPr>
        <w:t>”</w:t>
      </w:r>
    </w:p>
    <w:p w:rsidR="00105CC3" w:rsidRDefault="00105CC3" w:rsidP="00105CC3">
      <w:pPr>
        <w:rPr>
          <w:rFonts w:asciiTheme="minorHAnsi" w:hAnsiTheme="minorHAnsi" w:cs="Times New Roman"/>
          <w:b/>
          <w:u w:val="single"/>
        </w:rPr>
      </w:pPr>
    </w:p>
    <w:p w:rsidR="00A84E14" w:rsidRDefault="00A84E14" w:rsidP="00105CC3">
      <w:pPr>
        <w:rPr>
          <w:rFonts w:asciiTheme="minorHAnsi" w:hAnsiTheme="minorHAnsi" w:cs="Times New Roman"/>
          <w:b/>
          <w:u w:val="single"/>
        </w:rPr>
      </w:pPr>
    </w:p>
    <w:p w:rsidR="00A84E14" w:rsidRDefault="00A84E14" w:rsidP="00A84E14">
      <w:pPr>
        <w:pStyle w:val="Heading4"/>
      </w:pPr>
      <w:r>
        <w:t>Criminal justice reform is a key election issue – Senate Republicans have drawn a clear line on criminal justice reform, refusing substantial reforms on qualified immunity and banning chokeholds – the plan reverses that and saps crucial support for Democratic senators.</w:t>
      </w:r>
    </w:p>
    <w:p w:rsidR="00A84E14" w:rsidRDefault="00A84E14" w:rsidP="00A84E14">
      <w:pPr>
        <w:rPr>
          <w:rStyle w:val="Style13ptBold"/>
        </w:rPr>
      </w:pPr>
      <w:r>
        <w:rPr>
          <w:rStyle w:val="Style13ptBold"/>
        </w:rPr>
        <w:t>Roden, 7/15/20</w:t>
      </w:r>
    </w:p>
    <w:p w:rsidR="00A84E14" w:rsidRPr="002B4DFA" w:rsidRDefault="00A84E14" w:rsidP="00A84E14">
      <w:r w:rsidRPr="002B4DFA">
        <w:t>(Mark, contributor to Policy Network, “US police reform: Radical change or congressional gridlock?</w:t>
      </w:r>
      <w:proofErr w:type="gramStart"/>
      <w:r w:rsidRPr="002B4DFA">
        <w:t>”,</w:t>
      </w:r>
      <w:proofErr w:type="gramEnd"/>
      <w:r w:rsidRPr="002B4DFA">
        <w:t xml:space="preserve"> Policy Network, 15 July 2020, https://policynetwork.org/opinions/blogs/us-police-reform/, accessed 7/17/2020, ZW)</w:t>
      </w:r>
    </w:p>
    <w:p w:rsidR="00A84E14" w:rsidRPr="00742B76" w:rsidRDefault="00A84E14" w:rsidP="00A84E14">
      <w:pPr>
        <w:rPr>
          <w:sz w:val="16"/>
        </w:rPr>
      </w:pPr>
      <w:r w:rsidRPr="00742B76">
        <w:rPr>
          <w:sz w:val="16"/>
        </w:rPr>
        <w:t xml:space="preserve">On June 8 the </w:t>
      </w:r>
      <w:r w:rsidRPr="00242E49">
        <w:rPr>
          <w:rStyle w:val="StyleUnderline"/>
        </w:rPr>
        <w:t>Democrats responded to pressure from activists and the growing salience of BLM by introducing the Justice in Policing Bill 2020 in the House</w:t>
      </w:r>
      <w:r w:rsidRPr="00742B76">
        <w:rPr>
          <w:sz w:val="16"/>
        </w:rPr>
        <w:t xml:space="preserve"> of Representatives. </w:t>
      </w:r>
      <w:r w:rsidRPr="00242E49">
        <w:rPr>
          <w:rStyle w:val="StyleUnderline"/>
        </w:rPr>
        <w:t>The bill represented the most far-reaching reforms to policing</w:t>
      </w:r>
      <w:r w:rsidRPr="00742B76">
        <w:rPr>
          <w:sz w:val="16"/>
        </w:rPr>
        <w:t xml:space="preserve"> sought by Congress in years </w:t>
      </w:r>
      <w:r w:rsidRPr="00242E49">
        <w:rPr>
          <w:rStyle w:val="StyleUnderline"/>
        </w:rPr>
        <w:t>but sidestepped issues of defunding, or even abolishing, aspects of law enforcement</w:t>
      </w:r>
      <w:r w:rsidRPr="00742B76">
        <w:rPr>
          <w:sz w:val="16"/>
        </w:rPr>
        <w:t xml:space="preserve">.  House Speaker, Nancy Pelosi, said “we cannot settle for anything less than transformative structural change” and the measures put forward propose tackling many of the issues pertaining to police brutality, which stemmed directly from the George Floyd killing and its aftermath. </w:t>
      </w:r>
      <w:r w:rsidRPr="00242E49">
        <w:rPr>
          <w:rStyle w:val="StyleUnderline"/>
        </w:rPr>
        <w:t>The legislation would ban chokeholds by police at the federal level, set up a national database for tracking police misconduct, and would prohibit ‘no knock’ warrants.</w:t>
      </w:r>
    </w:p>
    <w:p w:rsidR="00A84E14" w:rsidRPr="00742B76" w:rsidRDefault="00A84E14" w:rsidP="00A84E14">
      <w:pPr>
        <w:rPr>
          <w:sz w:val="16"/>
        </w:rPr>
      </w:pPr>
      <w:r w:rsidRPr="00242E49">
        <w:rPr>
          <w:rStyle w:val="StyleUnderline"/>
        </w:rPr>
        <w:t>Crucially, the bill aims to make it easier to pursue legal damages when police violate civil rights by ending ‘qualified immunity’ which protects law officers from facing prosecution</w:t>
      </w:r>
      <w:r w:rsidRPr="00742B76">
        <w:rPr>
          <w:sz w:val="16"/>
        </w:rPr>
        <w:t xml:space="preserve">, or being sued, </w:t>
      </w:r>
      <w:r w:rsidRPr="00242E49">
        <w:rPr>
          <w:rStyle w:val="StyleUnderline"/>
        </w:rPr>
        <w:t>even for the most egregious transgressions.</w:t>
      </w:r>
      <w:r w:rsidRPr="00742B76">
        <w:rPr>
          <w:sz w:val="16"/>
        </w:rPr>
        <w:t xml:space="preserve"> Finally, </w:t>
      </w:r>
      <w:r w:rsidRPr="00742B76">
        <w:rPr>
          <w:rStyle w:val="StyleUnderline"/>
        </w:rPr>
        <w:t>the bill sought to end racial profiling and racial bias in policing while limiting the transfer of military hardware to police forces</w:t>
      </w:r>
      <w:r w:rsidRPr="00742B76">
        <w:rPr>
          <w:sz w:val="16"/>
        </w:rPr>
        <w:t>.  It is worthy of note that police forces in cities such as Denver, Chicago and Phoenix  banned  the use of chokeholds of their own volition in the wake of George Floyd’s death, demonstrating that the pressure emanating from the BLM protestors was beginning to permeate even the traditionally hyper-conservative structures of law enforcement.</w:t>
      </w:r>
    </w:p>
    <w:p w:rsidR="00A84E14" w:rsidRPr="00742B76" w:rsidRDefault="00A84E14" w:rsidP="00A84E14">
      <w:pPr>
        <w:rPr>
          <w:sz w:val="16"/>
        </w:rPr>
      </w:pPr>
      <w:r w:rsidRPr="00742B76">
        <w:rPr>
          <w:sz w:val="16"/>
        </w:rPr>
        <w:t xml:space="preserve">The major fault lines in US politics often revolve around assessments as to the role Congress should play vis– à- </w:t>
      </w:r>
      <w:proofErr w:type="gramStart"/>
      <w:r w:rsidRPr="00742B76">
        <w:rPr>
          <w:sz w:val="16"/>
        </w:rPr>
        <w:t>vis</w:t>
      </w:r>
      <w:proofErr w:type="gramEnd"/>
      <w:r w:rsidRPr="00742B76">
        <w:rPr>
          <w:sz w:val="16"/>
        </w:rPr>
        <w:t xml:space="preserve"> states’ rights – that is, the political powers held by the state governments rather than the federal government. In this vein, </w:t>
      </w:r>
      <w:r w:rsidRPr="00742B76">
        <w:rPr>
          <w:rStyle w:val="StyleUnderline"/>
        </w:rPr>
        <w:t>the Republican response to the Democrats’ Justice and Policing Bill was to immediately castigate its ambitious goals as constituting Congressional ‘overreach’</w:t>
      </w:r>
      <w:r w:rsidRPr="00742B76">
        <w:rPr>
          <w:sz w:val="16"/>
        </w:rPr>
        <w:t xml:space="preserve"> and an attempt to impose unwelcome top-down federal reform on states. It is worth bearing in mind that of the almost 18,000 law enforcement agencies in the US only a dozen are federal – so resistance to action from the centre is baked into a system which, as previously stated, often gravitates towards gridlock in the face of national challenges. On 16 June, Senate Majority Leader and Trump’s main political facilitator, Mitch </w:t>
      </w:r>
      <w:r w:rsidRPr="00742B76">
        <w:rPr>
          <w:rStyle w:val="StyleUnderline"/>
        </w:rPr>
        <w:t>McConnell, stated: “Democrats want to federalise all these issues….and control everything in Washington. We have no interest in that.”</w:t>
      </w:r>
    </w:p>
    <w:p w:rsidR="00A84E14" w:rsidRPr="00742B76" w:rsidRDefault="00A84E14" w:rsidP="00A84E14">
      <w:pPr>
        <w:rPr>
          <w:sz w:val="16"/>
        </w:rPr>
      </w:pPr>
      <w:r w:rsidRPr="00742B76">
        <w:rPr>
          <w:sz w:val="16"/>
        </w:rPr>
        <w:t xml:space="preserve">On 16 June   President </w:t>
      </w:r>
      <w:r w:rsidRPr="00742B76">
        <w:rPr>
          <w:rStyle w:val="StyleUnderline"/>
        </w:rPr>
        <w:t>Trump  issued an Executive Order to ‘encourage’ police departments to meet certain standards including banning chokeholds; to establish a database to track officers with multiple complaints of misconduct against them, and to ‘incentivise’ the police to involve mental health professionals and social workers in issues pertaining to addiction, homelessness and mental illness.</w:t>
      </w:r>
    </w:p>
    <w:p w:rsidR="00A84E14" w:rsidRPr="003D019C" w:rsidRDefault="00A84E14" w:rsidP="00A84E14">
      <w:pPr>
        <w:rPr>
          <w:sz w:val="16"/>
        </w:rPr>
      </w:pPr>
      <w:r w:rsidRPr="00742B76">
        <w:rPr>
          <w:sz w:val="16"/>
        </w:rPr>
        <w:t xml:space="preserve">The </w:t>
      </w:r>
      <w:r w:rsidRPr="00742B76">
        <w:rPr>
          <w:rStyle w:val="StyleUnderline"/>
        </w:rPr>
        <w:t>Congressional Republicans’ reaction to the growing clamour for police reform was to introduce piecemeal and tokenistic legislation designed to ‘incentivise’ police departments to change their ways rather than to compel reform.</w:t>
      </w:r>
      <w:r w:rsidRPr="00742B76">
        <w:rPr>
          <w:sz w:val="16"/>
        </w:rPr>
        <w:t xml:space="preserve">   On 17 June </w:t>
      </w:r>
      <w:r w:rsidRPr="00742B76">
        <w:rPr>
          <w:rStyle w:val="StyleUnderline"/>
        </w:rPr>
        <w:t>the Republican Party followed up on the President’s reluctant Executive Order with their police reform bill</w:t>
      </w:r>
      <w:r w:rsidRPr="00742B76">
        <w:rPr>
          <w:sz w:val="16"/>
        </w:rPr>
        <w:t xml:space="preserve">, which was </w:t>
      </w:r>
      <w:r w:rsidRPr="00742B76">
        <w:rPr>
          <w:rStyle w:val="StyleUnderline"/>
        </w:rPr>
        <w:t>introduced</w:t>
      </w:r>
      <w:r w:rsidRPr="00742B76">
        <w:rPr>
          <w:sz w:val="16"/>
        </w:rPr>
        <w:t xml:space="preserve"> in the Senate </w:t>
      </w:r>
      <w:r w:rsidRPr="00742B76">
        <w:rPr>
          <w:rStyle w:val="StyleUnderline"/>
        </w:rPr>
        <w:t>by</w:t>
      </w:r>
      <w:r w:rsidRPr="00742B76">
        <w:rPr>
          <w:sz w:val="16"/>
        </w:rPr>
        <w:t xml:space="preserve"> Senator </w:t>
      </w:r>
      <w:r w:rsidRPr="00742B76">
        <w:rPr>
          <w:rStyle w:val="StyleUnderline"/>
        </w:rPr>
        <w:t>Tim Scott</w:t>
      </w:r>
      <w:r w:rsidRPr="00742B76">
        <w:rPr>
          <w:sz w:val="16"/>
        </w:rPr>
        <w:t xml:space="preserve"> of South Carolina.  </w:t>
      </w:r>
      <w:r w:rsidRPr="00742B76">
        <w:rPr>
          <w:rStyle w:val="StyleUnderline"/>
        </w:rPr>
        <w:t>There were areas of overlap</w:t>
      </w:r>
      <w:r w:rsidRPr="00742B76">
        <w:rPr>
          <w:sz w:val="16"/>
        </w:rPr>
        <w:t xml:space="preserve"> with the Democrats’ Justice in Policing Bill such as improving data collection on police use of force; encouraging a cessation in the use of ‘no knock’ warrants and enhanced documentation of police misconduct. </w:t>
      </w:r>
      <w:r w:rsidRPr="00742B76">
        <w:rPr>
          <w:rStyle w:val="StyleUnderline"/>
        </w:rPr>
        <w:t>However, on the substantive issues of banning the use of chokeholds by police at the national level and ending “qualified immunity” there was a palpable lack of commitment to federal action prompting</w:t>
      </w:r>
      <w:r w:rsidRPr="00742B76">
        <w:rPr>
          <w:sz w:val="16"/>
        </w:rPr>
        <w:t xml:space="preserve"> Democratic House Judiciary Chairman, Rep Jerry </w:t>
      </w:r>
      <w:r w:rsidRPr="00742B76">
        <w:rPr>
          <w:rStyle w:val="StyleUnderline"/>
        </w:rPr>
        <w:t>Nadler</w:t>
      </w:r>
      <w:r w:rsidRPr="00742B76">
        <w:rPr>
          <w:sz w:val="16"/>
        </w:rPr>
        <w:t xml:space="preserve"> of New York, </w:t>
      </w:r>
      <w:r w:rsidRPr="00742B76">
        <w:rPr>
          <w:rStyle w:val="StyleUnderline"/>
        </w:rPr>
        <w:t>to comment “this is not a time for fake reform.”</w:t>
      </w:r>
    </w:p>
    <w:p w:rsidR="00A84E14" w:rsidRPr="006C3D51" w:rsidRDefault="00A84E14" w:rsidP="00A84E14">
      <w:pPr>
        <w:rPr>
          <w:sz w:val="16"/>
        </w:rPr>
      </w:pPr>
      <w:r w:rsidRPr="003D019C">
        <w:rPr>
          <w:sz w:val="16"/>
        </w:rPr>
        <w:t xml:space="preserve">On 24 June the Republican police reform bill failed to reach the 60 vote threshold in the Senate as Democrats moved to block it.  On 25 June the Democrats’ renamed George Floyd Justice in Policing Bill 2020 passed in the House of Representatives (236-181) along party lines.  </w:t>
      </w:r>
      <w:r w:rsidRPr="00742B76">
        <w:rPr>
          <w:rStyle w:val="StyleUnderline"/>
        </w:rPr>
        <w:t>At the time of writing the Democratic bill is likely to languish in the Senate with</w:t>
      </w:r>
      <w:r w:rsidRPr="003D019C">
        <w:rPr>
          <w:sz w:val="16"/>
        </w:rPr>
        <w:t xml:space="preserve"> Senate Majority Leader </w:t>
      </w:r>
      <w:r w:rsidRPr="00742B76">
        <w:rPr>
          <w:rStyle w:val="StyleUnderline"/>
        </w:rPr>
        <w:t xml:space="preserve">McConnell saying “it is going nowhere.”  While </w:t>
      </w:r>
      <w:r w:rsidRPr="00742B76">
        <w:rPr>
          <w:rStyle w:val="Emphasis"/>
        </w:rPr>
        <w:t>the Democrat</w:t>
      </w:r>
      <w:r w:rsidRPr="00742B76">
        <w:rPr>
          <w:rStyle w:val="StyleUnderline"/>
        </w:rPr>
        <w:t xml:space="preserve">  </w:t>
      </w:r>
      <w:r w:rsidRPr="00742B76">
        <w:rPr>
          <w:rStyle w:val="Emphasis"/>
        </w:rPr>
        <w:t>bill</w:t>
      </w:r>
      <w:r w:rsidRPr="00742B76">
        <w:rPr>
          <w:rStyle w:val="StyleUnderline"/>
        </w:rPr>
        <w:t xml:space="preserve"> is essentially gradualist in nature it has nevertheless </w:t>
      </w:r>
      <w:r w:rsidRPr="00742B76">
        <w:rPr>
          <w:rStyle w:val="Emphasis"/>
        </w:rPr>
        <w:t>induced a wholly obstructionist response</w:t>
      </w:r>
      <w:r w:rsidRPr="00742B76">
        <w:rPr>
          <w:rStyle w:val="StyleUnderline"/>
        </w:rPr>
        <w:t xml:space="preserve"> from the Administration </w:t>
      </w:r>
      <w:r w:rsidRPr="00742B76">
        <w:rPr>
          <w:rStyle w:val="Emphasis"/>
        </w:rPr>
        <w:t>with</w:t>
      </w:r>
      <w:r w:rsidRPr="00742B76">
        <w:rPr>
          <w:rStyle w:val="StyleUnderline"/>
        </w:rPr>
        <w:t xml:space="preserve"> </w:t>
      </w:r>
      <w:r w:rsidRPr="003D019C">
        <w:rPr>
          <w:sz w:val="16"/>
        </w:rPr>
        <w:t xml:space="preserve">President </w:t>
      </w:r>
      <w:r w:rsidRPr="00742B76">
        <w:rPr>
          <w:rStyle w:val="Emphasis"/>
        </w:rPr>
        <w:t>Trump accusing</w:t>
      </w:r>
      <w:r w:rsidRPr="00742B76">
        <w:rPr>
          <w:rStyle w:val="StyleUnderline"/>
        </w:rPr>
        <w:t xml:space="preserve"> </w:t>
      </w:r>
      <w:r w:rsidRPr="003D019C">
        <w:rPr>
          <w:sz w:val="16"/>
        </w:rPr>
        <w:t xml:space="preserve">Speaker </w:t>
      </w:r>
      <w:r w:rsidRPr="00742B76">
        <w:rPr>
          <w:rStyle w:val="Emphasis"/>
        </w:rPr>
        <w:t>Pelosi of “trying to appease the radical left” and insisting that the majority of “Americans want law and order”  in preference to meaningful police reform.</w:t>
      </w:r>
    </w:p>
    <w:p w:rsidR="00A84E14" w:rsidRPr="006C3D51" w:rsidRDefault="00A84E14" w:rsidP="00A84E14">
      <w:pPr>
        <w:rPr>
          <w:sz w:val="16"/>
        </w:rPr>
      </w:pPr>
      <w:r w:rsidRPr="006C3D51">
        <w:rPr>
          <w:sz w:val="16"/>
        </w:rPr>
        <w:t xml:space="preserve">This is not surprising given the racist narrative which has characterised the Trump Administration from calling Nazi protestors at a Charlottesville ‘Unite the Right’ rally ‘very fine people’, in August 2017,  to retweeting a video of a Trump supporter chanting ‘white power’ in Florida at the end of June 2020.  The far-right trajectory of the Trump administration, and the wider acquiescence of the Republican Party, has also been evidenced by the visceral reaction to BLM protestors who have been vilified as ‘thugs’ and ‘crazed left-wing mobs.’  </w:t>
      </w:r>
      <w:r w:rsidRPr="006C3D51">
        <w:rPr>
          <w:rStyle w:val="StyleUnderline"/>
        </w:rPr>
        <w:t xml:space="preserve">BLM were brutally, and infamously, dispersed from a peaceful protest in Lafayette Square by law enforcement carrying out the orders of </w:t>
      </w:r>
      <w:r w:rsidRPr="006C3D51">
        <w:rPr>
          <w:sz w:val="16"/>
        </w:rPr>
        <w:t xml:space="preserve">Trump’s sycophantic Attorney General, William </w:t>
      </w:r>
      <w:r w:rsidRPr="006C3D51">
        <w:rPr>
          <w:rStyle w:val="StyleUnderline"/>
        </w:rPr>
        <w:t xml:space="preserve">Barr </w:t>
      </w:r>
      <w:r w:rsidRPr="006C3D51">
        <w:rPr>
          <w:sz w:val="16"/>
        </w:rPr>
        <w:t xml:space="preserve">– all to facilitate an execrable photo shoot of Trump holding a bible outside St. John’s Episcopal Church. Meanwhile, </w:t>
      </w:r>
      <w:r w:rsidRPr="006C3D51">
        <w:rPr>
          <w:rStyle w:val="StyleUnderline"/>
        </w:rPr>
        <w:t>an increasingly autocratic Trump has placed himself firmly on the side of those defending Confederate monuments from being pulled down by activists across the Southern states.</w:t>
      </w:r>
    </w:p>
    <w:p w:rsidR="00A84E14" w:rsidRPr="0068079E" w:rsidRDefault="00A84E14" w:rsidP="00A84E14">
      <w:pPr>
        <w:rPr>
          <w:sz w:val="16"/>
        </w:rPr>
      </w:pPr>
      <w:r w:rsidRPr="0068079E">
        <w:rPr>
          <w:sz w:val="16"/>
        </w:rPr>
        <w:t xml:space="preserve">By contrast </w:t>
      </w:r>
      <w:r w:rsidRPr="0068079E">
        <w:rPr>
          <w:rStyle w:val="StyleUnderline"/>
        </w:rPr>
        <w:t>the</w:t>
      </w:r>
      <w:r w:rsidRPr="0068079E">
        <w:rPr>
          <w:sz w:val="16"/>
        </w:rPr>
        <w:t xml:space="preserve"> </w:t>
      </w:r>
      <w:r w:rsidRPr="0068079E">
        <w:rPr>
          <w:rStyle w:val="StyleUnderline"/>
        </w:rPr>
        <w:t>George Floyd Justice in Policing Act has been supported by civil rights groups such as the</w:t>
      </w:r>
      <w:r w:rsidRPr="0068079E">
        <w:rPr>
          <w:sz w:val="16"/>
        </w:rPr>
        <w:t xml:space="preserve"> National Association for the Advancement of Coloured People (</w:t>
      </w:r>
      <w:r w:rsidRPr="0068079E">
        <w:rPr>
          <w:rStyle w:val="StyleUnderline"/>
        </w:rPr>
        <w:t>NAACP</w:t>
      </w:r>
      <w:r w:rsidRPr="0068079E">
        <w:rPr>
          <w:sz w:val="16"/>
        </w:rPr>
        <w:t xml:space="preserve">), </w:t>
      </w:r>
      <w:r w:rsidRPr="0068079E">
        <w:rPr>
          <w:rStyle w:val="StyleUnderline"/>
        </w:rPr>
        <w:t>National Action Network and the Urban League</w:t>
      </w:r>
      <w:r w:rsidRPr="0068079E">
        <w:rPr>
          <w:sz w:val="16"/>
        </w:rPr>
        <w:t>.  At the global level, 54 African countries and more than 600 human rights groups called on the UN Human Rights Councilto investigate systemic racism and police brutality in the wake of the George Floyd killing. The US withdrew from the US Human Rights Council two years ago but this hasn’t deterred the lawyer representing George Floyd, Benjamin Crump, from urging the UN to ‘intervene’ by encouraging the US government to “press federal criminal charges” against officers involved in police brutality.   Though the remit of the Council’s meeting was intended to focus on racism and police violence globally, it brought into sharp focus the BLM message and the specific circumstances of African Americans living within the discriminatory socio-economic framework of the US legal system.</w:t>
      </w:r>
    </w:p>
    <w:p w:rsidR="00A84E14" w:rsidRPr="0068079E" w:rsidRDefault="00A84E14" w:rsidP="00A84E14">
      <w:pPr>
        <w:rPr>
          <w:sz w:val="16"/>
        </w:rPr>
      </w:pPr>
      <w:r w:rsidRPr="0068079E">
        <w:rPr>
          <w:rStyle w:val="StyleUnderline"/>
        </w:rPr>
        <w:t>The grassroots movement to ‘defund’ the police and the concomitant protests across the US and the wider world represent</w:t>
      </w:r>
      <w:r w:rsidRPr="0068079E">
        <w:rPr>
          <w:sz w:val="16"/>
        </w:rPr>
        <w:t xml:space="preserve">, in many senses, </w:t>
      </w:r>
      <w:r w:rsidRPr="0068079E">
        <w:rPr>
          <w:rStyle w:val="StyleUnderline"/>
        </w:rPr>
        <w:t>a ‘tipping point’ for both minorities and their progressive allies from across civil society.</w:t>
      </w:r>
      <w:r w:rsidRPr="0068079E">
        <w:rPr>
          <w:sz w:val="16"/>
        </w:rPr>
        <w:t xml:space="preserve"> </w:t>
      </w:r>
      <w:r w:rsidRPr="0068079E">
        <w:rPr>
          <w:rStyle w:val="StyleUnderline"/>
        </w:rPr>
        <w:t>While</w:t>
      </w:r>
      <w:r w:rsidRPr="0068079E">
        <w:rPr>
          <w:sz w:val="16"/>
        </w:rPr>
        <w:t xml:space="preserve"> </w:t>
      </w:r>
      <w:r w:rsidRPr="0068079E">
        <w:rPr>
          <w:rStyle w:val="StyleUnderline"/>
        </w:rPr>
        <w:t>the</w:t>
      </w:r>
      <w:r w:rsidRPr="0068079E">
        <w:rPr>
          <w:sz w:val="16"/>
        </w:rPr>
        <w:t xml:space="preserve"> vagaries of a </w:t>
      </w:r>
      <w:r w:rsidRPr="0068079E">
        <w:rPr>
          <w:rStyle w:val="StyleUnderline"/>
        </w:rPr>
        <w:t>US political system</w:t>
      </w:r>
      <w:r w:rsidRPr="0068079E">
        <w:rPr>
          <w:sz w:val="16"/>
        </w:rPr>
        <w:t xml:space="preserve"> that is </w:t>
      </w:r>
      <w:r w:rsidRPr="0068079E">
        <w:rPr>
          <w:rStyle w:val="StyleUnderline"/>
        </w:rPr>
        <w:t>prone to systemic gridlock</w:t>
      </w:r>
      <w:r w:rsidRPr="0068079E">
        <w:rPr>
          <w:sz w:val="16"/>
        </w:rPr>
        <w:t xml:space="preserve"> and inertia </w:t>
      </w:r>
      <w:r w:rsidRPr="0068079E">
        <w:rPr>
          <w:rStyle w:val="StyleUnderline"/>
        </w:rPr>
        <w:t>have</w:t>
      </w:r>
      <w:r w:rsidRPr="0068079E">
        <w:rPr>
          <w:sz w:val="16"/>
        </w:rPr>
        <w:t xml:space="preserve"> thus far </w:t>
      </w:r>
      <w:r w:rsidRPr="0068079E">
        <w:rPr>
          <w:rStyle w:val="StyleUnderline"/>
        </w:rPr>
        <w:t>prevented legislative action this has to be seen within the wider context of a US culture war whereby the Trump Administration has mobilised white nationalism against a Democratic Party that embraces multiculturalism and relies on an alliance of ethnic minorities, women, LGBTQ, and younger progressive whites for election victory.</w:t>
      </w:r>
      <w:r w:rsidRPr="0068079E">
        <w:rPr>
          <w:sz w:val="16"/>
        </w:rPr>
        <w:t xml:space="preserve"> That said, an inveterate Democratic establishment figure such as Joe Biden is, to a degree, in hock to corporate interests , and are therefore less likely to take on board radical reforms of the type advocated by activists wishing to ‘defund’ the police  – for reasons of both political expediency and instinctive centrism. As we have seen, </w:t>
      </w:r>
      <w:r w:rsidRPr="0068079E">
        <w:rPr>
          <w:rStyle w:val="StyleUnderline"/>
        </w:rPr>
        <w:t>figures from the progressive left, such as</w:t>
      </w:r>
      <w:r w:rsidRPr="0068079E">
        <w:rPr>
          <w:sz w:val="16"/>
        </w:rPr>
        <w:t xml:space="preserve"> Representative </w:t>
      </w:r>
      <w:r w:rsidRPr="0068079E">
        <w:rPr>
          <w:rStyle w:val="StyleUnderline"/>
        </w:rPr>
        <w:t>Ocasio-Cortez, have been tasked with carrying the progressive torch on radical police reform within Congress and,</w:t>
      </w:r>
      <w:r w:rsidRPr="0068079E">
        <w:rPr>
          <w:sz w:val="16"/>
        </w:rPr>
        <w:t xml:space="preserve"> encouragingly, </w:t>
      </w:r>
      <w:r w:rsidRPr="0068079E">
        <w:rPr>
          <w:rStyle w:val="StyleUnderline"/>
        </w:rPr>
        <w:t>she is supported by a groundswell of activism both within the Democratic Party and in wider society which is engendering a climate for real change in the future.</w:t>
      </w:r>
    </w:p>
    <w:p w:rsidR="00A84E14" w:rsidRDefault="00A84E14" w:rsidP="00105CC3">
      <w:pPr>
        <w:rPr>
          <w:rFonts w:asciiTheme="minorHAnsi" w:hAnsiTheme="minorHAnsi" w:cs="Times New Roman"/>
          <w:b/>
          <w:u w:val="single"/>
        </w:rPr>
      </w:pPr>
    </w:p>
    <w:p w:rsidR="00DF106C" w:rsidRDefault="00DF106C" w:rsidP="00105CC3">
      <w:pPr>
        <w:rPr>
          <w:rFonts w:asciiTheme="minorHAnsi" w:hAnsiTheme="minorHAnsi" w:cs="Times New Roman"/>
          <w:b/>
          <w:u w:val="single"/>
        </w:rPr>
      </w:pPr>
    </w:p>
    <w:p w:rsidR="00DF106C" w:rsidRPr="000F2237" w:rsidRDefault="000F2237" w:rsidP="000F2237">
      <w:pPr>
        <w:pStyle w:val="Heading4"/>
      </w:pPr>
      <w:r>
        <w:t xml:space="preserve">Democratic Senate is key to Biden’s agenda, and the Supreme Court – also even a low risk of the link alone turns the case </w:t>
      </w:r>
    </w:p>
    <w:p w:rsidR="00F37F58" w:rsidRDefault="00F37F58" w:rsidP="00F37F58">
      <w:r w:rsidRPr="006B278D">
        <w:rPr>
          <w:rStyle w:val="Style13ptBold"/>
        </w:rPr>
        <w:t>Nichols 7/13/2020</w:t>
      </w:r>
      <w:r>
        <w:t xml:space="preserve"> (John Nichols, The Nation's national-affairs correspondent and author, "Democrats Will Be Lost Without the Senate", The Nation, July 13 2020, </w:t>
      </w:r>
      <w:hyperlink r:id="rId6" w:history="1">
        <w:r w:rsidRPr="00BB6F66">
          <w:rPr>
            <w:rStyle w:val="Hyperlink"/>
          </w:rPr>
          <w:t>https://www.thenation.com/article/politics/senate-democrats-biden/</w:t>
        </w:r>
      </w:hyperlink>
      <w:r>
        <w:t>, mmv)</w:t>
      </w:r>
    </w:p>
    <w:p w:rsidR="00F37F58" w:rsidRDefault="00F37F58" w:rsidP="00F37F58">
      <w:r w:rsidRPr="00E635E0">
        <w:rPr>
          <w:rStyle w:val="StyleUnderline"/>
        </w:rPr>
        <w:t>If Biden is elected but Republicans maintain control of the Senate, he will enter office as a lame-duck president</w:t>
      </w:r>
      <w:r>
        <w:t xml:space="preserve">. After the inaugural celebrations are done, </w:t>
      </w:r>
      <w:r w:rsidRPr="00E635E0">
        <w:rPr>
          <w:rStyle w:val="StyleUnderline"/>
        </w:rPr>
        <w:t>Biden will settle into a dysfunctional relationship in which Senate majority leader Mitch McConnell will determine precisely how ambitious his agenda can be</w:t>
      </w:r>
      <w:r>
        <w:t>. “If we remove Trump but we don’t remove McConnell, people need to understand how frustrating that will be,” says People for the American Way president Ben Jealous. “What good will a new president be if we can’t get new laws passed?”</w:t>
      </w:r>
    </w:p>
    <w:p w:rsidR="00F37F58" w:rsidRDefault="00F37F58" w:rsidP="00F37F58">
      <w:r>
        <w:t xml:space="preserve">This prospect is so depressing that Democrats do not rush to discuss it. </w:t>
      </w:r>
      <w:r w:rsidRPr="00E635E0">
        <w:rPr>
          <w:rStyle w:val="StyleUnderline"/>
        </w:rPr>
        <w:t>They focus on the feel-good politics of a presidential race that seems to be going well rather than the stark reality that ending mass unemployment, expanding health care, addressing the climate crisis, and implementing genuine criminal justice reform will be all but impossible with a Republican-led Senate</w:t>
      </w:r>
      <w:r>
        <w:t>.</w:t>
      </w:r>
    </w:p>
    <w:p w:rsidR="00F37F58" w:rsidRDefault="00F37F58" w:rsidP="00F37F58">
      <w:r w:rsidRPr="00E635E0">
        <w:rPr>
          <w:rStyle w:val="StyleUnderline"/>
        </w:rPr>
        <w:t>Democrats need to confront this reality</w:t>
      </w:r>
      <w:r>
        <w:t xml:space="preserve">. In a moment of tremendous instability and potential for progress, old expectations about what is possible have to be discarded in favor of a sense of mission that seeks to mobilize new voters and increase turnout everywhere. </w:t>
      </w:r>
      <w:r w:rsidRPr="00E635E0">
        <w:rPr>
          <w:rStyle w:val="StyleUnderline"/>
        </w:rPr>
        <w:t xml:space="preserve">A winning strategy for November has to be grounded in a deep recognition of the fact that the combination of a Democratic president and a Republican Senate is fraught with peril. </w:t>
      </w:r>
      <w:r w:rsidRPr="00E635E0">
        <w:t>“A capable Senate minority leader who is opposed to the president can cause a lot of problems for that president</w:t>
      </w:r>
      <w:r>
        <w:t>,” says Rebecca Katz, who served as a top aide to former Senate majority leader Harry Reid. “</w:t>
      </w:r>
      <w:r w:rsidRPr="00E635E0">
        <w:rPr>
          <w:rStyle w:val="StyleUnderline"/>
        </w:rPr>
        <w:t>A capable Senate majority leader can stop almost anything</w:t>
      </w:r>
      <w:r>
        <w:t>.”</w:t>
      </w:r>
    </w:p>
    <w:p w:rsidR="00F37F58" w:rsidRDefault="00F37F58" w:rsidP="00F37F58">
      <w:r>
        <w:t xml:space="preserve">Like it or not, </w:t>
      </w:r>
      <w:r w:rsidRPr="00E635E0">
        <w:rPr>
          <w:rStyle w:val="StyleUnderline"/>
        </w:rPr>
        <w:t>McConnell is capable</w:t>
      </w:r>
      <w:r>
        <w:t xml:space="preserve">. The most honest political history of the 2010s would be a biography of the Kentucky Republican, whose mastery of the Senate’s rules and politics has enabled him to disempower an honorable Democratic president and to empower a dishonorable Republican one. </w:t>
      </w:r>
      <w:r w:rsidRPr="00E635E0">
        <w:rPr>
          <w:rStyle w:val="StyleUnderline"/>
        </w:rPr>
        <w:t>McConnell is the reason Judge Merrick Garland is not on the Supreme Court, while Brett Kavanaugh is busy tipping the balance to the right on 5-4 decisions</w:t>
      </w:r>
      <w:r>
        <w:t xml:space="preserve">. </w:t>
      </w:r>
      <w:r w:rsidRPr="00E635E0">
        <w:rPr>
          <w:rStyle w:val="StyleUnderline"/>
        </w:rPr>
        <w:t>And the high court is just the tip of the iceberg</w:t>
      </w:r>
      <w:r>
        <w:t>. When McConnell appeared on Sean Hannity’s Fox News show last year, the two men talked about the federal courts. “</w:t>
      </w:r>
      <w:r w:rsidRPr="00E635E0">
        <w:rPr>
          <w:rStyle w:val="StyleUnderline"/>
        </w:rPr>
        <w:t>I was shocked that former President Obama left so many vacancies and didn’t try to fill those positions</w:t>
      </w:r>
      <w:r>
        <w:t xml:space="preserve">,” Hannity said. </w:t>
      </w:r>
      <w:r w:rsidRPr="00E635E0">
        <w:rPr>
          <w:rStyle w:val="StyleUnderline"/>
        </w:rPr>
        <w:t>McConnell chortled in response. “I’ll tell you why,” he said. “I was in charge of what we did the last two years of the Obama administration</w:t>
      </w:r>
      <w:r>
        <w:t xml:space="preserve">.” </w:t>
      </w:r>
      <w:r w:rsidRPr="00E635E0">
        <w:rPr>
          <w:rStyle w:val="StyleUnderline"/>
        </w:rPr>
        <w:t>The Senate majority leader maintained his grip on power after Trump’s inauguration, steering the new president’s rogues’ gallery of judicial picks through the confirmation process and then ensuring that Trump had nothing to fear even after Democrats took control of the House and made a credible case for impeachment</w:t>
      </w:r>
      <w:r>
        <w:t>. “Let’s be very clear,” says Robert Reich, a labor secretary under Bill Clinton, “Mitch McConnell and Senate Republicans are sacrificing the world’s greatest deliberative body to serve their Dear Leader.”</w:t>
      </w:r>
    </w:p>
    <w:p w:rsidR="00F37F58" w:rsidRDefault="00F37F58" w:rsidP="00F37F58">
      <w:r w:rsidRPr="00E635E0">
        <w:t>If Trump is defeated while McConnell retains his seat and remains majority leader</w:t>
      </w:r>
      <w:r>
        <w:t xml:space="preserve">, the Kentuckian will no longer have to provide cover for an erratic president, but that doesn’t mean proper order—as least as it is understood in civics books—will be restored. </w:t>
      </w:r>
      <w:r w:rsidRPr="00E635E0">
        <w:rPr>
          <w:rStyle w:val="StyleUnderline"/>
        </w:rPr>
        <w:t>Even before Trump began remaking the Republican Party in his image, McConnell had remade the Senate GOP as a fully owned subsidiary of the corporate interests and billionaire donors that fund campaigns</w:t>
      </w:r>
      <w:r>
        <w:t>. That’s not going to change if Biden is elected, despite the dim-witted fantasy the former vice president entertains about sitting down with a former Senate colleague to work things out.</w:t>
      </w:r>
    </w:p>
    <w:p w:rsidR="00F37F58" w:rsidRDefault="00F37F58" w:rsidP="00F37F58">
      <w:r w:rsidRPr="00E635E0">
        <w:rPr>
          <w:rStyle w:val="StyleUnderline"/>
        </w:rPr>
        <w:t>McConnell and the Senate Republicans will put the brakes on every meaningful policy initiative that Biden advances</w:t>
      </w:r>
      <w:r>
        <w:t xml:space="preserve">. Hundreds of measures that have been approved by the House since the Democrats took over in January 2019—including the Heroes Act package of Covid-19 relief measures that House Speaker Nancy Pelosi and her colleagues passed in May—have been laid to rest in what Senate minority leader Chuck Schumer describes as “Leader McConnell’s legislative graveyard.” </w:t>
      </w:r>
      <w:r w:rsidRPr="00E635E0">
        <w:rPr>
          <w:rStyle w:val="StyleUnderline"/>
        </w:rPr>
        <w:t>The Republican lawmaker and his cadre of obedient partisans have made it perfectly clear time and again that they will not be moved by the fact that a legislative initiative is essential</w:t>
      </w:r>
      <w:r>
        <w:t>.</w:t>
      </w:r>
    </w:p>
    <w:p w:rsidR="00F37F58" w:rsidRDefault="00F37F58" w:rsidP="00F37F58">
      <w:r w:rsidRPr="00E635E0">
        <w:rPr>
          <w:rStyle w:val="StyleUnderline"/>
        </w:rPr>
        <w:t>The challenges that a President Biden will face on Day One—pandemic surges, mass unemployment, a climate crisis, and demands for racial justice—are daunting enough</w:t>
      </w:r>
      <w:r>
        <w:t xml:space="preserve">. </w:t>
      </w:r>
      <w:r w:rsidRPr="00E635E0">
        <w:rPr>
          <w:rStyle w:val="StyleUnderline"/>
        </w:rPr>
        <w:t>The prospect of seeking to address them in a process defined by McConnell ought to send chills down the spines of Democrats</w:t>
      </w:r>
      <w:r>
        <w:t xml:space="preserve">. </w:t>
      </w:r>
      <w:r w:rsidRPr="00E635E0">
        <w:rPr>
          <w:rStyle w:val="StyleUnderline"/>
        </w:rPr>
        <w:t>As the majority leader has proved beyond a reasonable doubt, his caucus will do whatever it takes to maintain conservative control of the Supreme Court—which is no small matter, since Justice Ruth Bader Ginsburg will turn 88 in the early months of the next presidential term and Justice Stephen Breyer will turn 83 that summer. To fill those positions with jurists who respect civil rights and civil liberties, Jealous says, requires not just the election of a president who will make sound appointments but also “the firing of Mitch McConnell</w:t>
      </w:r>
      <w:r>
        <w:t>.”</w:t>
      </w:r>
    </w:p>
    <w:p w:rsidR="00F37F58" w:rsidRDefault="00F37F58" w:rsidP="00F37F58">
      <w:r>
        <w:t xml:space="preserve">To disempower McConnell, Democrats need a clear-eyed political calculus that recognizes that the fight for control of the Senate matters just as much as the battle between Biden and Trump—perhaps more. They must fully embrace an understanding expressed by the Rev. Raphael Warnock, a leading Democratic contender in the special election for one of two Georgia Senate seats up this year. In order to “restore moral leadership to our government,” says the pastor, it is necessary to “flip the Senate.” Democratic candidates, strategists, donors, volunteers, and voters all talk about the need to fundamentally alter the direction of our governance and our country. </w:t>
      </w:r>
      <w:r w:rsidRPr="00F37F58">
        <w:rPr>
          <w:rStyle w:val="StyleUnderline"/>
        </w:rPr>
        <w:t>If fundamental change is the point, winning the Senate has to be understood as the defining struggle of a definitional election year</w:t>
      </w:r>
      <w:r>
        <w:t>. To that end, even as he mounts his own reelection bid this year, Oregon Senator Jeff Merkley is fundraising and campaigning for Democratic challengers nationwide with a message that pulls all the pieces together: “Dump Trump. Ditch Mitch. Save America.”</w:t>
      </w:r>
    </w:p>
    <w:p w:rsidR="00F37F58" w:rsidRDefault="00F37F58" w:rsidP="00F37F58">
      <w:r>
        <w:t>“That’s my six-word mantra. It ends with ‘Save America’ for a reason,” says Merkley. “I am absolutely trying to send the message that all the things we’re campaigning on won’t happen if we don’t win the Senate.” To do that, the chamber’s Democratic caucus must grow.</w:t>
      </w:r>
    </w:p>
    <w:p w:rsidR="00F37F58" w:rsidRDefault="00F37F58" w:rsidP="00F37F58">
      <w:r>
        <w:t xml:space="preserve">It currently has 47 members (45 Democrats plus two independents, Sanders and Angus King of Maine). </w:t>
      </w:r>
      <w:r w:rsidRPr="00F37F58">
        <w:rPr>
          <w:rStyle w:val="StyleUnderline"/>
        </w:rPr>
        <w:t>If Biden wins, the party will need at least three more seats to take charge of the chamber in a 50-50 scenario, with a Democratic vice president casting the deciding vote. Ideally, the party would gain a clear majority</w:t>
      </w:r>
      <w:r>
        <w:t xml:space="preserve">. </w:t>
      </w:r>
      <w:r w:rsidRPr="00F37F58">
        <w:rPr>
          <w:rStyle w:val="StyleUnderline"/>
        </w:rPr>
        <w:t>But even a 51-49 split would remain problematic, as it could hand outsize influence over the party’s agenda to more socially or economically conservative Democrats</w:t>
      </w:r>
      <w:r>
        <w:t xml:space="preserve">, such as West Virginia’s Joe Manchin and Virginia’s Mark Warner. </w:t>
      </w:r>
      <w:r w:rsidRPr="00F37F58">
        <w:rPr>
          <w:rStyle w:val="StyleUnderline"/>
        </w:rPr>
        <w:t>So what progressives are looking for is a substantial shift of five or more seats</w:t>
      </w:r>
      <w:r>
        <w:t>. That’s a tall order in any election cycle, and on paper at least, it’s even more challenging this year.</w:t>
      </w:r>
    </w:p>
    <w:p w:rsidR="00F37F58" w:rsidRDefault="00F37F58" w:rsidP="00105CC3">
      <w:pPr>
        <w:rPr>
          <w:rFonts w:asciiTheme="minorHAnsi" w:hAnsiTheme="minorHAnsi" w:cs="Times New Roman"/>
          <w:b/>
          <w:u w:val="single"/>
        </w:rPr>
      </w:pPr>
    </w:p>
    <w:p w:rsidR="00A84E14" w:rsidRDefault="00A84E14" w:rsidP="00105CC3">
      <w:pPr>
        <w:rPr>
          <w:rFonts w:asciiTheme="minorHAnsi" w:hAnsiTheme="minorHAnsi" w:cs="Times New Roman"/>
          <w:b/>
          <w:u w:val="single"/>
        </w:rPr>
      </w:pPr>
    </w:p>
    <w:p w:rsidR="00A84E14" w:rsidRDefault="00A84E14" w:rsidP="00A84E14">
      <w:pPr>
        <w:pStyle w:val="Heading4"/>
      </w:pPr>
      <w:r>
        <w:t xml:space="preserve">A conservative </w:t>
      </w:r>
      <w:proofErr w:type="gramStart"/>
      <w:r>
        <w:t>supreme court</w:t>
      </w:r>
      <w:proofErr w:type="gramEnd"/>
      <w:r>
        <w:t xml:space="preserve"> strikes down legislation to limit climate change – locks in the worst impacts</w:t>
      </w:r>
    </w:p>
    <w:p w:rsidR="00A84E14" w:rsidRDefault="00A84E14" w:rsidP="00A84E14">
      <w:pPr>
        <w:tabs>
          <w:tab w:val="left" w:pos="4335"/>
        </w:tabs>
        <w:rPr>
          <w:rStyle w:val="Style13ptBold"/>
        </w:rPr>
      </w:pPr>
      <w:r>
        <w:rPr>
          <w:rStyle w:val="Style13ptBold"/>
        </w:rPr>
        <w:t>Kilgore, ‘19</w:t>
      </w:r>
      <w:r>
        <w:rPr>
          <w:rStyle w:val="Style13ptBold"/>
        </w:rPr>
        <w:tab/>
      </w:r>
    </w:p>
    <w:p w:rsidR="00A84E14" w:rsidRPr="001307BF" w:rsidRDefault="00A84E14" w:rsidP="00A84E14">
      <w:r w:rsidRPr="001307BF">
        <w:t>(Ed, staff writer for NY Mag, “Another Obstacle for Climate Action: A Conservative Supreme Court,” NY Mag, 16 September 2019, https://nymag.com/intelligencer/2019/09/a-conservative-supreme-court-could-prevent-action-on-climate.html, accessed on 7/17/2020, ZW)</w:t>
      </w:r>
    </w:p>
    <w:p w:rsidR="00A84E14" w:rsidRPr="001307BF" w:rsidRDefault="00A84E14" w:rsidP="00A84E14">
      <w:pPr>
        <w:rPr>
          <w:sz w:val="16"/>
        </w:rPr>
      </w:pPr>
      <w:r w:rsidRPr="001307BF">
        <w:rPr>
          <w:sz w:val="16"/>
        </w:rPr>
        <w:t xml:space="preserve">It’s not a novel idea that control of the U.S. Supreme Court is one of the great prizes in contemporary presidential elections. Indeed, in 2016 Donald Trump shrewdly made uniquely specific SCOTUS promises to white conservative evangelicals that bonded them to his candidacy (and, when he kept those if not other promises, his presidency) in record numbers. Without question, </w:t>
      </w:r>
      <w:r w:rsidRPr="001307BF">
        <w:rPr>
          <w:rStyle w:val="StyleUnderline"/>
        </w:rPr>
        <w:t>progressives are waking up to the strong possibility that a second Trump term with an aging Court will likely produce a reversal of many key constitutional precedents</w:t>
      </w:r>
      <w:r w:rsidRPr="001307BF">
        <w:rPr>
          <w:sz w:val="16"/>
        </w:rPr>
        <w:t xml:space="preserve">, particularly those involving reproductive rights, voting rights, and corporate regulation. </w:t>
      </w:r>
      <w:r w:rsidRPr="001307BF">
        <w:rPr>
          <w:rStyle w:val="StyleUnderline"/>
        </w:rPr>
        <w:t>The composition of SCOTUS</w:t>
      </w:r>
      <w:r w:rsidRPr="001307BF">
        <w:rPr>
          <w:sz w:val="16"/>
        </w:rPr>
        <w:t xml:space="preserve"> could be (and most definitely </w:t>
      </w:r>
      <w:r w:rsidRPr="001307BF">
        <w:rPr>
          <w:rStyle w:val="StyleUnderline"/>
        </w:rPr>
        <w:t>ought to be</w:t>
      </w:r>
      <w:r w:rsidRPr="001307BF">
        <w:rPr>
          <w:sz w:val="16"/>
        </w:rPr>
        <w:t xml:space="preserve">) </w:t>
      </w:r>
      <w:r w:rsidRPr="001307BF">
        <w:rPr>
          <w:rStyle w:val="StyleUnderline"/>
        </w:rPr>
        <w:t>a serious voting issue for Democrats as well as Republicans next year.</w:t>
      </w:r>
    </w:p>
    <w:p w:rsidR="00A84E14" w:rsidRPr="001307BF" w:rsidRDefault="00A84E14" w:rsidP="00A84E14">
      <w:pPr>
        <w:rPr>
          <w:sz w:val="16"/>
        </w:rPr>
      </w:pPr>
      <w:r w:rsidRPr="001307BF">
        <w:rPr>
          <w:sz w:val="16"/>
        </w:rPr>
        <w:t xml:space="preserve">But until now nobody’s talked a lot about the Court as a potential stumbling block to increasingly urgent efforts to stop — and, if possible, reverse — climate change. As the Washington Post’s Greg Sargent explains, that could change thanks to an academic study of </w:t>
      </w:r>
      <w:r w:rsidRPr="001307BF">
        <w:rPr>
          <w:rStyle w:val="StyleUnderline"/>
        </w:rPr>
        <w:t>conservative legal thinking</w:t>
      </w:r>
      <w:r w:rsidRPr="001307BF">
        <w:rPr>
          <w:sz w:val="16"/>
        </w:rPr>
        <w:t xml:space="preserve"> and how it </w:t>
      </w:r>
      <w:r w:rsidRPr="001307BF">
        <w:rPr>
          <w:rStyle w:val="StyleUnderline"/>
        </w:rPr>
        <w:t>might collide in the Supreme Court with legislation like the proposed Green New Dea</w:t>
      </w:r>
      <w:r w:rsidRPr="001307BF">
        <w:rPr>
          <w:sz w:val="16"/>
        </w:rPr>
        <w:t>l:</w:t>
      </w:r>
    </w:p>
    <w:p w:rsidR="00A84E14" w:rsidRPr="001307BF" w:rsidRDefault="00A84E14" w:rsidP="00A84E14">
      <w:pPr>
        <w:rPr>
          <w:sz w:val="16"/>
        </w:rPr>
      </w:pPr>
      <w:r w:rsidRPr="001307BF">
        <w:rPr>
          <w:sz w:val="16"/>
        </w:rPr>
        <w:t xml:space="preserve">What makes the study interesting is that it uses the </w:t>
      </w:r>
      <w:r w:rsidRPr="001307BF">
        <w:rPr>
          <w:rStyle w:val="StyleUnderline"/>
        </w:rPr>
        <w:t>justices’ past rulings, as well as other conservative legal scholarship</w:t>
      </w:r>
      <w:r w:rsidRPr="001307BF">
        <w:rPr>
          <w:sz w:val="16"/>
        </w:rPr>
        <w:t xml:space="preserve">, to </w:t>
      </w:r>
      <w:r w:rsidRPr="001307BF">
        <w:rPr>
          <w:rStyle w:val="StyleUnderline"/>
        </w:rPr>
        <w:t>elaborate a picture of</w:t>
      </w:r>
      <w:r w:rsidRPr="001307BF">
        <w:rPr>
          <w:sz w:val="16"/>
        </w:rPr>
        <w:t xml:space="preserve"> the </w:t>
      </w:r>
      <w:r w:rsidRPr="001307BF">
        <w:rPr>
          <w:rStyle w:val="StyleUnderline"/>
        </w:rPr>
        <w:t>specific legal doctrines they might employ to strike down efforts to legislate against global warming.</w:t>
      </w:r>
      <w:r w:rsidRPr="001307BF">
        <w:rPr>
          <w:sz w:val="16"/>
        </w:rPr>
        <w:t xml:space="preserve"> The study concludes that their records clearly demonstrate they will have many such doctrines to weaponize in this fashion.</w:t>
      </w:r>
    </w:p>
    <w:p w:rsidR="00A84E14" w:rsidRPr="001307BF" w:rsidRDefault="00A84E14" w:rsidP="00A84E14">
      <w:pPr>
        <w:rPr>
          <w:sz w:val="16"/>
          <w:szCs w:val="16"/>
        </w:rPr>
      </w:pPr>
      <w:r w:rsidRPr="001307BF">
        <w:rPr>
          <w:sz w:val="16"/>
          <w:szCs w:val="16"/>
        </w:rPr>
        <w:t>Here are some specifics from the study itself:</w:t>
      </w:r>
    </w:p>
    <w:p w:rsidR="00A84E14" w:rsidRPr="00BF6E06" w:rsidRDefault="00A84E14" w:rsidP="00A84E14">
      <w:pPr>
        <w:rPr>
          <w:sz w:val="16"/>
        </w:rPr>
      </w:pPr>
      <w:r w:rsidRPr="00BF6E06">
        <w:rPr>
          <w:rStyle w:val="StyleUnderline"/>
        </w:rPr>
        <w:t>The Court’s conservative justices have an array of dubious legal interpretations at their disposal for dismantling climate change legislation, including an exceedingly narrow interpretation of statutes that empower federal agencies, an expansive reading of the Takings Clause and the Tenth Amendment, and a preferential application of the Commerce Clause. Given the Roberts Court’s</w:t>
      </w:r>
      <w:r w:rsidRPr="00BF6E06">
        <w:rPr>
          <w:sz w:val="16"/>
        </w:rPr>
        <w:t xml:space="preserve"> track </w:t>
      </w:r>
      <w:r w:rsidRPr="00BF6E06">
        <w:rPr>
          <w:rStyle w:val="StyleUnderline"/>
        </w:rPr>
        <w:t>record of applying doctrine arbitrarily to suit preferred policy outcomes, it seems unlikely that climate change legislation would survive judicial review.</w:t>
      </w:r>
      <w:r w:rsidRPr="00BF6E06">
        <w:rPr>
          <w:sz w:val="16"/>
        </w:rPr>
        <w:t xml:space="preserve"> </w:t>
      </w:r>
    </w:p>
    <w:p w:rsidR="00A84E14" w:rsidRPr="00AC122A" w:rsidRDefault="00A84E14" w:rsidP="00A84E14">
      <w:pPr>
        <w:rPr>
          <w:sz w:val="16"/>
        </w:rPr>
      </w:pPr>
      <w:r w:rsidRPr="00AC122A">
        <w:rPr>
          <w:rStyle w:val="StyleUnderline"/>
        </w:rPr>
        <w:t xml:space="preserve">The study </w:t>
      </w:r>
      <w:r w:rsidRPr="00AC122A">
        <w:rPr>
          <w:sz w:val="16"/>
        </w:rPr>
        <w:t xml:space="preserve">(conducted by Samuel Moyn of Yale Law School and Aaron Belkin of San Francisco State University) </w:t>
      </w:r>
      <w:r w:rsidRPr="00AC122A">
        <w:rPr>
          <w:rStyle w:val="StyleUnderline"/>
        </w:rPr>
        <w:t xml:space="preserve">focuses on the views of Trump appointees Gorsuch and Kavanaugh, and </w:t>
      </w:r>
      <w:r w:rsidRPr="00AC122A">
        <w:rPr>
          <w:sz w:val="16"/>
        </w:rPr>
        <w:t xml:space="preserve">of Chief Justice John </w:t>
      </w:r>
      <w:r w:rsidRPr="00AC122A">
        <w:rPr>
          <w:rStyle w:val="StyleUnderline"/>
        </w:rPr>
        <w:t>Roberts</w:t>
      </w:r>
      <w:r w:rsidRPr="00AC122A">
        <w:rPr>
          <w:sz w:val="16"/>
        </w:rPr>
        <w:t xml:space="preserve">, </w:t>
      </w:r>
      <w:r w:rsidRPr="00AC122A">
        <w:rPr>
          <w:rStyle w:val="StyleUnderline"/>
        </w:rPr>
        <w:t xml:space="preserve">who has been carefully but steadily leading the Court into a position to protect conservative interests on a broad range of issues </w:t>
      </w:r>
      <w:r w:rsidRPr="00AC122A">
        <w:rPr>
          <w:sz w:val="16"/>
        </w:rPr>
        <w:t xml:space="preserve">— </w:t>
      </w:r>
      <w:r w:rsidRPr="00AC122A">
        <w:rPr>
          <w:rStyle w:val="StyleUnderline"/>
        </w:rPr>
        <w:t>most particularly those involving economic privilege</w:t>
      </w:r>
      <w:r w:rsidRPr="00AC122A">
        <w:rPr>
          <w:sz w:val="16"/>
        </w:rPr>
        <w:t xml:space="preserve">. Some of the issues they raise — particularly the </w:t>
      </w:r>
      <w:r w:rsidRPr="00AC122A">
        <w:rPr>
          <w:rStyle w:val="StyleUnderline"/>
        </w:rPr>
        <w:t>hostility of conservative jurists to delegation of congressional authority to agencies or state governments</w:t>
      </w:r>
      <w:r w:rsidRPr="00AC122A">
        <w:rPr>
          <w:sz w:val="16"/>
        </w:rPr>
        <w:t xml:space="preserve"> — </w:t>
      </w:r>
      <w:r w:rsidRPr="00AC122A">
        <w:rPr>
          <w:rStyle w:val="StyleUnderline"/>
        </w:rPr>
        <w:t>illustrate opportunities the Roberts Court could have to slow down or hamstring climate-change action even if it declines to make a frontal assault.</w:t>
      </w:r>
    </w:p>
    <w:p w:rsidR="00A84E14" w:rsidRDefault="00A84E14" w:rsidP="00A84E14"/>
    <w:p w:rsidR="00A84E14" w:rsidRDefault="00A84E14" w:rsidP="00A84E14"/>
    <w:p w:rsidR="00A84E14" w:rsidRPr="00DB7A7B" w:rsidRDefault="00A84E14" w:rsidP="00A84E14">
      <w:pPr>
        <w:pStyle w:val="Heading4"/>
        <w:rPr>
          <w:rFonts w:cs="Times New Roman"/>
        </w:rPr>
      </w:pPr>
      <w:r w:rsidRPr="00DB7A7B">
        <w:rPr>
          <w:rFonts w:cs="Times New Roman"/>
        </w:rPr>
        <w:t xml:space="preserve">Climate change causes </w:t>
      </w:r>
      <w:r w:rsidRPr="00DB7A7B">
        <w:rPr>
          <w:rFonts w:cs="Times New Roman"/>
          <w:u w:val="single"/>
        </w:rPr>
        <w:t>extinction</w:t>
      </w:r>
      <w:r w:rsidRPr="00DB7A7B">
        <w:rPr>
          <w:rFonts w:cs="Times New Roman"/>
        </w:rPr>
        <w:t xml:space="preserve"> --- </w:t>
      </w:r>
      <w:r w:rsidRPr="00DB7A7B">
        <w:rPr>
          <w:rFonts w:cs="Times New Roman"/>
          <w:u w:val="single"/>
        </w:rPr>
        <w:t>latest</w:t>
      </w:r>
      <w:r w:rsidRPr="00DB7A7B">
        <w:rPr>
          <w:rFonts w:cs="Times New Roman"/>
        </w:rPr>
        <w:t xml:space="preserve"> studies.</w:t>
      </w:r>
    </w:p>
    <w:p w:rsidR="00A84E14" w:rsidRPr="00DB7A7B" w:rsidRDefault="00A84E14" w:rsidP="00A84E14">
      <w:pPr>
        <w:rPr>
          <w:szCs w:val="16"/>
        </w:rPr>
      </w:pPr>
      <w:r w:rsidRPr="00DB7A7B">
        <w:rPr>
          <w:rStyle w:val="Style13ptBold"/>
        </w:rPr>
        <w:t>Sprat</w:t>
      </w:r>
      <w:r w:rsidRPr="00DB7A7B">
        <w:t xml:space="preserve"> </w:t>
      </w:r>
      <w:r w:rsidRPr="00DB7A7B">
        <w:rPr>
          <w:szCs w:val="16"/>
        </w:rPr>
        <w:t>and Dunlop</w:t>
      </w:r>
      <w:r w:rsidRPr="00DB7A7B">
        <w:t xml:space="preserve"> </w:t>
      </w:r>
      <w:r w:rsidRPr="00DB7A7B">
        <w:rPr>
          <w:rStyle w:val="Style13ptBold"/>
        </w:rPr>
        <w:t>19</w:t>
      </w:r>
      <w:r w:rsidRPr="00DB7A7B">
        <w:t xml:space="preserve"> </w:t>
      </w:r>
      <w:r w:rsidRPr="00DB7A7B">
        <w:rPr>
          <w:szCs w:val="16"/>
        </w:rPr>
        <w:t xml:space="preserve">(David Spratt and Ian Dunlop, *Research Director for Breakthrough National Centre for Climate Restoration and co-author of </w:t>
      </w:r>
      <w:r w:rsidRPr="00DB7A7B">
        <w:rPr>
          <w:i/>
          <w:iCs/>
          <w:szCs w:val="16"/>
        </w:rPr>
        <w:t>Climate Code Red: The case for emergency action</w:t>
      </w:r>
      <w:r w:rsidRPr="00DB7A7B">
        <w:rPr>
          <w:szCs w:val="16"/>
        </w:rPr>
        <w:t>;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5-30-2019, https://docs.wixstatic.com/ugd/148cb0_90dc2a2637f348edae45943a88da04d4.pdf, Date Accessed: 7-5-2019, SB)</w:t>
      </w:r>
    </w:p>
    <w:p w:rsidR="00A84E14" w:rsidRPr="00DB7A7B" w:rsidRDefault="00A84E14" w:rsidP="00A84E14">
      <w:pPr>
        <w:rPr>
          <w:sz w:val="14"/>
        </w:rPr>
      </w:pPr>
      <w:r w:rsidRPr="00A84E14">
        <w:rPr>
          <w:sz w:val="14"/>
        </w:rPr>
        <w:t xml:space="preserve">2050: By 2050, there is broad scientific acceptance that </w:t>
      </w:r>
      <w:r w:rsidRPr="00A84E14">
        <w:rPr>
          <w:rStyle w:val="StyleUnderline"/>
        </w:rPr>
        <w:t xml:space="preserve">system tipping-points for the West Antarctic Ice Sheet and a sea-ice-free Arctic summer were passed well before 1.5°C of warming, for the Greenland Ice Sheet well before 2°C, and for widespread permafrost loss and large-scale Amazon drought and dieback by 2.5°C. </w:t>
      </w:r>
      <w:r w:rsidRPr="00A84E14">
        <w:rPr>
          <w:rStyle w:val="Emphasis"/>
        </w:rPr>
        <w:t>The “hothouse Earth” scenario has been realised</w:t>
      </w:r>
      <w:r w:rsidRPr="00A84E14">
        <w:rPr>
          <w:rStyle w:val="StyleUnderline"/>
        </w:rPr>
        <w:t>, and Earth is headed for another degree or more of warming,</w:t>
      </w:r>
      <w:r w:rsidRPr="00A84E14">
        <w:rPr>
          <w:sz w:val="14"/>
        </w:rPr>
        <w:t xml:space="preserve"> especially </w:t>
      </w:r>
      <w:r w:rsidRPr="00A84E14">
        <w:rPr>
          <w:rStyle w:val="StyleUnderline"/>
        </w:rPr>
        <w:t>since human greenhouse emissions are</w:t>
      </w:r>
      <w:r w:rsidRPr="00A84E14">
        <w:rPr>
          <w:sz w:val="14"/>
        </w:rPr>
        <w:t xml:space="preserve"> still </w:t>
      </w:r>
      <w:r w:rsidRPr="00A84E14">
        <w:rPr>
          <w:rStyle w:val="StyleUnderline"/>
        </w:rPr>
        <w:t>significant.</w:t>
      </w:r>
      <w:r w:rsidRPr="00A84E14">
        <w:rPr>
          <w:sz w:val="14"/>
        </w:rPr>
        <w:t xml:space="preserve"> While sea levels have risen 0.5 metres by 2050, the increase may be 2–3 metres by 2100, and it is understood from historical analogues that </w:t>
      </w:r>
      <w:r w:rsidRPr="00A84E14">
        <w:rPr>
          <w:rStyle w:val="StyleUnderline"/>
        </w:rPr>
        <w:t xml:space="preserve">seas may eventually rise by more than 25 metres. Thirty-five percent of the global land area, and 55 percent of the global population, are subject to more than 20 days a year of lethal heat conditions, </w:t>
      </w:r>
      <w:r w:rsidRPr="00A84E14">
        <w:rPr>
          <w:rStyle w:val="Emphasis"/>
        </w:rPr>
        <w:t xml:space="preserve">beyond the threshold of human survivability. </w:t>
      </w:r>
      <w:r w:rsidRPr="00A84E14">
        <w:rPr>
          <w:rStyle w:val="StyleUnderline"/>
        </w:rPr>
        <w:t>The destabilisation of the Jet Stream has</w:t>
      </w:r>
      <w:r w:rsidRPr="00A84E14">
        <w:rPr>
          <w:sz w:val="14"/>
        </w:rPr>
        <w:t xml:space="preserve"> very </w:t>
      </w:r>
      <w:r w:rsidRPr="00A84E14">
        <w:rPr>
          <w:rStyle w:val="StyleUnderline"/>
        </w:rPr>
        <w:t xml:space="preserve">significantly affected the intensity and geographical distribution of the Asian and West African monsoons and, </w:t>
      </w:r>
      <w:r w:rsidRPr="00A84E14">
        <w:rPr>
          <w:sz w:val="14"/>
        </w:rPr>
        <w:t xml:space="preserve">together </w:t>
      </w:r>
      <w:r w:rsidRPr="00A84E14">
        <w:rPr>
          <w:rStyle w:val="StyleUnderline"/>
        </w:rPr>
        <w:t xml:space="preserve">with the further slowing of the Gulf Stream, is impinging on life support systems in Europe. North America suffers from </w:t>
      </w:r>
      <w:r w:rsidRPr="00A84E14">
        <w:rPr>
          <w:rStyle w:val="Emphasis"/>
        </w:rPr>
        <w:t>devastating weather extremes including wildfires, heatwaves, drought and inundation.</w:t>
      </w:r>
      <w:r w:rsidRPr="00A84E14">
        <w:rPr>
          <w:rStyle w:val="StyleUnderline"/>
        </w:rPr>
        <w:t xml:space="preserve"> The summer monsoons in China have failed, and water flows into the great rivers of Asia are </w:t>
      </w:r>
      <w:r w:rsidRPr="00A84E14">
        <w:rPr>
          <w:sz w:val="14"/>
        </w:rPr>
        <w:t xml:space="preserve">severely </w:t>
      </w:r>
      <w:r w:rsidRPr="00A84E14">
        <w:rPr>
          <w:rStyle w:val="StyleUnderline"/>
        </w:rPr>
        <w:t>reduced by</w:t>
      </w:r>
      <w:r w:rsidRPr="00A84E14">
        <w:rPr>
          <w:sz w:val="14"/>
        </w:rPr>
        <w:t xml:space="preserve"> the loss of </w:t>
      </w:r>
      <w:r w:rsidRPr="00A84E14">
        <w:rPr>
          <w:rStyle w:val="StyleUnderline"/>
        </w:rPr>
        <w:t xml:space="preserve">more than one-third of the Himalayan ice sheet. Glacial loss reaches 70 percent in the Andes, and rainfall in Mexico and </w:t>
      </w:r>
      <w:proofErr w:type="gramStart"/>
      <w:r w:rsidRPr="00A84E14">
        <w:rPr>
          <w:rStyle w:val="StyleUnderline"/>
        </w:rPr>
        <w:t>central</w:t>
      </w:r>
      <w:proofErr w:type="gramEnd"/>
      <w:r w:rsidRPr="00A84E14">
        <w:rPr>
          <w:rStyle w:val="StyleUnderline"/>
        </w:rPr>
        <w:t xml:space="preserve"> America falls by half.</w:t>
      </w:r>
      <w:r w:rsidRPr="00A84E14">
        <w:rPr>
          <w:sz w:val="14"/>
        </w:rPr>
        <w:t xml:space="preserve"> Semi-</w:t>
      </w:r>
      <w:r w:rsidRPr="00A84E14">
        <w:rPr>
          <w:rStyle w:val="StyleUnderline"/>
        </w:rPr>
        <w:t xml:space="preserve">permanent El Nino conditions prevail. Aridification emerges over more than 30 percent of the world’s land surface. Desertification is severe in southern Africa, the southern Mediterranean, west Asia, the Middle East, </w:t>
      </w:r>
      <w:proofErr w:type="gramStart"/>
      <w:r w:rsidRPr="00A84E14">
        <w:rPr>
          <w:rStyle w:val="StyleUnderline"/>
        </w:rPr>
        <w:t>inland</w:t>
      </w:r>
      <w:proofErr w:type="gramEnd"/>
      <w:r w:rsidRPr="00A84E14">
        <w:rPr>
          <w:rStyle w:val="StyleUnderline"/>
        </w:rPr>
        <w:t xml:space="preserve"> Australia and across the </w:t>
      </w:r>
      <w:r w:rsidRPr="00A84E14">
        <w:rPr>
          <w:sz w:val="14"/>
        </w:rPr>
        <w:t xml:space="preserve">south-western </w:t>
      </w:r>
      <w:r w:rsidRPr="00A84E14">
        <w:rPr>
          <w:rStyle w:val="StyleUnderline"/>
        </w:rPr>
        <w:t>U</w:t>
      </w:r>
      <w:r w:rsidRPr="00A84E14">
        <w:rPr>
          <w:sz w:val="14"/>
        </w:rPr>
        <w:t xml:space="preserve">nited </w:t>
      </w:r>
      <w:r w:rsidRPr="00A84E14">
        <w:rPr>
          <w:rStyle w:val="StyleUnderline"/>
        </w:rPr>
        <w:t>S</w:t>
      </w:r>
      <w:r w:rsidRPr="00A84E14">
        <w:rPr>
          <w:sz w:val="14"/>
        </w:rPr>
        <w:t xml:space="preserve">tates. Impacts: A number of </w:t>
      </w:r>
      <w:r w:rsidRPr="00A84E14">
        <w:rPr>
          <w:rStyle w:val="Emphasis"/>
        </w:rPr>
        <w:t>ecosystems collapse</w:t>
      </w:r>
      <w:r w:rsidRPr="00A84E14">
        <w:rPr>
          <w:rStyle w:val="StyleUnderline"/>
        </w:rPr>
        <w:t xml:space="preserve">, including coral reef systems, the Amazon rainforest and in the Arctic. </w:t>
      </w:r>
      <w:r w:rsidRPr="00A84E14">
        <w:rPr>
          <w:sz w:val="14"/>
        </w:rPr>
        <w:t xml:space="preserve">Some poorer </w:t>
      </w:r>
      <w:r w:rsidRPr="00A84E14">
        <w:rPr>
          <w:rStyle w:val="StyleUnderline"/>
        </w:rPr>
        <w:t>nations and regions</w:t>
      </w:r>
      <w:r w:rsidRPr="00A84E14">
        <w:rPr>
          <w:sz w:val="14"/>
        </w:rPr>
        <w:t xml:space="preserve">, which lack capacity to provide artificially-cooled environments for their populations, </w:t>
      </w:r>
      <w:r w:rsidRPr="00A84E14">
        <w:rPr>
          <w:rStyle w:val="StyleUnderline"/>
        </w:rPr>
        <w:t>become unviable. Deadly heat conditions persist for more than 100 days per year in West Africa, tropical South America, the Middle East and South-East Asia, which</w:t>
      </w:r>
      <w:r w:rsidRPr="00A84E14">
        <w:rPr>
          <w:sz w:val="14"/>
        </w:rPr>
        <w:t xml:space="preserve"> together </w:t>
      </w:r>
      <w:r w:rsidRPr="00A84E14">
        <w:rPr>
          <w:rStyle w:val="StyleUnderline"/>
        </w:rPr>
        <w:t>with land degradation and rising sea levels contributes to</w:t>
      </w:r>
      <w:r w:rsidRPr="00A84E14">
        <w:rPr>
          <w:sz w:val="14"/>
        </w:rPr>
        <w:t xml:space="preserve"> 21 perhaps </w:t>
      </w:r>
      <w:r w:rsidRPr="00A84E14">
        <w:rPr>
          <w:rStyle w:val="StyleUnderline"/>
        </w:rPr>
        <w:t>a billion people being displaced. Water availability decreases sharply</w:t>
      </w:r>
      <w:r w:rsidRPr="00A84E14">
        <w:rPr>
          <w:sz w:val="14"/>
        </w:rPr>
        <w:t xml:space="preserve"> in the most affected regions at lower latitudes (dry tropics and subtropics</w:t>
      </w:r>
      <w:r w:rsidRPr="00A84E14">
        <w:rPr>
          <w:rStyle w:val="StyleUnderline"/>
        </w:rPr>
        <w:t>), affecting</w:t>
      </w:r>
      <w:r w:rsidRPr="00A84E14">
        <w:rPr>
          <w:sz w:val="14"/>
        </w:rPr>
        <w:t xml:space="preserve"> about </w:t>
      </w:r>
      <w:r w:rsidRPr="00A84E14">
        <w:rPr>
          <w:rStyle w:val="StyleUnderline"/>
        </w:rPr>
        <w:t xml:space="preserve">two billion people worldwide. </w:t>
      </w:r>
      <w:r w:rsidRPr="00A84E14">
        <w:rPr>
          <w:rStyle w:val="Emphasis"/>
        </w:rPr>
        <w:t>Ag</w:t>
      </w:r>
      <w:r w:rsidRPr="00A84E14">
        <w:rPr>
          <w:sz w:val="14"/>
        </w:rPr>
        <w:t xml:space="preserve">riculture </w:t>
      </w:r>
      <w:r w:rsidRPr="00A84E14">
        <w:rPr>
          <w:rStyle w:val="Emphasis"/>
        </w:rPr>
        <w:t>becomes nonviable</w:t>
      </w:r>
      <w:r w:rsidRPr="00A84E14">
        <w:rPr>
          <w:rStyle w:val="StyleUnderline"/>
        </w:rPr>
        <w:t xml:space="preserve"> in the dry subtropics. </w:t>
      </w:r>
      <w:r w:rsidRPr="00A84E14">
        <w:rPr>
          <w:sz w:val="14"/>
        </w:rPr>
        <w:t xml:space="preserve">Most regions in </w:t>
      </w:r>
      <w:r w:rsidRPr="00A84E14">
        <w:rPr>
          <w:rStyle w:val="StyleUnderline"/>
        </w:rPr>
        <w:t>the world see a significant drop in food production and increasing</w:t>
      </w:r>
      <w:r w:rsidRPr="00A84E14">
        <w:rPr>
          <w:sz w:val="14"/>
        </w:rPr>
        <w:t xml:space="preserve"> numbers of </w:t>
      </w:r>
      <w:r w:rsidRPr="00A84E14">
        <w:rPr>
          <w:rStyle w:val="Emphasis"/>
        </w:rPr>
        <w:t>extreme weather events</w:t>
      </w:r>
      <w:r w:rsidRPr="00A84E14">
        <w:rPr>
          <w:rStyle w:val="StyleUnderline"/>
        </w:rPr>
        <w:t xml:space="preserve">, including heat waves, floods and storms. </w:t>
      </w:r>
      <w:r w:rsidRPr="00A84E14">
        <w:rPr>
          <w:rStyle w:val="Emphasis"/>
        </w:rPr>
        <w:t>Food production is inadequate</w:t>
      </w:r>
      <w:r w:rsidRPr="00A84E14">
        <w:rPr>
          <w:rStyle w:val="StyleUnderline"/>
        </w:rPr>
        <w:t xml:space="preserve"> to feed the global population and food prices skyrocket, as a consequence of a one-fifth decline in crop yields, a decline in the nutrition content of</w:t>
      </w:r>
      <w:r w:rsidRPr="00A84E14">
        <w:rPr>
          <w:sz w:val="14"/>
        </w:rPr>
        <w:t xml:space="preserve"> food </w:t>
      </w:r>
      <w:r w:rsidRPr="00A84E14">
        <w:rPr>
          <w:rStyle w:val="StyleUnderline"/>
        </w:rPr>
        <w:t xml:space="preserve">crops, a catastrophic decline in insect populations, desertification, monsoon failure and </w:t>
      </w:r>
      <w:r w:rsidRPr="00A84E14">
        <w:rPr>
          <w:rStyle w:val="Emphasis"/>
        </w:rPr>
        <w:t>chronic water shortages</w:t>
      </w:r>
      <w:r w:rsidRPr="00A84E14">
        <w:rPr>
          <w:rStyle w:val="StyleUnderline"/>
        </w:rPr>
        <w:t xml:space="preserve">, and conditions </w:t>
      </w:r>
      <w:r w:rsidRPr="00A84E14">
        <w:rPr>
          <w:rStyle w:val="Emphasis"/>
        </w:rPr>
        <w:t>too hot for human habitation</w:t>
      </w:r>
      <w:r w:rsidRPr="00A84E14">
        <w:rPr>
          <w:rStyle w:val="StyleUnderline"/>
        </w:rPr>
        <w:t xml:space="preserve"> </w:t>
      </w:r>
      <w:r w:rsidRPr="00A84E14">
        <w:rPr>
          <w:sz w:val="14"/>
        </w:rPr>
        <w:t xml:space="preserve">in significant food-growing regions. The lower reaches of the </w:t>
      </w:r>
      <w:r w:rsidRPr="00A84E14">
        <w:rPr>
          <w:rStyle w:val="StyleUnderline"/>
        </w:rPr>
        <w:t>agriculturally-important river deltas</w:t>
      </w:r>
      <w:r w:rsidRPr="00A84E14">
        <w:rPr>
          <w:sz w:val="14"/>
        </w:rPr>
        <w:t xml:space="preserve"> such as the Mekong, Ganges and Nile are inundated, </w:t>
      </w:r>
      <w:r w:rsidRPr="00A84E14">
        <w:rPr>
          <w:rStyle w:val="StyleUnderline"/>
        </w:rPr>
        <w:t>and</w:t>
      </w:r>
      <w:r w:rsidRPr="00A84E14">
        <w:rPr>
          <w:sz w:val="14"/>
        </w:rPr>
        <w:t xml:space="preserve"> significant sectors of some of </w:t>
      </w:r>
      <w:r w:rsidRPr="00A84E14">
        <w:rPr>
          <w:rStyle w:val="StyleUnderline"/>
        </w:rPr>
        <w:t>the world’s most populous cities</w:t>
      </w:r>
      <w:r w:rsidRPr="00A84E14">
        <w:rPr>
          <w:sz w:val="14"/>
        </w:rPr>
        <w:t xml:space="preserve"> — including Chennai, Mumbai, Jakarta, Guangzhou, Tianjin, Hong Kong, Ho Chi Minh City, Shanghai, Lagos, Bangkok and Manila — </w:t>
      </w:r>
      <w:r w:rsidRPr="00A84E14">
        <w:rPr>
          <w:rStyle w:val="StyleUnderline"/>
        </w:rPr>
        <w:t xml:space="preserve">are </w:t>
      </w:r>
      <w:r w:rsidRPr="00A84E14">
        <w:rPr>
          <w:rStyle w:val="Emphasis"/>
        </w:rPr>
        <w:t>abandoned</w:t>
      </w:r>
      <w:r w:rsidRPr="00A84E14">
        <w:rPr>
          <w:rStyle w:val="StyleUnderline"/>
        </w:rPr>
        <w:t>.</w:t>
      </w:r>
      <w:r w:rsidRPr="00A84E14">
        <w:rPr>
          <w:sz w:val="14"/>
        </w:rPr>
        <w:t xml:space="preserve"> Some </w:t>
      </w:r>
      <w:r w:rsidRPr="00A84E14">
        <w:rPr>
          <w:rStyle w:val="StyleUnderline"/>
        </w:rPr>
        <w:t xml:space="preserve">small islands become </w:t>
      </w:r>
      <w:r w:rsidRPr="00A84E14">
        <w:rPr>
          <w:rStyle w:val="Emphasis"/>
        </w:rPr>
        <w:t>uninhabitable</w:t>
      </w:r>
      <w:r w:rsidRPr="00A84E14">
        <w:rPr>
          <w:rStyle w:val="StyleUnderline"/>
        </w:rPr>
        <w:t xml:space="preserve">. Ten percent of Bangladesh is inundated, displacing 15 million people. </w:t>
      </w:r>
      <w:r w:rsidRPr="00A84E14">
        <w:rPr>
          <w:sz w:val="14"/>
        </w:rPr>
        <w:t xml:space="preserve">According to the Global Challenges Foundation’s Global Catastrophic Risks 2018 report, </w:t>
      </w:r>
      <w:r w:rsidRPr="00A84E14">
        <w:rPr>
          <w:rStyle w:val="StyleUnderline"/>
        </w:rPr>
        <w:t>even for 2°C of warming, more than a billion people may need to be relocated due to sea-level rise, and</w:t>
      </w:r>
      <w:r w:rsidRPr="00A84E14">
        <w:rPr>
          <w:sz w:val="14"/>
        </w:rPr>
        <w:t xml:space="preserve"> In high-end scenarios “</w:t>
      </w:r>
      <w:r w:rsidRPr="00A84E14">
        <w:rPr>
          <w:rStyle w:val="StyleUnderline"/>
        </w:rPr>
        <w:t xml:space="preserve">the scale of destruction is beyond our capacity to model, with </w:t>
      </w:r>
      <w:r w:rsidRPr="00A84E14">
        <w:rPr>
          <w:rStyle w:val="Emphasis"/>
        </w:rPr>
        <w:t>a high likelihood of human civilisation coming to an end</w:t>
      </w:r>
      <w:r w:rsidRPr="00A84E14">
        <w:rPr>
          <w:sz w:val="14"/>
        </w:rPr>
        <w:t>”. 22</w:t>
      </w:r>
    </w:p>
    <w:p w:rsidR="00A84E14" w:rsidRDefault="00A84E14" w:rsidP="00A84E14"/>
    <w:p w:rsidR="00DF106C" w:rsidRPr="00105CC3" w:rsidRDefault="00DF106C" w:rsidP="00105CC3">
      <w:pPr>
        <w:rPr>
          <w:rFonts w:asciiTheme="minorHAnsi" w:hAnsiTheme="minorHAnsi" w:cs="Times New Roman"/>
          <w:b/>
          <w:u w:val="single"/>
        </w:rPr>
      </w:pPr>
    </w:p>
    <w:p w:rsidR="00105CC3" w:rsidRDefault="007A174F" w:rsidP="00105CC3">
      <w:pPr>
        <w:pStyle w:val="Heading2"/>
      </w:pPr>
      <w:r>
        <w:t>State Scenarios</w:t>
      </w:r>
    </w:p>
    <w:p w:rsidR="009B51BF" w:rsidRDefault="009B51BF" w:rsidP="00EB5400">
      <w:pPr>
        <w:pStyle w:val="Heading3"/>
      </w:pPr>
      <w:r>
        <w:t>Top Level</w:t>
      </w:r>
    </w:p>
    <w:p w:rsidR="009B51BF" w:rsidRDefault="009B51BF" w:rsidP="009B51BF">
      <w:pPr>
        <w:pStyle w:val="Heading4"/>
      </w:pPr>
      <w:r>
        <w:t xml:space="preserve">Dems win control of the Senate now – Trump’s poor polling and approval produces a downballot effect that makes seats held by Republicans increasingly more vulnerable, but the race is </w:t>
      </w:r>
      <w:r w:rsidRPr="006A00BE">
        <w:rPr>
          <w:i/>
          <w:u w:val="single"/>
        </w:rPr>
        <w:t>still close</w:t>
      </w:r>
    </w:p>
    <w:p w:rsidR="009B51BF" w:rsidRDefault="009B51BF" w:rsidP="009B51BF">
      <w:pPr>
        <w:rPr>
          <w:rStyle w:val="Style13ptBold"/>
        </w:rPr>
      </w:pPr>
      <w:r>
        <w:rPr>
          <w:rStyle w:val="Style13ptBold"/>
        </w:rPr>
        <w:t>Gonzales, 7/11/20</w:t>
      </w:r>
    </w:p>
    <w:p w:rsidR="009B51BF" w:rsidRPr="00696454" w:rsidRDefault="009B51BF" w:rsidP="009B51BF">
      <w:r w:rsidRPr="00696454">
        <w:t>(Nathan L., elections analyst for CQ Roll Call, “Rating changes: Democratic control of Senate more likely because of Trump,” CQ Roll Call, 11 July 2020, https://www.rollcall.com/2020/07/11/rating-changes-democratic-control-of-senate-more-likely-because-of-trump/, accessed 7/16/2020, ZW)</w:t>
      </w:r>
    </w:p>
    <w:p w:rsidR="009B51BF" w:rsidRPr="00330A23" w:rsidRDefault="009B51BF" w:rsidP="009B51BF">
      <w:pPr>
        <w:rPr>
          <w:sz w:val="16"/>
        </w:rPr>
      </w:pPr>
      <w:r w:rsidRPr="00330A23">
        <w:rPr>
          <w:sz w:val="16"/>
        </w:rPr>
        <w:t xml:space="preserve">ANALYSIS — </w:t>
      </w:r>
      <w:r w:rsidRPr="00330A23">
        <w:rPr>
          <w:rStyle w:val="StyleUnderline"/>
        </w:rPr>
        <w:t>After</w:t>
      </w:r>
      <w:r w:rsidRPr="00330A23">
        <w:rPr>
          <w:sz w:val="16"/>
        </w:rPr>
        <w:t xml:space="preserve"> Donald Trump’s unexpected victory in </w:t>
      </w:r>
      <w:r w:rsidRPr="00330A23">
        <w:rPr>
          <w:rStyle w:val="StyleUnderline"/>
        </w:rPr>
        <w:t>2016</w:t>
      </w:r>
      <w:r w:rsidRPr="00330A23">
        <w:rPr>
          <w:sz w:val="16"/>
        </w:rPr>
        <w:t xml:space="preserve">, </w:t>
      </w:r>
      <w:r w:rsidRPr="00330A23">
        <w:rPr>
          <w:rStyle w:val="StyleUnderline"/>
        </w:rPr>
        <w:t>there’s a temptation to avoid making political projections.</w:t>
      </w:r>
      <w:r w:rsidRPr="00330A23">
        <w:rPr>
          <w:sz w:val="16"/>
        </w:rPr>
        <w:t xml:space="preserve"> </w:t>
      </w:r>
      <w:r w:rsidRPr="00330A23">
        <w:rPr>
          <w:rStyle w:val="Emphasis"/>
        </w:rPr>
        <w:t>But one election result shouldn’t cause us to ignore the data.</w:t>
      </w:r>
      <w:r w:rsidRPr="00330A23">
        <w:rPr>
          <w:sz w:val="16"/>
        </w:rPr>
        <w:t xml:space="preserve"> And </w:t>
      </w:r>
      <w:r w:rsidRPr="00330A23">
        <w:rPr>
          <w:rStyle w:val="Emphasis"/>
        </w:rPr>
        <w:t>right now</w:t>
      </w:r>
      <w:r w:rsidRPr="00330A23">
        <w:rPr>
          <w:sz w:val="16"/>
        </w:rPr>
        <w:t xml:space="preserve">, </w:t>
      </w:r>
      <w:r w:rsidRPr="00330A23">
        <w:rPr>
          <w:rStyle w:val="Emphasis"/>
        </w:rPr>
        <w:t>the</w:t>
      </w:r>
      <w:r w:rsidRPr="00330A23">
        <w:rPr>
          <w:sz w:val="16"/>
        </w:rPr>
        <w:t xml:space="preserve"> preponderance of </w:t>
      </w:r>
      <w:r w:rsidRPr="00330A23">
        <w:rPr>
          <w:rStyle w:val="Emphasis"/>
        </w:rPr>
        <w:t>data points to a great election for Democrats</w:t>
      </w:r>
      <w:r w:rsidRPr="00330A23">
        <w:rPr>
          <w:sz w:val="16"/>
        </w:rPr>
        <w:t xml:space="preserve">, </w:t>
      </w:r>
      <w:r w:rsidRPr="00330A23">
        <w:rPr>
          <w:rStyle w:val="Emphasis"/>
        </w:rPr>
        <w:t>including</w:t>
      </w:r>
      <w:r w:rsidRPr="00330A23">
        <w:rPr>
          <w:sz w:val="16"/>
        </w:rPr>
        <w:t xml:space="preserve"> taking </w:t>
      </w:r>
      <w:r w:rsidRPr="00330A23">
        <w:rPr>
          <w:rStyle w:val="Emphasis"/>
        </w:rPr>
        <w:t>control of the Senate</w:t>
      </w:r>
      <w:r w:rsidRPr="00330A23">
        <w:rPr>
          <w:sz w:val="16"/>
        </w:rPr>
        <w:t xml:space="preserve">. </w:t>
      </w:r>
    </w:p>
    <w:p w:rsidR="009B51BF" w:rsidRPr="00330A23" w:rsidRDefault="009B51BF" w:rsidP="009B51BF">
      <w:pPr>
        <w:rPr>
          <w:sz w:val="16"/>
        </w:rPr>
      </w:pPr>
      <w:r w:rsidRPr="00330A23">
        <w:rPr>
          <w:rStyle w:val="StyleUnderline"/>
        </w:rPr>
        <w:t>As</w:t>
      </w:r>
      <w:r w:rsidRPr="00330A23">
        <w:rPr>
          <w:sz w:val="16"/>
        </w:rPr>
        <w:t xml:space="preserve"> Joe </w:t>
      </w:r>
      <w:r w:rsidRPr="00330A23">
        <w:rPr>
          <w:rStyle w:val="StyleUnderline"/>
        </w:rPr>
        <w:t>Biden has grown a significant lead over Trump</w:t>
      </w:r>
      <w:r w:rsidRPr="00330A23">
        <w:rPr>
          <w:sz w:val="16"/>
        </w:rPr>
        <w:t xml:space="preserve"> in the race for the White House, </w:t>
      </w:r>
      <w:r w:rsidRPr="00330A23">
        <w:rPr>
          <w:rStyle w:val="StyleUnderline"/>
        </w:rPr>
        <w:t>the Senate battleground has improved for Democrats down the ballot</w:t>
      </w:r>
      <w:r w:rsidRPr="00330A23">
        <w:rPr>
          <w:sz w:val="16"/>
        </w:rPr>
        <w:t xml:space="preserve">, including Inside Elections rating changes in eight races. </w:t>
      </w:r>
    </w:p>
    <w:p w:rsidR="009B51BF" w:rsidRPr="00754D5E" w:rsidRDefault="009B51BF" w:rsidP="009B51BF">
      <w:pPr>
        <w:rPr>
          <w:sz w:val="16"/>
        </w:rPr>
      </w:pPr>
      <w:r w:rsidRPr="00754D5E">
        <w:rPr>
          <w:sz w:val="16"/>
        </w:rPr>
        <w:t xml:space="preserve">Some states, such as </w:t>
      </w:r>
      <w:r w:rsidRPr="00754D5E">
        <w:rPr>
          <w:rStyle w:val="StyleUnderline"/>
        </w:rPr>
        <w:t>Colorado</w:t>
      </w:r>
      <w:r w:rsidRPr="00754D5E">
        <w:rPr>
          <w:sz w:val="16"/>
        </w:rPr>
        <w:t xml:space="preserve">, </w:t>
      </w:r>
      <w:r w:rsidRPr="00754D5E">
        <w:rPr>
          <w:rStyle w:val="StyleUnderline"/>
        </w:rPr>
        <w:t>Arizona</w:t>
      </w:r>
      <w:r w:rsidRPr="00754D5E">
        <w:rPr>
          <w:sz w:val="16"/>
        </w:rPr>
        <w:t xml:space="preserve">, </w:t>
      </w:r>
      <w:r w:rsidRPr="00754D5E">
        <w:rPr>
          <w:rStyle w:val="StyleUnderline"/>
        </w:rPr>
        <w:t>Maine</w:t>
      </w:r>
      <w:r w:rsidRPr="00754D5E">
        <w:rPr>
          <w:sz w:val="16"/>
        </w:rPr>
        <w:t xml:space="preserve"> </w:t>
      </w:r>
      <w:r w:rsidRPr="00754D5E">
        <w:rPr>
          <w:rStyle w:val="StyleUnderline"/>
        </w:rPr>
        <w:t>and North Carolina</w:t>
      </w:r>
      <w:r w:rsidRPr="00754D5E">
        <w:rPr>
          <w:sz w:val="16"/>
        </w:rPr>
        <w:t xml:space="preserve">, </w:t>
      </w:r>
      <w:r w:rsidRPr="00754D5E">
        <w:rPr>
          <w:rStyle w:val="StyleUnderline"/>
        </w:rPr>
        <w:t>have been competitive for the entire cycle.</w:t>
      </w:r>
      <w:r w:rsidRPr="00754D5E">
        <w:rPr>
          <w:sz w:val="16"/>
        </w:rPr>
        <w:t xml:space="preserve"> But </w:t>
      </w:r>
      <w:r w:rsidRPr="00754D5E">
        <w:rPr>
          <w:rStyle w:val="StyleUnderline"/>
        </w:rPr>
        <w:t>previously lower-tier</w:t>
      </w:r>
      <w:r w:rsidRPr="00754D5E">
        <w:rPr>
          <w:sz w:val="16"/>
        </w:rPr>
        <w:t xml:space="preserve"> </w:t>
      </w:r>
      <w:r w:rsidRPr="00754D5E">
        <w:rPr>
          <w:rStyle w:val="StyleUnderline"/>
        </w:rPr>
        <w:t>contests in Iowa, Montana and Georgia are now hosting neck-and-neck Senate races.</w:t>
      </w:r>
      <w:r w:rsidRPr="00754D5E">
        <w:rPr>
          <w:sz w:val="16"/>
        </w:rPr>
        <w:t xml:space="preserve"> And Kansas, Texas, and even Alaska and South Carolina can’t be considered solid for Republicans anymore. </w:t>
      </w:r>
      <w:r w:rsidRPr="00754D5E">
        <w:rPr>
          <w:rStyle w:val="StyleUnderline"/>
        </w:rPr>
        <w:t>That gives Democrats more than one legitimate path.</w:t>
      </w:r>
    </w:p>
    <w:p w:rsidR="009B51BF" w:rsidRPr="00754D5E" w:rsidRDefault="009B51BF" w:rsidP="009B51BF">
      <w:pPr>
        <w:rPr>
          <w:sz w:val="16"/>
        </w:rPr>
      </w:pPr>
      <w:r w:rsidRPr="00754D5E">
        <w:rPr>
          <w:sz w:val="16"/>
        </w:rPr>
        <w:t xml:space="preserve">Democratic challengers continue to raise money at astounding rates, but arguably </w:t>
      </w:r>
      <w:r w:rsidRPr="00754D5E">
        <w:rPr>
          <w:rStyle w:val="StyleUnderline"/>
        </w:rPr>
        <w:t>the biggest factor in boosting Democratic chances is the president underperforming his 2016 totals by 8-12 points or more.</w:t>
      </w:r>
      <w:r w:rsidRPr="00754D5E">
        <w:rPr>
          <w:sz w:val="16"/>
        </w:rPr>
        <w:t xml:space="preserve"> For example, Trump won Montana by 20 points four years ago, but the presidential race is likely within the margin of error today.</w:t>
      </w:r>
    </w:p>
    <w:p w:rsidR="009B51BF" w:rsidRPr="00754D5E" w:rsidRDefault="009B51BF" w:rsidP="009B51BF">
      <w:pPr>
        <w:rPr>
          <w:sz w:val="16"/>
          <w:szCs w:val="16"/>
        </w:rPr>
      </w:pPr>
      <w:r w:rsidRPr="00754D5E">
        <w:rPr>
          <w:sz w:val="16"/>
          <w:szCs w:val="16"/>
        </w:rPr>
        <w:t>Net gain of 3 seats needed if Biden wins</w:t>
      </w:r>
    </w:p>
    <w:p w:rsidR="009B51BF" w:rsidRPr="00754D5E" w:rsidRDefault="009B51BF" w:rsidP="009B51BF">
      <w:pPr>
        <w:rPr>
          <w:sz w:val="16"/>
          <w:szCs w:val="16"/>
        </w:rPr>
      </w:pPr>
      <w:r w:rsidRPr="00754D5E">
        <w:rPr>
          <w:sz w:val="16"/>
          <w:szCs w:val="16"/>
        </w:rPr>
        <w:t xml:space="preserve">It’s not that a large number of Democratic candidates are going to win Trump states, it’s that Trump is on pace to win fewer states than four years ago. That’s a significant factor considering that the presidential result and the Senate outcome matched up in every state four years ago. </w:t>
      </w:r>
    </w:p>
    <w:p w:rsidR="009B51BF" w:rsidRPr="00325DB9" w:rsidRDefault="009B51BF" w:rsidP="009B51BF">
      <w:pPr>
        <w:rPr>
          <w:sz w:val="16"/>
        </w:rPr>
      </w:pPr>
      <w:r w:rsidRPr="00754D5E">
        <w:rPr>
          <w:rStyle w:val="StyleUnderline"/>
        </w:rPr>
        <w:t>Republicans currently control the Senate 53-47, with two independents caucusing with the Democrats</w:t>
      </w:r>
      <w:r w:rsidRPr="00754D5E">
        <w:rPr>
          <w:sz w:val="16"/>
        </w:rPr>
        <w:t xml:space="preserve">. So </w:t>
      </w:r>
      <w:r w:rsidRPr="00754D5E">
        <w:rPr>
          <w:rStyle w:val="StyleUnderline"/>
        </w:rPr>
        <w:t xml:space="preserve">Democrats need a net gain of four seats for a majority, but can control the Senate by gaining three seats and winning the White House </w:t>
      </w:r>
      <w:r w:rsidRPr="00754D5E">
        <w:rPr>
          <w:sz w:val="16"/>
        </w:rPr>
        <w:t xml:space="preserve">(since the vice president breaks tied Senate votes). </w:t>
      </w:r>
    </w:p>
    <w:p w:rsidR="009B51BF" w:rsidRPr="00325DB9" w:rsidRDefault="009B51BF" w:rsidP="009B51BF">
      <w:pPr>
        <w:rPr>
          <w:sz w:val="16"/>
        </w:rPr>
      </w:pPr>
      <w:r w:rsidRPr="00754D5E">
        <w:rPr>
          <w:sz w:val="16"/>
        </w:rPr>
        <w:t xml:space="preserve">With less than four months to go before Election Day, </w:t>
      </w:r>
      <w:r w:rsidRPr="00754D5E">
        <w:rPr>
          <w:rStyle w:val="Emphasis"/>
        </w:rPr>
        <w:t>the most likely outcome is a Democratic net gain of three to five Senate seats.</w:t>
      </w:r>
      <w:r w:rsidRPr="00754D5E">
        <w:rPr>
          <w:sz w:val="16"/>
        </w:rPr>
        <w:t xml:space="preserve"> </w:t>
      </w:r>
      <w:r w:rsidRPr="00754D5E">
        <w:rPr>
          <w:rStyle w:val="StyleUnderline"/>
        </w:rPr>
        <w:t>Since Biden has a clear advantage in the presidential race</w:t>
      </w:r>
      <w:r w:rsidRPr="00754D5E">
        <w:rPr>
          <w:sz w:val="16"/>
        </w:rPr>
        <w:t>, that means Democrats are more likely than not to win control of the Senate.</w:t>
      </w:r>
    </w:p>
    <w:p w:rsidR="009B51BF" w:rsidRPr="00325DB9" w:rsidRDefault="009B51BF" w:rsidP="009B51BF">
      <w:pPr>
        <w:rPr>
          <w:sz w:val="16"/>
        </w:rPr>
      </w:pPr>
      <w:r w:rsidRPr="00325DB9">
        <w:rPr>
          <w:sz w:val="16"/>
        </w:rPr>
        <w:t xml:space="preserve">Looking at the big picture, </w:t>
      </w:r>
      <w:r w:rsidRPr="00325DB9">
        <w:rPr>
          <w:rStyle w:val="StyleUnderline"/>
        </w:rPr>
        <w:t xml:space="preserve">multiple Republican incumbents are either already trailing or hovering in the low 40s against their challengers. </w:t>
      </w:r>
      <w:r w:rsidRPr="00325DB9">
        <w:rPr>
          <w:sz w:val="16"/>
        </w:rPr>
        <w:t xml:space="preserve">Of course, </w:t>
      </w:r>
      <w:r w:rsidRPr="00325DB9">
        <w:rPr>
          <w:rStyle w:val="Emphasis"/>
        </w:rPr>
        <w:t>the races aren’t over, and these vulnerable senators can win</w:t>
      </w:r>
      <w:r w:rsidRPr="00325DB9">
        <w:rPr>
          <w:rStyle w:val="StyleUnderline"/>
        </w:rPr>
        <w:t xml:space="preserve">, particularly when tens of millions of dollars in television ads are still yet to be aired. </w:t>
      </w:r>
      <w:r w:rsidRPr="00325DB9">
        <w:rPr>
          <w:sz w:val="16"/>
        </w:rPr>
        <w:t>But to say those senators have a significant advantage is overstating their prospects.</w:t>
      </w:r>
    </w:p>
    <w:p w:rsidR="009B51BF" w:rsidRDefault="009B51BF" w:rsidP="009B51BF">
      <w:r w:rsidRPr="00330A23">
        <w:t>McSally joins Gardner as underdog</w:t>
      </w:r>
    </w:p>
    <w:p w:rsidR="009B51BF" w:rsidRPr="00325DB9" w:rsidRDefault="009B51BF" w:rsidP="009B51BF">
      <w:pPr>
        <w:rPr>
          <w:sz w:val="16"/>
        </w:rPr>
      </w:pPr>
      <w:r w:rsidRPr="00325DB9">
        <w:rPr>
          <w:sz w:val="16"/>
        </w:rPr>
        <w:t xml:space="preserve">Specifically, </w:t>
      </w:r>
      <w:r w:rsidRPr="00325DB9">
        <w:rPr>
          <w:rStyle w:val="StyleUnderline"/>
        </w:rPr>
        <w:t>the Arizona Senate race rating moves to Tilt Democratic</w:t>
      </w:r>
      <w:r w:rsidRPr="00325DB9">
        <w:rPr>
          <w:sz w:val="16"/>
        </w:rPr>
        <w:t xml:space="preserve"> from Toss-up </w:t>
      </w:r>
      <w:r w:rsidRPr="00325DB9">
        <w:rPr>
          <w:rStyle w:val="StyleUnderline"/>
        </w:rPr>
        <w:t>as</w:t>
      </w:r>
      <w:r w:rsidRPr="00325DB9">
        <w:rPr>
          <w:sz w:val="16"/>
        </w:rPr>
        <w:t xml:space="preserve"> Martha </w:t>
      </w:r>
      <w:r w:rsidRPr="00325DB9">
        <w:rPr>
          <w:rStyle w:val="StyleUnderline"/>
        </w:rPr>
        <w:t>McSally joins</w:t>
      </w:r>
      <w:r w:rsidRPr="00325DB9">
        <w:rPr>
          <w:sz w:val="16"/>
        </w:rPr>
        <w:t xml:space="preserve"> </w:t>
      </w:r>
      <w:r w:rsidRPr="00325DB9">
        <w:rPr>
          <w:rStyle w:val="StyleUnderline"/>
        </w:rPr>
        <w:t>Colorado’s</w:t>
      </w:r>
      <w:r w:rsidRPr="00325DB9">
        <w:rPr>
          <w:sz w:val="16"/>
        </w:rPr>
        <w:t xml:space="preserve"> Cory </w:t>
      </w:r>
      <w:r w:rsidRPr="00325DB9">
        <w:rPr>
          <w:rStyle w:val="StyleUnderline"/>
        </w:rPr>
        <w:t>Gardner as the two Republican senators in races where Democrats currently have the advantage. Maine’s</w:t>
      </w:r>
      <w:r w:rsidRPr="00325DB9">
        <w:rPr>
          <w:sz w:val="16"/>
        </w:rPr>
        <w:t xml:space="preserve"> Susan </w:t>
      </w:r>
      <w:r w:rsidRPr="00325DB9">
        <w:rPr>
          <w:rStyle w:val="StyleUnderline"/>
        </w:rPr>
        <w:t>Collins</w:t>
      </w:r>
      <w:r w:rsidRPr="00325DB9">
        <w:rPr>
          <w:sz w:val="16"/>
        </w:rPr>
        <w:t xml:space="preserve"> probably </w:t>
      </w:r>
      <w:r w:rsidRPr="00325DB9">
        <w:rPr>
          <w:rStyle w:val="StyleUnderline"/>
        </w:rPr>
        <w:t>isn’t too far behind</w:t>
      </w:r>
      <w:r w:rsidRPr="00325DB9">
        <w:rPr>
          <w:sz w:val="16"/>
        </w:rPr>
        <w:t xml:space="preserve"> </w:t>
      </w:r>
      <w:r w:rsidRPr="00325DB9">
        <w:rPr>
          <w:rStyle w:val="StyleUnderline"/>
        </w:rPr>
        <w:t>them</w:t>
      </w:r>
      <w:r w:rsidRPr="00325DB9">
        <w:rPr>
          <w:sz w:val="16"/>
        </w:rPr>
        <w:t xml:space="preserve">. </w:t>
      </w:r>
    </w:p>
    <w:p w:rsidR="009B51BF" w:rsidRPr="00325DB9" w:rsidRDefault="009B51BF" w:rsidP="009B51BF">
      <w:pPr>
        <w:rPr>
          <w:sz w:val="16"/>
        </w:rPr>
      </w:pPr>
      <w:r w:rsidRPr="00325DB9">
        <w:rPr>
          <w:sz w:val="16"/>
        </w:rPr>
        <w:t xml:space="preserve">GOP Sens. Joni </w:t>
      </w:r>
      <w:r w:rsidRPr="00325DB9">
        <w:rPr>
          <w:rStyle w:val="StyleUnderline"/>
        </w:rPr>
        <w:t xml:space="preserve">Ernst of Iowa and </w:t>
      </w:r>
      <w:r w:rsidRPr="00325DB9">
        <w:rPr>
          <w:sz w:val="16"/>
        </w:rPr>
        <w:t xml:space="preserve">Steve </w:t>
      </w:r>
      <w:r w:rsidRPr="00325DB9">
        <w:rPr>
          <w:rStyle w:val="StyleUnderline"/>
        </w:rPr>
        <w:t>Daines of Montana join Collins and North Carolina’s Thom Tillis in the Toss-up category</w:t>
      </w:r>
      <w:r w:rsidRPr="00325DB9">
        <w:rPr>
          <w:sz w:val="16"/>
        </w:rPr>
        <w:t xml:space="preserve"> as they are in tight races with their challengers and the presidential race is close at the top of the ballot. Similarly, </w:t>
      </w:r>
      <w:r w:rsidRPr="00325DB9">
        <w:rPr>
          <w:rStyle w:val="StyleUnderline"/>
        </w:rPr>
        <w:t>as Georgia takes shape as a legitimate presidential battleground, the Senate races look more vulnerable for Republicans, with</w:t>
      </w:r>
      <w:r w:rsidRPr="00325DB9">
        <w:rPr>
          <w:sz w:val="16"/>
        </w:rPr>
        <w:t xml:space="preserve"> Sen. David </w:t>
      </w:r>
      <w:r w:rsidRPr="00325DB9">
        <w:rPr>
          <w:rStyle w:val="StyleUnderline"/>
        </w:rPr>
        <w:t>Perdue’s reelection shifting to Tilt Republican and the other</w:t>
      </w:r>
      <w:r w:rsidRPr="00325DB9">
        <w:rPr>
          <w:sz w:val="16"/>
        </w:rPr>
        <w:t xml:space="preserve"> GOP </w:t>
      </w:r>
      <w:r w:rsidRPr="00325DB9">
        <w:rPr>
          <w:rStyle w:val="StyleUnderline"/>
        </w:rPr>
        <w:t>seat</w:t>
      </w:r>
      <w:r w:rsidRPr="00325DB9">
        <w:rPr>
          <w:sz w:val="16"/>
        </w:rPr>
        <w:t xml:space="preserve">, currently held by appointed Sen. Kelly Loeffler, </w:t>
      </w:r>
      <w:r w:rsidRPr="00325DB9">
        <w:rPr>
          <w:rStyle w:val="StyleUnderline"/>
        </w:rPr>
        <w:t>moving to Lean Republican</w:t>
      </w:r>
      <w:r w:rsidRPr="00325DB9">
        <w:rPr>
          <w:sz w:val="16"/>
        </w:rPr>
        <w:t xml:space="preserve">. </w:t>
      </w:r>
    </w:p>
    <w:p w:rsidR="009B51BF" w:rsidRPr="00325DB9" w:rsidRDefault="009B51BF" w:rsidP="009B51BF">
      <w:pPr>
        <w:rPr>
          <w:sz w:val="16"/>
          <w:szCs w:val="16"/>
        </w:rPr>
      </w:pPr>
      <w:r w:rsidRPr="00325DB9">
        <w:rPr>
          <w:sz w:val="16"/>
          <w:szCs w:val="16"/>
        </w:rPr>
        <w:t>As Trump struggles in Texas with multiple growing suburban areas, GOP Sen. John Cornyn can’t take anything for granted. The Senate race in the Lone Star State is now rated Lean Republican, from Likely Republican. And both Sens. Dan Sullivan of Alaska and Lindsey Graham of South Carolina are in competitive races, with rating shifts from Solid Republican to Likely Republican. It’s increasingly difficult to rate Kentucky as Solid Republican when GOP outside groups need to spend $15 million or more defending Senate Majority Leader Mitch McConnell, but that rating remains unchanged for now, like Collins’ race in Maine.</w:t>
      </w:r>
    </w:p>
    <w:p w:rsidR="009B51BF" w:rsidRPr="00325DB9" w:rsidRDefault="009B51BF" w:rsidP="009B51BF">
      <w:pPr>
        <w:tabs>
          <w:tab w:val="left" w:pos="7050"/>
        </w:tabs>
        <w:rPr>
          <w:sz w:val="16"/>
          <w:szCs w:val="16"/>
        </w:rPr>
      </w:pPr>
      <w:r w:rsidRPr="00325DB9">
        <w:rPr>
          <w:sz w:val="16"/>
          <w:szCs w:val="16"/>
        </w:rPr>
        <w:t>12 GOP seats in play</w:t>
      </w:r>
      <w:r>
        <w:rPr>
          <w:sz w:val="16"/>
          <w:szCs w:val="16"/>
        </w:rPr>
        <w:tab/>
      </w:r>
    </w:p>
    <w:p w:rsidR="009B51BF" w:rsidRPr="00325DB9" w:rsidRDefault="009B51BF" w:rsidP="009B51BF">
      <w:pPr>
        <w:rPr>
          <w:sz w:val="16"/>
        </w:rPr>
      </w:pPr>
      <w:r w:rsidRPr="00325DB9">
        <w:rPr>
          <w:sz w:val="16"/>
        </w:rPr>
        <w:t xml:space="preserve">With those changes, </w:t>
      </w:r>
      <w:r w:rsidRPr="00325DB9">
        <w:rPr>
          <w:rStyle w:val="StyleUnderline"/>
        </w:rPr>
        <w:t>the overall Senate battlefield tilts even more in favor of Democrats, with a dozen vulnerable GOP seats and just two vulnerable Democratic ones</w:t>
      </w:r>
      <w:r w:rsidRPr="00325DB9">
        <w:rPr>
          <w:sz w:val="16"/>
        </w:rPr>
        <w:t xml:space="preserve"> — Gary Peters’ in Michigan, which remains Lean Democratic, and Doug Jones’ in Alabama, which stays Lean Republican. That means </w:t>
      </w:r>
      <w:r w:rsidRPr="00325DB9">
        <w:rPr>
          <w:rStyle w:val="StyleUnderline"/>
        </w:rPr>
        <w:t>Democrats just need to win five of the 14 competitive seats to control the Senate if Biden’s vice president can cast tiebreaking votes.</w:t>
      </w:r>
    </w:p>
    <w:p w:rsidR="009B51BF" w:rsidRPr="00325DB9" w:rsidRDefault="009B51BF" w:rsidP="009B51BF">
      <w:pPr>
        <w:rPr>
          <w:sz w:val="16"/>
        </w:rPr>
      </w:pPr>
      <w:r w:rsidRPr="00325DB9">
        <w:rPr>
          <w:sz w:val="16"/>
        </w:rPr>
        <w:t xml:space="preserve">Of course, </w:t>
      </w:r>
      <w:r w:rsidRPr="00325DB9">
        <w:rPr>
          <w:rStyle w:val="StyleUnderline"/>
        </w:rPr>
        <w:t>“anything can happen” and “four months is an eternity in politics,”</w:t>
      </w:r>
      <w:r w:rsidRPr="00325DB9">
        <w:rPr>
          <w:sz w:val="16"/>
        </w:rPr>
        <w:t xml:space="preserve"> but that </w:t>
      </w:r>
      <w:r w:rsidRPr="00325DB9">
        <w:rPr>
          <w:rStyle w:val="StyleUnderline"/>
        </w:rPr>
        <w:t>shouldn’t be used</w:t>
      </w:r>
      <w:r w:rsidRPr="00325DB9">
        <w:rPr>
          <w:sz w:val="16"/>
        </w:rPr>
        <w:t xml:space="preserve"> as a crutch </w:t>
      </w:r>
      <w:r w:rsidRPr="00325DB9">
        <w:rPr>
          <w:rStyle w:val="StyleUnderline"/>
        </w:rPr>
        <w:t>to ignore national and state-level polling.</w:t>
      </w:r>
      <w:r w:rsidRPr="00325DB9">
        <w:rPr>
          <w:sz w:val="16"/>
        </w:rPr>
        <w:t xml:space="preserve"> </w:t>
      </w:r>
      <w:r w:rsidRPr="00325DB9">
        <w:rPr>
          <w:rStyle w:val="StyleUnderline"/>
        </w:rPr>
        <w:t>It seems unlikely that there would be a news event that would dramatically improve the president’s standing and thus boost GOP prospects.</w:t>
      </w:r>
      <w:r w:rsidRPr="00325DB9">
        <w:rPr>
          <w:sz w:val="16"/>
        </w:rPr>
        <w:t xml:space="preserve"> Trump and Republicans need the economy to improve, but that looks difficult as coronavirus cases rise in large swaths of the country. And </w:t>
      </w:r>
      <w:r w:rsidRPr="00325DB9">
        <w:rPr>
          <w:rStyle w:val="StyleUnderline"/>
        </w:rPr>
        <w:t>the president’s instinct to fight cultural issues is suppressing his and the GOP candidates’ ability to attract voters</w:t>
      </w:r>
      <w:r w:rsidRPr="00325DB9">
        <w:rPr>
          <w:sz w:val="16"/>
        </w:rPr>
        <w:t xml:space="preserve"> with a college degree.</w:t>
      </w:r>
    </w:p>
    <w:p w:rsidR="009B51BF" w:rsidRPr="009B51BF" w:rsidRDefault="009B51BF" w:rsidP="009B51BF"/>
    <w:p w:rsidR="009B51BF" w:rsidRDefault="009B51BF" w:rsidP="009B51BF">
      <w:pPr>
        <w:pStyle w:val="Heading4"/>
      </w:pPr>
      <w:r>
        <w:t>COVID makes Democrats more likely to win Senate race</w:t>
      </w:r>
    </w:p>
    <w:p w:rsidR="009B51BF" w:rsidRPr="00C60FEB" w:rsidRDefault="009B51BF" w:rsidP="009B51BF">
      <w:r w:rsidRPr="00C60FEB">
        <w:rPr>
          <w:rStyle w:val="Style13ptBold"/>
        </w:rPr>
        <w:t>Page 7/15/2020</w:t>
      </w:r>
      <w:r w:rsidRPr="00C60FEB">
        <w:t xml:space="preserve"> (Susan Page,  Washington Bureau chief of USA TODAY, "Even Senate races have caught COVID-19, boosting Democrats' chances of winning control of the chamber", USA Today, July 15, 2020, </w:t>
      </w:r>
      <w:hyperlink r:id="rId7" w:history="1">
        <w:r w:rsidRPr="003B5EFA">
          <w:rPr>
            <w:rStyle w:val="Hyperlink"/>
          </w:rPr>
          <w:t>https://www.usatoday.com/story/news/politics/elections/2020/07/15/democrats-election-senate-trump-coronavirus-response-reshapes-race/5427989002/</w:t>
        </w:r>
      </w:hyperlink>
      <w:r>
        <w:t>, IJA)</w:t>
      </w:r>
    </w:p>
    <w:p w:rsidR="009B51BF" w:rsidRDefault="009B51BF" w:rsidP="009B51BF">
      <w:pPr>
        <w:rPr>
          <w:rFonts w:asciiTheme="minorHAnsi" w:hAnsiTheme="minorHAnsi" w:cs="Times New Roman"/>
          <w:b/>
          <w:u w:val="single"/>
        </w:rPr>
      </w:pPr>
      <w:r w:rsidRPr="00105CC3">
        <w:rPr>
          <w:rFonts w:asciiTheme="minorHAnsi" w:hAnsiTheme="minorHAnsi" w:cs="Times New Roman"/>
        </w:rPr>
        <w:t xml:space="preserve">Now, even Senate races have caught COVID-19. </w:t>
      </w:r>
      <w:r w:rsidRPr="00105CC3">
        <w:rPr>
          <w:rFonts w:asciiTheme="minorHAnsi" w:hAnsiTheme="minorHAnsi" w:cs="Times New Roman"/>
          <w:b/>
          <w:u w:val="single"/>
        </w:rPr>
        <w:t>Side effects of the pandemic, especially the damage it has done to President Donald Trump's political standing, have contributed to a tectonic shift in the landscape for Senate contests</w:t>
      </w:r>
      <w:r w:rsidRPr="00105CC3">
        <w:rPr>
          <w:rFonts w:asciiTheme="minorHAnsi" w:hAnsiTheme="minorHAnsi" w:cs="Times New Roman"/>
        </w:rPr>
        <w:t xml:space="preserve"> this fall. </w:t>
      </w:r>
      <w:r w:rsidRPr="00105CC3">
        <w:rPr>
          <w:rFonts w:asciiTheme="minorHAnsi" w:hAnsiTheme="minorHAnsi" w:cs="Times New Roman"/>
          <w:b/>
          <w:u w:val="single"/>
        </w:rPr>
        <w:t>That has boosted once-distant Democratic prospects to claim a majority</w:t>
      </w:r>
      <w:r w:rsidRPr="00105CC3">
        <w:rPr>
          <w:rFonts w:asciiTheme="minorHAnsi" w:hAnsiTheme="minorHAnsi" w:cs="Times New Roman"/>
        </w:rPr>
        <w:t xml:space="preserve"> after six years of Republican control. The gain of three or four seats that Democrats need is a target that analysts in both parties now say is in reach, at least at the moment. </w:t>
      </w:r>
      <w:r w:rsidRPr="00105CC3">
        <w:rPr>
          <w:rFonts w:asciiTheme="minorHAnsi" w:hAnsiTheme="minorHAnsi" w:cs="Times New Roman"/>
          <w:b/>
          <w:u w:val="single"/>
        </w:rPr>
        <w:t>Since January, when the novel coronavirus was first seen as a global health threat, the political outlooks for eight Republican senators running for re-election have worsened,</w:t>
      </w:r>
      <w:r w:rsidRPr="00105CC3">
        <w:rPr>
          <w:rFonts w:asciiTheme="minorHAnsi" w:hAnsiTheme="minorHAnsi" w:cs="Times New Roman"/>
        </w:rPr>
        <w:t xml:space="preserve"> according to rankings by the nonpartisan "Cook Political Report." Now, nine GOP-held seats are rated as competitive or tossup, compared with two Democratic-held seats.</w:t>
      </w:r>
      <w:r w:rsidRPr="00105CC3">
        <w:rPr>
          <w:rFonts w:asciiTheme="minorHAnsi" w:hAnsiTheme="minorHAnsi"/>
          <w:sz w:val="20"/>
        </w:rPr>
        <w:t xml:space="preserve"> </w:t>
      </w:r>
      <w:r w:rsidRPr="00105CC3">
        <w:rPr>
          <w:rFonts w:asciiTheme="minorHAnsi" w:hAnsiTheme="minorHAnsi" w:cs="Times New Roman"/>
        </w:rPr>
        <w:t xml:space="preserve">In some states, the pandemic has had particular effects. </w:t>
      </w:r>
      <w:r w:rsidRPr="00105CC3">
        <w:rPr>
          <w:rFonts w:asciiTheme="minorHAnsi" w:hAnsiTheme="minorHAnsi" w:cs="Times New Roman"/>
          <w:b/>
          <w:u w:val="single"/>
        </w:rPr>
        <w:t>In North Carolina, Republican Sen. Thom Tillis faces criticism from Democrats about the repercussions amid the crisis of his role in blocking Medicaid expansion</w:t>
      </w:r>
      <w:r w:rsidRPr="00105CC3">
        <w:rPr>
          <w:rFonts w:asciiTheme="minorHAnsi" w:hAnsiTheme="minorHAnsi" w:cs="Times New Roman"/>
        </w:rPr>
        <w:t xml:space="preserve"> when he was speaker of the state House of Representatives. </w:t>
      </w:r>
      <w:r w:rsidRPr="00105CC3">
        <w:rPr>
          <w:rFonts w:asciiTheme="minorHAnsi" w:hAnsiTheme="minorHAnsi" w:cs="Times New Roman"/>
          <w:b/>
          <w:u w:val="single"/>
        </w:rPr>
        <w:t>In Montana, Democratic Senate challenger Steve Bullock has been strengthened in a close contest thanks to media attention on the generally good marks he's gotten for handling the coronavirus in his present job as governor. "The current political environment is definitely challenging for Republican chances of holding a Senate majority,"</w:t>
      </w:r>
      <w:r w:rsidRPr="00105CC3">
        <w:rPr>
          <w:rFonts w:asciiTheme="minorHAnsi" w:hAnsiTheme="minorHAnsi" w:cs="Times New Roman"/>
        </w:rPr>
        <w:t xml:space="preserve"> said Tim Cameron, the chief digital strategist at the GOP Senate campaign arm in 2014 and 2016, when Republicans gained and then held control. Nevada Sen. Catherine Cortez Masto, </w:t>
      </w:r>
      <w:r w:rsidRPr="00105CC3">
        <w:rPr>
          <w:rStyle w:val="StyleUnderline"/>
        </w:rPr>
        <w:t>chair of the Democratic Senate campaign arm, said, "I will say, we are on a pathway to hold the Senate</w:t>
      </w:r>
      <w:r w:rsidRPr="00105CC3">
        <w:rPr>
          <w:rFonts w:asciiTheme="minorHAnsi" w:hAnsiTheme="minorHAnsi" w:cs="Times New Roman"/>
        </w:rPr>
        <w:t>, there's no doubt about it." She said</w:t>
      </w:r>
      <w:r w:rsidRPr="00105CC3">
        <w:rPr>
          <w:rFonts w:asciiTheme="minorHAnsi" w:hAnsiTheme="minorHAnsi" w:cs="Times New Roman"/>
          <w:b/>
          <w:u w:val="single"/>
        </w:rPr>
        <w:t xml:space="preserve"> the coronavirus crisis has intensified voters' concerns about the availability and cost of health care, something many Democratic candidates already were emphasizing.</w:t>
      </w:r>
      <w:r w:rsidRPr="00105CC3">
        <w:rPr>
          <w:rFonts w:asciiTheme="minorHAnsi" w:hAnsiTheme="minorHAnsi" w:cs="Times New Roman"/>
        </w:rPr>
        <w:t xml:space="preserve"> COVID-19 doesn't have a partisan predisposition, but it has hurt Trump, as two-thirds of Americans now disapprove of the job he has done in responding to the crisis, according to an ABC-Ipsos Poll released Friday. What's more, the disease's devastating impact on jobs and growth has cost the president and other GOP candidates their biggest political selling point: a booming economy. "Trump is driving the narrative," Jessica Taylor, Senate editor at The Cook Political Report, said in an interview. "We see </w:t>
      </w:r>
      <w:r w:rsidRPr="00105CC3">
        <w:rPr>
          <w:rFonts w:asciiTheme="minorHAnsi" w:hAnsiTheme="minorHAnsi" w:cs="Times New Roman"/>
          <w:b/>
          <w:u w:val="single"/>
        </w:rPr>
        <w:t>voters have really soured on President Trump and his performance</w:t>
      </w:r>
      <w:r w:rsidRPr="00105CC3">
        <w:rPr>
          <w:rFonts w:asciiTheme="minorHAnsi" w:hAnsiTheme="minorHAnsi" w:cs="Times New Roman"/>
        </w:rPr>
        <w:t xml:space="preserve">, and </w:t>
      </w:r>
      <w:r w:rsidRPr="00105CC3">
        <w:rPr>
          <w:rFonts w:asciiTheme="minorHAnsi" w:hAnsiTheme="minorHAnsi" w:cs="Times New Roman"/>
          <w:b/>
          <w:u w:val="single"/>
        </w:rPr>
        <w:t>Senate Republicans are feeling that down-ballot."</w:t>
      </w:r>
    </w:p>
    <w:p w:rsidR="009B51BF" w:rsidRDefault="009B51BF" w:rsidP="009B51BF">
      <w:pPr>
        <w:rPr>
          <w:rFonts w:asciiTheme="minorHAnsi" w:hAnsiTheme="minorHAnsi" w:cs="Times New Roman"/>
          <w:b/>
          <w:u w:val="single"/>
        </w:rPr>
      </w:pPr>
    </w:p>
    <w:p w:rsidR="00EB5400" w:rsidRDefault="00EB5400" w:rsidP="00EB5400">
      <w:pPr>
        <w:pStyle w:val="Heading3"/>
      </w:pPr>
      <w:r>
        <w:t>Colorado</w:t>
      </w:r>
    </w:p>
    <w:p w:rsidR="00DF106C" w:rsidRPr="00EA2407" w:rsidRDefault="00DF106C" w:rsidP="00DF106C">
      <w:pPr>
        <w:pStyle w:val="Heading4"/>
      </w:pPr>
      <w:r>
        <w:t xml:space="preserve">Colorado is tight and the plan gives Gardner what he needs to flip support </w:t>
      </w:r>
    </w:p>
    <w:p w:rsidR="00DF106C" w:rsidRPr="00EA2407" w:rsidRDefault="00DF106C" w:rsidP="00DF106C">
      <w:r w:rsidRPr="00EA2407">
        <w:rPr>
          <w:rStyle w:val="Style13ptBold"/>
        </w:rPr>
        <w:t xml:space="preserve">Frank and Fish 7/2/2020 </w:t>
      </w:r>
      <w:r w:rsidRPr="00EA2407">
        <w:t>(John Frank, political reporter, Sandra Fish, political reporter,”Cory Gardner starts the U.S. Senate contest in negative territory. And the reason why is simple.</w:t>
      </w:r>
      <w:proofErr w:type="gramStart"/>
      <w:r w:rsidRPr="00EA2407">
        <w:t>”,</w:t>
      </w:r>
      <w:proofErr w:type="gramEnd"/>
      <w:r w:rsidRPr="00EA2407">
        <w:t xml:space="preserve"> The Colorado Sun, July 2 2020, </w:t>
      </w:r>
      <w:hyperlink r:id="rId8" w:history="1">
        <w:r w:rsidRPr="00EA2407">
          <w:rPr>
            <w:rStyle w:val="Hyperlink"/>
          </w:rPr>
          <w:t>https://coloradosun.com/2020/07/02/cory-gardner-polls-john-hickenlooper-colorado/</w:t>
        </w:r>
      </w:hyperlink>
      <w:r w:rsidRPr="00EA2407">
        <w:t>, RCP)</w:t>
      </w:r>
    </w:p>
    <w:p w:rsidR="00DF106C" w:rsidRPr="00EA2407" w:rsidRDefault="00DF106C" w:rsidP="00DF106C">
      <w:pPr>
        <w:contextualSpacing/>
      </w:pPr>
      <w:r w:rsidRPr="00EA2407">
        <w:t xml:space="preserve">The </w:t>
      </w:r>
      <w:r w:rsidRPr="00DF106C">
        <w:rPr>
          <w:rStyle w:val="StyleUnderline"/>
        </w:rPr>
        <w:t>Republican’s poll numbers in the past four years hit their highest points that spring and summer</w:t>
      </w:r>
      <w:r w:rsidRPr="00EA2407">
        <w:t>. He topped out at 49% approval — a solid position with a disapproval rating 20 points lower.</w:t>
      </w:r>
    </w:p>
    <w:p w:rsidR="00DF106C" w:rsidRPr="00EA2407" w:rsidRDefault="00DF106C" w:rsidP="00DF106C">
      <w:pPr>
        <w:contextualSpacing/>
      </w:pPr>
      <w:r w:rsidRPr="00EA2407">
        <w:t xml:space="preserve">Since then, his stock has slid precipitously, according to an analysis of survey data by The Colorado Sun. </w:t>
      </w:r>
      <w:r w:rsidRPr="00DF106C">
        <w:rPr>
          <w:rStyle w:val="StyleUnderline"/>
        </w:rPr>
        <w:t>By 2019, as many Colorado voters approved of his job performance as disapproved, and now polls consistently show him in negative territory</w:t>
      </w:r>
      <w:r w:rsidRPr="00EA2407">
        <w:t>.</w:t>
      </w:r>
    </w:p>
    <w:p w:rsidR="00DF106C" w:rsidRPr="00EA2407" w:rsidRDefault="00DF106C" w:rsidP="00DF106C">
      <w:pPr>
        <w:contextualSpacing/>
      </w:pPr>
      <w:r w:rsidRPr="00EA2407">
        <w:t xml:space="preserve">To political observers, </w:t>
      </w:r>
      <w:r w:rsidRPr="00EA2407">
        <w:rPr>
          <w:rStyle w:val="StyleUnderline"/>
        </w:rPr>
        <w:t>the fall in the Republican senator’s approval since he took office in 2015 is pretty much traced to a single source: President Donald Trump. The controversies that surrounded the White House and the president’s confrontational style didn’t sit well with voters</w:t>
      </w:r>
      <w:r w:rsidRPr="00EA2407">
        <w:t>. Six months into his first year, Trump’s rating took the same nose dive and never fully recovered.</w:t>
      </w:r>
    </w:p>
    <w:p w:rsidR="00DF106C" w:rsidRPr="00EA2407" w:rsidRDefault="00DF106C" w:rsidP="00DF106C">
      <w:pPr>
        <w:contextualSpacing/>
      </w:pPr>
      <w:r w:rsidRPr="00EA2407">
        <w:t xml:space="preserve">“In some ways </w:t>
      </w:r>
      <w:r w:rsidRPr="00EA2407">
        <w:rPr>
          <w:rStyle w:val="StyleUnderline"/>
        </w:rPr>
        <w:t>Sen. Gardner is at the mercy of forces that are beyond his control</w:t>
      </w:r>
      <w:r w:rsidRPr="00EA2407">
        <w:t>,” said Ryan Winger, director of data analysis and research for Magellan Strategies, a Republican polling firm in Colorado. “When he was first elected in 2014, it was pre-Trump. It may as well have been 200 years ago in terms of the political environment.”</w:t>
      </w:r>
    </w:p>
    <w:p w:rsidR="00DF106C" w:rsidRPr="00EA2407" w:rsidRDefault="00DF106C" w:rsidP="00DF106C">
      <w:pPr>
        <w:contextualSpacing/>
      </w:pPr>
      <w:r w:rsidRPr="00EA2407">
        <w:t>The new environment showcases the challenge ahead for the first-term senator’s reelection bid as the race started in earnest Wednesday with former Colorado Gov. John Hickenlooper’ overwhelming win in the Democratic Party primary.</w:t>
      </w:r>
    </w:p>
    <w:p w:rsidR="00DF106C" w:rsidRPr="00EA2407" w:rsidRDefault="00DF106C" w:rsidP="00DF106C">
      <w:pPr>
        <w:contextualSpacing/>
      </w:pPr>
      <w:r w:rsidRPr="00DF106C">
        <w:rPr>
          <w:rStyle w:val="StyleUnderline"/>
        </w:rPr>
        <w:t>The Hickenlooper campaign highlighted polling averages showing Gardner trailing his opponent by a larger margin than any of the four other Republican incumbent senators in what the Cook Political Report marks as toss-up races</w:t>
      </w:r>
      <w:r w:rsidRPr="00EA2407">
        <w:t>.</w:t>
      </w:r>
    </w:p>
    <w:p w:rsidR="00DF106C" w:rsidRPr="00EA2407" w:rsidRDefault="00DF106C" w:rsidP="00DF106C">
      <w:pPr>
        <w:contextualSpacing/>
      </w:pPr>
      <w:r w:rsidRPr="00EA2407">
        <w:t>And a Public Policy Polling survey released Wednesday shows Hickenlooper leading Gardner 51% to 40%. The Democratic firm found 9% were undecided in the poll, which has a margin of error of plus or minus 3.4 percentage points. The survey was paid for by End Citizens United and Let America Vote, groups that endorsed Hickenlooper in April.</w:t>
      </w:r>
    </w:p>
    <w:p w:rsidR="00DF106C" w:rsidRPr="00EA2407" w:rsidRDefault="00DF106C" w:rsidP="00DF106C">
      <w:pPr>
        <w:contextualSpacing/>
      </w:pPr>
      <w:r w:rsidRPr="00DF106C">
        <w:rPr>
          <w:rStyle w:val="StyleUnderline"/>
        </w:rPr>
        <w:t>The 11-point deficit for the Republican incumbent actually ties his best showing since August 2019</w:t>
      </w:r>
      <w:r w:rsidRPr="00EA2407">
        <w:t>, according to The Sun’s review of polling. In the hypothetical matchups, Gardner trailed Hickenlooper by double digits in six polls released between August 2019 and this week.</w:t>
      </w:r>
    </w:p>
    <w:p w:rsidR="00DF106C" w:rsidRPr="00EA2407" w:rsidRDefault="00DF106C" w:rsidP="00DF106C">
      <w:pPr>
        <w:contextualSpacing/>
      </w:pPr>
      <w:r w:rsidRPr="00EA2407">
        <w:t>“It’s just kind of amazing how identical things are to when we first polled this race when Republicans were trying to repeal the Affordable Care Act at this time three years ago,” said Tom Jensen, the director at Public Policy Polling, a North Carolina-based firm with a national footprint. “The state of things got baked in a long time ago.”</w:t>
      </w:r>
    </w:p>
    <w:p w:rsidR="00DF106C" w:rsidRPr="00EA2407" w:rsidRDefault="00DF106C" w:rsidP="00DF106C">
      <w:pPr>
        <w:contextualSpacing/>
      </w:pPr>
      <w:r w:rsidRPr="00EA2407">
        <w:t>Big money TV ads hurt Gardner — and Hickenlooper’s ratings, too</w:t>
      </w:r>
    </w:p>
    <w:p w:rsidR="00DF106C" w:rsidRPr="00EA2407" w:rsidRDefault="00DF106C" w:rsidP="00DF106C">
      <w:pPr>
        <w:contextualSpacing/>
      </w:pPr>
      <w:r w:rsidRPr="00EA2407">
        <w:t xml:space="preserve">In an interview Wednesday, Gardner blamed his poor approval ratings on Democrats and dark-money aligned organizations that have spent “millions and millions and millions of dollars on negative ads and negative attacks.” </w:t>
      </w:r>
      <w:r w:rsidRPr="00EA2407">
        <w:rPr>
          <w:rStyle w:val="StyleUnderline"/>
        </w:rPr>
        <w:t>He has allied himself closely with Trump but declined to discuss whether the president has helped or hurt his image</w:t>
      </w:r>
      <w:r w:rsidRPr="00EA2407">
        <w:t>.</w:t>
      </w:r>
    </w:p>
    <w:p w:rsidR="00DF106C" w:rsidRPr="00EA2407" w:rsidRDefault="00DF106C" w:rsidP="00DF106C">
      <w:pPr>
        <w:contextualSpacing/>
      </w:pPr>
      <w:r w:rsidRPr="00EA2407">
        <w:t>“</w:t>
      </w:r>
      <w:r w:rsidRPr="00DF106C">
        <w:rPr>
          <w:rStyle w:val="StyleUnderline"/>
        </w:rPr>
        <w:t>I think if you look at what we’ve accomplished in the Senate, the people of Colorado are going to be supportive of that</w:t>
      </w:r>
      <w:r w:rsidRPr="00EA2407">
        <w:t>,” he said, noting the Bureau of Land Management’s headquarters relocating to Grand Junction and other federal spending bills that benefited the state.</w:t>
      </w:r>
    </w:p>
    <w:p w:rsidR="00DF106C" w:rsidRPr="00EA2407" w:rsidRDefault="00DF106C" w:rsidP="00DF106C">
      <w:pPr>
        <w:contextualSpacing/>
      </w:pPr>
      <w:r w:rsidRPr="00DF106C">
        <w:rPr>
          <w:rStyle w:val="StyleUnderline"/>
        </w:rPr>
        <w:t>Democratic-aligned nonprofits that don’t disclose their donors began running television ads critical of Gardner in October 2019</w:t>
      </w:r>
      <w:r w:rsidRPr="00EA2407">
        <w:t xml:space="preserve"> and more are expected to saturate the airwaves in the next four months.</w:t>
      </w:r>
    </w:p>
    <w:p w:rsidR="00DF106C" w:rsidRPr="00EA2407" w:rsidRDefault="00DF106C" w:rsidP="00DF106C">
      <w:pPr>
        <w:contextualSpacing/>
      </w:pPr>
      <w:r w:rsidRPr="00DF106C">
        <w:rPr>
          <w:rStyle w:val="StyleUnderline"/>
        </w:rPr>
        <w:t>But the same attacks are coming for Hickenlooper, too</w:t>
      </w:r>
      <w:r w:rsidRPr="00EA2407">
        <w:t xml:space="preserve">. And Gardner believes voters will sour on Hickenlooper once they learn more about him. </w:t>
      </w:r>
    </w:p>
    <w:p w:rsidR="00DF106C" w:rsidRPr="00EA2407" w:rsidRDefault="00DF106C" w:rsidP="00DF106C">
      <w:pPr>
        <w:contextualSpacing/>
      </w:pPr>
      <w:r w:rsidRPr="00EA2407">
        <w:t>Gardner pointed to the state ethics commission’s determination that the Democrat violated the state’s constitutional gift ban for accepting corporate-paid travel and the contempt citation for refusing to heed a subpoena and court order to testify. “Coloradans will care very much that one candidate believes he doesn’t have to comply with the law,” Gardner said.</w:t>
      </w:r>
    </w:p>
    <w:p w:rsidR="00DF106C" w:rsidRPr="00EA2407" w:rsidRDefault="00DF106C" w:rsidP="00DF106C">
      <w:pPr>
        <w:contextualSpacing/>
      </w:pPr>
      <w:r w:rsidRPr="00EA2407">
        <w:t xml:space="preserve">Already, </w:t>
      </w:r>
      <w:r w:rsidRPr="00DF106C">
        <w:rPr>
          <w:rStyle w:val="StyleUnderline"/>
        </w:rPr>
        <w:t>Hickenlooper’s numbers are showing fatigue amid the onslaught of criticism from his Democratic rival, millions in attack ads from Republicans and his own mistakes in the campaign</w:t>
      </w:r>
      <w:r w:rsidRPr="00EA2407">
        <w:t>.</w:t>
      </w:r>
    </w:p>
    <w:p w:rsidR="00DF106C" w:rsidRPr="00EA2407" w:rsidRDefault="00DF106C" w:rsidP="00DF106C">
      <w:pPr>
        <w:contextualSpacing/>
      </w:pPr>
      <w:r w:rsidRPr="00EA2407">
        <w:t>When he left office in early 2019, The Sun’s analysis showed his approval rating at 50% and disapproval closer to 30%. The latest survey from a Democratic pollster in May put his approval at 44% and disapproval at 39%, a significant shift.</w:t>
      </w:r>
    </w:p>
    <w:p w:rsidR="00DF106C" w:rsidRPr="00EA2407" w:rsidRDefault="00DF106C" w:rsidP="00DF106C">
      <w:pPr>
        <w:contextualSpacing/>
      </w:pPr>
      <w:r w:rsidRPr="00EA2407">
        <w:t>Hickenlooper’s campaign manager M.E. Smith said the candidate’s strong primary victory shows the negative attacks won’t work. She wrote in a memo to supporters that voters “know him and trust that he will be an independent voice for Colorado who can change Washington and bring people together to get things done.”</w:t>
      </w:r>
    </w:p>
    <w:p w:rsidR="00DF106C" w:rsidRPr="00EA2407" w:rsidRDefault="00DF106C" w:rsidP="00DF106C">
      <w:pPr>
        <w:contextualSpacing/>
      </w:pPr>
      <w:r w:rsidRPr="00EA2407">
        <w:t>Hickenlooper’s approval rating hit a recent high point in early 2017 at 61% while his disapproval was 28%. And Chris Keating, a top Democratic pollster and Hickenlooper supporter, said the candidate’s numbers historically show better than Gardner. “Hickenlooper, in general, has been more favorable than unfavorable,” he said. “He was a very well-liked governor.”</w:t>
      </w:r>
    </w:p>
    <w:p w:rsidR="00DF106C" w:rsidRPr="00DF106C" w:rsidRDefault="00DF106C" w:rsidP="00DF106C">
      <w:pPr>
        <w:contextualSpacing/>
        <w:rPr>
          <w:rStyle w:val="StyleUnderline"/>
        </w:rPr>
      </w:pPr>
      <w:r w:rsidRPr="00DF106C">
        <w:rPr>
          <w:rStyle w:val="StyleUnderline"/>
        </w:rPr>
        <w:t>Gardner’s allies expect a close race and believe the margin is closing</w:t>
      </w:r>
    </w:p>
    <w:p w:rsidR="00DF106C" w:rsidRPr="00EA2407" w:rsidRDefault="00DF106C" w:rsidP="00DF106C">
      <w:pPr>
        <w:contextualSpacing/>
      </w:pPr>
      <w:r w:rsidRPr="00EA2407">
        <w:t>The rough Democratic primary battle makes Gardner’s camp more optimistic than ever with its $10 million war chest at the ready. “We’ve seen how bad of a candidate (Hickenlooper) is,” said Greg Brophy, a former Republican state lawmaker and top Gardner supporter. “And we’ve seen how good of a candidate Gardner is — and how well-oiled that machine is going to be.”</w:t>
      </w:r>
    </w:p>
    <w:p w:rsidR="00DF106C" w:rsidRPr="00EA2407" w:rsidRDefault="00DF106C" w:rsidP="00DF106C">
      <w:pPr>
        <w:contextualSpacing/>
      </w:pPr>
      <w:r w:rsidRPr="00DF106C">
        <w:rPr>
          <w:rStyle w:val="StyleUnderline"/>
        </w:rPr>
        <w:t xml:space="preserve">In a memo issued this week to his top donors, Gardner campaign manager Chris Hansen said he expects it to be a single-digit race. “Independents decide elections in Colorado – they always have and </w:t>
      </w:r>
      <w:proofErr w:type="gramStart"/>
      <w:r w:rsidRPr="00DF106C">
        <w:rPr>
          <w:rStyle w:val="StyleUnderline"/>
        </w:rPr>
        <w:t>always</w:t>
      </w:r>
      <w:proofErr w:type="gramEnd"/>
      <w:r w:rsidRPr="00DF106C">
        <w:rPr>
          <w:rStyle w:val="StyleUnderline"/>
        </w:rPr>
        <w:t xml:space="preserve"> will</w:t>
      </w:r>
      <w:r w:rsidRPr="00EA2407">
        <w:t>,” he wrote. “The Gardner team ran the race we needed to win enough independents in 2014, and we will run the race we need to win in 2020.”</w:t>
      </w:r>
    </w:p>
    <w:p w:rsidR="00DF106C" w:rsidRPr="00EA2407" w:rsidRDefault="00DF106C" w:rsidP="00DF106C">
      <w:pPr>
        <w:contextualSpacing/>
      </w:pPr>
      <w:r w:rsidRPr="00EA2407">
        <w:t xml:space="preserve">Likewise, </w:t>
      </w:r>
      <w:r w:rsidRPr="00DF106C">
        <w:rPr>
          <w:rStyle w:val="StyleUnderline"/>
        </w:rPr>
        <w:t>outside political allies are expecting a battle much like the close 2014 race where Gardner won by 1.9 percentage points</w:t>
      </w:r>
      <w:r w:rsidRPr="00EA2407">
        <w:t xml:space="preserve">. </w:t>
      </w:r>
    </w:p>
    <w:p w:rsidR="00DF106C" w:rsidRPr="00EA2407" w:rsidRDefault="00DF106C" w:rsidP="00DF106C">
      <w:pPr>
        <w:contextualSpacing/>
      </w:pPr>
      <w:r w:rsidRPr="00EA2407">
        <w:t xml:space="preserve">Tim Phillips, the president of Americans for Prosperity and a senior adviser to the conservative group’s campaign arm, went door-to-door canvassing in the Denver area this week. He said </w:t>
      </w:r>
      <w:r w:rsidRPr="00DF106C">
        <w:rPr>
          <w:rStyle w:val="StyleUnderline"/>
        </w:rPr>
        <w:t>he’s seen Gardner’s numbers improve in recent weeks as the campaign began running ads about his accomplishments in the Senate</w:t>
      </w:r>
      <w:r w:rsidRPr="00EA2407">
        <w:t>.</w:t>
      </w:r>
    </w:p>
    <w:p w:rsidR="00DF106C" w:rsidRPr="00EA2407" w:rsidRDefault="00DF106C" w:rsidP="00DF106C">
      <w:pPr>
        <w:contextualSpacing/>
      </w:pPr>
      <w:r w:rsidRPr="00DF106C">
        <w:rPr>
          <w:rStyle w:val="StyleUnderline"/>
        </w:rPr>
        <w:t>The group said it plans to spend more than $1 million dollars to help Gardner turn out suburban voters</w:t>
      </w:r>
      <w:r w:rsidRPr="00EA2407">
        <w:t>. “I do think that he’s in a better place now than he was in the early spring,” Phillips said in an interview. “But he would still be an underdog — and that’s exactly where he was in 2014.”</w:t>
      </w:r>
    </w:p>
    <w:p w:rsidR="00DF106C" w:rsidRPr="00DF106C" w:rsidRDefault="00DF106C" w:rsidP="00DF106C"/>
    <w:p w:rsidR="00EB5400" w:rsidRPr="00EA2407" w:rsidRDefault="00EB5400" w:rsidP="00EB5400">
      <w:pPr>
        <w:pStyle w:val="Heading4"/>
        <w:tabs>
          <w:tab w:val="left" w:pos="360"/>
        </w:tabs>
      </w:pPr>
      <w:r>
        <w:t>Dems win</w:t>
      </w:r>
      <w:r w:rsidRPr="00EA2407">
        <w:t xml:space="preserve"> now in Colorado </w:t>
      </w:r>
      <w:r>
        <w:t xml:space="preserve">now but its close </w:t>
      </w:r>
    </w:p>
    <w:p w:rsidR="00EB5400" w:rsidRPr="00EA2407" w:rsidRDefault="00EB5400" w:rsidP="00EB5400">
      <w:pPr>
        <w:tabs>
          <w:tab w:val="left" w:pos="360"/>
        </w:tabs>
      </w:pPr>
      <w:r w:rsidRPr="00EA2407">
        <w:rPr>
          <w:rStyle w:val="Style13ptBold"/>
        </w:rPr>
        <w:t xml:space="preserve">Kim 7/1/2020 </w:t>
      </w:r>
      <w:r w:rsidRPr="00EA2407">
        <w:t xml:space="preserve">(Caitlyn Kim, Public Affairs Reporter, “With The Senate Race Down To Gardner Vs Hickenlooper, Where Is The Republican’s Path Forward?”, CPR News, July 1 2020, </w:t>
      </w:r>
      <w:hyperlink r:id="rId9" w:history="1">
        <w:r w:rsidRPr="00EA2407">
          <w:rPr>
            <w:rStyle w:val="Hyperlink"/>
          </w:rPr>
          <w:t>https://www.cpr.org/2020/07/01/with-the-senate-race-down-to-gardner-vs-hickenlooper-where-is-the-republicans-path-forward/</w:t>
        </w:r>
      </w:hyperlink>
      <w:r w:rsidRPr="00EA2407">
        <w:t>, RCP)</w:t>
      </w:r>
    </w:p>
    <w:p w:rsidR="00EB5400" w:rsidRPr="00EA2407" w:rsidRDefault="00EB5400" w:rsidP="00EB5400">
      <w:pPr>
        <w:tabs>
          <w:tab w:val="left" w:pos="360"/>
        </w:tabs>
        <w:contextualSpacing/>
      </w:pPr>
      <w:r w:rsidRPr="00EA2407">
        <w:t>Sen. Cory Gardner is in an unusual position heading into November 2020.</w:t>
      </w:r>
    </w:p>
    <w:p w:rsidR="00EB5400" w:rsidRPr="00EA2407" w:rsidRDefault="00EB5400" w:rsidP="00EB5400">
      <w:pPr>
        <w:tabs>
          <w:tab w:val="left" w:pos="360"/>
        </w:tabs>
        <w:contextualSpacing/>
      </w:pPr>
      <w:r w:rsidRPr="00EA2407">
        <w:t>He’s an incumbent underdog. He has long topped the list of most vulnerable Republican senators up for re-election. And he’s one of two Republicans running this year in states that President Donald Trump lost in 2016.</w:t>
      </w:r>
    </w:p>
    <w:p w:rsidR="00EB5400" w:rsidRPr="00EA2407" w:rsidRDefault="00EB5400" w:rsidP="00EB5400">
      <w:pPr>
        <w:tabs>
          <w:tab w:val="left" w:pos="360"/>
        </w:tabs>
        <w:contextualSpacing/>
      </w:pPr>
      <w:r w:rsidRPr="00EA2407">
        <w:rPr>
          <w:rStyle w:val="StyleUnderline"/>
        </w:rPr>
        <w:t>With Colorado trending ever bluer, Democrats are banking on flipping the seat to get one vote closer to gaining control of the Senate</w:t>
      </w:r>
      <w:r w:rsidRPr="00EA2407">
        <w:t>. But many aren’t ready to discount the Yuma Republican just yet.</w:t>
      </w:r>
    </w:p>
    <w:p w:rsidR="00EB5400" w:rsidRPr="00EA2407" w:rsidRDefault="00EB5400" w:rsidP="00EB5400">
      <w:pPr>
        <w:tabs>
          <w:tab w:val="left" w:pos="360"/>
        </w:tabs>
        <w:contextualSpacing/>
      </w:pPr>
      <w:r w:rsidRPr="00EA2407">
        <w:rPr>
          <w:rStyle w:val="StyleUnderline"/>
        </w:rPr>
        <w:t>The</w:t>
      </w:r>
      <w:r w:rsidRPr="00EA2407">
        <w:t xml:space="preserve"> non-</w:t>
      </w:r>
      <w:r w:rsidRPr="00EA2407">
        <w:rPr>
          <w:rStyle w:val="StyleUnderline"/>
        </w:rPr>
        <w:t>partisan Cook Political Report has listed the seat as a toss-up</w:t>
      </w:r>
      <w:r w:rsidRPr="00EA2407">
        <w:t xml:space="preserve">, in part </w:t>
      </w:r>
      <w:r w:rsidRPr="00EA2407">
        <w:rPr>
          <w:rStyle w:val="StyleUnderline"/>
        </w:rPr>
        <w:t>because the demographics of Colorado are</w:t>
      </w:r>
      <w:r w:rsidRPr="00EA2407">
        <w:t xml:space="preserve"> changing. It’s </w:t>
      </w:r>
      <w:r w:rsidRPr="00EA2407">
        <w:rPr>
          <w:rStyle w:val="StyleUnderline"/>
        </w:rPr>
        <w:t>getting younger and more progressive</w:t>
      </w:r>
      <w:r w:rsidRPr="00EA2407">
        <w:t>.</w:t>
      </w:r>
    </w:p>
    <w:p w:rsidR="00EB5400" w:rsidRPr="00EA2407" w:rsidRDefault="00EB5400" w:rsidP="00EB5400">
      <w:pPr>
        <w:tabs>
          <w:tab w:val="left" w:pos="360"/>
        </w:tabs>
        <w:contextualSpacing/>
      </w:pPr>
      <w:r w:rsidRPr="00EA2407">
        <w:t xml:space="preserve">“The bottom line is that </w:t>
      </w:r>
      <w:r w:rsidRPr="00EA2407">
        <w:rPr>
          <w:rStyle w:val="StyleUnderline"/>
        </w:rPr>
        <w:t>Colorado is a state that is moving farther and farther away from Republicans</w:t>
      </w:r>
      <w:r w:rsidRPr="00EA2407">
        <w:t>,” said Jessica Taylor, Senate and Governors Editor with the Cook Political Report.</w:t>
      </w:r>
    </w:p>
    <w:p w:rsidR="00EB5400" w:rsidRPr="00EA2407" w:rsidRDefault="00EB5400" w:rsidP="00EB5400">
      <w:pPr>
        <w:tabs>
          <w:tab w:val="left" w:pos="360"/>
        </w:tabs>
        <w:contextualSpacing/>
      </w:pPr>
      <w:r w:rsidRPr="00EA2407">
        <w:t xml:space="preserve">Republican political strategist Josh Penry said Gardner will need to stress his accomplishments and “say, ‘Look, I’m back there and representing Colorado and I’m doing a good job.’” The Gardner campaign has focused on that in its ads thus far — from help with the state’s coronavirus response, including praise from Democratic Gov.  Jared Polis, to the BLM headquarter move to Grand Junction. </w:t>
      </w:r>
    </w:p>
    <w:p w:rsidR="00EB5400" w:rsidRPr="00EA2407" w:rsidRDefault="00EB5400" w:rsidP="00EB5400">
      <w:pPr>
        <w:tabs>
          <w:tab w:val="left" w:pos="360"/>
        </w:tabs>
        <w:contextualSpacing/>
      </w:pPr>
      <w:r w:rsidRPr="00EA2407">
        <w:t>Penry said this race is far from a slam dunk for Democrats.</w:t>
      </w:r>
    </w:p>
    <w:p w:rsidR="00EB5400" w:rsidRPr="00EA2407" w:rsidRDefault="00EB5400" w:rsidP="00EB5400">
      <w:pPr>
        <w:tabs>
          <w:tab w:val="left" w:pos="360"/>
        </w:tabs>
        <w:contextualSpacing/>
      </w:pPr>
      <w:r w:rsidRPr="00EA2407">
        <w:t xml:space="preserve">Gardner is a scrappy campaigner. He ran the Republican Senate campaign arm in the last cycle and has good connections. And, until now, much of this race has been theoretical. </w:t>
      </w:r>
    </w:p>
    <w:p w:rsidR="00EB5400" w:rsidRPr="00EA2407" w:rsidRDefault="00EB5400" w:rsidP="00EB5400">
      <w:pPr>
        <w:tabs>
          <w:tab w:val="left" w:pos="360"/>
        </w:tabs>
        <w:contextualSpacing/>
      </w:pPr>
      <w:r w:rsidRPr="00EA2407">
        <w:t>Now Gardner will have a foil to play against former Gov. John Hickenlooper, who won the Democratic primary and walks into the general election weaker than many people initially thought he would. The final weeks of the Democratic primary saw a string of missteps, criticism, and negative headlines.</w:t>
      </w:r>
    </w:p>
    <w:p w:rsidR="00EB5400" w:rsidRPr="00EA2407" w:rsidRDefault="00EB5400" w:rsidP="00EB5400">
      <w:pPr>
        <w:tabs>
          <w:tab w:val="left" w:pos="360"/>
        </w:tabs>
        <w:contextualSpacing/>
      </w:pPr>
      <w:r w:rsidRPr="00EA2407">
        <w:t>“If John Hickenlooper doesn’t get his act together, if he doesn’t even pretend to care, if he doesn’t show up, if he doesn’t work hard, I think it certainly will be a very competitive race,” Penry said.</w:t>
      </w:r>
    </w:p>
    <w:p w:rsidR="00EB5400" w:rsidRPr="00EA2407" w:rsidRDefault="00EB5400" w:rsidP="00EB5400">
      <w:pPr>
        <w:tabs>
          <w:tab w:val="left" w:pos="360"/>
        </w:tabs>
        <w:contextualSpacing/>
        <w:rPr>
          <w:rStyle w:val="StyleUnderline"/>
        </w:rPr>
      </w:pPr>
      <w:r w:rsidRPr="00EA2407">
        <w:t xml:space="preserve">Much of this fight will be about political math. </w:t>
      </w:r>
      <w:r w:rsidRPr="00EA2407">
        <w:rPr>
          <w:rStyle w:val="StyleUnderline"/>
        </w:rPr>
        <w:t xml:space="preserve">Democrats are favored because they have more registered voters than Republicans in the state. Even so, both parties are behind the largest group of voters in Colorado, which is the unaffiliated. </w:t>
      </w:r>
    </w:p>
    <w:p w:rsidR="00EB5400" w:rsidRPr="00EA2407" w:rsidRDefault="00EB5400" w:rsidP="00EB5400">
      <w:pPr>
        <w:tabs>
          <w:tab w:val="left" w:pos="360"/>
        </w:tabs>
        <w:contextualSpacing/>
      </w:pPr>
      <w:r w:rsidRPr="00EA2407">
        <w:t xml:space="preserve">To make the numbers come out in his favor, Gardner will have to have a decent showing in Democratic strongholds like Denver or Boulder. And make sure Pueblo Country, which went for Trump in 2016, stays with Gardner this year. </w:t>
      </w:r>
    </w:p>
    <w:p w:rsidR="00EB5400" w:rsidRPr="00EA2407" w:rsidRDefault="00EB5400" w:rsidP="00EB5400">
      <w:pPr>
        <w:tabs>
          <w:tab w:val="left" w:pos="360"/>
        </w:tabs>
        <w:contextualSpacing/>
      </w:pPr>
      <w:r w:rsidRPr="00EA2407">
        <w:t xml:space="preserve">“They are working-class, conservative Democrats in both Adams and Pueblo and I think Cory has a great chance to actually do even better in those two counties than he did in 2014,” GOP consultant Tyler Sandberg said. </w:t>
      </w:r>
    </w:p>
    <w:p w:rsidR="00EB5400" w:rsidRPr="00EA2407" w:rsidRDefault="00EB5400" w:rsidP="00EB5400">
      <w:pPr>
        <w:tabs>
          <w:tab w:val="left" w:pos="360"/>
        </w:tabs>
        <w:contextualSpacing/>
      </w:pPr>
      <w:r w:rsidRPr="00EA2407">
        <w:t>It also means keeping it close in counties around Denver like Jefferson and Arapahoe. Michael Fields, executive director of Colorado Rising Action, said he’s seen with ballot issues that these counties are good bellwethers for the state.</w:t>
      </w:r>
    </w:p>
    <w:p w:rsidR="00EB5400" w:rsidRPr="00EA2407" w:rsidRDefault="00EB5400" w:rsidP="00EB5400">
      <w:pPr>
        <w:tabs>
          <w:tab w:val="left" w:pos="360"/>
        </w:tabs>
        <w:contextualSpacing/>
      </w:pPr>
      <w:r w:rsidRPr="00EA2407">
        <w:t xml:space="preserve">“Whoever wins JeffCo and Arapahoe typically wins the state,” Fields said. “So, there’s definitely a suburban focus you have to have to win in Colorado.” </w:t>
      </w:r>
    </w:p>
    <w:p w:rsidR="00EB5400" w:rsidRPr="00EA2407" w:rsidRDefault="00EB5400" w:rsidP="00EB5400">
      <w:pPr>
        <w:tabs>
          <w:tab w:val="left" w:pos="360"/>
        </w:tabs>
        <w:contextualSpacing/>
      </w:pPr>
      <w:r w:rsidRPr="00EA2407">
        <w:t>The other thing that might help Gardner is Coloradans’ tendencies to split tickets — voting one party for president and another for senator.</w:t>
      </w:r>
    </w:p>
    <w:p w:rsidR="00EB5400" w:rsidRPr="00EA2407" w:rsidRDefault="00EB5400" w:rsidP="00EB5400">
      <w:pPr>
        <w:tabs>
          <w:tab w:val="left" w:pos="360"/>
        </w:tabs>
        <w:contextualSpacing/>
      </w:pPr>
      <w:r w:rsidRPr="00EA2407">
        <w:t xml:space="preserve">“I think voters will recognize they don’t want one party to control the House, Senate and the presidency. And a vote for Cory Gardner would be a vote for split government and a check on Joe Biden,” Sandberg said. </w:t>
      </w:r>
    </w:p>
    <w:p w:rsidR="00EB5400" w:rsidRPr="00EA2407" w:rsidRDefault="00EB5400" w:rsidP="00EB5400">
      <w:pPr>
        <w:tabs>
          <w:tab w:val="left" w:pos="360"/>
        </w:tabs>
        <w:contextualSpacing/>
      </w:pPr>
      <w:r w:rsidRPr="00EA2407">
        <w:t>But split tickets isn’t something to depend on, said David Flaherty, CEO of Magellan Strategies, a voter opinion research firm.</w:t>
      </w:r>
    </w:p>
    <w:p w:rsidR="00EB5400" w:rsidRPr="00EA2407" w:rsidRDefault="00EB5400" w:rsidP="00EB5400">
      <w:pPr>
        <w:tabs>
          <w:tab w:val="left" w:pos="360"/>
        </w:tabs>
        <w:contextualSpacing/>
      </w:pPr>
      <w:r w:rsidRPr="00EA2407">
        <w:t>“I think that argument now will just resonate with the base of the Republican Party and fall on deaf ears among the middle and unaffiliated voter.”</w:t>
      </w:r>
    </w:p>
    <w:p w:rsidR="00EB5400" w:rsidRPr="00EA2407" w:rsidRDefault="00EB5400" w:rsidP="00EB5400">
      <w:pPr>
        <w:tabs>
          <w:tab w:val="left" w:pos="360"/>
        </w:tabs>
        <w:contextualSpacing/>
      </w:pPr>
      <w:r w:rsidRPr="00EA2407">
        <w:t xml:space="preserve">Admittedly, 2018, which swept Democrats into statewide office, was a year when Trump wasn’t on the ballot — so many voters showed their disapproval by voting for the opposing party. </w:t>
      </w:r>
      <w:r w:rsidRPr="00EA2407">
        <w:rPr>
          <w:rStyle w:val="StyleUnderline"/>
        </w:rPr>
        <w:t>Trump continues to prove to be a polarizing figure.</w:t>
      </w:r>
      <w:r w:rsidRPr="00EA2407">
        <w:t xml:space="preserve"> And Flaherty said </w:t>
      </w:r>
      <w:r w:rsidRPr="00EA2407">
        <w:rPr>
          <w:rStyle w:val="StyleUnderline"/>
        </w:rPr>
        <w:t>voters who think Trump has lacked leadership on coronavirus and the racial unrest in the country could take that dissatisfaction out on all Republican</w:t>
      </w:r>
      <w:r w:rsidRPr="00EA2407">
        <w:t>s.</w:t>
      </w:r>
    </w:p>
    <w:p w:rsidR="00EB5400" w:rsidRPr="00EA2407" w:rsidRDefault="00EB5400" w:rsidP="00EB5400">
      <w:pPr>
        <w:tabs>
          <w:tab w:val="left" w:pos="360"/>
        </w:tabs>
        <w:contextualSpacing/>
      </w:pPr>
      <w:r w:rsidRPr="00EA2407">
        <w:t xml:space="preserve">“Honestly </w:t>
      </w:r>
      <w:r w:rsidRPr="00EA2407">
        <w:rPr>
          <w:rStyle w:val="StyleUnderline"/>
        </w:rPr>
        <w:t xml:space="preserve">it’s a total disaster for a candidate like Cory Gardner because it </w:t>
      </w:r>
      <w:r w:rsidRPr="00EA2407">
        <w:t xml:space="preserve">doesn’t help him one bit and it actually </w:t>
      </w:r>
      <w:r w:rsidRPr="00EA2407">
        <w:rPr>
          <w:rStyle w:val="StyleUnderline"/>
        </w:rPr>
        <w:t>hurts him</w:t>
      </w:r>
      <w:r w:rsidRPr="00EA2407">
        <w:t>,” he said.</w:t>
      </w:r>
    </w:p>
    <w:p w:rsidR="00EB5400" w:rsidRPr="00EA2407" w:rsidRDefault="00EB5400" w:rsidP="00EB5400">
      <w:pPr>
        <w:tabs>
          <w:tab w:val="left" w:pos="360"/>
        </w:tabs>
        <w:contextualSpacing/>
      </w:pPr>
      <w:r w:rsidRPr="00EA2407">
        <w:t xml:space="preserve">It will likely be the biggest headwind for Gardner heading into the November election, with the president’s name on the top of the ticket. </w:t>
      </w:r>
      <w:r w:rsidRPr="00EA2407">
        <w:rPr>
          <w:rStyle w:val="StyleUnderline"/>
        </w:rPr>
        <w:t>Trump, while very popular with the Republican base, is equally unpopular with two larger segments of the Colorado voting public: unaffiliated and Democratic voters</w:t>
      </w:r>
      <w:r w:rsidRPr="00EA2407">
        <w:t xml:space="preserve">. </w:t>
      </w:r>
    </w:p>
    <w:p w:rsidR="00EB5400" w:rsidRPr="00EA2407" w:rsidRDefault="00EB5400" w:rsidP="00EB5400">
      <w:pPr>
        <w:tabs>
          <w:tab w:val="left" w:pos="360"/>
        </w:tabs>
        <w:contextualSpacing/>
      </w:pPr>
      <w:r w:rsidRPr="00EA2407">
        <w:t>“The combination of the general unpopularity of the president and the shifting demographics here in Colorado obviously create a challenging and complicated minefield for Cory,” Penry said.</w:t>
      </w:r>
    </w:p>
    <w:p w:rsidR="00EB5400" w:rsidRPr="00EA2407" w:rsidRDefault="00EB5400" w:rsidP="00EB5400">
      <w:pPr>
        <w:tabs>
          <w:tab w:val="left" w:pos="360"/>
        </w:tabs>
        <w:contextualSpacing/>
      </w:pPr>
      <w:r w:rsidRPr="00EA2407">
        <w:rPr>
          <w:rStyle w:val="StyleUnderline"/>
        </w:rPr>
        <w:t>Democrats will spend their time tieing Gardner to Trump, reminding voters of the times he has stood in lockstep with the president</w:t>
      </w:r>
      <w:r w:rsidRPr="00EA2407">
        <w:t xml:space="preserve">, something Trump himself pointed out to voters at a February rally in Colorado Springs. </w:t>
      </w:r>
      <w:r w:rsidRPr="00EA2407">
        <w:rPr>
          <w:rStyle w:val="StyleUnderline"/>
        </w:rPr>
        <w:t>Trump, who has endorsed Gardner, said the senator has “been with us 100 percent, there was no waiver.”</w:t>
      </w:r>
    </w:p>
    <w:p w:rsidR="00EB5400" w:rsidRPr="00EA2407" w:rsidRDefault="00EB5400" w:rsidP="00EB5400">
      <w:pPr>
        <w:tabs>
          <w:tab w:val="left" w:pos="360"/>
        </w:tabs>
        <w:contextualSpacing/>
      </w:pPr>
      <w:r w:rsidRPr="00EA2407">
        <w:t>It's a line tailor-made for Democratic attack ads in the fall.</w:t>
      </w:r>
    </w:p>
    <w:p w:rsidR="00EB5400" w:rsidRPr="00EA2407" w:rsidRDefault="00EB5400" w:rsidP="00EB5400">
      <w:pPr>
        <w:tabs>
          <w:tab w:val="left" w:pos="360"/>
        </w:tabs>
        <w:contextualSpacing/>
      </w:pPr>
      <w:r w:rsidRPr="00EA2407">
        <w:rPr>
          <w:rStyle w:val="StyleUnderline"/>
        </w:rPr>
        <w:t>Many of the factors that can determine the outcome of his race — like the president’s approval ratings or the state of the economy — remain largely out of Gardner’s control</w:t>
      </w:r>
      <w:r w:rsidRPr="00EA2407">
        <w:t xml:space="preserve">. </w:t>
      </w:r>
    </w:p>
    <w:p w:rsidR="00EB5400" w:rsidRPr="00EA2407" w:rsidRDefault="00EB5400" w:rsidP="00EB5400">
      <w:pPr>
        <w:tabs>
          <w:tab w:val="left" w:pos="360"/>
        </w:tabs>
        <w:contextualSpacing/>
      </w:pPr>
      <w:r w:rsidRPr="00EA2407">
        <w:t xml:space="preserve">“I think that </w:t>
      </w:r>
      <w:r w:rsidRPr="00EA2407">
        <w:rPr>
          <w:rStyle w:val="StyleUnderline"/>
        </w:rPr>
        <w:t>Cory Gardner could run a virtually perfect campaign and still lose this race</w:t>
      </w:r>
      <w:r w:rsidRPr="00EA2407">
        <w:t>,” Taylor concluded.</w:t>
      </w:r>
    </w:p>
    <w:p w:rsidR="00EB5400" w:rsidRDefault="00EB5400" w:rsidP="00EB5400">
      <w:pPr>
        <w:tabs>
          <w:tab w:val="left" w:pos="360"/>
        </w:tabs>
      </w:pPr>
    </w:p>
    <w:p w:rsidR="00EB5400" w:rsidRPr="00EA2407" w:rsidRDefault="00EB5400" w:rsidP="00EB5400">
      <w:pPr>
        <w:pStyle w:val="Heading4"/>
      </w:pPr>
      <w:r>
        <w:t>Hickenlooper has a strong support, but the race is still close</w:t>
      </w:r>
    </w:p>
    <w:p w:rsidR="00EB5400" w:rsidRDefault="00EB5400" w:rsidP="00EB5400">
      <w:r w:rsidRPr="00EA2407">
        <w:rPr>
          <w:rStyle w:val="Style13ptBold"/>
        </w:rPr>
        <w:t>Kim 7/15/2020</w:t>
      </w:r>
      <w:r w:rsidRPr="00EA2407">
        <w:t xml:space="preserve"> (Caitlyn Kim, Public Affairs Reporter, “Latest Numbers Show Hickenlooper Has A Fundraising Edge, While Cory Gardner Has The Bigger Bank</w:t>
      </w:r>
      <w:r>
        <w:t xml:space="preserve">”, CPR News,  July 15 2020, </w:t>
      </w:r>
      <w:hyperlink r:id="rId10" w:history="1">
        <w:r>
          <w:rPr>
            <w:rStyle w:val="Hyperlink"/>
          </w:rPr>
          <w:t>https://www.cpr.org/2020/07/15/latest-numbers-show-hickenlooper-has-a-fundraising-edge-while-cory-gardner-has-the-bigger-bank/</w:t>
        </w:r>
      </w:hyperlink>
      <w:r>
        <w:t>, RCP)</w:t>
      </w:r>
    </w:p>
    <w:p w:rsidR="00EB5400" w:rsidRDefault="00EB5400" w:rsidP="00EB5400">
      <w:r>
        <w:t xml:space="preserve">Former governor and current Senate candidate </w:t>
      </w:r>
      <w:r w:rsidRPr="007E1D9C">
        <w:rPr>
          <w:rStyle w:val="StyleUnderline"/>
        </w:rPr>
        <w:t>John Hickenlooper posted a strong second fundraising quarter. The Democrat raised $5.2 million from April 1 to June 30</w:t>
      </w:r>
      <w:r>
        <w:t xml:space="preserve">. But Republican incumbent Cory Gardner has more cash on hand — $10.7 million — as he seeks a second term in Washington. </w:t>
      </w:r>
    </w:p>
    <w:p w:rsidR="00EB5400" w:rsidRPr="007E1D9C" w:rsidRDefault="00EB5400" w:rsidP="00EB5400">
      <w:pPr>
        <w:rPr>
          <w:rStyle w:val="StyleUnderline"/>
        </w:rPr>
      </w:pPr>
      <w:r w:rsidRPr="007E1D9C">
        <w:rPr>
          <w:rStyle w:val="StyleUnderline"/>
        </w:rPr>
        <w:t>Hickenlooper said his latest fundraising numbers show his strong grassroot support.</w:t>
      </w:r>
    </w:p>
    <w:p w:rsidR="00EB5400" w:rsidRDefault="00EB5400" w:rsidP="00EB5400">
      <w:r>
        <w:t>“We will need every bit of grassroots help as the Republican cavalry comes in to try to save Sen. Cory Gardner with millions of dark money and corporate PAC dollars,” Hickenlooper said. “We need a change in Washington, and with the backing of our grassroots donors and volunteers we’re going to deliver that change in November.”</w:t>
      </w:r>
    </w:p>
    <w:p w:rsidR="00EB5400" w:rsidRDefault="00EB5400" w:rsidP="00EB5400">
      <w:r>
        <w:t>Hickenlooper starts the summer campaign season with $4.6 million cash on hand, less than half of what’s in Gardner’s piggy bank.</w:t>
      </w:r>
    </w:p>
    <w:p w:rsidR="00EB5400" w:rsidRDefault="00EB5400" w:rsidP="00EB5400">
      <w:r>
        <w:t>The fundraising totals include money raised in the run-up to the June 30 primary. The weeks leading up the election saw Hickenlooper make many unforced errors, but he defeated Andrew Romanoff by double digits.</w:t>
      </w:r>
    </w:p>
    <w:p w:rsidR="00EB5400" w:rsidRDefault="00EB5400" w:rsidP="00EB5400">
      <w:r>
        <w:t xml:space="preserve">Gardner pulled in $3.6 million in this same time period, doing better than he did in the first quarter of the year. </w:t>
      </w:r>
    </w:p>
    <w:p w:rsidR="00EB5400" w:rsidRDefault="00EB5400" w:rsidP="00EB5400">
      <w:r>
        <w:t>"The Gardner campaign enters the general election with a massive advantage over Hickenlooper's campaign, with our campaign reporting more than double Hickenlooper's cash on hand,” said Gardner Campaign Manager Casey Contres. “Hickenlooper's campaign continues to burn through cash at an alarming rate to bail out their ethics-plagued candidate."</w:t>
      </w:r>
    </w:p>
    <w:p w:rsidR="00EB5400" w:rsidRDefault="00EB5400" w:rsidP="00EB5400">
      <w:r w:rsidRPr="007E1D9C">
        <w:rPr>
          <w:rStyle w:val="StyleUnderline"/>
        </w:rPr>
        <w:t>Both sides will get a lot of outside help from their national parties, PACs and different interest groups. Colorado is one of the seats that could determine which party controls the Senate in 2021. Gardner</w:t>
      </w:r>
      <w:r>
        <w:t xml:space="preserve"> is one of two Republicans running in states that President Donald Trump lost in 2016. He </w:t>
      </w:r>
      <w:r w:rsidRPr="007E1D9C">
        <w:rPr>
          <w:rStyle w:val="StyleUnderline"/>
        </w:rPr>
        <w:t>faces an uphill reelection in a state that has been leaning blue in recent elections</w:t>
      </w:r>
      <w:r>
        <w:rPr>
          <w:rStyle w:val="StyleUnderline"/>
        </w:rPr>
        <w:t>.</w:t>
      </w:r>
    </w:p>
    <w:p w:rsidR="00EB5400" w:rsidRPr="00EA2407" w:rsidRDefault="00EB5400" w:rsidP="00EB5400">
      <w:pPr>
        <w:tabs>
          <w:tab w:val="left" w:pos="360"/>
        </w:tabs>
      </w:pPr>
    </w:p>
    <w:p w:rsidR="00EB5400" w:rsidRDefault="00EB5400" w:rsidP="00EB5400">
      <w:pPr>
        <w:pStyle w:val="Heading4"/>
      </w:pPr>
      <w:r>
        <w:t>Colorado key to Dem control of the Senate – Hickenlooper has the lead now but could falter</w:t>
      </w:r>
    </w:p>
    <w:p w:rsidR="00EB5400" w:rsidRPr="00D301D6" w:rsidRDefault="00EB5400" w:rsidP="00EB5400">
      <w:r w:rsidRPr="00D301D6">
        <w:rPr>
          <w:rStyle w:val="Style13ptBold"/>
        </w:rPr>
        <w:t>Arkin and Mutnick 7/1/2020</w:t>
      </w:r>
      <w:r>
        <w:t xml:space="preserve"> </w:t>
      </w:r>
      <w:r w:rsidRPr="00D301D6">
        <w:t xml:space="preserve">(James Arkin, Senate Campaign Reporter, Ally Mutnick, Campaign Reporter, “Hickenlooper rolls to victory in Colorado Senate primary”, Politico, July 1 2020, </w:t>
      </w:r>
      <w:hyperlink r:id="rId11" w:history="1">
        <w:r w:rsidRPr="00D301D6">
          <w:rPr>
            <w:rStyle w:val="Hyperlink"/>
          </w:rPr>
          <w:t>https://www.politico.com/news/2020/06/30/hickenlooper-colorado-senate-primary-346467</w:t>
        </w:r>
      </w:hyperlink>
      <w:r w:rsidRPr="00D301D6">
        <w:t>, RCP)</w:t>
      </w:r>
    </w:p>
    <w:p w:rsidR="00EB5400" w:rsidRDefault="00EB5400" w:rsidP="00EB5400">
      <w:r>
        <w:t xml:space="preserve">Former Gov. </w:t>
      </w:r>
      <w:r w:rsidRPr="00EB5400">
        <w:rPr>
          <w:rStyle w:val="StyleUnderline"/>
        </w:rPr>
        <w:t>John Hickenlooper</w:t>
      </w:r>
      <w:r>
        <w:t xml:space="preserve"> won Tuesday's Democratic Senate primary in Colorado and </w:t>
      </w:r>
      <w:r w:rsidRPr="00EB5400">
        <w:rPr>
          <w:rStyle w:val="StyleUnderline"/>
        </w:rPr>
        <w:t>will face Sen. Cory Gardner, one of the most vulnerable Republican senators on the ballot this fall</w:t>
      </w:r>
      <w:r>
        <w:t>.</w:t>
      </w:r>
    </w:p>
    <w:p w:rsidR="00EB5400" w:rsidRDefault="00EB5400" w:rsidP="00EB5400">
      <w:r>
        <w:t>Hickenlooper defeated Andrew Romanoff, leading him, 59 percent to 41 percent, in the early returns when The Associated Press called the race within a half-hour of the end of voting.</w:t>
      </w:r>
    </w:p>
    <w:p w:rsidR="00EB5400" w:rsidRDefault="00EB5400" w:rsidP="00EB5400">
      <w:r>
        <w:t>Hickenlooper entered the race as the favorite after consolidating significant support from national and Colorado Democrats against Romanoff, the former state House speaker running on a more liberal platform.</w:t>
      </w:r>
    </w:p>
    <w:p w:rsidR="00EB5400" w:rsidRDefault="00EB5400" w:rsidP="00EB5400">
      <w:r>
        <w:t>It was just one of just several major races across the country Tuesday. GOP Rep. Scott Tipton lost the nomination for his Western Colorado House seat in a shocking upset. Lauren Boebert, the owner of a restaurant that advertises the fact that its wait staff open-carries firearms, led Tipton by 9 percentage points when The Associated Press called the race.</w:t>
      </w:r>
    </w:p>
    <w:p w:rsidR="00EB5400" w:rsidRDefault="00EB5400" w:rsidP="00EB5400">
      <w:r>
        <w:t>Republicans also voted in primaries in two major House battlegrounds, while former Utah Gov. John Huntsman is in a primary battle to win back his former job.</w:t>
      </w:r>
    </w:p>
    <w:p w:rsidR="00EB5400" w:rsidRDefault="00EB5400" w:rsidP="00EB5400">
      <w:r>
        <w:t xml:space="preserve">But </w:t>
      </w:r>
      <w:r w:rsidRPr="000F4442">
        <w:rPr>
          <w:rStyle w:val="StyleUnderline"/>
        </w:rPr>
        <w:t>the Colorado Senate race was the most significant contest on Tuesday because the state is essential for Democrats’ path back to the Senate majority</w:t>
      </w:r>
      <w:r>
        <w:t>. Hickenlooper entered the race last summer after his brief presidential bid, and the Democratic Senatorial Campaign Committee immediately endorsed him along with a handful of candidates who dropped out of the race to get behind Hickenlooper.</w:t>
      </w:r>
    </w:p>
    <w:p w:rsidR="00EB5400" w:rsidRDefault="00EB5400" w:rsidP="00EB5400">
      <w:r w:rsidRPr="000F4442">
        <w:rPr>
          <w:rStyle w:val="StyleUnderline"/>
        </w:rPr>
        <w:t xml:space="preserve">Hickenlooper was the prohibitive favorite for months, leaning on his successes in his two terms as governor and his universal name ID and positive image among the state’s </w:t>
      </w:r>
      <w:r w:rsidRPr="00EB5400">
        <w:rPr>
          <w:rStyle w:val="StyleUnderline"/>
        </w:rPr>
        <w:t>voters. But he had stumbled in the closing stretch of the race, apologizing for racially insensitive comments and being held in contempt by the state’s Independent Ethics Commission</w:t>
      </w:r>
      <w:r>
        <w:t>, which ruled that he twice violated the state’s ethics laws as governor.</w:t>
      </w:r>
    </w:p>
    <w:p w:rsidR="00EB5400" w:rsidRDefault="00EB5400" w:rsidP="00EB5400">
      <w:r>
        <w:t>Those issues gave Romanoff an opening, and Republicans jumped at the chance to attack Hickenlooper, airing negative ads about him in the past couple weeks. But Democrats across the ideological spectrum, both nationally and locally, rallied around the former governor.</w:t>
      </w:r>
    </w:p>
    <w:p w:rsidR="00EB5400" w:rsidRDefault="00EB5400" w:rsidP="00EB5400">
      <w:r>
        <w:t>Romanoff, who has run on a liberal platform, argued that Hickenlooper’s moderate stances don’t meet the moment and has said the ethics ruling shows the former governor would put the seat in jeopardy. But many Democrats in the state argued Hickenlooper was still the best candidate to face Gardner this fall.</w:t>
      </w:r>
    </w:p>
    <w:p w:rsidR="00EB5400" w:rsidRDefault="00EB5400" w:rsidP="00EB5400">
      <w:r w:rsidRPr="00EB5400">
        <w:rPr>
          <w:rStyle w:val="StyleUnderline"/>
        </w:rPr>
        <w:t>Hickenlooper</w:t>
      </w:r>
      <w:r>
        <w:t xml:space="preserve">, in a statement delivered on Facebook after the race was called, </w:t>
      </w:r>
      <w:r w:rsidRPr="00EB5400">
        <w:rPr>
          <w:rStyle w:val="StyleUnderline"/>
        </w:rPr>
        <w:t>tied Gardner to President Donald Trump and called for unity among Democrats for the fall</w:t>
      </w:r>
      <w:r>
        <w:t>.</w:t>
      </w:r>
    </w:p>
    <w:p w:rsidR="00EB5400" w:rsidRDefault="00EB5400" w:rsidP="00EB5400">
      <w:r w:rsidRPr="000037F6">
        <w:rPr>
          <w:rStyle w:val="StyleUnderline"/>
        </w:rPr>
        <w:t>"I've never lost an election in this state, and I don't intend to lose this one. There's far too much at stake," Hickenlooper said. "But this fight isn't going to be easy.</w:t>
      </w:r>
      <w:r>
        <w:t xml:space="preserve"> Donald Trump, the Republicans and their dark-money groups are going to keep throwing everything they've got. Everything they've got they're going to throw at us because they can't defend Cory Gardner's record."</w:t>
      </w:r>
    </w:p>
    <w:p w:rsidR="00EB5400" w:rsidRDefault="00EB5400" w:rsidP="00EB5400">
      <w:r>
        <w:t>Romanoff conceded the race to Hickenlooper and offered a quick endorsement, saying he called the former governor to "pledge my full support in his race against Cory Gardner" and encouraging his supporters to do the same.</w:t>
      </w:r>
    </w:p>
    <w:p w:rsidR="00EB5400" w:rsidRDefault="00EB5400" w:rsidP="00EB5400">
      <w:r w:rsidRPr="00EB5400">
        <w:rPr>
          <w:rStyle w:val="StyleUnderline"/>
        </w:rPr>
        <w:t>Gardner ran unopposed in his primary and starts the general election with a hefty cash advantage over Hickenlooper</w:t>
      </w:r>
      <w:r>
        <w:t>. In a memo laying out his campaign's view of the general election, Chris Hansen, Gardner's general consultant, argued Hickenlooper emerged "bruised and battered" from the primary.</w:t>
      </w:r>
    </w:p>
    <w:p w:rsidR="00EB5400" w:rsidRPr="00D301D6" w:rsidRDefault="00EB5400" w:rsidP="00EB5400"/>
    <w:p w:rsidR="00EB5400" w:rsidRDefault="00EB5400" w:rsidP="00EB5400"/>
    <w:p w:rsidR="00EB5400" w:rsidRPr="00EB5400" w:rsidRDefault="00EB5400" w:rsidP="00EB5400">
      <w:pPr>
        <w:rPr>
          <w:b/>
          <w:u w:val="single"/>
        </w:rPr>
      </w:pPr>
      <w:r>
        <w:t xml:space="preserve"> </w:t>
      </w:r>
    </w:p>
    <w:p w:rsidR="00EB5400" w:rsidRPr="00105CC3" w:rsidRDefault="00EB5400" w:rsidP="00EB5400"/>
    <w:p w:rsidR="009F29FC" w:rsidRPr="0009186A" w:rsidRDefault="009F29FC" w:rsidP="009F29FC">
      <w:pPr>
        <w:pStyle w:val="Heading4"/>
        <w:contextualSpacing/>
      </w:pPr>
      <w:r>
        <w:t>Hickenlooper winning now only because of incumbent unpopularity</w:t>
      </w:r>
    </w:p>
    <w:p w:rsidR="009F29FC" w:rsidRDefault="009F29FC" w:rsidP="009F29FC">
      <w:pPr>
        <w:contextualSpacing/>
      </w:pPr>
      <w:r>
        <w:rPr>
          <w:rStyle w:val="Style13ptBold"/>
        </w:rPr>
        <w:t xml:space="preserve">Pathe and Rogers 6/30/2020 </w:t>
      </w:r>
      <w:r>
        <w:t xml:space="preserve">(Simone Pathe and Alex Rogers, CNN Journalists, "Colorado votes for John Hickenlooper to take on GOP Sen. Cory Gardner CNN projects", CNN Politics, June 30 2020, https://www.cnn.com/2020/06/30/politics/john-hickenlooper-andrew-romanoff-colorado-primary/index.html, </w:t>
      </w:r>
      <w:proofErr w:type="gramStart"/>
      <w:r>
        <w:t>sk</w:t>
      </w:r>
      <w:proofErr w:type="gramEnd"/>
      <w:r>
        <w:t>)</w:t>
      </w:r>
    </w:p>
    <w:p w:rsidR="009F29FC" w:rsidRPr="00472723" w:rsidRDefault="009F29FC" w:rsidP="009F29FC">
      <w:r w:rsidRPr="00472723">
        <w:t xml:space="preserve">Former two-term Gov. John </w:t>
      </w:r>
      <w:r w:rsidRPr="00EB5400">
        <w:rPr>
          <w:b/>
          <w:u w:val="single"/>
        </w:rPr>
        <w:t>Hickenlooper</w:t>
      </w:r>
      <w:r w:rsidRPr="00472723">
        <w:t xml:space="preserve"> will face GOP Sen. Cory </w:t>
      </w:r>
      <w:r w:rsidRPr="00EB5400">
        <w:rPr>
          <w:b/>
          <w:u w:val="single"/>
        </w:rPr>
        <w:t>Gardner</w:t>
      </w:r>
      <w:r w:rsidRPr="00472723">
        <w:t xml:space="preserve"> in the fall, CNN projected Tuesday, in a </w:t>
      </w:r>
      <w:r w:rsidRPr="00EB5400">
        <w:rPr>
          <w:b/>
          <w:u w:val="single"/>
        </w:rPr>
        <w:t>race expected to be one of the Democratic Party's best opportunities to defeat an incumbent Republican on its quest to take back the Senate.</w:t>
      </w:r>
    </w:p>
    <w:p w:rsidR="009F29FC" w:rsidRPr="00472723" w:rsidRDefault="009F29FC" w:rsidP="009F29FC">
      <w:r w:rsidRPr="00472723">
        <w:t>Hickenlooper, who ran a short-lived campaign for the 2020 Democratic presidential nomination, was the national party's pick to take on Gardner, one of two Republicans facing reelection in a state Hillary Clinton carried in 2016.</w:t>
      </w:r>
    </w:p>
    <w:p w:rsidR="009F29FC" w:rsidRPr="00472723" w:rsidRDefault="009F29FC" w:rsidP="009F29FC">
      <w:r w:rsidRPr="00472723">
        <w:t>But Hickenlooper, while long seen as the Democratic front-runner, faced competition from former state House speaker Andrew Romanoff, whose challenge from the left gained momentum after Hickenlooper suffered from a series of negative headlines in June.</w:t>
      </w:r>
    </w:p>
    <w:p w:rsidR="009F29FC" w:rsidRPr="00472723" w:rsidRDefault="009F29FC" w:rsidP="009F29FC">
      <w:r w:rsidRPr="00472723">
        <w:t>Romanoff was no stranger to campaigns. He unsuccessfully challenged newly appointed Sen. Michael Bennet in a 2010 Democratic primary. Four years later, he lost a bid for a Denver-area House seat. This time he ran for the Senate nod, campaigning on "Medicare for All" and the Green New Deal.</w:t>
      </w:r>
    </w:p>
    <w:p w:rsidR="009F29FC" w:rsidRPr="00472723" w:rsidRDefault="009F29FC" w:rsidP="009F29FC">
      <w:r w:rsidRPr="00EB5400">
        <w:rPr>
          <w:b/>
          <w:u w:val="single"/>
        </w:rPr>
        <w:t>Hickenlooper had statewide name recognition, large campaign coffers and the powerful backing of outside groups</w:t>
      </w:r>
      <w:r w:rsidRPr="00472723">
        <w:t xml:space="preserve"> spending on his behalf. But missteps on his part may have, at least temporarily, shaken his apparent advantage. In a sign that his allies were getting nervous, a new pro-Hickenlooper super PAC started spending more than $1 million attacking Romanoff last week. That gave Romanoff fodder to call Hickenlooper's pledge to get dark money out of politics hypocritical.</w:t>
      </w:r>
    </w:p>
    <w:p w:rsidR="009F29FC" w:rsidRPr="00472723" w:rsidRDefault="009F29FC" w:rsidP="009F29FC">
      <w:r w:rsidRPr="00472723">
        <w:t>Hickenlooper recently tried to clean up past remarks. He said he "tripped" when he said that "Black Lives Matter" means that "every life matters" -- a description activists say discounts the systemic discrimination against Black people. He apologized for resurfaced comments he made in 2014 comparing politicians to slaves being whipped to row "an ancient slave ship."</w:t>
      </w:r>
    </w:p>
    <w:p w:rsidR="009F29FC" w:rsidRPr="00472723" w:rsidRDefault="009F29FC" w:rsidP="009F29FC">
      <w:r w:rsidRPr="00472723">
        <w:t>Republicans have zeroed in on Hickenlooper's ethics violations, releasing ads bashing the former governor during the Democratic primary. The state's Independent Ethics Commission first found Hickenlooper in contempt for defying a subpoena to show up for a remote hearing. Then after he did testify virtually, the commission fined him earlier this month for twice violating the rule against accepting gifts when he was governor, even though it dismissed most of the allegations against him.</w:t>
      </w:r>
    </w:p>
    <w:p w:rsidR="009F29FC" w:rsidRPr="00472723" w:rsidRDefault="009F29FC" w:rsidP="009F29FC">
      <w:r w:rsidRPr="00472723">
        <w:t>"Chuck Schumer's top-tier recruit needed a last-minute bail out to get over the finish line of his own primary, but no amount of dark money will erase the fact that Hickenlooper has repeatedly betrayed the trust of taxpayers and continues to hide the truth from voters about his corporate-paid travel as Governor," said National Republican Senatorial Committee spokesperson Joanna Rodriguez.</w:t>
      </w:r>
    </w:p>
    <w:p w:rsidR="009F29FC" w:rsidRPr="00472723" w:rsidRDefault="009F29FC" w:rsidP="009F29FC">
      <w:r w:rsidRPr="00472723">
        <w:t>Romanoff piled on to the GOP attacks, running an ad that says, "We can't take this kind of risk if we're going to beat Cory Gardner" and calling for a "fresh, progressive voice in the Senate." But national progressive icons like Massachusetts Sen. Elizabeth Warren and Georgia 2018 Democratic gubernatorial nominee Stacey Abrams, as well as New Jersey Sen. Cory Booker, have all recently endorsed Hickenlooper.</w:t>
      </w:r>
    </w:p>
    <w:p w:rsidR="009F29FC" w:rsidRPr="00472723" w:rsidRDefault="009F29FC" w:rsidP="009F29FC">
      <w:r w:rsidRPr="00EB5400">
        <w:rPr>
          <w:b/>
          <w:u w:val="single"/>
        </w:rPr>
        <w:t>"John Hickenlooper is one of Colorado's most popular public officials after his successful two terms as governor, he's got a record of winning tough statewide races, and it's clear that Republicans are attacking him now because they know he's the strongest candidate to beat Cory Gardner,"</w:t>
      </w:r>
      <w:r w:rsidRPr="00472723">
        <w:t xml:space="preserve"> said Democratic Senatorial Campaign Committee spokesman Stewart Boss.</w:t>
      </w:r>
    </w:p>
    <w:p w:rsidR="009F29FC" w:rsidRPr="00472723" w:rsidRDefault="009F29FC" w:rsidP="009F29FC">
      <w:r w:rsidRPr="00472723">
        <w:t>Hickenlooper's allies attacked Romanoff on his support for 2006 immigration bills, trying to make the case that he has not always been as progressive as he now says he is.</w:t>
      </w:r>
    </w:p>
    <w:p w:rsidR="009F29FC" w:rsidRPr="00472723" w:rsidRDefault="009F29FC" w:rsidP="009F29FC">
      <w:r w:rsidRPr="00472723">
        <w:t>"Whatever momentum existed for Romanoff got stalled about a week ago, 10 days ago," said Colorado-based Democratic strategist Rick Ridder, who's not working for either candidate, on Monday.</w:t>
      </w:r>
    </w:p>
    <w:p w:rsidR="009F29FC" w:rsidRPr="00472723" w:rsidRDefault="009F29FC" w:rsidP="009F29FC">
      <w:r w:rsidRPr="00EB5400">
        <w:rPr>
          <w:b/>
          <w:u w:val="single"/>
        </w:rPr>
        <w:t>Gardner is one of the most vulnerable incumbents of 2020</w:t>
      </w:r>
      <w:r w:rsidRPr="00472723">
        <w:t>. Clinton won the state by five points in 2016, the first election cycle when every state voted for the same party in both the presidential and Senate races. Democrats need to win at least three seats and the presidency to take control of the Senate and view Colorado as a prime pick-up.</w:t>
      </w:r>
    </w:p>
    <w:p w:rsidR="009F29FC" w:rsidRPr="00472723" w:rsidRDefault="009F29FC" w:rsidP="009F29FC">
      <w:r w:rsidRPr="00472723">
        <w:t>Hickenlooper spent about $6.7 million by the end of the pre-primary reporting period on June 10 -- more than three times what Romanoff had spent -- and that's independent of the millions of dollars national Democratic groups have spent for him. Hickenlooper ended the period with nearly $6 million in the bank, compared to Romanoff's $792,000, according to filings with the Federal Election Commission.</w:t>
      </w:r>
    </w:p>
    <w:p w:rsidR="009F29FC" w:rsidRPr="00EB5400" w:rsidRDefault="009F29FC" w:rsidP="009F29FC">
      <w:pPr>
        <w:rPr>
          <w:b/>
          <w:u w:val="single"/>
        </w:rPr>
      </w:pPr>
      <w:r w:rsidRPr="00472723">
        <w:t xml:space="preserve">With Hickenlooper's nomination, he'll be the second failed 2020 presidential candidate who said he wanted no part of the Senate but is now trying to flip a red Senate seat. </w:t>
      </w:r>
      <w:r w:rsidRPr="00EB5400">
        <w:rPr>
          <w:b/>
          <w:u w:val="single"/>
        </w:rPr>
        <w:t xml:space="preserve">Both he and Montana Gov. Steve Bullock </w:t>
      </w:r>
      <w:r w:rsidRPr="00565F09">
        <w:t>faced pressure from the national party to</w:t>
      </w:r>
      <w:r w:rsidRPr="00EB5400">
        <w:rPr>
          <w:b/>
          <w:u w:val="single"/>
        </w:rPr>
        <w:t xml:space="preserve"> use their statewide name recognition to take on Republican incumbents. </w:t>
      </w:r>
      <w:r w:rsidRPr="00AB66F8">
        <w:t>Gardner has already used that original lack of enthusiasm for the Senate against Hickenlooper in an ad where he says, "To do this job, you probably need to want this job."</w:t>
      </w:r>
    </w:p>
    <w:p w:rsidR="009F29FC" w:rsidRPr="00EB5400" w:rsidRDefault="009F29FC" w:rsidP="009F29FC">
      <w:pPr>
        <w:rPr>
          <w:b/>
          <w:u w:val="single"/>
        </w:rPr>
      </w:pPr>
      <w:r w:rsidRPr="00472723">
        <w:t xml:space="preserve">But </w:t>
      </w:r>
      <w:r w:rsidRPr="00EB5400">
        <w:rPr>
          <w:b/>
          <w:u w:val="single"/>
        </w:rPr>
        <w:t>Hickenlooper's supporters say that the former governor will defeat Gardner despite his latest struggles, due in part to President Donald Trump's unpopularity in the state.</w:t>
      </w:r>
    </w:p>
    <w:p w:rsidR="009F29FC" w:rsidRDefault="009F29FC" w:rsidP="009F29FC">
      <w:r w:rsidRPr="00472723">
        <w:t>"</w:t>
      </w:r>
      <w:r w:rsidRPr="00EB5400">
        <w:rPr>
          <w:b/>
          <w:u w:val="single"/>
        </w:rPr>
        <w:t>No amount of fumbles or bumbles, or missteps, or foot in mouth moments that John has had</w:t>
      </w:r>
      <w:r w:rsidRPr="00472723">
        <w:t xml:space="preserve">, and he's had many, but none of them </w:t>
      </w:r>
      <w:r w:rsidRPr="00EB5400">
        <w:rPr>
          <w:b/>
          <w:u w:val="single"/>
        </w:rPr>
        <w:t>will amount to the heavy dead weight that Donald Trump has around Cory Gardner,</w:t>
      </w:r>
      <w:r w:rsidRPr="00472723">
        <w:t>" Alan Salazar, a former top strategist for Hickenlooper, told CNN last week.</w:t>
      </w:r>
    </w:p>
    <w:p w:rsidR="009F29FC" w:rsidRDefault="009F29FC" w:rsidP="009F29FC"/>
    <w:p w:rsidR="009604F2" w:rsidRDefault="009604F2" w:rsidP="00105CC3">
      <w:pPr>
        <w:pStyle w:val="Heading3"/>
      </w:pPr>
      <w:r>
        <w:t>Maine</w:t>
      </w:r>
    </w:p>
    <w:p w:rsidR="00E27448" w:rsidRDefault="00E27448" w:rsidP="00E27448">
      <w:pPr>
        <w:pStyle w:val="Heading4"/>
      </w:pPr>
      <w:r>
        <w:t>Uniqueness and link – Biden just endorsed Gideon, citing criminal justice reform as a key policy area of focus for a Democrat-controlled Senate – the plan undermines a key election issue for the Maine</w:t>
      </w:r>
    </w:p>
    <w:p w:rsidR="00E27448" w:rsidRDefault="00E27448" w:rsidP="00E27448">
      <w:pPr>
        <w:tabs>
          <w:tab w:val="left" w:pos="4215"/>
        </w:tabs>
        <w:rPr>
          <w:rStyle w:val="Style13ptBold"/>
        </w:rPr>
      </w:pPr>
      <w:r>
        <w:rPr>
          <w:rStyle w:val="Style13ptBold"/>
        </w:rPr>
        <w:t xml:space="preserve">Mannino, </w:t>
      </w:r>
      <w:r w:rsidRPr="00C67C07">
        <w:rPr>
          <w:rStyle w:val="Style13ptBold"/>
        </w:rPr>
        <w:t>7/16/20</w:t>
      </w:r>
      <w:r>
        <w:rPr>
          <w:rStyle w:val="Style13ptBold"/>
        </w:rPr>
        <w:tab/>
      </w:r>
    </w:p>
    <w:p w:rsidR="00E27448" w:rsidRPr="00C67C07" w:rsidRDefault="00E27448" w:rsidP="00E27448">
      <w:r w:rsidRPr="00C67C07">
        <w:t>(Gabrielle, staff writer for NEWS CENTER Maine, “Biden: 'I need Sara Gideon in the US Senate',” NEWS CENTER Maine, 16 July 2020, https://www.newscentermaine.com/article/news/politics/gov-mills-endorses-gideon-for-us-senate/97-0ae6d201-ff62-495f-b0a9-6ce951d87987, accessed 7/17/2020, ZW)</w:t>
      </w:r>
    </w:p>
    <w:p w:rsidR="00E27448" w:rsidRPr="00C67C07" w:rsidRDefault="00E27448" w:rsidP="00E27448">
      <w:pPr>
        <w:rPr>
          <w:sz w:val="16"/>
        </w:rPr>
      </w:pPr>
      <w:r w:rsidRPr="00C67C07">
        <w:rPr>
          <w:sz w:val="16"/>
        </w:rPr>
        <w:t xml:space="preserve">AUGUSTA, Maine — </w:t>
      </w:r>
      <w:proofErr w:type="gramStart"/>
      <w:r w:rsidRPr="00C67C07">
        <w:rPr>
          <w:rStyle w:val="StyleUnderline"/>
        </w:rPr>
        <w:t>It's</w:t>
      </w:r>
      <w:proofErr w:type="gramEnd"/>
      <w:r w:rsidRPr="00C67C07">
        <w:rPr>
          <w:rStyle w:val="StyleUnderline"/>
        </w:rPr>
        <w:t xml:space="preserve"> been a busy week for</w:t>
      </w:r>
      <w:r w:rsidRPr="00C67C07">
        <w:rPr>
          <w:sz w:val="16"/>
        </w:rPr>
        <w:t xml:space="preserve"> Sara </w:t>
      </w:r>
      <w:r w:rsidRPr="00C67C07">
        <w:rPr>
          <w:rStyle w:val="StyleUnderline"/>
        </w:rPr>
        <w:t>Gideon</w:t>
      </w:r>
      <w:r w:rsidRPr="00C67C07">
        <w:rPr>
          <w:sz w:val="16"/>
        </w:rPr>
        <w:t>.</w:t>
      </w:r>
    </w:p>
    <w:p w:rsidR="00E27448" w:rsidRPr="00C67C07" w:rsidRDefault="00E27448" w:rsidP="00E27448">
      <w:pPr>
        <w:rPr>
          <w:sz w:val="16"/>
        </w:rPr>
      </w:pPr>
      <w:r w:rsidRPr="00C67C07">
        <w:rPr>
          <w:rStyle w:val="StyleUnderline"/>
        </w:rPr>
        <w:t>On Tuesday she clinched the Democratic nomination</w:t>
      </w:r>
      <w:r w:rsidRPr="00C67C07">
        <w:rPr>
          <w:sz w:val="16"/>
        </w:rPr>
        <w:t xml:space="preserve"> for U.S. Senate; </w:t>
      </w:r>
      <w:r w:rsidRPr="00C67C07">
        <w:rPr>
          <w:rStyle w:val="StyleUnderline"/>
        </w:rPr>
        <w:t>on Wednesday</w:t>
      </w:r>
      <w:r w:rsidRPr="00C67C07">
        <w:rPr>
          <w:sz w:val="16"/>
        </w:rPr>
        <w:t xml:space="preserve"> the election already began to heat up as </w:t>
      </w:r>
      <w:r w:rsidRPr="00C67C07">
        <w:rPr>
          <w:rStyle w:val="StyleUnderline"/>
        </w:rPr>
        <w:t>she and</w:t>
      </w:r>
      <w:r w:rsidRPr="00C67C07">
        <w:rPr>
          <w:sz w:val="16"/>
        </w:rPr>
        <w:t xml:space="preserve"> Susan </w:t>
      </w:r>
      <w:r w:rsidRPr="00C67C07">
        <w:rPr>
          <w:rStyle w:val="StyleUnderline"/>
        </w:rPr>
        <w:t>Collins clashed over debates</w:t>
      </w:r>
      <w:r w:rsidRPr="00C67C07">
        <w:rPr>
          <w:sz w:val="16"/>
        </w:rPr>
        <w:t xml:space="preserve">, </w:t>
      </w:r>
      <w:r w:rsidRPr="00C67C07">
        <w:rPr>
          <w:rStyle w:val="StyleUnderline"/>
        </w:rPr>
        <w:t>and also nabbed a big endorsement from the Human Rights Campaign;</w:t>
      </w:r>
      <w:r w:rsidRPr="00C67C07">
        <w:rPr>
          <w:sz w:val="16"/>
        </w:rPr>
        <w:t xml:space="preserve"> and in the past two days, </w:t>
      </w:r>
      <w:r w:rsidRPr="00C67C07">
        <w:rPr>
          <w:rStyle w:val="StyleUnderline"/>
        </w:rPr>
        <w:t>shes nabbed endorsements from</w:t>
      </w:r>
      <w:r w:rsidRPr="00C67C07">
        <w:rPr>
          <w:sz w:val="16"/>
        </w:rPr>
        <w:t xml:space="preserve"> </w:t>
      </w:r>
      <w:r w:rsidRPr="00C67C07">
        <w:rPr>
          <w:rStyle w:val="StyleUnderline"/>
        </w:rPr>
        <w:t>Gov</w:t>
      </w:r>
      <w:r w:rsidRPr="00C67C07">
        <w:rPr>
          <w:sz w:val="16"/>
        </w:rPr>
        <w:t xml:space="preserve">. Janet </w:t>
      </w:r>
      <w:r w:rsidRPr="00C67C07">
        <w:rPr>
          <w:rStyle w:val="StyleUnderline"/>
        </w:rPr>
        <w:t>Mills and</w:t>
      </w:r>
      <w:r w:rsidRPr="00C67C07">
        <w:rPr>
          <w:sz w:val="16"/>
        </w:rPr>
        <w:t xml:space="preserve"> former Vice President and Democratic nominee for president Joe </w:t>
      </w:r>
      <w:r w:rsidRPr="00C67C07">
        <w:rPr>
          <w:rStyle w:val="StyleUnderline"/>
        </w:rPr>
        <w:t>Biden</w:t>
      </w:r>
      <w:r w:rsidRPr="00C67C07">
        <w:rPr>
          <w:sz w:val="16"/>
        </w:rPr>
        <w:t>.</w:t>
      </w:r>
    </w:p>
    <w:p w:rsidR="00E27448" w:rsidRPr="00C67C07" w:rsidRDefault="00E27448" w:rsidP="00E27448">
      <w:pPr>
        <w:rPr>
          <w:sz w:val="16"/>
        </w:rPr>
      </w:pPr>
      <w:r w:rsidRPr="00C67C07">
        <w:rPr>
          <w:rStyle w:val="StyleUnderline"/>
        </w:rPr>
        <w:t>In the announcement Friday, Biden</w:t>
      </w:r>
      <w:r w:rsidRPr="00C67C07">
        <w:rPr>
          <w:sz w:val="16"/>
        </w:rPr>
        <w:t xml:space="preserve"> said, "We can't just go back to the way things were. </w:t>
      </w:r>
      <w:r w:rsidRPr="00C67C07">
        <w:rPr>
          <w:rStyle w:val="StyleUnderline"/>
        </w:rPr>
        <w:t>We need to make progress</w:t>
      </w:r>
      <w:r w:rsidRPr="00C67C07">
        <w:rPr>
          <w:sz w:val="16"/>
        </w:rPr>
        <w:t xml:space="preserve"> </w:t>
      </w:r>
      <w:r w:rsidRPr="00C67C07">
        <w:rPr>
          <w:rStyle w:val="StyleUnderline"/>
        </w:rPr>
        <w:t>on health care, the climate crisis, criminal justice reform, our courts, and so much more. And to do that, I need Sara Gideon in the U.S. Senate."</w:t>
      </w:r>
    </w:p>
    <w:p w:rsidR="00E27448" w:rsidRPr="00C67C07" w:rsidRDefault="00E27448" w:rsidP="00E27448">
      <w:pPr>
        <w:rPr>
          <w:sz w:val="16"/>
          <w:szCs w:val="16"/>
        </w:rPr>
      </w:pPr>
      <w:r w:rsidRPr="00C67C07">
        <w:rPr>
          <w:sz w:val="16"/>
          <w:szCs w:val="16"/>
        </w:rPr>
        <w:t xml:space="preserve">Gideon said she's "so honored" to have Biden's support in the race. </w:t>
      </w:r>
    </w:p>
    <w:p w:rsidR="00E27448" w:rsidRPr="00C67C07" w:rsidRDefault="00E27448" w:rsidP="00E27448">
      <w:pPr>
        <w:rPr>
          <w:sz w:val="16"/>
        </w:rPr>
      </w:pPr>
      <w:r w:rsidRPr="00C67C07">
        <w:rPr>
          <w:rStyle w:val="StyleUnderline"/>
        </w:rPr>
        <w:t>"The future of our country is at stake in this election, and I’m proud to stand with</w:t>
      </w:r>
      <w:r w:rsidRPr="00C67C07">
        <w:rPr>
          <w:sz w:val="16"/>
        </w:rPr>
        <w:t xml:space="preserve"> Joe </w:t>
      </w:r>
      <w:r w:rsidRPr="00C67C07">
        <w:rPr>
          <w:rStyle w:val="StyleUnderline"/>
        </w:rPr>
        <w:t>Biden to win back the White House and flip the Senate in November, Gideon said.</w:t>
      </w:r>
      <w:r w:rsidRPr="00C67C07">
        <w:rPr>
          <w:sz w:val="16"/>
        </w:rPr>
        <w:t xml:space="preserve"> </w:t>
      </w:r>
    </w:p>
    <w:p w:rsidR="00E27448" w:rsidRPr="00E27448" w:rsidRDefault="00E27448" w:rsidP="00E27448"/>
    <w:p w:rsidR="009604F2" w:rsidRPr="009604F2" w:rsidRDefault="009604F2" w:rsidP="009604F2">
      <w:pPr>
        <w:pStyle w:val="Heading4"/>
      </w:pPr>
      <w:r>
        <w:t xml:space="preserve">Dems have a financial lead over the GOP in Maine – but it’s not over </w:t>
      </w:r>
    </w:p>
    <w:p w:rsidR="009604F2" w:rsidRDefault="009604F2" w:rsidP="009604F2">
      <w:r w:rsidRPr="009604F2">
        <w:rPr>
          <w:rStyle w:val="Style13ptBold"/>
        </w:rPr>
        <w:t>Harrison 7/14/20</w:t>
      </w:r>
      <w:r w:rsidRPr="006B33CC">
        <w:t xml:space="preserve"> (Thomas F. Harrison, political commentor, "Mainers Advance Democrat Sara Gideon to Challene Senator Collins", Courthouse News Service, July 14,2020,https://www.courthousenews.com/democrat-sara-gideon-will-challenge-incumbent-susan-collins-in-maine-senate-race/</w:t>
      </w:r>
    </w:p>
    <w:p w:rsidR="009604F2" w:rsidRDefault="009604F2" w:rsidP="009604F2">
      <w:r>
        <w:t xml:space="preserve">BOSTON (CN) — </w:t>
      </w:r>
      <w:r w:rsidRPr="007A70D9">
        <w:rPr>
          <w:rStyle w:val="StyleUnderline"/>
        </w:rPr>
        <w:t>Maine’s Democratic House Speaker Sara Gideon won the state’s primary election Tuesday and will run against four-term U.S. Senator Susan Collins in a pivotal race that could decide whether the Democrats regain a majority in the chamber</w:t>
      </w:r>
      <w:r>
        <w:t>.</w:t>
      </w:r>
    </w:p>
    <w:p w:rsidR="009604F2" w:rsidRPr="007A70D9" w:rsidRDefault="009604F2" w:rsidP="009604F2">
      <w:pPr>
        <w:rPr>
          <w:rStyle w:val="StyleUnderline"/>
        </w:rPr>
      </w:pPr>
      <w:r w:rsidRPr="007A70D9">
        <w:rPr>
          <w:rStyle w:val="StyleUnderline"/>
        </w:rPr>
        <w:t>With 15% of the precincts counted, Gideon, a centrist, had 70.1% of the vote.</w:t>
      </w:r>
    </w:p>
    <w:p w:rsidR="009604F2" w:rsidRDefault="009604F2" w:rsidP="009604F2">
      <w:r>
        <w:t>Betsy Sweet, a left-wing activist and spiritual healer who was endorsed by the progressive group Justice Democrats, had 21.8%. A third candidate, self-described queer artist and public-interest attorney Bre Kidman, had 8%.</w:t>
      </w:r>
    </w:p>
    <w:p w:rsidR="009604F2" w:rsidRDefault="009604F2" w:rsidP="009604F2">
      <w:r>
        <w:t>Turnout was “incredible” in South Portland, the state’s fourth-largest city, city clerk Emily Scully told Courthouse News.</w:t>
      </w:r>
    </w:p>
    <w:p w:rsidR="009604F2" w:rsidRDefault="009604F2" w:rsidP="009604F2">
      <w:r>
        <w:t>“Four years ago, in a similar primary, we had 1,300 votes total,” Scully said. “This year we’ve had 4,700 people voting just by absentee ballot.”</w:t>
      </w:r>
    </w:p>
    <w:p w:rsidR="009604F2" w:rsidRDefault="009604F2" w:rsidP="009604F2">
      <w:r w:rsidRPr="007A70D9">
        <w:rPr>
          <w:rStyle w:val="StyleUnderline"/>
        </w:rPr>
        <w:t>Gideon was leading in every city and town to report results so far except for tiny Brighton, Maine</w:t>
      </w:r>
      <w:r>
        <w:t>, where Sweet was ahead by a single vote.</w:t>
      </w:r>
    </w:p>
    <w:p w:rsidR="009604F2" w:rsidRDefault="009604F2" w:rsidP="009604F2">
      <w:r>
        <w:t>In South Portland, Gideon had 71% of the vote. In Biddeford, the state’s sixth-largest city, Gideon had 67%.</w:t>
      </w:r>
    </w:p>
    <w:p w:rsidR="009604F2" w:rsidRDefault="009604F2" w:rsidP="009604F2">
      <w:r>
        <w:t>Gideon had been widely expected to win the primary easily and face off against Collins, one of the Senate’s most endangered Republicans, who ran unopposed in her party’s primary. Republicans hold a 53–47 advantage in the Senate and Democrats believe Maine is one of their best chances to pick up a seat.</w:t>
      </w:r>
    </w:p>
    <w:p w:rsidR="009604F2" w:rsidRDefault="009604F2" w:rsidP="009604F2">
      <w:r>
        <w:t xml:space="preserve">Because of the national implications of the Maine race, the state has been awash in campaign money. </w:t>
      </w:r>
      <w:r w:rsidRPr="007A70D9">
        <w:rPr>
          <w:rStyle w:val="StyleUnderline"/>
        </w:rPr>
        <w:t>Gideon has raised $24 million and has $5.5 million on hand</w:t>
      </w:r>
      <w:r>
        <w:t>, according to Federal Election Commission filings, and has also been the beneficiary of heavy spending by political action committees.</w:t>
      </w:r>
    </w:p>
    <w:p w:rsidR="009604F2" w:rsidRDefault="009604F2" w:rsidP="009604F2">
      <w:r w:rsidRPr="007A70D9">
        <w:rPr>
          <w:rStyle w:val="StyleUnderline"/>
        </w:rPr>
        <w:t>Collins has also collected significant sums but has been outraised by Gideon, indicating the intense Democratic focus on the race</w:t>
      </w:r>
      <w:r>
        <w:t>.</w:t>
      </w:r>
    </w:p>
    <w:p w:rsidR="009604F2" w:rsidRDefault="009604F2" w:rsidP="009604F2">
      <w:r>
        <w:t>Although many candidates around the country have been pursuing a “turn out the base” strategy, Collins and Gideon are both moderates who are appealing to the center in a state that has the country’s oldest population.</w:t>
      </w:r>
    </w:p>
    <w:p w:rsidR="009604F2" w:rsidRDefault="009604F2" w:rsidP="009604F2">
      <w:r>
        <w:t>“People are such ticket-splitters in Maine,” said James Melcher, a political science professor at the University of Maine in Farmington, in an interview with Courthouse News.</w:t>
      </w:r>
    </w:p>
    <w:p w:rsidR="009604F2" w:rsidRPr="00A82EEE" w:rsidRDefault="009604F2" w:rsidP="009604F2">
      <w:pPr>
        <w:rPr>
          <w:rStyle w:val="StyleUnderline"/>
        </w:rPr>
      </w:pPr>
      <w:r w:rsidRPr="00A82EEE">
        <w:rPr>
          <w:rStyle w:val="StyleUnderline"/>
        </w:rPr>
        <w:t>Gideon has refused to endorse Medicare for All and the Green New Deal, while Collins didn’t vote for President Donald Trump in 2016 and has refused to say if she’ll vote for him this year.</w:t>
      </w:r>
    </w:p>
    <w:p w:rsidR="009604F2" w:rsidRDefault="009604F2" w:rsidP="009604F2">
      <w:r>
        <w:t>A poll conducted June 20–24 by Moore Information, a Republican polling group, showed Collins up by 45% to 37%. But a poll taken July 2–3 by a Democratic firm, Public Policy Polling, showed Gideon ahead by 46% to 42%.</w:t>
      </w:r>
    </w:p>
    <w:p w:rsidR="009604F2" w:rsidRDefault="009604F2" w:rsidP="009604F2">
      <w:r>
        <w:t xml:space="preserve">Real Clear Politics rates the race a toss-up. </w:t>
      </w:r>
    </w:p>
    <w:p w:rsidR="009604F2" w:rsidRDefault="009604F2" w:rsidP="009604F2">
      <w:r>
        <w:t>The primary also represented a key test of balloting during a pandemic. In the capital, Augusta, only one polling place was open in the entire city, in the Civic Center.</w:t>
      </w:r>
    </w:p>
    <w:p w:rsidR="009604F2" w:rsidRDefault="009604F2" w:rsidP="009604F2">
      <w:r>
        <w:t>Bangor, a city of 33,000, opened only one polling place and allowed only 20 people inside the building at a time.</w:t>
      </w:r>
    </w:p>
    <w:p w:rsidR="009604F2" w:rsidRDefault="009604F2" w:rsidP="009604F2">
      <w:r>
        <w:t>Municipalities have been encouraging people to vote by absentee ballot, but in Portland that produced “total chaos” at the city clerk’s office as employees tried to process some 17,000 mail-in ballots, according to one official there.</w:t>
      </w:r>
    </w:p>
    <w:p w:rsidR="009604F2" w:rsidRDefault="009604F2" w:rsidP="009604F2">
      <w:r>
        <w:t>“It’s crazy. There are no words,” the city clerk, Katherine Jones, told Courthouse News.</w:t>
      </w:r>
    </w:p>
    <w:p w:rsidR="009604F2" w:rsidRDefault="009604F2" w:rsidP="009604F2">
      <w:r>
        <w:t>Statewide there were almost 180,000 requests for absentee ballots as of last week, according to the state elections office, compared to fewer than 12,000 four years ago.</w:t>
      </w:r>
    </w:p>
    <w:p w:rsidR="009604F2" w:rsidRDefault="009604F2" w:rsidP="009604F2">
      <w:r>
        <w:t>Collins became a national lightning rod for Democratic antagonism after she provided a highly publicized key vote to put Justice Brett Kavanaugh on the Supreme Court in October 2018.</w:t>
      </w:r>
    </w:p>
    <w:p w:rsidR="009604F2" w:rsidRDefault="009604F2" w:rsidP="009604F2">
      <w:r>
        <w:t>That vote “lit a fire under Democrats who felt betrayed,” said Melcher, although it also shored up Collins’ base. Previously she had faced a possible primary threat from conservative former Governor Paul LePage, but after the Kavanaugh vote LePage not only decided not to run but also put heavy pressure on another primary opponent, Derek Levasseur, to drop out of the race.</w:t>
      </w:r>
    </w:p>
    <w:p w:rsidR="009604F2" w:rsidRPr="007A70D9" w:rsidRDefault="009604F2" w:rsidP="009604F2">
      <w:pPr>
        <w:rPr>
          <w:rStyle w:val="StyleUnderline"/>
        </w:rPr>
      </w:pPr>
      <w:r w:rsidRPr="007A70D9">
        <w:rPr>
          <w:rStyle w:val="StyleUnderline"/>
        </w:rPr>
        <w:t>Because both Collins and Gideon are centrists and are avoiding hot-button issues, Gideon has been trying to portray Collins as someone who has lately become more concerned with pleasing the Republican establishment in Washington rather than representing Maine’s unique interests.</w:t>
      </w:r>
    </w:p>
    <w:p w:rsidR="009604F2" w:rsidRDefault="009604F2" w:rsidP="009604F2">
      <w:r w:rsidRPr="007A70D9">
        <w:rPr>
          <w:rStyle w:val="StyleUnderline"/>
        </w:rPr>
        <w:t>Collins has portrayed Gideon as untested and risky</w:t>
      </w:r>
      <w:r>
        <w:t>. Some of her ads have attacked Gideon for waiting too long to condemn a Democratic legislator who was accused of sexual misconduct with a student.</w:t>
      </w:r>
    </w:p>
    <w:p w:rsidR="009604F2" w:rsidRDefault="009604F2" w:rsidP="009604F2">
      <w:r>
        <w:t>Gideon has recently begun running ads defending herself against the charge, so “apparently it’s working,” Melcher said.</w:t>
      </w:r>
    </w:p>
    <w:p w:rsidR="009604F2" w:rsidRDefault="009604F2" w:rsidP="009604F2">
      <w:r>
        <w:t>Gideon’s father is from India and her mother is second-generation Armenian, but she hasn’t promoted her diverse ethnic background in the campaign.</w:t>
      </w:r>
    </w:p>
    <w:p w:rsidR="009604F2" w:rsidRDefault="009604F2" w:rsidP="009604F2">
      <w:r>
        <w:t>A bigger issue, said Melcher, is that Gideon wasn’t born in Maine and grew up in Rhode Island. “In Maine, that’s a big deal,” said Melcher; it’s significant if candidates have “real Maine roots” as opposed to hailing from another part of New England.</w:t>
      </w:r>
    </w:p>
    <w:p w:rsidR="009604F2" w:rsidRDefault="009604F2" w:rsidP="009604F2">
      <w:r>
        <w:t>Collins was born and raised in Caribou, Maine, which bills itself as “America’s most northeastern city.” Her family runs a lumber business there that it started in 1844.</w:t>
      </w:r>
    </w:p>
    <w:p w:rsidR="009604F2" w:rsidRDefault="009604F2" w:rsidP="009604F2">
      <w:r>
        <w:t>Maine has been trending Democratic in terms of party enrollment. Democrats have added 40,000 new voters since 2016, compared with fewer than 6,000 new Republicans. Statewide, Democrats account for about 36% of the state’s roughly 1 million voters; some 32.5% are independents and 27.5% are Republicans. About 4% belong to the Green Party.</w:t>
      </w:r>
    </w:p>
    <w:p w:rsidR="009604F2" w:rsidRDefault="009604F2" w:rsidP="009604F2">
      <w:r>
        <w:t>Some of Maine’s 571 precincts are extremely rural. In Macwahoc, with 100% of the town’s vote in, Gideon won all three votes. In the town of Crawford, Gideon won both of them.</w:t>
      </w:r>
    </w:p>
    <w:p w:rsidR="009604F2" w:rsidRPr="009604F2" w:rsidRDefault="009604F2" w:rsidP="009604F2"/>
    <w:p w:rsidR="00E17652" w:rsidRPr="009604F2" w:rsidRDefault="00E17652" w:rsidP="00E17652">
      <w:pPr>
        <w:pStyle w:val="Heading4"/>
      </w:pPr>
      <w:r>
        <w:t xml:space="preserve">Gideon is going to win now – but its tenuous </w:t>
      </w:r>
    </w:p>
    <w:p w:rsidR="00E17652" w:rsidRDefault="00E17652" w:rsidP="00E17652">
      <w:r w:rsidRPr="009604F2">
        <w:rPr>
          <w:rStyle w:val="Style13ptBold"/>
        </w:rPr>
        <w:t>Sharp 7/14/20</w:t>
      </w:r>
      <w:r w:rsidRPr="009604F2">
        <w:t xml:space="preserve"> (</w:t>
      </w:r>
      <w:r w:rsidRPr="00123AFE">
        <w:t>David Sharp, Associated Press, "Democrat Gideon wins primary, will face GOP Sen Collins", Ozarks, July 14</w:t>
      </w:r>
      <w:proofErr w:type="gramStart"/>
      <w:r w:rsidRPr="00123AFE">
        <w:t>,2020</w:t>
      </w:r>
      <w:proofErr w:type="gramEnd"/>
      <w:r w:rsidRPr="00123AFE">
        <w:t xml:space="preserve">, </w:t>
      </w:r>
      <w:hyperlink r:id="rId12" w:history="1">
        <w:r w:rsidRPr="00690523">
          <w:rPr>
            <w:rStyle w:val="Hyperlink"/>
          </w:rPr>
          <w:t>https://www.ozarksfirst.com/local-news/politics/democrat-gideon-wins-primary-will-face-gop-sen-collins/</w:t>
        </w:r>
      </w:hyperlink>
      <w:r>
        <w:t>)</w:t>
      </w:r>
    </w:p>
    <w:p w:rsidR="00E17652" w:rsidRDefault="00E17652" w:rsidP="00E17652">
      <w:r>
        <w:t>PORTLAND, Maine (AP) — Maine House Speaker Sara Gideon beat two other Democrats on Tuesday for the right to challenge Republican U.S. Sen. Susan Collins in a race that’s critical to the battle for control of the Senate.</w:t>
      </w:r>
    </w:p>
    <w:p w:rsidR="00E17652" w:rsidRPr="00123AFE" w:rsidRDefault="00E17652" w:rsidP="00E17652">
      <w:pPr>
        <w:rPr>
          <w:rStyle w:val="StyleUnderline"/>
        </w:rPr>
      </w:pPr>
      <w:r w:rsidRPr="00123AFE">
        <w:rPr>
          <w:rStyle w:val="StyleUnderline"/>
        </w:rPr>
        <w:t>Gideon, who’s raised a staggering $23 million in her Senate bid, easily turned back challenges by activist Betsy Sweet and attorney Bre Kidman.</w:t>
      </w:r>
    </w:p>
    <w:p w:rsidR="00E17652" w:rsidRDefault="00E17652" w:rsidP="00E17652">
      <w:r w:rsidRPr="00123AFE">
        <w:rPr>
          <w:rStyle w:val="StyleUnderline"/>
        </w:rPr>
        <w:t>Gideon is poised to further increase her haul: Her victory entitles her to $3.7 million from a crowdsourced fund for Collins’ challenger</w:t>
      </w:r>
      <w:r>
        <w:t xml:space="preserve"> that was established during the Senate fight over Brett Kavanaugh’s Supreme Court confirmation. </w:t>
      </w:r>
      <w:r w:rsidRPr="00123AFE">
        <w:rPr>
          <w:rStyle w:val="StyleUnderline"/>
        </w:rPr>
        <w:t>Democrats were furious over Collins’ vote in favor of Kavanaugh.</w:t>
      </w:r>
    </w:p>
    <w:p w:rsidR="00E17652" w:rsidRDefault="00E17652" w:rsidP="00E17652">
      <w:r>
        <w:t xml:space="preserve">Speaking live online, </w:t>
      </w:r>
      <w:r w:rsidRPr="00123AFE">
        <w:rPr>
          <w:rStyle w:val="StyleUnderline"/>
        </w:rPr>
        <w:t>Gideon attacked some of Collins’ votes and said she’s prepared to face the nation’s “unprecedented challenges” during a pandemic that threatens health, safety and the economy</w:t>
      </w:r>
      <w:r>
        <w:t>.</w:t>
      </w:r>
    </w:p>
    <w:p w:rsidR="00E17652" w:rsidRDefault="00E17652" w:rsidP="00E17652">
      <w:r>
        <w:t>“If we’re going to come together and make real progress to improve the lives of people here in Maine and across the country, then we need new leadership. Because after 24 years in Washington, Sen. Collins has become part of that broken system, putting special interests and her political party first. And Mainers know it and feel it,” she said.</w:t>
      </w:r>
    </w:p>
    <w:p w:rsidR="00E17652" w:rsidRDefault="00E17652" w:rsidP="00E17652">
      <w:r>
        <w:t>Collins has raised $16 million. The four-term senator is a household name in the state with a reputation for independence but Democrats are hoping to topple her over her critical 2018 support for Kavanaugh, President Donald Trump’s controversial appointee.</w:t>
      </w:r>
    </w:p>
    <w:p w:rsidR="00E17652" w:rsidRDefault="00E17652" w:rsidP="00E17652">
      <w:r w:rsidRPr="00123AFE">
        <w:rPr>
          <w:rStyle w:val="StyleUnderline"/>
        </w:rPr>
        <w:t>Gideon received early backing from the Democratic establishment, securing an endorsement from the Democratic Senatorial Campaign Committee, and kept a laser focus on Collins</w:t>
      </w:r>
      <w:r>
        <w:t>, much to the chagrin of her challengers.</w:t>
      </w:r>
    </w:p>
    <w:p w:rsidR="00E17652" w:rsidRDefault="00E17652" w:rsidP="00E17652">
      <w:r>
        <w:t>Kidman and Sweet criticized the Washington influence and said Gideon’s vow to take money out of politics rang hollow as her own money grew into the biggest haul of any political candidate in Maine history.</w:t>
      </w:r>
    </w:p>
    <w:p w:rsidR="00E17652" w:rsidRPr="00123AFE" w:rsidRDefault="00E17652" w:rsidP="00E17652">
      <w:pPr>
        <w:rPr>
          <w:rStyle w:val="StyleUnderline"/>
        </w:rPr>
      </w:pPr>
      <w:r w:rsidRPr="00123AFE">
        <w:rPr>
          <w:rStyle w:val="StyleUnderline"/>
        </w:rPr>
        <w:t>The coronavirus pandemic didn’t slow fundraising for a pivotal race for Democrats seeking to take control of the Senate. Gideon raised $9 million in the last quarter, extending her fundraising advantage over Collins.</w:t>
      </w:r>
    </w:p>
    <w:p w:rsidR="00E17652" w:rsidRDefault="00E17652" w:rsidP="00E17652">
      <w:r>
        <w:t xml:space="preserve">Democrats need to gain at least three seats to capture Senate control. Republicans are defending 25 of the 38 seats in play, even as Trump’s deteriorating standing in the polls jeopardizes GOP candidates around the country. </w:t>
      </w:r>
      <w:r w:rsidRPr="00E17652">
        <w:rPr>
          <w:rStyle w:val="StyleUnderline"/>
        </w:rPr>
        <w:t>With Collins widely considered one of the GOP’s most endangered Senate incumbents, her reelection would narrow Democrats’ pathway to wresting control of the chamber</w:t>
      </w:r>
      <w:r>
        <w:t>.</w:t>
      </w:r>
    </w:p>
    <w:p w:rsidR="00E17652" w:rsidRPr="00E17652" w:rsidRDefault="00E17652" w:rsidP="00E17652"/>
    <w:p w:rsidR="00E17652" w:rsidRPr="009604F2" w:rsidRDefault="00E17652" w:rsidP="00E17652">
      <w:pPr>
        <w:pStyle w:val="Heading4"/>
      </w:pPr>
      <w:r w:rsidRPr="009604F2">
        <w:t>Susan Collins could still have a chance because of Pandemic</w:t>
      </w:r>
    </w:p>
    <w:p w:rsidR="00E17652" w:rsidRDefault="00E17652" w:rsidP="00E17652">
      <w:r w:rsidRPr="009604F2">
        <w:rPr>
          <w:rStyle w:val="Style13ptBold"/>
        </w:rPr>
        <w:t>Scanlan 7/11/2020</w:t>
      </w:r>
      <w:r>
        <w:t xml:space="preserve"> (Quinn Scalan, reporter, "Susan Collins, Congress's last New England Republican, facing toughest reelection yet", abc news, July 11</w:t>
      </w:r>
      <w:proofErr w:type="gramStart"/>
      <w:r>
        <w:t>,2020</w:t>
      </w:r>
      <w:proofErr w:type="gramEnd"/>
      <w:r>
        <w:t xml:space="preserve">, </w:t>
      </w:r>
      <w:hyperlink r:id="rId13" w:history="1">
        <w:r w:rsidRPr="00690523">
          <w:rPr>
            <w:rStyle w:val="Hyperlink"/>
          </w:rPr>
          <w:t>https://abcnews.go.com/Politics/susan-collins-congresss-england-republican-facing-toughest-reelection/story?id=71716146</w:t>
        </w:r>
      </w:hyperlink>
      <w:r>
        <w:t>)</w:t>
      </w:r>
    </w:p>
    <w:p w:rsidR="00E17652" w:rsidRPr="00E17652" w:rsidRDefault="00E17652" w:rsidP="00E17652">
      <w:pPr>
        <w:rPr>
          <w:b/>
          <w:u w:val="single"/>
        </w:rPr>
      </w:pPr>
      <w:r w:rsidRPr="00B45E1F">
        <w:rPr>
          <w:rStyle w:val="StyleUnderline"/>
        </w:rPr>
        <w:t>But right now is not November, and as exhibited by everything that’s happened with a global pandemic and national reckoning over race in the last four months, a lot can change in a short amount of time.</w:t>
      </w:r>
    </w:p>
    <w:p w:rsidR="00E17652" w:rsidRDefault="00E17652" w:rsidP="00E17652">
      <w:r>
        <w:t xml:space="preserve">Trump’s base of supporters aren’t Collins’ base of supporters, but that’s not necessarily her problem this election, said Brewer. </w:t>
      </w:r>
      <w:r w:rsidRPr="00B45E1F">
        <w:rPr>
          <w:rStyle w:val="StyleUnderline"/>
        </w:rPr>
        <w:t>Trump supporters will still back her because she’s supported the president on some big votes</w:t>
      </w:r>
      <w:r w:rsidRPr="00B45E1F">
        <w:t>, like</w:t>
      </w:r>
      <w:r>
        <w:t xml:space="preserve"> the Tax Cuts and Jobs Act in 2017 and to give then-Judge Brett Kavanaugh a seat on the nation’s highest court. Plus, she’s running unopposed.</w:t>
      </w:r>
    </w:p>
    <w:p w:rsidR="00E17652" w:rsidRDefault="00E17652" w:rsidP="00E17652">
      <w:r w:rsidRPr="00B45E1F">
        <w:rPr>
          <w:rStyle w:val="StyleUnderline"/>
        </w:rPr>
        <w:t>But the voters Collins – and any Maine politician – really needs to win over are the ones who aren’t registered as Republicans or Democrats.</w:t>
      </w:r>
      <w:r>
        <w:t xml:space="preserve"> According to the Maine secretary of state’s office, of the over 1 million active registered voters as of early March, nearly a third are unaffiliated.</w:t>
      </w:r>
    </w:p>
    <w:p w:rsidR="00E17652" w:rsidRDefault="00E17652" w:rsidP="00E17652"/>
    <w:p w:rsidR="00E17652" w:rsidRPr="009604F2" w:rsidRDefault="00E17652" w:rsidP="00E17652">
      <w:pPr>
        <w:pStyle w:val="Heading4"/>
      </w:pPr>
      <w:r>
        <w:t xml:space="preserve">The plan gives Collins momentum which could swing the results </w:t>
      </w:r>
    </w:p>
    <w:p w:rsidR="00E17652" w:rsidRDefault="00E17652" w:rsidP="00E17652">
      <w:r w:rsidRPr="009604F2">
        <w:rPr>
          <w:rStyle w:val="Style13ptBold"/>
        </w:rPr>
        <w:t>Mannino 6/24/2020</w:t>
      </w:r>
      <w:r w:rsidRPr="009604F2">
        <w:t xml:space="preserve"> (Gabrielle</w:t>
      </w:r>
      <w:r w:rsidRPr="005044D9">
        <w:t xml:space="preserve"> Mannino, News Center Reporter, "Collins criticizes Dem leader after Senate GOP police bill hits roadblock", News Center Maine, June 6 2020 </w:t>
      </w:r>
      <w:hyperlink r:id="rId14" w:history="1">
        <w:r w:rsidRPr="005115C7">
          <w:rPr>
            <w:rStyle w:val="Hyperlink"/>
          </w:rPr>
          <w:t>https://www.newscentermaine.com/article/news/politics/national-politics/collins-criticizes-dem-leader-after-senate-gop-police-bill-hits-roadblock/97-c86d5698-3a69-4380-bb0b-20a6a25d389e</w:t>
        </w:r>
      </w:hyperlink>
      <w:r>
        <w:t>)</w:t>
      </w:r>
    </w:p>
    <w:p w:rsidR="00E17652" w:rsidRPr="005044D9" w:rsidRDefault="00E17652" w:rsidP="00E17652">
      <w:pPr>
        <w:rPr>
          <w:rStyle w:val="StyleUnderline"/>
        </w:rPr>
      </w:pPr>
      <w:r w:rsidRPr="005044D9">
        <w:rPr>
          <w:rStyle w:val="StyleUnderline"/>
        </w:rPr>
        <w:t>Senate Dems voted against the bill Wednesday. "The Senate should not squander this historic opportunity to make a difference for communities of color," Collins said.</w:t>
      </w:r>
    </w:p>
    <w:p w:rsidR="00E17652" w:rsidRPr="005044D9" w:rsidRDefault="00E17652" w:rsidP="00E17652">
      <w:pPr>
        <w:rPr>
          <w:rStyle w:val="StyleUnderline"/>
        </w:rPr>
      </w:pPr>
      <w:r>
        <w:t xml:space="preserve">WASHINGTON, D.C., USA — A Republican policing bill has hit a roadblock as Senate Democrats voted against it Wednesday as inadequate. </w:t>
      </w:r>
      <w:r w:rsidRPr="005044D9">
        <w:rPr>
          <w:rStyle w:val="StyleUnderline"/>
        </w:rPr>
        <w:t xml:space="preserve">That leaves the parties to decide whether to negotiate a compromise or walk away despite public outcry over the killings of Black Americans. </w:t>
      </w:r>
    </w:p>
    <w:p w:rsidR="00E17652" w:rsidRDefault="00E17652" w:rsidP="00E17652">
      <w:r w:rsidRPr="005044D9">
        <w:rPr>
          <w:rStyle w:val="StyleUnderline"/>
        </w:rPr>
        <w:t>The vote fell short of the 60 votes needed to advance the bill with a 55 to 45 vote</w:t>
      </w:r>
      <w:r>
        <w:t xml:space="preserve">. Sen. Angus King (I-Maine) was among a handful of non-Democrat senators to vote with Republicans to advance the bill. </w:t>
      </w:r>
    </w:p>
    <w:p w:rsidR="00E17652" w:rsidRDefault="00E17652" w:rsidP="00E17652">
      <w:r>
        <w:t xml:space="preserve">“The bill I voted to start consideration of today does not enact nearly enough change to address the magnitude of the deep-seated problems of racial injustice facing our nation – but it was the only option before us to debate, and hopefully, come to a bipartisan resolution on this vitally important issue,” King said in a statement. </w:t>
      </w:r>
    </w:p>
    <w:p w:rsidR="00E17652" w:rsidRDefault="00E17652" w:rsidP="00E17652">
      <w:r>
        <w:t>Sen. Susan Collins (R-Maine) voiced criticism of the Democratic leader Charles Schumer (D-N.Y.) and said the vote should have been unanimous.</w:t>
      </w:r>
    </w:p>
    <w:p w:rsidR="00E17652" w:rsidRPr="005044D9" w:rsidRDefault="00E17652" w:rsidP="00E17652">
      <w:pPr>
        <w:rPr>
          <w:rStyle w:val="StyleUnderline"/>
        </w:rPr>
      </w:pPr>
      <w:r w:rsidRPr="005044D9">
        <w:rPr>
          <w:rStyle w:val="StyleUnderline"/>
        </w:rPr>
        <w:t>"It is truly stunning that the Democratic leader blocked even beginning debate on police reform legislation," Collins said in a statement. "The killing of George Floyd laid bare longstanding racial injustices in this country. Now is the time for action."</w:t>
      </w:r>
    </w:p>
    <w:p w:rsidR="00E17652" w:rsidRPr="005044D9" w:rsidRDefault="00E17652" w:rsidP="00E17652">
      <w:pPr>
        <w:rPr>
          <w:rStyle w:val="StyleUnderline"/>
        </w:rPr>
      </w:pPr>
      <w:r w:rsidRPr="005044D9">
        <w:rPr>
          <w:rStyle w:val="StyleUnderline"/>
        </w:rPr>
        <w:t>Collins continued to say Wednesday's vote was not about passing a final bill but was rather a vote that would "allow Democrats and Republicans alike to begin discussing, debating, and amending a proposal that will bring needed reforms to lessen racial injustices and to reform practices in police departments."</w:t>
      </w:r>
    </w:p>
    <w:p w:rsidR="00E17652" w:rsidRDefault="00E17652" w:rsidP="00E17652"/>
    <w:p w:rsidR="000246D1" w:rsidRDefault="000246D1" w:rsidP="00E17652"/>
    <w:p w:rsidR="000246D1" w:rsidRPr="009604F2" w:rsidRDefault="000246D1" w:rsidP="000246D1">
      <w:pPr>
        <w:pStyle w:val="Heading4"/>
      </w:pPr>
      <w:r>
        <w:t xml:space="preserve">The race in Maine is shaping up around CJR – plan shuts down Gideon’s momentum </w:t>
      </w:r>
    </w:p>
    <w:p w:rsidR="000246D1" w:rsidRDefault="000246D1" w:rsidP="000246D1">
      <w:r w:rsidRPr="009604F2">
        <w:rPr>
          <w:rStyle w:val="Style13ptBold"/>
        </w:rPr>
        <w:t>Ohm 6/4/2020</w:t>
      </w:r>
      <w:r w:rsidRPr="009604F2">
        <w:t xml:space="preserve"> (Rachel</w:t>
      </w:r>
      <w:r>
        <w:t xml:space="preserve"> Ohm, Political Writer, "Sen. Collins and her challengers outline ideas to address racial injustice, pressheralld, June 4th 2020, </w:t>
      </w:r>
      <w:hyperlink r:id="rId15" w:history="1">
        <w:r w:rsidRPr="00BC5805">
          <w:rPr>
            <w:rStyle w:val="Hyperlink"/>
          </w:rPr>
          <w:t>https://www.pressherald.com/2020/06/04/sen-collins-and-her-challengers-outline-actions-in-response-to-racism-concerns/</w:t>
        </w:r>
      </w:hyperlink>
      <w:r>
        <w:t>)</w:t>
      </w:r>
      <w:r>
        <w:tab/>
      </w:r>
    </w:p>
    <w:p w:rsidR="000246D1" w:rsidRPr="00F8170C" w:rsidRDefault="000246D1" w:rsidP="000246D1">
      <w:pPr>
        <w:rPr>
          <w:rStyle w:val="StyleUnderline"/>
        </w:rPr>
      </w:pPr>
      <w:r w:rsidRPr="00F8170C">
        <w:rPr>
          <w:rStyle w:val="StyleUnderline"/>
        </w:rPr>
        <w:t>As protests against racial injustice continue around the country, candidates in Maine’s U.S. Senate race are responding with different plans to address racial inequities and police violence against people of color.</w:t>
      </w:r>
    </w:p>
    <w:p w:rsidR="000246D1" w:rsidRDefault="000246D1" w:rsidP="000246D1">
      <w:r w:rsidRPr="00F8170C">
        <w:rPr>
          <w:rStyle w:val="StyleUnderline"/>
        </w:rPr>
        <w:t>The three Democratic candidates and one unenrolled candidate to unseat Republican Sen. Susan Collins in November all expressed solidarity with protesters. Two of the four have attended some of the protests</w:t>
      </w:r>
      <w:r>
        <w:t xml:space="preserve"> that have been held in Maine in the wake of the death of George Floyd of Minneapolis in police custody.</w:t>
      </w:r>
    </w:p>
    <w:p w:rsidR="000246D1" w:rsidRDefault="000246D1" w:rsidP="000246D1">
      <w:r>
        <w:t>Their plans for how the Senate should take action differ, including everything from decreasing funding for and access to military equipment for police departments and examining the nation’s criminal justice and prison systems to improving data collection on police actions and funding racial justice education in schools.</w:t>
      </w:r>
    </w:p>
    <w:p w:rsidR="000246D1" w:rsidRDefault="000246D1" w:rsidP="000246D1">
      <w:r w:rsidRPr="00F8170C">
        <w:rPr>
          <w:rStyle w:val="StyleUnderline"/>
        </w:rPr>
        <w:t>Collins, who has not attended any of the protests, has said she supports them as long as they are peaceful</w:t>
      </w:r>
      <w:r>
        <w:t>, saying in a speech on the Senate floor this week that the legacy of Floyd should be focused on “progress, not deepening division and hatred.”</w:t>
      </w:r>
    </w:p>
    <w:p w:rsidR="000246D1" w:rsidRPr="00F8170C" w:rsidRDefault="000246D1" w:rsidP="000246D1">
      <w:pPr>
        <w:rPr>
          <w:rStyle w:val="StyleUnderline"/>
        </w:rPr>
      </w:pPr>
      <w:r w:rsidRPr="000246D1">
        <w:rPr>
          <w:rStyle w:val="StyleUnderline"/>
        </w:rPr>
        <w:t>She is co-sponsoring legislation that would establish a commission devoted to uplifting black communities, and she outlined five</w:t>
      </w:r>
      <w:r w:rsidRPr="00F8170C">
        <w:rPr>
          <w:rStyle w:val="StyleUnderline"/>
        </w:rPr>
        <w:t xml:space="preserve"> areas where Congress could work to reduce racial inequities.</w:t>
      </w:r>
    </w:p>
    <w:p w:rsidR="000246D1" w:rsidRPr="00F8170C" w:rsidRDefault="000246D1" w:rsidP="000246D1">
      <w:pPr>
        <w:rPr>
          <w:rStyle w:val="StyleUnderline"/>
        </w:rPr>
      </w:pPr>
      <w:r>
        <w:t>“The horrific killing of George Floyd has shocked America’s conscience and forced our country to assess the struggle that we still face with race</w:t>
      </w:r>
      <w:r w:rsidRPr="00F8170C">
        <w:rPr>
          <w:rStyle w:val="StyleUnderline"/>
        </w:rPr>
        <w:t>,” Collins said in a statement. “This discussion is long overdue, and making rapid progress is a national imperative.”</w:t>
      </w:r>
    </w:p>
    <w:p w:rsidR="000246D1" w:rsidRPr="00F8170C" w:rsidRDefault="000246D1" w:rsidP="000246D1">
      <w:pPr>
        <w:rPr>
          <w:rStyle w:val="StyleUnderline"/>
        </w:rPr>
      </w:pPr>
      <w:r>
        <w:t xml:space="preserve">While addressing racial disparities will take more than action from the federal government, </w:t>
      </w:r>
      <w:r w:rsidRPr="00F8170C">
        <w:rPr>
          <w:rStyle w:val="StyleUnderline"/>
        </w:rPr>
        <w:t>Collins said areas where the Senate could immediately take action include working to expand educational opportunities for young people from disadvantaged backgrounds, criminal justice reform and efforts to publicly acknowledge the country’s history with race and raise awareness.</w:t>
      </w:r>
    </w:p>
    <w:p w:rsidR="000246D1" w:rsidRDefault="000246D1" w:rsidP="000246D1">
      <w:r w:rsidRPr="000246D1">
        <w:rPr>
          <w:rStyle w:val="StyleUnderline"/>
        </w:rPr>
        <w:t>Collins also said now is a time to “listen, learn and then lead,” and pointed to legislation she is co-sponsoring with a bipartisan group of senators to establish a Commission on the Social Status of Black Men and Boys</w:t>
      </w:r>
      <w:r>
        <w:t>.</w:t>
      </w:r>
    </w:p>
    <w:p w:rsidR="000246D1" w:rsidRDefault="000246D1" w:rsidP="000246D1">
      <w:r>
        <w:t>The commission, which would be housed within the U.S. Commission on Civil Rights’ Office would recommend policies to improve current government programs and would be composed of members of Congress, federal agency experts and appointed subject area experts.</w:t>
      </w:r>
    </w:p>
    <w:p w:rsidR="000246D1" w:rsidRDefault="000246D1" w:rsidP="000246D1">
      <w:r>
        <w:t>It would investigate potential civil rights violations affecting black men and study the disparities they experience in education, criminal justice and other areas as well as produce an annual report to address the current conditions affecting black men and boys.</w:t>
      </w:r>
    </w:p>
    <w:p w:rsidR="000246D1" w:rsidRDefault="000246D1" w:rsidP="000246D1">
      <w:r w:rsidRPr="000246D1">
        <w:rPr>
          <w:rStyle w:val="StyleUnderline"/>
        </w:rPr>
        <w:t>Collins also said that because poverty can be one of the strongest forces of oppression, she has also introduced a bill with Sen. Martin Heinrich, D-New Mexico, that aims to break the cycle of poverty by taking a two-generation approach to increasing economic security and the health and well-being of parents and children</w:t>
      </w:r>
      <w:r>
        <w:t>.</w:t>
      </w:r>
    </w:p>
    <w:p w:rsidR="000246D1" w:rsidRDefault="000246D1" w:rsidP="000246D1">
      <w:r w:rsidRPr="006B33CC">
        <w:rPr>
          <w:rStyle w:val="StyleUnderline"/>
        </w:rPr>
        <w:t>Collins, who has faced pressure from opponents to be more critical of President Trump, said Monday that she didn’t think Trump should have used military force and tear gas to clear protesters</w:t>
      </w:r>
      <w:r>
        <w:t xml:space="preserve"> near the White House for a photo-op at a nearby church.</w:t>
      </w:r>
    </w:p>
    <w:p w:rsidR="000246D1" w:rsidRPr="006B33CC" w:rsidRDefault="000246D1" w:rsidP="000246D1">
      <w:r w:rsidRPr="006B33CC">
        <w:rPr>
          <w:rStyle w:val="StyleUnderline"/>
        </w:rPr>
        <w:t>Democrat Sara Gideon of Freeport, Maine’s speaker of the House, also criticized Trump’s response</w:t>
      </w:r>
      <w:r w:rsidRPr="006B33CC">
        <w:t xml:space="preserve"> in an interview Wednesday, saying that “right now we’re seeing </w:t>
      </w:r>
      <w:r>
        <w:t>a</w:t>
      </w:r>
      <w:r w:rsidRPr="006B33CC">
        <w:t>ctions from this president that are not going to help us move forward at all.”</w:t>
      </w:r>
    </w:p>
    <w:p w:rsidR="000246D1" w:rsidRPr="006B33CC" w:rsidRDefault="000246D1" w:rsidP="000246D1">
      <w:pPr>
        <w:rPr>
          <w:rStyle w:val="StyleUnderline"/>
        </w:rPr>
      </w:pPr>
      <w:r w:rsidRPr="006B33CC">
        <w:rPr>
          <w:rStyle w:val="StyleUnderline"/>
        </w:rPr>
        <w:t>Gideon, who said she participated in a peaceful protest in Freeport on Sunday, said the protests are about people coming together in the wake of Floyd’s death to acknowledge that disparities need to be addressed.</w:t>
      </w:r>
    </w:p>
    <w:p w:rsidR="000246D1" w:rsidRDefault="000246D1" w:rsidP="000246D1">
      <w:r>
        <w:t>“The reality is we have allowed systemic racism to continue through all these years,” Gideon said. “It has, at its least offensive, left communities of color in greater poverty and also in disproportionate numbers of incarcerated with lack of access to education and health care, but at its worst, it’s put people of color in danger and we have seen people over and over again be murdered because of their race or color of their skin.”</w:t>
      </w:r>
    </w:p>
    <w:p w:rsidR="000246D1" w:rsidRDefault="000246D1" w:rsidP="000246D1">
      <w:r w:rsidRPr="006B33CC">
        <w:rPr>
          <w:rStyle w:val="StyleUnderline"/>
        </w:rPr>
        <w:t>Gideon said the tools to address systemic racism can be found at both the local and federal level.</w:t>
      </w:r>
      <w:r>
        <w:t xml:space="preserve"> </w:t>
      </w:r>
      <w:r w:rsidRPr="000246D1">
        <w:rPr>
          <w:rStyle w:val="StyleUnderline"/>
        </w:rPr>
        <w:t>She said she would like to see zero tolerance policies for racial and religious profiling and the killing of unarmed people of color by law enforcement, expanded opportunities for racial bias training, and better data collection regarding police brutality</w:t>
      </w:r>
      <w:r>
        <w:t>.</w:t>
      </w:r>
    </w:p>
    <w:p w:rsidR="000246D1" w:rsidRDefault="000246D1" w:rsidP="000246D1">
      <w:r w:rsidRPr="006B33CC">
        <w:rPr>
          <w:rStyle w:val="StyleUnderline"/>
        </w:rPr>
        <w:t>Maine passed a law in 2019 to eliminate racial profiling by law enforcement, and Gideon said something similar could be considered at the national level</w:t>
      </w:r>
      <w:r>
        <w:t>.</w:t>
      </w:r>
    </w:p>
    <w:p w:rsidR="000246D1" w:rsidRDefault="000246D1" w:rsidP="00E17652"/>
    <w:p w:rsidR="000246D1" w:rsidRDefault="000246D1" w:rsidP="00E17652"/>
    <w:p w:rsidR="000246D1" w:rsidRPr="000246D1" w:rsidRDefault="000246D1" w:rsidP="000246D1">
      <w:pPr>
        <w:pStyle w:val="Heading4"/>
      </w:pPr>
      <w:r w:rsidRPr="000246D1">
        <w:t xml:space="preserve">The plan is a win for Collins </w:t>
      </w:r>
    </w:p>
    <w:p w:rsidR="000246D1" w:rsidRDefault="000246D1" w:rsidP="000246D1">
      <w:r w:rsidRPr="00755D81">
        <w:rPr>
          <w:rStyle w:val="Style13ptBold"/>
        </w:rPr>
        <w:t>BDN Editorial Board 6/27/2019</w:t>
      </w:r>
      <w:r w:rsidRPr="002C0875">
        <w:t xml:space="preserve"> (BDN Editorial Board, </w:t>
      </w:r>
      <w:r>
        <w:t>writers</w:t>
      </w:r>
      <w:r w:rsidRPr="002C0875">
        <w:t>, "Senate setback on police reform must not derail a much-needed debate", Bangor Daily News, June 27, 2020, https://bangordailynews.com/2020/06/27/opinion/editorials/senate-setback-on-police-reform-must-not-derail-a-much-needed-debate/, BTD)</w:t>
      </w:r>
      <w:r>
        <w:tab/>
      </w:r>
    </w:p>
    <w:p w:rsidR="000246D1" w:rsidRPr="00755D81" w:rsidRDefault="000246D1" w:rsidP="000246D1">
      <w:pPr>
        <w:rPr>
          <w:rStyle w:val="StyleUnderline"/>
        </w:rPr>
      </w:pPr>
      <w:r>
        <w:t xml:space="preserve">As some are careful to point out, </w:t>
      </w:r>
      <w:r w:rsidRPr="00755D81">
        <w:rPr>
          <w:rStyle w:val="StyleUnderline"/>
        </w:rPr>
        <w:t>the push toward a more equal society is a movement</w:t>
      </w:r>
      <w:r>
        <w:t xml:space="preserve">, not a moment. </w:t>
      </w:r>
      <w:r w:rsidRPr="00755D81">
        <w:rPr>
          <w:rStyle w:val="StyleUnderline"/>
        </w:rPr>
        <w:t>But even with that in mind, Congress had a moment this past week to come together, work through differences and at least begin a process to pass meaningful police reform.</w:t>
      </w:r>
      <w:r>
        <w:t xml:space="preserve"> In an all too familiar scenario, </w:t>
      </w:r>
      <w:r w:rsidRPr="00755D81">
        <w:rPr>
          <w:rStyle w:val="StyleUnderline"/>
        </w:rPr>
        <w:t>our country’s legislators seem poised to fail in meeting the immediacy of this moment and the movement toward equal justice.</w:t>
      </w:r>
    </w:p>
    <w:p w:rsidR="000246D1" w:rsidRDefault="000246D1" w:rsidP="000246D1">
      <w:r>
        <w:t xml:space="preserve">While the U.S. House of Representatives passed the George Floyd Justice in Policing Act on Thursday, the </w:t>
      </w:r>
      <w:r w:rsidRPr="00755D81">
        <w:rPr>
          <w:rStyle w:val="StyleUnderline"/>
        </w:rPr>
        <w:t>U.S. Senate failed to move forward with its own reform bill, the JUSTICE Act, on Wednesday after most of the Democratic caucus opposed even beginning debate on the proposal.</w:t>
      </w:r>
      <w:r>
        <w:t xml:space="preserve"> Despite legitimate concerns about the strength of the Senate bill and the fact that it bypassed the Judiciary Committee before heading to the floor, Senate Democrats should be willing to start debating this pressing issue — regardless of where that debate happens.</w:t>
      </w:r>
    </w:p>
    <w:p w:rsidR="000246D1" w:rsidRDefault="000246D1" w:rsidP="000246D1">
      <w:r w:rsidRPr="00755D81">
        <w:rPr>
          <w:rStyle w:val="StyleUnderline"/>
        </w:rPr>
        <w:t>After the failed vote, Sen. Susan Collins called it “truly stunning that the Democratic leader blocked even beginning debate on police reform legislation.”</w:t>
      </w:r>
      <w:r>
        <w:t xml:space="preserve"> Given that Democrats had been indicating this was a possibility for days, the move wasn’t really shocking</w:t>
      </w:r>
      <w:r w:rsidRPr="00755D81">
        <w:rPr>
          <w:rStyle w:val="StyleUnderline"/>
        </w:rPr>
        <w:t>. But we do share Collins’ frustration and her belief that “now is the time for action.”</w:t>
      </w:r>
      <w:r>
        <w:t xml:space="preserve"> Despite Wednesday’s setback, we hope there will still be a path forward for this debate.</w:t>
      </w:r>
    </w:p>
    <w:p w:rsidR="000246D1" w:rsidRPr="00755D81" w:rsidRDefault="000246D1" w:rsidP="000246D1">
      <w:pPr>
        <w:rPr>
          <w:rStyle w:val="StyleUnderline"/>
        </w:rPr>
      </w:pPr>
      <w:r w:rsidRPr="00755D81">
        <w:rPr>
          <w:rStyle w:val="StyleUnderline"/>
        </w:rPr>
        <w:t>“Today’s vote was not about passing a final bill. It was a vote to allow Democrats and Republicans alike to begin discussing, debating, and amending a proposal that will bring needed reforms to lessen racial injustices and to reform practices in police departments,” Collins said. “The Senate should not squander this historic opportunity to make a difference for communities of color.”</w:t>
      </w:r>
    </w:p>
    <w:p w:rsidR="000246D1" w:rsidRDefault="000246D1" w:rsidP="000246D1">
      <w:r>
        <w:t>Sen. Angus King was one of the few members of the Democratic caucus to vote with Republicans to begin debate.</w:t>
      </w:r>
    </w:p>
    <w:p w:rsidR="000246D1" w:rsidRDefault="000246D1" w:rsidP="00E17652"/>
    <w:p w:rsidR="000246D1" w:rsidRDefault="000246D1" w:rsidP="00E17652"/>
    <w:p w:rsidR="000246D1" w:rsidRPr="000246D1" w:rsidRDefault="000246D1" w:rsidP="000246D1">
      <w:pPr>
        <w:pStyle w:val="Heading4"/>
      </w:pPr>
      <w:r>
        <w:t xml:space="preserve">Its close but the Dems have a slight edge </w:t>
      </w:r>
    </w:p>
    <w:p w:rsidR="000246D1" w:rsidRDefault="000246D1" w:rsidP="000246D1">
      <w:r w:rsidRPr="00545FA2">
        <w:rPr>
          <w:rStyle w:val="Style13ptBold"/>
        </w:rPr>
        <w:t xml:space="preserve">Greenwood 7/06/2020 </w:t>
      </w:r>
      <w:r w:rsidRPr="005A5604">
        <w:t>(Max Greenwood, reporter, "Collins trails Democrat Sara Gideon by 4 in Maine Senate race: poll", The Hill, July 6, 2020, https://thehill.com/homenews/campaign/505980-collins-trails-democrat-gideon-by-4-in-maine-senate-race-poll, BTD)</w:t>
      </w:r>
      <w:r>
        <w:tab/>
      </w:r>
    </w:p>
    <w:p w:rsidR="000246D1" w:rsidRDefault="000246D1" w:rsidP="000246D1">
      <w:r w:rsidRPr="00545FA2">
        <w:rPr>
          <w:rStyle w:val="StyleUnderline"/>
        </w:rPr>
        <w:t xml:space="preserve">Maine </w:t>
      </w:r>
      <w:proofErr w:type="gramStart"/>
      <w:r w:rsidRPr="00545FA2">
        <w:rPr>
          <w:rStyle w:val="StyleUnderline"/>
        </w:rPr>
        <w:t>state</w:t>
      </w:r>
      <w:proofErr w:type="gramEnd"/>
      <w:r w:rsidRPr="00545FA2">
        <w:rPr>
          <w:rStyle w:val="StyleUnderline"/>
        </w:rPr>
        <w:t xml:space="preserve"> House Speaker Sara Gideon (D) holds a 4-point lead over Sen. Susan Collins (R-Maine)</w:t>
      </w:r>
      <w:r>
        <w:t xml:space="preserve"> in the state’s hotly contested Senate race, according to a new poll.</w:t>
      </w:r>
    </w:p>
    <w:p w:rsidR="000246D1" w:rsidRDefault="000246D1" w:rsidP="000246D1">
      <w:r>
        <w:t xml:space="preserve">The survey, conducted by the Democratic-leaning firm Public Policy Polling (PPP), shows </w:t>
      </w:r>
      <w:r w:rsidRPr="00545FA2">
        <w:rPr>
          <w:rStyle w:val="StyleUnderline"/>
        </w:rPr>
        <w:t>Gideon, the current front-runner for the Democratic Senate nomination in Maine, garnering 46 percent of the vote to Collins’s 42 percent.</w:t>
      </w:r>
      <w:r>
        <w:t xml:space="preserve"> </w:t>
      </w:r>
    </w:p>
    <w:p w:rsidR="000246D1" w:rsidRPr="00545FA2" w:rsidRDefault="000246D1" w:rsidP="000246D1">
      <w:pPr>
        <w:rPr>
          <w:rStyle w:val="StyleUnderline"/>
        </w:rPr>
      </w:pPr>
      <w:r w:rsidRPr="00545FA2">
        <w:rPr>
          <w:rStyle w:val="StyleUnderline"/>
        </w:rPr>
        <w:t>Collins</w:t>
      </w:r>
      <w:r>
        <w:t xml:space="preserve">, a 23-year veteran of the Senate, </w:t>
      </w:r>
      <w:r w:rsidRPr="00545FA2">
        <w:rPr>
          <w:rStyle w:val="StyleUnderline"/>
        </w:rPr>
        <w:t xml:space="preserve">has repeatedly won reelection in the past, largely due to her crossover appeal to both Republicans and Democrats. But she became a top political target for Democrats in 2017 after she voted to confirm Brett Kavanaugh to the Supreme Court in 2017 as he faced allegations of sexual assault. </w:t>
      </w:r>
    </w:p>
    <w:p w:rsidR="000246D1" w:rsidRDefault="000246D1" w:rsidP="000246D1">
      <w:r>
        <w:t xml:space="preserve">The latest PPP survey found signs that her crossover appeal in her home state isn’t what it once was. </w:t>
      </w:r>
      <w:r w:rsidRPr="00545FA2">
        <w:rPr>
          <w:rStyle w:val="StyleUnderline"/>
        </w:rPr>
        <w:t>Her overall approval rating is underwater, with 36 percent of respondents approving of her job performance and 55 percent disapproving.</w:t>
      </w:r>
    </w:p>
    <w:p w:rsidR="000246D1" w:rsidRPr="00545FA2" w:rsidRDefault="000246D1" w:rsidP="000246D1">
      <w:pPr>
        <w:rPr>
          <w:rStyle w:val="StyleUnderline"/>
        </w:rPr>
      </w:pPr>
      <w:r>
        <w:t xml:space="preserve">Among those </w:t>
      </w:r>
      <w:r w:rsidRPr="00545FA2">
        <w:rPr>
          <w:rStyle w:val="StyleUnderline"/>
        </w:rPr>
        <w:t>voters who cast their ballot for Democratic presidential nominee Hillary Clinton in the 2016 presidential election, only 8 percent said they approve of Collins’s job performance, compared to 87 percent who disapproved. That’s a sharp drop from</w:t>
      </w:r>
      <w:r>
        <w:t xml:space="preserve"> where Collins stood among those voters </w:t>
      </w:r>
      <w:r w:rsidRPr="00545FA2">
        <w:rPr>
          <w:rStyle w:val="StyleUnderline"/>
        </w:rPr>
        <w:t>a little more than a year ago, when 32 percent of Clinton voters approved of the job the senator was doing in office.</w:t>
      </w:r>
    </w:p>
    <w:p w:rsidR="000246D1" w:rsidRDefault="000246D1" w:rsidP="000246D1">
      <w:r>
        <w:t>Gideon is still facing a primary challenge, with her main opponent, former gubernatorial candidate Betsy Sweet, running to the left of the state House Speaker. But Gideon is the favorite of national Democrats to win the nomination, and she has already built a fundraising advantage over Collins.</w:t>
      </w:r>
    </w:p>
    <w:p w:rsidR="000246D1" w:rsidRDefault="000246D1" w:rsidP="000246D1">
      <w:r w:rsidRPr="00545FA2">
        <w:rPr>
          <w:rStyle w:val="StyleUnderline"/>
        </w:rPr>
        <w:t>Gideon has raised more than $15.2 million for her campaign this year — nearly three times the roughly $5.4 million raised by Collins</w:t>
      </w:r>
      <w:r>
        <w:t xml:space="preserve">. At the same time, the two candidates are largely keeping pace with one another in their total cash on hand, according to their latest Federal Election Commission reports. </w:t>
      </w:r>
    </w:p>
    <w:p w:rsidR="000246D1" w:rsidRDefault="000246D1" w:rsidP="00E17652"/>
    <w:p w:rsidR="00105CC3" w:rsidRDefault="00105CC3" w:rsidP="00105CC3">
      <w:pPr>
        <w:pStyle w:val="Heading3"/>
      </w:pPr>
      <w:r>
        <w:t xml:space="preserve">Montana </w:t>
      </w:r>
    </w:p>
    <w:p w:rsidR="00105CC3" w:rsidRDefault="00105CC3" w:rsidP="00105CC3">
      <w:pPr>
        <w:pStyle w:val="Heading4"/>
      </w:pPr>
      <w:r>
        <w:t xml:space="preserve">Bullock ahead in Montana’s race for Senate seat but its close </w:t>
      </w:r>
    </w:p>
    <w:p w:rsidR="00105CC3" w:rsidRDefault="00105CC3" w:rsidP="00105CC3">
      <w:r w:rsidRPr="00283C8D">
        <w:rPr>
          <w:rFonts w:eastAsiaTheme="majorEastAsia" w:cstheme="majorBidi"/>
          <w:b/>
          <w:bCs/>
          <w:sz w:val="26"/>
          <w:szCs w:val="26"/>
        </w:rPr>
        <w:t>Greenwood, 5/5/2020</w:t>
      </w:r>
      <w:r w:rsidRPr="00283C8D">
        <w:t xml:space="preserve"> (Max Greenwood, Reporter for The Hill, "Poll: Bullock leads Daines in Montana Senate race", The Hill, May 5, 2020, </w:t>
      </w:r>
      <w:hyperlink r:id="rId16" w:history="1">
        <w:r w:rsidRPr="003B5EFA">
          <w:rPr>
            <w:rStyle w:val="Hyperlink"/>
          </w:rPr>
          <w:t>https://thehill.com/homenews/campaign/496110-poll-bullock-leads-daines-in-montana-senate-race</w:t>
        </w:r>
      </w:hyperlink>
      <w:r>
        <w:t>, IJA)</w:t>
      </w:r>
    </w:p>
    <w:p w:rsidR="00105CC3" w:rsidRDefault="00105CC3" w:rsidP="00105CC3">
      <w:r w:rsidRPr="00283C8D">
        <w:rPr>
          <w:rStyle w:val="StyleUnderline"/>
        </w:rPr>
        <w:t xml:space="preserve">Montana Gov. Steve Bullock (D) leads Sen. Steve Daines (R-Mont.) by 7 points in the state’s Senate race, according to a new poll from Montana State University </w:t>
      </w:r>
      <w:r>
        <w:t xml:space="preserve">released on Tuesday, </w:t>
      </w:r>
      <w:r w:rsidRPr="00105CC3">
        <w:rPr>
          <w:rStyle w:val="StyleUnderline"/>
        </w:rPr>
        <w:t>a sign that the seat is in play as a possible pickup for Democrats</w:t>
      </w:r>
      <w:r>
        <w:t xml:space="preserve">. </w:t>
      </w:r>
      <w:r w:rsidRPr="00283C8D">
        <w:rPr>
          <w:rStyle w:val="StyleUnderline"/>
        </w:rPr>
        <w:t>Forty-six percent of those surveyed said they would vote for Bullock,</w:t>
      </w:r>
      <w:r>
        <w:t xml:space="preserve"> who is finishing out his second and last term in the governor’s mansion, while 39 percent said they plan on supporting Daines in the November election. </w:t>
      </w:r>
      <w:r w:rsidRPr="00105CC3">
        <w:rPr>
          <w:rStyle w:val="StyleUnderline"/>
        </w:rPr>
        <w:t>Seven percent of respondents said they are undecided</w:t>
      </w:r>
      <w:r>
        <w:t>, and another 6 percent said they will vote for another candidate, according to the poll.</w:t>
      </w:r>
      <w:r w:rsidRPr="008558BB">
        <w:t xml:space="preserve"> </w:t>
      </w:r>
      <w:r>
        <w:t xml:space="preserve">With a margin of error of plus or minus 3.6 percentage points, </w:t>
      </w:r>
      <w:r w:rsidRPr="004A7E11">
        <w:rPr>
          <w:b/>
          <w:u w:val="single"/>
        </w:rPr>
        <w:t xml:space="preserve">the poll suggests a tight race between Bullock and Daines, </w:t>
      </w:r>
      <w:r>
        <w:t xml:space="preserve">who is among nearly two dozen Republican incumbents in the Senate facing reelection this year. “I think it’s certainly reasonable to assume that the race is probably within the margin of error and too close to call,” David Parker, the chair of the political science department at MSU, told Montana-based MTN News. “So, while we show a lead [for Bullock], it’s within the margin of error, so I would say, yeah, </w:t>
      </w:r>
      <w:r w:rsidRPr="004A7E11">
        <w:rPr>
          <w:b/>
          <w:u w:val="single"/>
        </w:rPr>
        <w:t>this is a competitive Senate race</w:t>
      </w:r>
      <w:r>
        <w:t>.”The poll also suggests a relatively tight White House race in the state between President Trump and former Vice President Joe Biden, the presumptive Democratic nominee. About 45 percent of respondents said they would vote for Trump, while nearly 40 percent said they would support Biden.</w:t>
      </w:r>
    </w:p>
    <w:p w:rsidR="00105CC3" w:rsidRDefault="00105CC3" w:rsidP="00105CC3"/>
    <w:p w:rsidR="00105CC3" w:rsidRDefault="00105CC3" w:rsidP="00105CC3">
      <w:pPr>
        <w:pStyle w:val="Heading4"/>
      </w:pPr>
      <w:r>
        <w:t xml:space="preserve">Bullock’s coronavirus response bolsters support but it’s an uphill battle </w:t>
      </w:r>
    </w:p>
    <w:p w:rsidR="00105CC3" w:rsidRDefault="00105CC3" w:rsidP="00105CC3">
      <w:r w:rsidRPr="004E651C">
        <w:rPr>
          <w:rFonts w:eastAsiaTheme="majorEastAsia" w:cstheme="majorBidi"/>
          <w:b/>
          <w:bCs/>
          <w:sz w:val="26"/>
          <w:szCs w:val="26"/>
        </w:rPr>
        <w:t>Siegler 6/25/2020</w:t>
      </w:r>
      <w:r w:rsidRPr="004E651C">
        <w:t xml:space="preserve"> (Kirk Siegler, Reporter and Correspondent, "Steve Bullock's COVID-19 Response May Boost His Senate Run in Montana",</w:t>
      </w:r>
      <w:r>
        <w:t xml:space="preserve"> NPR,</w:t>
      </w:r>
      <w:r w:rsidRPr="004E651C">
        <w:t xml:space="preserve"> June 25, 2020</w:t>
      </w:r>
      <w:r>
        <w:t xml:space="preserve">, </w:t>
      </w:r>
      <w:r w:rsidRPr="004E651C">
        <w:t>https://www.npr.org/2020/06/25/882311863/on-the-covid-19-campaign-trail-montanas-gov-steve-bullock-may-be-getting-a-boost</w:t>
      </w:r>
      <w:r>
        <w:t>, IJA)</w:t>
      </w:r>
    </w:p>
    <w:p w:rsidR="00105CC3" w:rsidRDefault="00105CC3" w:rsidP="00105CC3">
      <w:r>
        <w:t xml:space="preserve">At a free mass testing site on Montana's Flathead Reservation, hundreds of people are queued up in idling cars. They're waiting an hour or more for the irritating nose swab test for the coronavirus, but most, like Francine Van Maanen, are just grateful to finally get one. "We enjoyed the fact that they had this testing available to us, so why not get checked," she says, while waiting in line with her husband. Nurses wearing face shields put the swabs in plastic tubes while busily scribbling notes on clipboards. </w:t>
      </w:r>
      <w:r w:rsidRPr="004A7E11">
        <w:rPr>
          <w:b/>
          <w:u w:val="single"/>
        </w:rPr>
        <w:t>This "mass surveillance" testing event was part of Democratic Gov. Steve Bullock's recent goal to do community surveillance testing of 60,000 Montanans a month</w:t>
      </w:r>
      <w:r>
        <w:t xml:space="preserve"> </w:t>
      </w:r>
      <w:r>
        <w:rPr>
          <w:rFonts w:ascii="Segoe UI Symbol" w:hAnsi="Segoe UI Symbol" w:cs="Segoe UI Symbol"/>
        </w:rPr>
        <w:t>⁠</w:t>
      </w:r>
      <w:r>
        <w:t xml:space="preserve">— the state has yet to come close to hitting that. "This is big, this is overwhelming," Bullock told tribal and county health officials working the recent Flathead event. "Now let's start talking about when we're going to do it again." </w:t>
      </w:r>
      <w:r w:rsidRPr="004A7E11">
        <w:rPr>
          <w:b/>
          <w:u w:val="single"/>
        </w:rPr>
        <w:t xml:space="preserve">Under Bullock's watch, Montana now has the lowest coronavirus infection rate in the </w:t>
      </w:r>
      <w:r w:rsidRPr="003E7FA8">
        <w:t>nation, and among the lowest hospitalizations and deaths</w:t>
      </w:r>
      <w:r>
        <w:t xml:space="preserve">. Daily new case numbers have been going up for the past two weeks, but only by single or double digits. </w:t>
      </w:r>
      <w:r w:rsidRPr="004A7E11">
        <w:rPr>
          <w:b/>
          <w:u w:val="single"/>
        </w:rPr>
        <w:t xml:space="preserve">The pandemic </w:t>
      </w:r>
      <w:r w:rsidRPr="005F0E67">
        <w:rPr>
          <w:rFonts w:ascii="Segoe UI Symbol" w:hAnsi="Segoe UI Symbol" w:cs="Segoe UI Symbol"/>
          <w:u w:val="single"/>
        </w:rPr>
        <w:t>⁠</w:t>
      </w:r>
      <w:r w:rsidRPr="004A7E11">
        <w:rPr>
          <w:b/>
          <w:u w:val="single"/>
        </w:rPr>
        <w:t xml:space="preserve">— and Bullock's handling of it as the state's top leader </w:t>
      </w:r>
      <w:r w:rsidRPr="005F0E67">
        <w:rPr>
          <w:rFonts w:ascii="Segoe UI Symbol" w:hAnsi="Segoe UI Symbol" w:cs="Segoe UI Symbol"/>
          <w:u w:val="single"/>
        </w:rPr>
        <w:t>⁠</w:t>
      </w:r>
      <w:r w:rsidRPr="004A7E11">
        <w:rPr>
          <w:b/>
          <w:u w:val="single"/>
        </w:rPr>
        <w:t>— is fast becoming a central issue in his campaign to unseat Republican Sen. Steve Daines</w:t>
      </w:r>
      <w:r>
        <w:t xml:space="preserve"> in the fall.</w:t>
      </w:r>
      <w:r w:rsidRPr="00081119">
        <w:t xml:space="preserve"> </w:t>
      </w:r>
      <w:r>
        <w:t xml:space="preserve">At a free mass testing site on Montana's Flathead Reservation, hundreds of people are queued up in idling cars. They're waiting an hour or more for the irritating nose swab test for the coronavirus, but most, like Francine Van Maanen, are just grateful to finally get one. </w:t>
      </w:r>
      <w:r w:rsidRPr="004A7E11">
        <w:rPr>
          <w:b/>
          <w:u w:val="single"/>
        </w:rPr>
        <w:t>Bullock,</w:t>
      </w:r>
      <w:r>
        <w:t xml:space="preserve"> citing advice from local public health officials, </w:t>
      </w:r>
      <w:r w:rsidRPr="004A7E11">
        <w:rPr>
          <w:b/>
          <w:u w:val="single"/>
        </w:rPr>
        <w:t>implemented a statewide stay-at-home order and closed most schools down earlier than some neighboring states on March 28. Montana also began a phased reopening earlier than most</w:t>
      </w:r>
      <w:r>
        <w:t xml:space="preserve">, around the middle of last month. By June 1, citing the low number of cases, Bullock lifted a 14-day quarantine requirement for travelers, saying there is ample contact tracing now. "We may see positive cases," he says. "But we'll also identify those positive cases before they start spreading." On the Flathead, the onetime presidential candidate was in his element, wearing jeans and cowboy boots, his Ray-Bans shielding against the glare from the sun hitting the late season snow high on the Mission Mountains. Bullock is termed out as governor after this year. After months of insisting he wouldn't run for Senate, just before the filing deadline, he changed his mind in March. Then a few days later, the pandemic hit. "I think there'll be a time for the campaigning side of that," he says. "But that hasn't been where I've really been putting the time." But </w:t>
      </w:r>
      <w:r w:rsidRPr="004A7E11">
        <w:rPr>
          <w:b/>
          <w:u w:val="single"/>
        </w:rPr>
        <w:t>the pandemic is in the news every day</w:t>
      </w:r>
      <w:r>
        <w:t xml:space="preserve">, which so far hasn't exactly hurt Bullock, who until recently had been seen as the underdog. </w:t>
      </w:r>
      <w:r w:rsidRPr="004A7E11">
        <w:rPr>
          <w:b/>
          <w:u w:val="single"/>
        </w:rPr>
        <w:t>"He's dominating the airwaves, you can't turn around without seeing a story about the governor,"</w:t>
      </w:r>
      <w:r>
        <w:t xml:space="preserve"> says Chris Mehl, the nonpartisan mayor of Bozeman. Bozeman is the state's fastest-growing city. It's swung blue lately, in part due to a wave of newcomers attracted by the </w:t>
      </w:r>
      <w:proofErr w:type="gramStart"/>
      <w:r>
        <w:t>area's</w:t>
      </w:r>
      <w:proofErr w:type="gramEnd"/>
      <w:r>
        <w:t xml:space="preserve"> outdoor and recreation amenities and the increased ability to telecommute. The university town near ski resorts and Yellowstone National Park was also Montana's initial hot spot for cases. "</w:t>
      </w:r>
      <w:r w:rsidRPr="004A7E11">
        <w:rPr>
          <w:b/>
          <w:u w:val="single"/>
        </w:rPr>
        <w:t>It's</w:t>
      </w:r>
      <w:r>
        <w:t xml:space="preserve"> in a sense</w:t>
      </w:r>
      <w:r w:rsidRPr="004A7E11">
        <w:rPr>
          <w:b/>
          <w:u w:val="single"/>
        </w:rPr>
        <w:t xml:space="preserve"> become what he's tied to,</w:t>
      </w:r>
      <w:r>
        <w:t>" Mehl says. "The issue for him is the competency of handling the pandemic, both on a health side but also on an economic recovery side."</w:t>
      </w:r>
      <w:r w:rsidRPr="00081119">
        <w:t xml:space="preserve"> </w:t>
      </w:r>
      <w:r>
        <w:t xml:space="preserve">Bozeman is also Daines' hometown. </w:t>
      </w:r>
      <w:r w:rsidRPr="004A7E11">
        <w:rPr>
          <w:b/>
          <w:u w:val="single"/>
        </w:rPr>
        <w:t xml:space="preserve">Lately Daines has struggled to get into the local news as much as Bullock, even after he helped pass a sweeping public lands conservation bill. If these were normal times, that would have been big news considering the growing influence of the outdoor recreation economy in the state. </w:t>
      </w:r>
      <w:r>
        <w:t xml:space="preserve">Nevertheless, in a phone interview, the senator says he doesn't think the public health crisis itself will be much of a factor come fall. "I think by the time voters start to cast their ballots, this election is going to be a jobs and economy election," Daines says. Daines touted his experience helping small businesses, and he predicted unemployment claims will continue to mount if the pandemic continues to hamper economic recovery. But in Montana right now, </w:t>
      </w:r>
      <w:r w:rsidRPr="004A7E11">
        <w:rPr>
          <w:b/>
          <w:u w:val="single"/>
        </w:rPr>
        <w:t>Daines' reelection chances may depend mostly on President Trump remaining popular here</w:t>
      </w:r>
      <w:r>
        <w:t>. Daines has positioned himself as one of the president's staunchest supporters. When Trump tweeted the so-called "squad" should go back where they came from, Daines doubled down in support. He was also one of the few Republican senators to publicly praise the president when peaceful protesters were cleared out from in front of the White House so Trump could pose holding a Bible. "Montanans are going to vote for President Trump, he's going to win Montana," Daines says. "They're going to be glad that he's coming here." Trump also came to Montana four times in 2018, failing to unseat the state's other senator, Democrat Jon Tester. While no dates have been set, his return on behalf of Daines is widely expected and that's prompting the same public health concerns as at recent rallies in Tulsa and Phoenix. "That bridge will be crossed when there is a decision made to have a rally," Daines says.</w:t>
      </w:r>
    </w:p>
    <w:p w:rsidR="00105CC3" w:rsidRDefault="00105CC3" w:rsidP="00105CC3"/>
    <w:p w:rsidR="00105CC3" w:rsidRDefault="00105CC3" w:rsidP="00105CC3">
      <w:pPr>
        <w:pStyle w:val="Heading4"/>
      </w:pPr>
      <w:r>
        <w:t xml:space="preserve">Bullock’s COVID response augments his chance at Senate seat—polls and donations </w:t>
      </w:r>
    </w:p>
    <w:p w:rsidR="00105CC3" w:rsidRPr="00796353" w:rsidRDefault="00105CC3" w:rsidP="00105CC3">
      <w:r w:rsidRPr="00796353">
        <w:rPr>
          <w:rStyle w:val="Style13ptBold"/>
        </w:rPr>
        <w:t>Lim 7/8/2020</w:t>
      </w:r>
      <w:r w:rsidRPr="00796353">
        <w:t xml:space="preserve"> (Naomi Lim, Political Reporter, "Montana provides unexpected Senate opportunity for Democrats", Washington Examiner, July 8, 2020 </w:t>
      </w:r>
      <w:hyperlink r:id="rId17" w:history="1">
        <w:r w:rsidRPr="003B5EFA">
          <w:rPr>
            <w:rStyle w:val="Hyperlink"/>
          </w:rPr>
          <w:t>https://www.washingtonexaminer.com/news/montana-provides-unexpected-senate-opportunity-for-democrats</w:t>
        </w:r>
      </w:hyperlink>
      <w:r>
        <w:t>, IJA)</w:t>
      </w:r>
    </w:p>
    <w:p w:rsidR="00105CC3" w:rsidRPr="00796353" w:rsidRDefault="00105CC3" w:rsidP="00105CC3">
      <w:r>
        <w:t xml:space="preserve">A state that President Trump handily won by 20 percentage points in 2016 could help Democrats claw back power in the Senate. Two-term Democratic Montana Gov. </w:t>
      </w:r>
      <w:r w:rsidRPr="004A7E11">
        <w:rPr>
          <w:b/>
          <w:u w:val="single"/>
        </w:rPr>
        <w:t>Steve Bullock is pacing well against Republican incumbent Sen. Steve Daines</w:t>
      </w:r>
      <w:r>
        <w:t xml:space="preserve"> ahead of November. And if Bullock finishes on top, Democrats only need another two or three seats to control the Senate, depending on Trump and Joe Biden's White House race. </w:t>
      </w:r>
      <w:r w:rsidRPr="004A7E11">
        <w:rPr>
          <w:b/>
          <w:u w:val="single"/>
        </w:rPr>
        <w:t xml:space="preserve">Bullock this week announced he raised $7.7 million </w:t>
      </w:r>
      <w:r>
        <w:t xml:space="preserve">between April and June, ending the second financial quarter with $7.4 million of cash on hand before the fall fight. </w:t>
      </w:r>
      <w:r w:rsidRPr="004A7E11">
        <w:rPr>
          <w:b/>
          <w:u w:val="single"/>
        </w:rPr>
        <w:t>He brought in more than Daines in the first three months of the year</w:t>
      </w:r>
      <w:r>
        <w:t>, but the senator has yet to disclose his most recent haul. The contest is closer, according to polls.</w:t>
      </w:r>
      <w:r w:rsidRPr="00796353">
        <w:t xml:space="preserve"> </w:t>
      </w:r>
      <w:r>
        <w:t xml:space="preserve">In a University of Montana survey released on July 1, </w:t>
      </w:r>
      <w:r w:rsidRPr="004A7E11">
        <w:rPr>
          <w:b/>
          <w:u w:val="single"/>
        </w:rPr>
        <w:t>Bullock had a 4.3-point advantage on Daines in the state rated as a Cook Political Report toss-up, 47.3% to 43%.</w:t>
      </w:r>
      <w:r>
        <w:t xml:space="preserve"> Another 9.8% of respondents were undecided. The study of 517 registered Montana voters, fielded </w:t>
      </w:r>
      <w:proofErr w:type="gramStart"/>
      <w:r>
        <w:t>from</w:t>
      </w:r>
      <w:proofErr w:type="gramEnd"/>
      <w:r>
        <w:t xml:space="preserve"> June 17 to June 26, had a margin of error of plus or minus 4.31 points. In other words, they're essentially tied four months out from the election. </w:t>
      </w:r>
      <w:r w:rsidRPr="004A7E11">
        <w:rPr>
          <w:b/>
          <w:u w:val="single"/>
        </w:rPr>
        <w:t>Despite Montana's reputation as a reliably Republican state at the presidential level, it has a history of backing Democrats running for statewide office.</w:t>
      </w:r>
      <w:r>
        <w:t xml:space="preserve"> That includes its other sitting senator, Jon Tester, first elected in 2006. And before that, Montana Democrat Mike Mansfield was the Senate's longest-serving majority leader, managing the chamber from 1961 to 1977. Bozeman, Montana Mayor Chris Mehl wasn't surprised by Bullock's strong position given his popularity and record of notching up statewide victories in 2012 and 2016, when GOP White House nominees carried Montana. Bullock was the state's attorney general before that as well. "Montana has been a purple state, rather than red for some time," Mehl told the Washington Examiner. "The state is up for grabs to good candidates. Remember that Trump visited Montana several times two years ago in an effort to beat Tester, and it did not have much, if any, impact." </w:t>
      </w:r>
      <w:r w:rsidRPr="004A7E11">
        <w:rPr>
          <w:b/>
          <w:u w:val="single"/>
        </w:rPr>
        <w:t>Bullock</w:t>
      </w:r>
      <w:r>
        <w:t xml:space="preserve">, who Mehl described as a no-nonsense problem solver, </w:t>
      </w:r>
      <w:r w:rsidRPr="004A7E11">
        <w:rPr>
          <w:b/>
          <w:u w:val="single"/>
        </w:rPr>
        <w:t>has been boosted by positive reviews of his COVID-19 response</w:t>
      </w:r>
      <w:r>
        <w:t xml:space="preserve">, the mayor explained. "This fall will be like none other in recent campaigning. How that plays out in Montana — we’re a cheap date in terms of cost for a Senate seat — will be interesting to watch," he said. Claremont McKenna College politics professor John Pitney, who taught Bullock in college, agreed the contest hinged on goodwill toward the governor rather than being a referendum on Daines. </w:t>
      </w:r>
      <w:r w:rsidRPr="004A7E11">
        <w:rPr>
          <w:b/>
          <w:u w:val="single"/>
        </w:rPr>
        <w:t>The senator has avoided controversy that could've alienated him with his own constituents</w:t>
      </w:r>
      <w:r>
        <w:t xml:space="preserve">. "The flip side is he's not as high-profile as some other senators. So, apart from merely holding the seat for the party, he's not a magnet for national attention and national money," he said. Pitney echoed Mehl's belief Bullock had been aided by his management of the coronavirus outbreak. He added that even if Trump returned Montana to his ledger on Nov. 3, it won't be by his 2016 margin. That could limit his ability to lift Daines at the top of the ticket. "If we were looking at the conditions that prevailed in January, we'd be having a very different conversation. </w:t>
      </w:r>
      <w:r w:rsidRPr="004A7E11">
        <w:rPr>
          <w:b/>
          <w:u w:val="single"/>
        </w:rPr>
        <w:t>But the pandemic made Trump look bad, and it enabled Steve Bullock to look good,"</w:t>
      </w:r>
      <w:r>
        <w:t xml:space="preserve"> Pitney said. </w:t>
      </w:r>
      <w:r w:rsidRPr="004A7E11">
        <w:rPr>
          <w:b/>
          <w:u w:val="single"/>
        </w:rPr>
        <w:t>Bullock's foothold in Montana is not the Democrats' only path to Senate power</w:t>
      </w:r>
      <w:r>
        <w:t>. Retired astronaut Mark Kelly of Arizona, ex-Colorado Gov. John Hickenlooper, Iowa "farm kid" Theresa Greenfield, and Maine state House Speaker Sara Gideon are tracking well in their respective campaigns.</w:t>
      </w:r>
    </w:p>
    <w:p w:rsidR="00105CC3" w:rsidRPr="00105CC3" w:rsidRDefault="00105CC3" w:rsidP="00105CC3"/>
    <w:p w:rsidR="00105CC3" w:rsidRDefault="00EB5400" w:rsidP="00EB5400">
      <w:pPr>
        <w:pStyle w:val="Heading2"/>
      </w:pPr>
      <w:r>
        <w:t>Links</w:t>
      </w:r>
    </w:p>
    <w:p w:rsidR="00EB5400" w:rsidRDefault="00EB5400" w:rsidP="00EB5400">
      <w:pPr>
        <w:pStyle w:val="Heading3"/>
      </w:pPr>
      <w:r>
        <w:t xml:space="preserve">Trump Approval </w:t>
      </w:r>
    </w:p>
    <w:p w:rsidR="00EB5400" w:rsidRPr="00EB5400" w:rsidRDefault="00EB5400" w:rsidP="00EB5400"/>
    <w:p w:rsidR="00EB5400" w:rsidRDefault="00EB5400" w:rsidP="00EB5400">
      <w:pPr>
        <w:pStyle w:val="Heading4"/>
      </w:pPr>
      <w:r>
        <w:t xml:space="preserve">Trump’s ratings drag down GOP Senate races, the plan allows them to right the ship </w:t>
      </w:r>
    </w:p>
    <w:p w:rsidR="00EB5400" w:rsidRPr="001A2DEF" w:rsidRDefault="00EB5400" w:rsidP="00EB5400">
      <w:r w:rsidRPr="001A2DEF">
        <w:rPr>
          <w:rStyle w:val="Style13ptBold"/>
        </w:rPr>
        <w:t>Martin and Stevens 6/25/2020</w:t>
      </w:r>
      <w:r w:rsidRPr="001A2DEF">
        <w:t xml:space="preserve"> ( Jonathan Martin and Matt Stevens, National Political Correspondent and Political Reporter, "Trump's Sagging Popularity Drags Down Republican Senate Candidates", The New York Times, June 25, 2020, </w:t>
      </w:r>
      <w:hyperlink r:id="rId18" w:history="1">
        <w:r w:rsidRPr="003B5EFA">
          <w:rPr>
            <w:rStyle w:val="Hyperlink"/>
          </w:rPr>
          <w:t>https://www.nytimes.com/2020/06/25/us/politics/trump-senate-republicans-poll.html</w:t>
        </w:r>
      </w:hyperlink>
      <w:r>
        <w:t>, IJA)</w:t>
      </w:r>
    </w:p>
    <w:p w:rsidR="00EB5400" w:rsidRDefault="00EB5400" w:rsidP="00EB5400">
      <w:r>
        <w:t xml:space="preserve">WASHINGTON — </w:t>
      </w:r>
      <w:r w:rsidRPr="004A7E11">
        <w:rPr>
          <w:b/>
          <w:u w:val="single"/>
        </w:rPr>
        <w:t xml:space="preserve">President Trump’s erratic performance in office and his deteriorating standing in the polls is posing a grave threat to his party’s Senate </w:t>
      </w:r>
      <w:r w:rsidRPr="001A2DEF">
        <w:t>majority, imperiling incumbents in crucial swing states and undermining Republican prospects</w:t>
      </w:r>
      <w:r>
        <w:t xml:space="preserve"> in one of the few states they had hoped to gain a seat, </w:t>
      </w:r>
      <w:r w:rsidRPr="004A7E11">
        <w:rPr>
          <w:b/>
          <w:u w:val="single"/>
        </w:rPr>
        <w:t>according to a new poll of registered voters by The New York Times and Siena College</w:t>
      </w:r>
      <w:r>
        <w:t xml:space="preserve">. </w:t>
      </w:r>
      <w:r w:rsidRPr="004A7E11">
        <w:rPr>
          <w:b/>
          <w:u w:val="single"/>
        </w:rPr>
        <w:t>Senator Martha McSally of Arizona, a Republican, trails her Democratic opponent, Mark Kelly, by nine percentage points while Senator Thom Tillis of North Carolina is behind his Democratic rival, Cal Cunningham, by three</w:t>
      </w:r>
      <w:r>
        <w:t xml:space="preserve">. </w:t>
      </w:r>
      <w:r w:rsidRPr="004A7E11">
        <w:rPr>
          <w:b/>
          <w:u w:val="single"/>
        </w:rPr>
        <w:t>Both incumbents are polling below 40 percent</w:t>
      </w:r>
      <w:r>
        <w:t xml:space="preserve"> despite having recently aired a barrage of television advertisements. In Michigan, which Senate Republicans viewed as one of their few opportunities to go on the offensive this year, Senator Gary Peters, a first-term Democrat, is up by 10 percentage points over John James, who is one of the G.O.P.’s most prized recruits.</w:t>
      </w:r>
      <w:r w:rsidRPr="001A2DEF">
        <w:t xml:space="preserve"> </w:t>
      </w:r>
      <w:r w:rsidRPr="00105CC3">
        <w:rPr>
          <w:rStyle w:val="StyleUnderline"/>
        </w:rPr>
        <w:t>The poll showed that the same voters who are fleeing the president — highly educated white Americans, many of them once-reliable Republicans — are providing an advantage to Democratic Senate candidates</w:t>
      </w:r>
      <w:r w:rsidRPr="001A2DEF">
        <w:t xml:space="preserve">. Mr. </w:t>
      </w:r>
      <w:r w:rsidRPr="00EB5400">
        <w:rPr>
          <w:rStyle w:val="StyleUnderline"/>
        </w:rPr>
        <w:t>Trump’s</w:t>
      </w:r>
      <w:r w:rsidRPr="001A2DEF">
        <w:t xml:space="preserve"> mismanagement of the coronavirus and his </w:t>
      </w:r>
      <w:r w:rsidRPr="00EB5400">
        <w:rPr>
          <w:rStyle w:val="StyleUnderline"/>
        </w:rPr>
        <w:t>bombastic response to protests over racial justice have made him an underdog</w:t>
      </w:r>
      <w:r w:rsidRPr="001A2DEF">
        <w:t xml:space="preserve"> against Joseph R. Biden Jr., the presumptive Democratic nominee, who led the president by 14 percentage points nationally in the Times poll. And in an era when Senate races increasingly mirror the presidential preference of a given state, there is little Ms. McSally and Mr. Tillis may be able to do to overcome Mr. Trump’s current drag on their party. The president trails Mr. Biden by seven percentage points in Arizona and nine in North Carolina. Mr. Trump is capturing the support of only 41 percent of Arizona voters and 40 percent of North Carolinians. </w:t>
      </w:r>
      <w:r>
        <w:t xml:space="preserve">The president’s prospects are even </w:t>
      </w:r>
      <w:proofErr w:type="gramStart"/>
      <w:r>
        <w:t>more dire</w:t>
      </w:r>
      <w:proofErr w:type="gramEnd"/>
      <w:r>
        <w:t xml:space="preserve"> in Michigan, where the poll shows he is losing to Mr. Biden by 11 points, capturing just 36 percent of the vote in a state he narrowly carried four years ago. Taken together, </w:t>
      </w:r>
      <w:r w:rsidRPr="004A7E11">
        <w:rPr>
          <w:b/>
          <w:u w:val="single"/>
        </w:rPr>
        <w:t xml:space="preserve">the three battleground states paint a grim picture for Republicans right now — and suggest that </w:t>
      </w:r>
      <w:r w:rsidRPr="001A2DEF">
        <w:rPr>
          <w:rStyle w:val="Emphasis"/>
        </w:rPr>
        <w:t>if Mr. Trump does not arrest his fall he could hand Democrats control of both the presidency and the Senate next year</w:t>
      </w:r>
      <w:r w:rsidRPr="004A7E11">
        <w:rPr>
          <w:b/>
          <w:u w:val="single"/>
        </w:rPr>
        <w:t>.</w:t>
      </w:r>
      <w:r w:rsidRPr="001A2DEF">
        <w:t xml:space="preserve"> “The election is a referendum on Trump,” said Kirk Adams, a Republican and former Arizona state House speaker. “</w:t>
      </w:r>
      <w:r w:rsidRPr="004A7E11">
        <w:rPr>
          <w:b/>
          <w:u w:val="single"/>
        </w:rPr>
        <w:t>That could change, but until then, down-ballot Republicans will have to decide if they will ride the Trump train to its final destination or if they need to establish some brand independence</w:t>
      </w:r>
      <w:r w:rsidRPr="001A2DEF">
        <w:t>.”</w:t>
      </w:r>
    </w:p>
    <w:p w:rsidR="00EB5400" w:rsidRDefault="00EB5400" w:rsidP="00EB5400">
      <w:pPr>
        <w:tabs>
          <w:tab w:val="left" w:pos="6015"/>
        </w:tabs>
      </w:pPr>
      <w:r>
        <w:tab/>
      </w:r>
    </w:p>
    <w:p w:rsidR="00EB5400" w:rsidRDefault="00EB5400" w:rsidP="00EB5400">
      <w:pPr>
        <w:pStyle w:val="Heading4"/>
      </w:pPr>
      <w:r>
        <w:t>Biden leads but shifts in posture by Trump could make it close which ensures GOP control over the Senate</w:t>
      </w:r>
    </w:p>
    <w:p w:rsidR="00EB5400" w:rsidRDefault="00EB5400" w:rsidP="00EB5400">
      <w:r w:rsidRPr="00996417">
        <w:rPr>
          <w:rStyle w:val="Style13ptBold"/>
        </w:rPr>
        <w:t>Silva 7/3/2020</w:t>
      </w:r>
      <w:r w:rsidRPr="00996417">
        <w:t xml:space="preserve"> (Chantel da Silva, Chief Correspondent at Newsweek, "4 Months Unitl Election, Trump Worst-Polling Incumbent in Nearly 3 Decades", Newsweek, July 3, 2020, </w:t>
      </w:r>
      <w:hyperlink r:id="rId19" w:history="1">
        <w:r w:rsidRPr="003B5EFA">
          <w:rPr>
            <w:rStyle w:val="Hyperlink"/>
          </w:rPr>
          <w:t>https://www.newsweek.com/november-election-trump-worst-polling-incumbent-1515199</w:t>
        </w:r>
      </w:hyperlink>
      <w:r>
        <w:t>, IJA)</w:t>
      </w:r>
    </w:p>
    <w:p w:rsidR="00EB5400" w:rsidRPr="00831641" w:rsidRDefault="00EB5400" w:rsidP="00EB5400">
      <w:r>
        <w:t xml:space="preserve">The presidential election is just four months away and </w:t>
      </w:r>
      <w:r w:rsidRPr="004A7E11">
        <w:rPr>
          <w:b/>
          <w:u w:val="single"/>
        </w:rPr>
        <w:t>President Donald Trump continues to fall behind Democratic rival Joe Biden</w:t>
      </w:r>
      <w:r>
        <w:t xml:space="preserve"> in the race to win the White House, In an averaging of polls published by RealClearPolitics, </w:t>
      </w:r>
      <w:r w:rsidRPr="004A7E11">
        <w:rPr>
          <w:b/>
          <w:u w:val="single"/>
        </w:rPr>
        <w:t xml:space="preserve">Biden led Trump by 9.3 percentage points, at 49.3 percent to 40 percent. </w:t>
      </w:r>
      <w:r>
        <w:t xml:space="preserve">Individually, some polls have put Biden as far as ahead as by 12 percentage points, with a recent USA TODAY/Suffolk </w:t>
      </w:r>
      <w:r w:rsidRPr="004A7E11">
        <w:rPr>
          <w:b/>
          <w:u w:val="single"/>
        </w:rPr>
        <w:t>poll putting the former vice president ahead of Trump by 53 percent to 41 percent.</w:t>
      </w:r>
      <w:r>
        <w:t xml:space="preserve"> </w:t>
      </w:r>
      <w:r w:rsidRPr="00ED2C9C">
        <w:t xml:space="preserve">For experts closely following the race, </w:t>
      </w:r>
      <w:r w:rsidRPr="004A7E11">
        <w:rPr>
          <w:b/>
          <w:u w:val="single"/>
        </w:rPr>
        <w:t>the odds are not looking in the president's favor</w:t>
      </w:r>
      <w:r w:rsidRPr="00ED2C9C">
        <w:t xml:space="preserve">, with </w:t>
      </w:r>
      <w:r w:rsidRPr="004A7E11">
        <w:rPr>
          <w:b/>
          <w:u w:val="single"/>
        </w:rPr>
        <w:t>Trump claiming the title for worst-performing incumbent in nearly three decades.</w:t>
      </w:r>
      <w:r w:rsidRPr="00ED2C9C">
        <w:t xml:space="preserve"> </w:t>
      </w:r>
      <w:r>
        <w:t>The last time an incumbent polled as low as Trump around this time in the election race was in 1992, when the late Republican President George H.W. Bush sought re-election in a three-way race against Independent Ross Perot and Democrat Bill Clinton, who would go on to win. To date, the 1992 election is the most recent presidential race in which an incumbent lost. "Right now, Trump is kind of right around where the elder Bush was," Jeffrey Jones, a senior editor and analyst at U.S. analytics and advisory firm Gallup, told Newsweek. In Bush Sr.'s case, he said, the then-incumbent's approval ratings "never changed enough to reach a place where [he] could actually win the election."</w:t>
      </w:r>
      <w:r w:rsidRPr="00ED2C9C">
        <w:t xml:space="preserve"> </w:t>
      </w:r>
      <w:r>
        <w:t>According to Gallup's polling data from the 1992 race, in the months of June and July, Bush Sr. was polling in the low to mid-30s, with the exception of a spike following the dramatic, but temporary, mid-July exit of Perot, who would later re-enter the race in October. Upon Perot's exit, a redistribution of support saw Bush Sr.'s approval ratings spike up to 48 percent before dropping back down again to the mid-30s. Many would later blame Bush Sr.'s re-election defeat on Perot's return, asserting that the incumbent might have had a better chance if the businessman had not returned and further split the vote. However, others have pointed out that in the months following Perot's departure from the race, support for Clinton surged to the mid and high-50s, while Bush Sr.'s hovered around the high-30s and low 40s before dropping again amid Perot's return. Former Democratic President Jimmy Carter saw his polling numbers drop to the 30s around this time in his re-election bid in 1980, according to Gallup polling data.</w:t>
      </w:r>
      <w:r w:rsidRPr="00ED2C9C">
        <w:t xml:space="preserve"> </w:t>
      </w:r>
      <w:r>
        <w:t xml:space="preserve">Carter and then-Republican challenger Ronald Reagan ran a relatively narrow race, despite Independent John Anderson running as a third candidate. Reagan would be successful in the end, however, making Carter a one-term president. At this rate, Jones said, "if things don't change [for Trump], he's certainly looking like a one-term president" too. And in this case, he said </w:t>
      </w:r>
      <w:r w:rsidRPr="004A7E11">
        <w:rPr>
          <w:b/>
          <w:u w:val="single"/>
        </w:rPr>
        <w:t>Trump will not have a third party to blame if he loses the 2020 election race to Biden</w:t>
      </w:r>
      <w:r>
        <w:t xml:space="preserve">. "That's the one thing that's a little different now, for Trump, that I think makes his odds longer," he said. "Even if his approval rating doesn't improve these next months, there is no third party candidate running as in 1992... </w:t>
      </w:r>
      <w:proofErr w:type="gramStart"/>
      <w:r>
        <w:t>which</w:t>
      </w:r>
      <w:proofErr w:type="gramEnd"/>
      <w:r>
        <w:t xml:space="preserve"> is what everybody invokes if they're losing. There's no other candidate to split the vote, so it's all going to go to Biden." At this point, Jones said, "I think it would take something seismic" in order for Trump to secure a victory over Biden. David Brady, a professor of political science at Stanford University and the Davies Family Senior Fellow at the Hoover Institution, told Newsweek that he agrees that Trump's current chances of re-election do not look good. In March, he noted, Trump had been better situated, fresh from being acquitted by Senate in his impeachment trial and appearing, at least, at the time, to be taking the coronavirus outbreak seriously. In the short time that has unfolded, Brady said he believes </w:t>
      </w:r>
      <w:r w:rsidRPr="004A7E11">
        <w:rPr>
          <w:b/>
          <w:u w:val="single"/>
        </w:rPr>
        <w:t>Trump's handling of the coronavirus outbreak, as well as his response to protests following the death of George Floyd</w:t>
      </w:r>
      <w:r>
        <w:t xml:space="preserve">, a Black man who died after a white police officer kneeled on his neck for nearly nine minutes during an arrest on May 25, </w:t>
      </w:r>
      <w:r w:rsidRPr="004A7E11">
        <w:rPr>
          <w:b/>
          <w:u w:val="single"/>
        </w:rPr>
        <w:t>may seal the president's fate</w:t>
      </w:r>
      <w:r>
        <w:t>. Outside of a "seismic" event or Trump managing to regain support on his own, however, Brady said there is another candidate who could help improve the president's chances of re-election: Biden.</w:t>
      </w:r>
      <w:r w:rsidRPr="00ED2C9C">
        <w:t xml:space="preserve"> </w:t>
      </w:r>
      <w:r>
        <w:t xml:space="preserve">"I don't think that [Trump] can recover on his own," Brady said. "It's going to fall on Joe Biden." </w:t>
      </w:r>
      <w:r w:rsidRPr="004A7E11">
        <w:rPr>
          <w:b/>
          <w:u w:val="single"/>
        </w:rPr>
        <w:t>Biden still has to address a number of key issues that could help or harm his chances of defeating the president</w:t>
      </w:r>
      <w:r>
        <w:t xml:space="preserve">, Brady said. The first is "spelling out an economic plan," he said. The second is that the former vice president has to say his own vice president would be if he is elected into office. </w:t>
      </w:r>
      <w:r w:rsidRPr="004A7E11">
        <w:rPr>
          <w:b/>
          <w:u w:val="single"/>
        </w:rPr>
        <w:t>Who Biden chooses as a running mate, the Stanford professor said, will be telling for voters on what kind of administration the Democrat would hope to lead. Picking Massachusetts Sen. Elizabeth Warren, a favorite of the liberal left, for example, Brady said, could potentially alienate more moderate Democrats and Republicans who are considering casting their ballot for Biden</w:t>
      </w:r>
      <w:r>
        <w:t>.</w:t>
      </w:r>
      <w:r w:rsidRPr="00ED2C9C">
        <w:t xml:space="preserve"> </w:t>
      </w:r>
      <w:r>
        <w:t xml:space="preserve">Finally, Brady said, </w:t>
      </w:r>
      <w:r w:rsidRPr="004A7E11">
        <w:rPr>
          <w:b/>
          <w:u w:val="single"/>
        </w:rPr>
        <w:t>the former vice president has to "lay out what his foreign policy would be," particularly when it comes to China. With Biden appearing to have shifted his platform increasingly left</w:t>
      </w:r>
      <w:r>
        <w:t xml:space="preserve"> in recent months, Brady said he believes </w:t>
      </w:r>
      <w:r w:rsidRPr="004A7E11">
        <w:rPr>
          <w:b/>
          <w:u w:val="single"/>
        </w:rPr>
        <w:t xml:space="preserve">the Democrat's "big danger" is in losing support among moderates. </w:t>
      </w:r>
      <w:r>
        <w:t>In the shadow of Hillary Clinton's loss in the 2016 election, Brady said, Biden cannot get too confident as he seeks to unseat Trump.</w:t>
      </w:r>
      <w:r w:rsidRPr="00ED2C9C">
        <w:t xml:space="preserve"> </w:t>
      </w:r>
      <w:r>
        <w:t>Stephen Ansolabehere, a professor of government at Harvard University, could not agree more. In his view, it is still far too early on in the race to try to predict the November election's outcome based on polling. "The academic research on this has studied how predictive the polls are of the final election," Ansolabehere told Newsweek. "</w:t>
      </w:r>
      <w:r w:rsidRPr="004A7E11">
        <w:rPr>
          <w:b/>
          <w:u w:val="single"/>
        </w:rPr>
        <w:t xml:space="preserve">It turns out it takes until August or September until they start to become pretty predictive." </w:t>
      </w:r>
      <w:r>
        <w:t>"Usually," he said, however, "the incumbents... are much stronger than this and it's kind of an indication of a problem at this stage."</w:t>
      </w:r>
      <w:r w:rsidRPr="001E5238">
        <w:t xml:space="preserve"> </w:t>
      </w:r>
      <w:r>
        <w:t>Like Brady, Ansolabehere believes Trump's handling of the coronavirus pandemic and his response to protests over systemic racism and police brutality have likely had a negative impact on the president's popularity. "Since the beginning, his personal approval rating was always well below that of his rating for job approval,"Ansolabehere said. However, now, with the economy plunged into a recession, voters may turn further away from Trump over his handling of the pandemic, which critics have said only deepened the economic and health impacts of the coronavirus crisis. "The policy approval kind of buoyed him, and now they're both taking a hit at this time," he said.</w:t>
      </w:r>
      <w:r w:rsidRPr="001E5238">
        <w:t xml:space="preserve"> </w:t>
      </w:r>
      <w:r w:rsidRPr="004A7E11">
        <w:rPr>
          <w:b/>
          <w:u w:val="single"/>
        </w:rPr>
        <w:t xml:space="preserve">The presidential election might be just months away, but the coronavirus pandemic has shown us just how much can change within the span of a few months. </w:t>
      </w:r>
      <w:r>
        <w:t xml:space="preserve">For Brady, however, </w:t>
      </w:r>
      <w:r w:rsidRPr="004A7E11">
        <w:rPr>
          <w:b/>
          <w:u w:val="single"/>
        </w:rPr>
        <w:t>the challenges Trump faces in regaining diminished support seem far greater than those Biden faces to secure victory in the upcoming election</w:t>
      </w:r>
      <w:r>
        <w:t>."</w:t>
      </w:r>
      <w:r w:rsidRPr="004A7E11">
        <w:rPr>
          <w:b/>
          <w:u w:val="single"/>
        </w:rPr>
        <w:t>Biden has some problems he has to solve, but it's easier for him to solve them than for Trump to solve his problems</w:t>
      </w:r>
      <w:r>
        <w:t>," Brady said. "</w:t>
      </w:r>
      <w:r w:rsidRPr="004A7E11">
        <w:rPr>
          <w:b/>
          <w:u w:val="single"/>
        </w:rPr>
        <w:t>You could see a set of circumstances in which Trump could win again, but it would be up to errors that Biden would make."</w:t>
      </w:r>
    </w:p>
    <w:p w:rsidR="00EB5400" w:rsidRDefault="00EB5400" w:rsidP="00EB5400">
      <w:pPr>
        <w:tabs>
          <w:tab w:val="left" w:pos="6015"/>
        </w:tabs>
      </w:pPr>
    </w:p>
    <w:p w:rsidR="000246D1" w:rsidRPr="00D071C3" w:rsidRDefault="000246D1" w:rsidP="000246D1">
      <w:pPr>
        <w:pStyle w:val="Heading4"/>
      </w:pPr>
      <w:r w:rsidRPr="00D071C3">
        <w:t>Endangered Senate Republicans distancing from Trump due to low national polling numbers, an increase in Trump support may change that.</w:t>
      </w:r>
    </w:p>
    <w:p w:rsidR="000246D1" w:rsidRPr="00D071C3" w:rsidRDefault="000246D1" w:rsidP="000246D1">
      <w:r w:rsidRPr="00D071C3">
        <w:rPr>
          <w:rStyle w:val="Style13ptBold"/>
        </w:rPr>
        <w:t>Wright, 7/15/20</w:t>
      </w:r>
      <w:r w:rsidRPr="00D071C3">
        <w:t xml:space="preserve"> (</w:t>
      </w:r>
      <w:bookmarkStart w:id="1" w:name="OLE_LINK3"/>
      <w:bookmarkStart w:id="2" w:name="OLE_LINK4"/>
      <w:r w:rsidRPr="00D071C3">
        <w:t>David Wright</w:t>
      </w:r>
      <w:bookmarkEnd w:id="1"/>
      <w:bookmarkEnd w:id="2"/>
      <w:r w:rsidRPr="00D071C3">
        <w:t xml:space="preserve">, CNN Politics Writer and Editor, 7-15-2020, accessed on 7-16-2020, CNN, "Endangered Senate Republicans tout their records, not Trump, on the airwaves", </w:t>
      </w:r>
      <w:hyperlink r:id="rId20" w:history="1">
        <w:r w:rsidRPr="00D071C3">
          <w:rPr>
            <w:rStyle w:val="Hyperlink"/>
          </w:rPr>
          <w:t>https://www.cnn.com/2020/07/15/politics/senate-republicans-advertising-trump/index.html</w:t>
        </w:r>
      </w:hyperlink>
      <w:r w:rsidRPr="00D071C3">
        <w:t>, LC)</w:t>
      </w:r>
    </w:p>
    <w:p w:rsidR="000246D1" w:rsidRPr="00D071C3" w:rsidRDefault="000246D1" w:rsidP="000246D1">
      <w:r w:rsidRPr="00D071C3">
        <w:t>In North Carolina, Sen. Thom Tillis uses his commercials to reacquaint voters with his life story, highlighting his time working as a short-order cook while attending college at night. In her ads, Maine Sen. Susan Collins reminds constituents about the federal money she secured for diabetes research. And in one ad, Colorado Sen. Cory Gardner's family loads up an SUV with outdoor gear as he touts the new law he helped write to fund maintenance projects at national parks.</w:t>
      </w:r>
    </w:p>
    <w:p w:rsidR="000246D1" w:rsidRPr="00D071C3" w:rsidRDefault="000246D1" w:rsidP="000246D1">
      <w:r w:rsidRPr="00D071C3">
        <w:t xml:space="preserve">But, so far this year, </w:t>
      </w:r>
      <w:r w:rsidRPr="00D071C3">
        <w:rPr>
          <w:rFonts w:asciiTheme="minorHAnsi" w:hAnsiTheme="minorHAnsi"/>
          <w:b/>
          <w:u w:val="single"/>
        </w:rPr>
        <w:t>one topic has been off the table for</w:t>
      </w:r>
      <w:r w:rsidRPr="00D071C3">
        <w:t xml:space="preserve"> these </w:t>
      </w:r>
      <w:r w:rsidRPr="00D071C3">
        <w:rPr>
          <w:rFonts w:asciiTheme="minorHAnsi" w:hAnsiTheme="minorHAnsi"/>
          <w:b/>
          <w:u w:val="single"/>
        </w:rPr>
        <w:t>endangered Republican incumbent</w:t>
      </w:r>
      <w:r w:rsidRPr="00D071C3">
        <w:t xml:space="preserve">s: the elected official at the top of the ticket this fall. It's a stark illustration of </w:t>
      </w:r>
      <w:r w:rsidRPr="00D071C3">
        <w:rPr>
          <w:rFonts w:asciiTheme="minorHAnsi" w:hAnsiTheme="minorHAnsi"/>
          <w:b/>
          <w:u w:val="single"/>
        </w:rPr>
        <w:t>President Donald Trump's declining poll numbers and the danger they could pose to the Republican majority in the Senate.</w:t>
      </w:r>
    </w:p>
    <w:p w:rsidR="000246D1" w:rsidRPr="00D071C3" w:rsidRDefault="000246D1" w:rsidP="000246D1">
      <w:r w:rsidRPr="00D071C3">
        <w:t>The stakes are high for Republicans: Democrats need a net gain of just four seats to flip the chamber (or three seats if the party's presumptive presidential nominee, Joe Biden, captures the White House, giving his vice president tie-breaking power in an evenly divided Senate.)</w:t>
      </w:r>
    </w:p>
    <w:p w:rsidR="000246D1" w:rsidRPr="00D071C3" w:rsidRDefault="000246D1" w:rsidP="000246D1">
      <w:r w:rsidRPr="00D071C3">
        <w:rPr>
          <w:rFonts w:asciiTheme="minorHAnsi" w:hAnsiTheme="minorHAnsi"/>
          <w:b/>
          <w:u w:val="single"/>
        </w:rPr>
        <w:t>In all, the five Republican incumbents in races viewed as pure tossups</w:t>
      </w:r>
      <w:r w:rsidRPr="00D071C3">
        <w:t xml:space="preserve"> by the nonpartisan Cook Political Report -- Tillis, Collins and Gardner, along with Arizona Sen. Martha McSally and Montana Sen. Steve Daines </w:t>
      </w:r>
      <w:r w:rsidRPr="00D071C3">
        <w:rPr>
          <w:rFonts w:asciiTheme="minorHAnsi" w:hAnsiTheme="minorHAnsi"/>
          <w:b/>
          <w:u w:val="single"/>
        </w:rPr>
        <w:t>-- have run nearly 37,000 television spots between January 1 and July 9</w:t>
      </w:r>
      <w:r w:rsidRPr="00D071C3">
        <w:t>, according to a tally by Kantar's Campaign Media Analysis Group for CNN.</w:t>
      </w:r>
    </w:p>
    <w:p w:rsidR="000246D1" w:rsidRPr="00D071C3" w:rsidRDefault="000246D1" w:rsidP="000246D1">
      <w:r w:rsidRPr="00D071C3">
        <w:rPr>
          <w:rFonts w:asciiTheme="minorHAnsi" w:hAnsiTheme="minorHAnsi"/>
          <w:b/>
          <w:u w:val="single"/>
        </w:rPr>
        <w:t>But fewer than 5% of those ads contained pro-Trump messages</w:t>
      </w:r>
      <w:r w:rsidRPr="00D071C3">
        <w:t>, the analysis found. And, during the period examined, Tillis, Collins and Gardner ran no ads mentioning the President.</w:t>
      </w:r>
    </w:p>
    <w:p w:rsidR="000246D1" w:rsidRPr="00D071C3" w:rsidRDefault="000246D1" w:rsidP="000246D1">
      <w:pPr>
        <w:rPr>
          <w:rFonts w:asciiTheme="minorHAnsi" w:hAnsiTheme="minorHAnsi"/>
          <w:b/>
          <w:u w:val="single"/>
        </w:rPr>
      </w:pPr>
      <w:r w:rsidRPr="00D071C3">
        <w:rPr>
          <w:rFonts w:asciiTheme="minorHAnsi" w:hAnsiTheme="minorHAnsi"/>
          <w:b/>
          <w:u w:val="single"/>
        </w:rPr>
        <w:t>None of the five incumbents in tossup races have run any ads during the 2020 cycle that criticize Trump.</w:t>
      </w:r>
    </w:p>
    <w:p w:rsidR="000246D1" w:rsidRPr="00D071C3" w:rsidRDefault="000246D1" w:rsidP="000246D1">
      <w:r w:rsidRPr="00D071C3">
        <w:t>'Tough spot</w:t>
      </w:r>
    </w:p>
    <w:p w:rsidR="000246D1" w:rsidRPr="00D071C3" w:rsidRDefault="000246D1" w:rsidP="000246D1">
      <w:r w:rsidRPr="00D071C3">
        <w:t>Those spending decisions underscore the "tough spot</w:t>
      </w:r>
      <w:r w:rsidRPr="00D071C3">
        <w:rPr>
          <w:rFonts w:asciiTheme="minorHAnsi" w:hAnsiTheme="minorHAnsi"/>
          <w:b/>
          <w:u w:val="single"/>
        </w:rPr>
        <w:t>" vulnerable incumbents</w:t>
      </w:r>
      <w:r w:rsidRPr="00D071C3">
        <w:t xml:space="preserve"> in battlegrounds such as Colorado and North Carolina face, said Nathan Gonzales, editor of "Inside Elections" and a CNN contributor. "They </w:t>
      </w:r>
      <w:r w:rsidRPr="00D071C3">
        <w:rPr>
          <w:rFonts w:asciiTheme="minorHAnsi" w:hAnsiTheme="minorHAnsi"/>
          <w:b/>
          <w:u w:val="single"/>
        </w:rPr>
        <w:t>need to form a coalition of voters that includes people who love Trump and people who don't like him very much</w:t>
      </w:r>
      <w:r w:rsidRPr="00D071C3">
        <w:t>," he said.</w:t>
      </w:r>
    </w:p>
    <w:p w:rsidR="000246D1" w:rsidRPr="00D071C3" w:rsidRDefault="000246D1" w:rsidP="000246D1">
      <w:r w:rsidRPr="00D071C3">
        <w:t>"They need every last Trump supporter," Gonzales added, "but also the independents and some moderate Democrats."</w:t>
      </w:r>
    </w:p>
    <w:p w:rsidR="000246D1" w:rsidRPr="00D071C3" w:rsidRDefault="000246D1" w:rsidP="000246D1">
      <w:r w:rsidRPr="00D071C3">
        <w:t>The careful dance among vulnerable Republicans of distancing themselves from Trump without sharply criticizing the President comes as Democratic candidates find themselves awash in campaign donations as the general election draws closer.</w:t>
      </w:r>
    </w:p>
    <w:p w:rsidR="000246D1" w:rsidRPr="00D071C3" w:rsidRDefault="000246D1" w:rsidP="000246D1">
      <w:r w:rsidRPr="00D071C3">
        <w:t>The latest sign of Democratic fundraising strength: Retired astronaut and first-time candidate Mark Kelly announced Tuesday that he had raised nearly $12.8 million in the second quarter of this year and had about $24 million remaining in the bank as he prepares for a showdown with McSally in Arizona.</w:t>
      </w:r>
    </w:p>
    <w:p w:rsidR="000246D1" w:rsidRPr="00D071C3" w:rsidRDefault="000246D1" w:rsidP="000246D1">
      <w:r w:rsidRPr="00D071C3">
        <w:t>Like it or not, "</w:t>
      </w:r>
      <w:r w:rsidRPr="00D071C3">
        <w:rPr>
          <w:rFonts w:asciiTheme="minorHAnsi" w:hAnsiTheme="minorHAnsi"/>
          <w:b/>
          <w:u w:val="single"/>
        </w:rPr>
        <w:t>many of these senators will rise or fall based on how the President is handling his own job</w:t>
      </w:r>
      <w:r w:rsidRPr="00D071C3">
        <w:t>," said David Flaherty, the CEO of Magellan Strategies, a Republican polling firm in Colorado.</w:t>
      </w:r>
    </w:p>
    <w:p w:rsidR="000246D1" w:rsidRPr="00D071C3" w:rsidRDefault="000246D1" w:rsidP="000246D1">
      <w:r w:rsidRPr="00D071C3">
        <w:t>And in Colorado, where Gardner is a top target for Democrats, the first-term Republican likely will face an electorate that's less Republican and younger than the group of voters who sent Gardner to the Senate by a narrow margin six years ago, Flaherty said. Voters unaffiliated with any party now outnumber registered Democrats or Republicans in the state.</w:t>
      </w:r>
    </w:p>
    <w:p w:rsidR="000246D1" w:rsidRPr="00D071C3" w:rsidRDefault="000246D1" w:rsidP="000246D1">
      <w:r w:rsidRPr="00D071C3">
        <w:t>"It's a math problem" for Gardner, he said.</w:t>
      </w:r>
    </w:p>
    <w:p w:rsidR="000246D1" w:rsidRPr="00D071C3" w:rsidRDefault="000246D1" w:rsidP="000246D1">
      <w:r w:rsidRPr="00D071C3">
        <w:t>Aides to Gardner and Tillis did not immediately respond to interview requests.</w:t>
      </w:r>
    </w:p>
    <w:p w:rsidR="000246D1" w:rsidRPr="00D071C3" w:rsidRDefault="000246D1" w:rsidP="000246D1">
      <w:r w:rsidRPr="00D071C3">
        <w:t>Asked about the lack of Trump advertising, Collins' spokesman Kevin Kelly said the four-term senator "historically campaigns on her long record of accomplishments for the people of Maine," no matter who occupies the White House.</w:t>
      </w:r>
    </w:p>
    <w:p w:rsidR="000246D1" w:rsidRPr="00D071C3" w:rsidRDefault="000246D1" w:rsidP="000246D1">
      <w:r w:rsidRPr="00D071C3">
        <w:t>And Jesse Hunt, a spokesman for the National Republican Senatorial Committee, said it's no surprise that Republicans are focusing on their accomplishments.</w:t>
      </w:r>
    </w:p>
    <w:p w:rsidR="000246D1" w:rsidRPr="00D071C3" w:rsidRDefault="000246D1" w:rsidP="000246D1">
      <w:r w:rsidRPr="00D071C3">
        <w:t>"Republican senators," he said, "have incredibly impressive records to run on and they're making sure voters are aware."</w:t>
      </w:r>
    </w:p>
    <w:p w:rsidR="000246D1" w:rsidRPr="00D071C3" w:rsidRDefault="000246D1" w:rsidP="000246D1"/>
    <w:p w:rsidR="00E1253B" w:rsidRPr="00D071C3" w:rsidRDefault="00E1253B" w:rsidP="00E1253B">
      <w:pPr>
        <w:pStyle w:val="Heading4"/>
      </w:pPr>
      <w:r w:rsidRPr="00D071C3">
        <w:t>Trump’s unpopularity is dragging down Republican US Senate candidates in swing states</w:t>
      </w:r>
    </w:p>
    <w:p w:rsidR="00E1253B" w:rsidRPr="00D071C3" w:rsidRDefault="00E1253B" w:rsidP="00E1253B">
      <w:pPr>
        <w:pStyle w:val="NormalWeb"/>
        <w:spacing w:before="15" w:beforeAutospacing="0" w:after="0" w:afterAutospacing="0"/>
      </w:pPr>
      <w:r w:rsidRPr="00D071C3">
        <w:rPr>
          <w:rStyle w:val="Style13ptBold"/>
          <w:rFonts w:asciiTheme="minorHAnsi" w:hAnsiTheme="minorHAnsi"/>
        </w:rPr>
        <w:t>Stevens, 20</w:t>
      </w:r>
      <w:r w:rsidRPr="00D071C3">
        <w:rPr>
          <w:rFonts w:ascii="Calibri" w:hAnsi="Calibri" w:cs="Calibri"/>
          <w:sz w:val="22"/>
          <w:szCs w:val="22"/>
        </w:rPr>
        <w:t> (</w:t>
      </w:r>
      <w:bookmarkStart w:id="3" w:name="OLE_LINK5"/>
      <w:bookmarkStart w:id="4" w:name="OLE_LINK6"/>
      <w:r w:rsidRPr="00D071C3">
        <w:rPr>
          <w:rFonts w:ascii="Calibri" w:hAnsi="Calibri" w:cs="Calibri"/>
          <w:sz w:val="22"/>
          <w:szCs w:val="22"/>
        </w:rPr>
        <w:t>Matt Stevens</w:t>
      </w:r>
      <w:bookmarkEnd w:id="3"/>
      <w:bookmarkEnd w:id="4"/>
      <w:r w:rsidRPr="00D071C3">
        <w:rPr>
          <w:rFonts w:ascii="Calibri" w:hAnsi="Calibri" w:cs="Calibri"/>
          <w:sz w:val="22"/>
          <w:szCs w:val="22"/>
        </w:rPr>
        <w:t xml:space="preserve">, reporter for the Chicago Tribune 6-25-2020, accessed on 7-16-2020, Chicago Tribune, "Trump’s unpopularity is dragging down Republican US Senate candidates in swing states, New York Times poll shows", </w:t>
      </w:r>
      <w:hyperlink r:id="rId21" w:history="1">
        <w:r w:rsidRPr="00D071C3">
          <w:rPr>
            <w:rStyle w:val="Hyperlink"/>
            <w:rFonts w:ascii="Calibri" w:hAnsi="Calibri" w:cs="Calibri"/>
            <w:sz w:val="22"/>
            <w:szCs w:val="22"/>
          </w:rPr>
          <w:t>https://www.chicagotribune.com/election-2020/ct-nw-nyt-new-york-times-poll-us-senate-races-20200625-p6efqsnnlrfxrdouyykxxldhyy-story.html</w:t>
        </w:r>
      </w:hyperlink>
      <w:r w:rsidRPr="00D071C3">
        <w:rPr>
          <w:rFonts w:ascii="Calibri" w:hAnsi="Calibri" w:cs="Calibri"/>
          <w:sz w:val="22"/>
          <w:szCs w:val="22"/>
        </w:rPr>
        <w:t>, LC)</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WASHINGTON — </w:t>
      </w:r>
      <w:r w:rsidRPr="00D071C3">
        <w:rPr>
          <w:rFonts w:asciiTheme="minorHAnsi" w:hAnsiTheme="minorHAnsi"/>
          <w:b/>
          <w:sz w:val="22"/>
          <w:szCs w:val="22"/>
          <w:u w:val="single"/>
        </w:rPr>
        <w:t>President Donald Trump’s erratic performance in office and his deteriorating standing in the polls is posing a grave threat to his party’s Senate majority</w:t>
      </w:r>
      <w:r w:rsidRPr="00D071C3">
        <w:rPr>
          <w:rFonts w:ascii="Calibri" w:hAnsi="Calibri" w:cs="Calibri"/>
          <w:sz w:val="22"/>
          <w:szCs w:val="22"/>
        </w:rPr>
        <w:t xml:space="preserve">, imperiling incumbents in crucial swing states and undermining Republican prospects in one of the few states they had hoped to gain a seat, according to a new poll of registered voters by The New York Times and Siena College.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Sen. Martha McSally of Arizona, a Republican, trails her Democratic opponent, Mark Kelly, by 9 percentage points while Sen. Thom Tillis of North Carolina is behind his Democratic rival, Cal Cunningham, by three. Both incumbents are polling below 40% despite having recently aired a barrage of television advertisements.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In Michigan, which Senate Republicans viewed as one of their few opportunities to go on the offensive this year, Sen. Gary Peters, a first-term Democrat, is up by 10 percentage points over John James, who is one of the GOP’s most prized recruits.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The poll showed </w:t>
      </w:r>
      <w:r w:rsidRPr="00D071C3">
        <w:rPr>
          <w:rFonts w:asciiTheme="minorHAnsi" w:hAnsiTheme="minorHAnsi"/>
          <w:b/>
          <w:sz w:val="22"/>
          <w:szCs w:val="22"/>
          <w:u w:val="single"/>
        </w:rPr>
        <w:t>that the same voters who are fleeing the president — highly educated white Americans, many of them once-reliable Republicans — are providing an advantage to Democratic Senate candidates. Trump’s mismanagement of the coronavirus and his bombastic response to protests over racial justice have made him an underdog against Joe Biden</w:t>
      </w:r>
      <w:r w:rsidRPr="00D071C3">
        <w:rPr>
          <w:rFonts w:ascii="Calibri" w:hAnsi="Calibri" w:cs="Calibri"/>
          <w:sz w:val="22"/>
          <w:szCs w:val="22"/>
        </w:rPr>
        <w:t xml:space="preserve">, the presumptive Democratic nominee, </w:t>
      </w:r>
      <w:r w:rsidRPr="00D071C3">
        <w:rPr>
          <w:rFonts w:asciiTheme="minorHAnsi" w:hAnsiTheme="minorHAnsi"/>
          <w:b/>
          <w:sz w:val="22"/>
          <w:szCs w:val="22"/>
          <w:u w:val="single"/>
        </w:rPr>
        <w:t>who led the president by 14 percentage points nationally</w:t>
      </w:r>
      <w:r w:rsidRPr="00D071C3">
        <w:rPr>
          <w:rFonts w:ascii="Calibri" w:hAnsi="Calibri" w:cs="Calibri"/>
          <w:sz w:val="22"/>
          <w:szCs w:val="22"/>
        </w:rPr>
        <w:t xml:space="preserve"> in the Times poll.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Theme="minorHAnsi" w:hAnsiTheme="minorHAnsi"/>
          <w:b/>
          <w:sz w:val="22"/>
          <w:szCs w:val="22"/>
          <w:u w:val="single"/>
        </w:rPr>
        <w:t>And in an era when Senate races increasingly mirror the presidential preference of a given state, there is little McSally and Tillis may be able to do to overcome Trump’s current drag on their party. The president trails Biden by 7 percentage points in Arizona and nine in North Carolina</w:t>
      </w:r>
      <w:r w:rsidRPr="00D071C3">
        <w:rPr>
          <w:rFonts w:ascii="Calibri" w:hAnsi="Calibri" w:cs="Calibri"/>
          <w:sz w:val="22"/>
          <w:szCs w:val="22"/>
        </w:rPr>
        <w:t xml:space="preserve">. Trump is capturing the support of only 41% of Arizona voters and 40% of North Carolinians.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The president’s prospects are even </w:t>
      </w:r>
      <w:proofErr w:type="gramStart"/>
      <w:r w:rsidRPr="00D071C3">
        <w:rPr>
          <w:rFonts w:ascii="Calibri" w:hAnsi="Calibri" w:cs="Calibri"/>
          <w:sz w:val="22"/>
          <w:szCs w:val="22"/>
        </w:rPr>
        <w:t>more dire</w:t>
      </w:r>
      <w:proofErr w:type="gramEnd"/>
      <w:r w:rsidRPr="00D071C3">
        <w:rPr>
          <w:rFonts w:ascii="Calibri" w:hAnsi="Calibri" w:cs="Calibri"/>
          <w:sz w:val="22"/>
          <w:szCs w:val="22"/>
        </w:rPr>
        <w:t xml:space="preserve"> in Michigan, where the poll shows he is losing to Biden by 11 points, capturing just 36% of the vote in a state he narrowly carried four years ago. </w:t>
      </w:r>
    </w:p>
    <w:p w:rsidR="00E1253B" w:rsidRPr="00D071C3" w:rsidRDefault="00E1253B" w:rsidP="00E1253B">
      <w:pPr>
        <w:pStyle w:val="cardbody"/>
        <w:spacing w:before="0" w:beforeAutospacing="0" w:after="0" w:afterAutospacing="0" w:line="300" w:lineRule="atLeast"/>
        <w:rPr>
          <w:rFonts w:asciiTheme="minorHAnsi" w:hAnsiTheme="minorHAnsi"/>
          <w:b/>
          <w:sz w:val="22"/>
          <w:szCs w:val="22"/>
          <w:u w:val="single"/>
        </w:rPr>
      </w:pPr>
      <w:r w:rsidRPr="00D071C3">
        <w:rPr>
          <w:rFonts w:ascii="Calibri" w:hAnsi="Calibri" w:cs="Calibri"/>
          <w:sz w:val="22"/>
          <w:szCs w:val="22"/>
        </w:rPr>
        <w:t xml:space="preserve">Taken together, </w:t>
      </w:r>
      <w:r w:rsidRPr="00D071C3">
        <w:rPr>
          <w:rFonts w:asciiTheme="minorHAnsi" w:hAnsiTheme="minorHAnsi"/>
          <w:b/>
          <w:sz w:val="22"/>
          <w:szCs w:val="22"/>
          <w:u w:val="single"/>
        </w:rPr>
        <w:t xml:space="preserve">the three battleground states paint a grim picture for Republicans right now — and suggest that if Trump does not arrest his fall he could hand Democrats control of both the presidency and the Senate next year.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w:t>
      </w:r>
      <w:r w:rsidRPr="00D071C3">
        <w:rPr>
          <w:rFonts w:asciiTheme="minorHAnsi" w:hAnsiTheme="minorHAnsi"/>
          <w:b/>
          <w:sz w:val="22"/>
          <w:szCs w:val="22"/>
          <w:u w:val="single"/>
        </w:rPr>
        <w:t>The election is a referendum on Trump</w:t>
      </w:r>
      <w:r w:rsidRPr="00D071C3">
        <w:rPr>
          <w:rFonts w:ascii="Calibri" w:hAnsi="Calibri" w:cs="Calibri"/>
          <w:sz w:val="22"/>
          <w:szCs w:val="22"/>
        </w:rPr>
        <w:t>,” said Kirk Adams, a Republican and former Arizona state House speaker. “</w:t>
      </w:r>
      <w:r w:rsidRPr="00D071C3">
        <w:rPr>
          <w:rFonts w:asciiTheme="minorHAnsi" w:hAnsiTheme="minorHAnsi"/>
          <w:b/>
          <w:sz w:val="22"/>
          <w:szCs w:val="22"/>
          <w:u w:val="single"/>
        </w:rPr>
        <w:t>That could change, but until then</w:t>
      </w:r>
      <w:r w:rsidRPr="00D071C3">
        <w:rPr>
          <w:rFonts w:ascii="Calibri" w:hAnsi="Calibri" w:cs="Calibri"/>
          <w:sz w:val="22"/>
          <w:szCs w:val="22"/>
        </w:rPr>
        <w:t>, down-</w:t>
      </w:r>
      <w:r w:rsidRPr="00D071C3">
        <w:rPr>
          <w:rFonts w:asciiTheme="minorHAnsi" w:hAnsiTheme="minorHAnsi"/>
          <w:b/>
          <w:sz w:val="22"/>
          <w:szCs w:val="22"/>
          <w:u w:val="single"/>
        </w:rPr>
        <w:t>ballot Republicans will have to decide if they will ride the Trump train to its final destination or if they need to establish some brand independence</w:t>
      </w:r>
      <w:r w:rsidRPr="00D071C3">
        <w:rPr>
          <w:rFonts w:ascii="Calibri" w:hAnsi="Calibri" w:cs="Calibri"/>
          <w:sz w:val="22"/>
          <w:szCs w:val="22"/>
        </w:rPr>
        <w:t xml:space="preserve">.”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Jill Cohen, a 52-year-old resident of Tempe, Arizona, who was a Republican until 2016, said she would have a difficult time supporting a Senate candidate who “aligns herself” with Trump and his views. “I look to a leader of our country to be someone who is unifying, who is welcoming, who is inclusive and who I can tell my children to look up to,” she said. Trump, she added, “is not any of those things.”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She said she longed for more consensus-oriented lawmakers and would vote for Kelly. “I really like Kyrsten Sinema for that reason because she is willing to go across the aisle and work bipartisan,” she said, referring to Arizona’s other senator. “And I think Kelly would, too.”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The margin of sampling error in the Times/Siena survey for the individual state polls in Arizona, Michigan and North Carolina is about 4 percentage points.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The Times </w:t>
      </w:r>
      <w:r w:rsidRPr="00D071C3">
        <w:rPr>
          <w:rFonts w:asciiTheme="minorHAnsi" w:hAnsiTheme="minorHAnsi"/>
          <w:b/>
          <w:sz w:val="22"/>
          <w:szCs w:val="22"/>
          <w:u w:val="single"/>
        </w:rPr>
        <w:t>survey of battleground states is not the only recent polling that illustrates how the president’s unpopularity is endangering his party’s candidates</w:t>
      </w:r>
      <w:r w:rsidRPr="00D071C3">
        <w:rPr>
          <w:rFonts w:ascii="Calibri" w:hAnsi="Calibri" w:cs="Calibri"/>
          <w:sz w:val="22"/>
          <w:szCs w:val="22"/>
        </w:rPr>
        <w:t xml:space="preserve">. A recent Des Moines Register poll in Iowa — which found Trump up by just 1 percentage point in a state he carried by about 10 in 2016 — showed Sen. Joni Ernst trailing by 3 points against Theresa Greenfield, a first-time candidate.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Republicans have a 53-47 Senate majority. A pickup of three seats would give Democrats control, if Biden wins and his vice president is able to break a 50-50 tie. But if Doug Jones of Alabama, a rare Democratic senator in the Deep South, loses his reelection in a state that Trump is expected to comfortably carry, Democrats would need to net four seats to take control. </w:t>
      </w:r>
    </w:p>
    <w:p w:rsidR="00E1253B" w:rsidRPr="00D071C3" w:rsidRDefault="00E1253B" w:rsidP="00E1253B">
      <w:pPr>
        <w:rPr>
          <w:rFonts w:asciiTheme="minorHAnsi" w:hAnsiTheme="minorHAnsi"/>
          <w:b/>
          <w:u w:val="single"/>
        </w:rPr>
      </w:pPr>
      <w:r w:rsidRPr="00D071C3">
        <w:rPr>
          <w:rFonts w:asciiTheme="minorHAnsi" w:hAnsiTheme="minorHAnsi"/>
          <w:b/>
          <w:u w:val="single"/>
        </w:rPr>
        <w:t xml:space="preserve">Yet with Republicans defending a number of competitive seats this year, the majority is now clearly within reach for Democrats. In addition to Arizona, North Carolina and Iowa, Republicans have vulnerable incumbents in Colorado and Maine, two states that Biden is favored to win.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Further, two Senate Republicans are facing competitive reelections this year in Georgia, a fast-changing state where surveys have shown Trump effectively tied with Biden. And in Montana, the state’s popular Democratic governor, Steve Bullock, is challenging Sen. Steve Daines.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Theme="minorHAnsi" w:hAnsiTheme="minorHAnsi"/>
          <w:b/>
          <w:sz w:val="22"/>
          <w:szCs w:val="22"/>
          <w:u w:val="single"/>
        </w:rPr>
        <w:t>Republicans could still limit the Democrats’ opportunities to pick up seats, especially if Trump stabilizes his standing. There are a considerable number of undecided voters in these Senate races, particularly in Michigan and North Carolina</w:t>
      </w:r>
      <w:r w:rsidRPr="00D071C3">
        <w:rPr>
          <w:rFonts w:ascii="Calibri" w:hAnsi="Calibri" w:cs="Calibri"/>
          <w:sz w:val="22"/>
          <w:szCs w:val="22"/>
        </w:rPr>
        <w:t xml:space="preserve"> where Peters and Tillis, who’s also in his first term, are not well known. </w:t>
      </w:r>
    </w:p>
    <w:p w:rsidR="00E1253B" w:rsidRPr="00D071C3" w:rsidRDefault="00E1253B" w:rsidP="00E1253B">
      <w:pPr>
        <w:rPr>
          <w:rFonts w:asciiTheme="minorHAnsi" w:hAnsiTheme="minorHAnsi"/>
          <w:b/>
          <w:u w:val="single"/>
        </w:rPr>
      </w:pPr>
      <w:r w:rsidRPr="00D071C3">
        <w:rPr>
          <w:rFonts w:asciiTheme="minorHAnsi" w:hAnsiTheme="minorHAnsi"/>
          <w:b/>
          <w:u w:val="single"/>
        </w:rPr>
        <w:t xml:space="preserve">However, by aligning themselves so closely with Trump, Senate Republicans now risk the same fate that could await the president without a drastic change in fortune.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“I really resent when I see in the newspaper that Trump is supported by all these Republicans,” said Fern Fousse, an 84-year-old Tucson, Arizona, resident who said she would vote for a Democrat for president for the first time this year. “Well, I’m a Republican! I have a voice! And I am not a Trump Republican.”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McSally, who was appointed last year to the seat previously held by the late Sen. John McCain, “became a Trump lackey,” Fousse continued. “I would have never thought that of her.”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Fousse said she had also become disillusioned with McSally after watching her unsuccessful Senate campaign in 2018.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“Martha McSally’s campaign has been so negative,” Fousse said. “Mark Kelly sounds like a nice person, a winner and someone who can work with both parties.”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Trump’s precipitous drop in these battleground states owes largely to his decline among voters who, like Fousse, who were once staunch Republicans. </w:t>
      </w:r>
    </w:p>
    <w:p w:rsidR="00E1253B" w:rsidRPr="00D071C3" w:rsidRDefault="00E1253B" w:rsidP="00E1253B">
      <w:pPr>
        <w:rPr>
          <w:rFonts w:asciiTheme="minorHAnsi" w:hAnsiTheme="minorHAnsi"/>
          <w:b/>
          <w:u w:val="single"/>
        </w:rPr>
      </w:pPr>
      <w:r w:rsidRPr="00D071C3">
        <w:rPr>
          <w:rFonts w:asciiTheme="minorHAnsi" w:hAnsiTheme="minorHAnsi"/>
          <w:b/>
          <w:u w:val="single"/>
        </w:rPr>
        <w:t xml:space="preserve">The president has sagged among white voters, especially those who are younger and those who have college degrees. He has received especially poor marks from this slice of the electorate for his handling of the coronavirus pandemic and his response to the protests against racial injustice. </w:t>
      </w:r>
    </w:p>
    <w:p w:rsidR="00E1253B" w:rsidRPr="00D071C3" w:rsidRDefault="00E1253B" w:rsidP="00E1253B">
      <w:pPr>
        <w:rPr>
          <w:rFonts w:cs="Calibri"/>
        </w:rPr>
      </w:pPr>
      <w:r w:rsidRPr="00D071C3">
        <w:rPr>
          <w:rFonts w:asciiTheme="minorHAnsi" w:hAnsiTheme="minorHAnsi"/>
          <w:b/>
          <w:u w:val="single"/>
        </w:rPr>
        <w:t>His divisive conduct has, in turn, soured voters on his party’s other candidates.</w:t>
      </w:r>
      <w:r w:rsidRPr="00D071C3">
        <w:rPr>
          <w:rFonts w:cs="Calibri"/>
        </w:rPr>
        <w:t xml:space="preserve"> Michael Maddox, a 60-year-old teacher from Fayetteville, North Carolina, said he had been disturbed by Trump’s stated desire to slow coronavirus testing and by his use of racist language, describing the pandemic as “Kung Flu.”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“We’ve gotta get him out of there,” Maddox said, “and I think one of the ways to help do that is to try to remove some of the folks who support his agenda.”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Maddox said he has been unnerved by what he said was Tillis’ “silence” in the face of these and other remarks by Trump.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proofErr w:type="gramStart"/>
      <w:r w:rsidRPr="00D071C3">
        <w:rPr>
          <w:rFonts w:ascii="Calibri" w:hAnsi="Calibri" w:cs="Calibri"/>
          <w:sz w:val="22"/>
          <w:szCs w:val="22"/>
        </w:rPr>
        <w:t>It’s</w:t>
      </w:r>
      <w:proofErr w:type="gramEnd"/>
      <w:r w:rsidRPr="00D071C3">
        <w:rPr>
          <w:rFonts w:ascii="Calibri" w:hAnsi="Calibri" w:cs="Calibri"/>
          <w:sz w:val="22"/>
          <w:szCs w:val="22"/>
        </w:rPr>
        <w:t xml:space="preserve"> voters like Maddox and Cohen, the Tempe resident, both of whom have college degrees, who are imperiling Senate Republicans.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In Arizona, Kelly leads McSally 49 to 39 among voters with a college degree. In North Carolina, Cunningham is up 52 to 29 with the same voters. And Peters also enjoys a comfortable margin among college-educated voters, leading James 47 to 29.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Like Trump, the Republican Senate candidates are also struggling to appeal to voters under 45.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Their challenge, therefore, is how to win over some Biden voters without angering the president’s most ardent supporters.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The composition of the undecided voters in the Times-Siena survey illustrates how tricky that can be because they largely lean to the right but are uneasy with Trump. </w:t>
      </w:r>
    </w:p>
    <w:p w:rsidR="00E1253B" w:rsidRPr="00D071C3" w:rsidRDefault="00E1253B" w:rsidP="00E1253B">
      <w:pPr>
        <w:pStyle w:val="cardbody"/>
        <w:spacing w:before="0" w:beforeAutospacing="0" w:after="0" w:afterAutospacing="0" w:line="300" w:lineRule="atLeast"/>
        <w:rPr>
          <w:rFonts w:ascii="Calibri" w:hAnsi="Calibri" w:cs="Calibri"/>
          <w:sz w:val="22"/>
          <w:szCs w:val="22"/>
        </w:rPr>
      </w:pPr>
      <w:r w:rsidRPr="00D071C3">
        <w:rPr>
          <w:rFonts w:asciiTheme="minorHAnsi" w:hAnsiTheme="minorHAnsi"/>
          <w:b/>
          <w:sz w:val="22"/>
          <w:szCs w:val="22"/>
          <w:u w:val="single"/>
        </w:rPr>
        <w:t>If Senate Republicans try to woo these voters by distancing themselves from the president, they risk incurring his volcanic wrath and driving away his most loyal voters</w:t>
      </w:r>
      <w:r w:rsidRPr="00D071C3">
        <w:rPr>
          <w:rFonts w:ascii="Calibri" w:hAnsi="Calibri" w:cs="Calibri"/>
          <w:sz w:val="22"/>
          <w:szCs w:val="22"/>
        </w:rPr>
        <w:t>, in the fashion of a handful of congressional candidates who lost in 2016. “</w:t>
      </w:r>
      <w:r w:rsidRPr="00D071C3">
        <w:rPr>
          <w:rFonts w:asciiTheme="minorHAnsi" w:hAnsiTheme="minorHAnsi"/>
          <w:b/>
          <w:sz w:val="22"/>
          <w:szCs w:val="22"/>
          <w:u w:val="single"/>
        </w:rPr>
        <w:t>It’s a difficult needle to thread</w:t>
      </w:r>
      <w:r w:rsidRPr="00D071C3">
        <w:rPr>
          <w:rFonts w:ascii="Calibri" w:hAnsi="Calibri" w:cs="Calibri"/>
          <w:sz w:val="22"/>
          <w:szCs w:val="22"/>
        </w:rPr>
        <w:t xml:space="preserve"> and requires astute political maneuvering </w:t>
      </w:r>
      <w:r w:rsidRPr="00D071C3">
        <w:rPr>
          <w:rFonts w:asciiTheme="minorHAnsi" w:hAnsiTheme="minorHAnsi"/>
          <w:b/>
          <w:sz w:val="22"/>
          <w:szCs w:val="22"/>
          <w:u w:val="single"/>
        </w:rPr>
        <w:t>to hold the Trump voter and attract the swing voter</w:t>
      </w:r>
      <w:r w:rsidRPr="00D071C3">
        <w:rPr>
          <w:rFonts w:ascii="Calibri" w:hAnsi="Calibri" w:cs="Calibri"/>
          <w:sz w:val="22"/>
          <w:szCs w:val="22"/>
        </w:rPr>
        <w:t xml:space="preserve">,” Adams, the former Arizona speaker, noted. </w:t>
      </w:r>
    </w:p>
    <w:p w:rsidR="00E1253B" w:rsidRDefault="00E1253B" w:rsidP="00E1253B">
      <w:pPr>
        <w:tabs>
          <w:tab w:val="left" w:pos="10065"/>
        </w:tabs>
        <w:rPr>
          <w:color w:val="000000" w:themeColor="text1"/>
        </w:rPr>
      </w:pPr>
    </w:p>
    <w:p w:rsidR="00E1253B" w:rsidRDefault="00E1253B" w:rsidP="00E1253B">
      <w:pPr>
        <w:tabs>
          <w:tab w:val="left" w:pos="10065"/>
        </w:tabs>
        <w:rPr>
          <w:color w:val="000000" w:themeColor="text1"/>
        </w:rPr>
      </w:pPr>
    </w:p>
    <w:p w:rsidR="00E1253B" w:rsidRDefault="00E1253B" w:rsidP="00E1253B"/>
    <w:p w:rsidR="00EB5400" w:rsidRDefault="00EB5400" w:rsidP="00EB5400">
      <w:pPr>
        <w:pStyle w:val="Heading3"/>
      </w:pPr>
      <w:r>
        <w:t>CJR</w:t>
      </w:r>
      <w:r w:rsidR="00E27448">
        <w:t xml:space="preserve"> – Decks Dems</w:t>
      </w:r>
    </w:p>
    <w:p w:rsidR="00E27448" w:rsidRDefault="00E27448" w:rsidP="00E27448">
      <w:pPr>
        <w:pStyle w:val="Heading4"/>
      </w:pPr>
      <w:r>
        <w:t xml:space="preserve">Plan swings momentum back to the GOP—scares the public away from the Dems </w:t>
      </w:r>
    </w:p>
    <w:p w:rsidR="00E27448" w:rsidRPr="001B1797" w:rsidRDefault="00E27448" w:rsidP="00E27448">
      <w:r w:rsidRPr="001B1797">
        <w:rPr>
          <w:rStyle w:val="Style13ptBold"/>
        </w:rPr>
        <w:t xml:space="preserve">Schoen 7/12/2020 </w:t>
      </w:r>
      <w:r w:rsidRPr="001B1797">
        <w:t>(Douglas Schoen, Opinion Contributor, "Can Democrats dominate this fall?</w:t>
      </w:r>
      <w:proofErr w:type="gramStart"/>
      <w:r w:rsidRPr="001B1797">
        <w:t>",</w:t>
      </w:r>
      <w:proofErr w:type="gramEnd"/>
      <w:r w:rsidRPr="001B1797">
        <w:t xml:space="preserve"> The Hill, July 12, 2020, </w:t>
      </w:r>
      <w:hyperlink r:id="rId22" w:history="1">
        <w:r w:rsidRPr="003B5EFA">
          <w:rPr>
            <w:rStyle w:val="Hyperlink"/>
          </w:rPr>
          <w:t>https://thehill.com/opinion/campaign/506976-can-democrats-dominate-this-fall</w:t>
        </w:r>
      </w:hyperlink>
      <w:r>
        <w:t>, IJA)</w:t>
      </w:r>
    </w:p>
    <w:p w:rsidR="00E27448" w:rsidRDefault="00E27448" w:rsidP="00E27448">
      <w:pPr>
        <w:rPr>
          <w:rFonts w:asciiTheme="majorHAnsi" w:hAnsiTheme="majorHAnsi" w:cstheme="majorHAnsi"/>
        </w:rPr>
      </w:pPr>
      <w:r w:rsidRPr="00BE2DF7">
        <w:rPr>
          <w:rFonts w:asciiTheme="majorHAnsi" w:hAnsiTheme="majorHAnsi" w:cstheme="majorHAnsi"/>
        </w:rPr>
        <w:t>Democrats appear better positioned to win big in the 2020 election than ever. The lead of Joe Biden over Donald Trump and falling job approval of the president point to the potential for a landslide White House victory for the Democrats, as well as competitive races for Congress.</w:t>
      </w:r>
      <w:r>
        <w:rPr>
          <w:rFonts w:asciiTheme="majorHAnsi" w:hAnsiTheme="majorHAnsi" w:cstheme="majorHAnsi"/>
        </w:rPr>
        <w:t xml:space="preserve"> </w:t>
      </w:r>
      <w:r w:rsidRPr="004A7E11">
        <w:rPr>
          <w:rFonts w:asciiTheme="majorHAnsi" w:hAnsiTheme="majorHAnsi" w:cstheme="majorHAnsi"/>
          <w:b/>
          <w:u w:val="single"/>
        </w:rPr>
        <w:t xml:space="preserve">Biden now maintains a national lead of nine points over Trump, according to the Real Clear Politics average, while the job approval of the president has fallen six points to its lowest level in almost two years. The declining polling position and waning job approval of Trump are having a negative impact on Republican candidates in races down the ballot. </w:t>
      </w:r>
      <w:r w:rsidRPr="00BE2DF7">
        <w:rPr>
          <w:rFonts w:asciiTheme="majorHAnsi" w:hAnsiTheme="majorHAnsi" w:cstheme="majorHAnsi"/>
        </w:rPr>
        <w:t>If Trump loses badly in November, which is entirely possible at this point, then we can expect his defeat to cascade down to Republican candidates with competitive House and Senate races. Given that Democrats have also framed the election as a referendum on Trump, his poor position presents an opportunity for Democrats to not only defeat him, but also to maintain control of the House and possibly take back the Senate. In several Senate races, Democratic challengers are favored to beat the Republican incumbents, signaling an opportunity to flip Republican seats. Only one Democratic seat, Alabama, is a likely pickup for the Republicans, while there are around five seats that Democrats have a chance to win in Maine, Arizona, Montana, Colorado, and North Carolina.</w:t>
      </w:r>
      <w:r>
        <w:rPr>
          <w:rFonts w:asciiTheme="majorHAnsi" w:hAnsiTheme="majorHAnsi" w:cstheme="majorHAnsi"/>
        </w:rPr>
        <w:t xml:space="preserve"> </w:t>
      </w:r>
      <w:r w:rsidRPr="00BE2DF7">
        <w:rPr>
          <w:rFonts w:asciiTheme="majorHAnsi" w:hAnsiTheme="majorHAnsi" w:cstheme="majorHAnsi"/>
        </w:rPr>
        <w:t>This is especially the case in Arizona, where coronavirus cases have been skyrocketing and the hospitals have almost reached full capacity. Trump is trailing Biden by seven points in the state, according to a recent New York Times survey, despite Trump winning Arizona by four points in 2016. In the Senate race, incumbent Republican Martha McSally has fallen behind her Democratic challenger Mark Kelly by about seven points.</w:t>
      </w:r>
      <w:r>
        <w:rPr>
          <w:rFonts w:asciiTheme="majorHAnsi" w:hAnsiTheme="majorHAnsi" w:cstheme="majorHAnsi"/>
        </w:rPr>
        <w:t xml:space="preserve"> </w:t>
      </w:r>
      <w:r w:rsidRPr="00BE2DF7">
        <w:rPr>
          <w:rFonts w:asciiTheme="majorHAnsi" w:hAnsiTheme="majorHAnsi" w:cstheme="majorHAnsi"/>
        </w:rPr>
        <w:t>In North Carolina, Democratic challenger Cal Cunningham, a former state senator and lieutenant colonel with the United States Army Reserve, leads the Republican incumbent Thom Tillis by nearly ten points, according to a survey by Public Policy Polling. In Montana, former Democratic Governor Steve Bullock leads incumbent Republican Senator Steve Daines by four points, according to a survey by University of Montana.</w:t>
      </w:r>
      <w:r>
        <w:rPr>
          <w:rFonts w:asciiTheme="majorHAnsi" w:hAnsiTheme="majorHAnsi" w:cstheme="majorHAnsi"/>
        </w:rPr>
        <w:t xml:space="preserve"> </w:t>
      </w:r>
      <w:r w:rsidRPr="00BE2DF7">
        <w:rPr>
          <w:rFonts w:asciiTheme="majorHAnsi" w:hAnsiTheme="majorHAnsi" w:cstheme="majorHAnsi"/>
        </w:rPr>
        <w:t>Moreover, Democrats also have a significant edge in the House. They hold a national generic ballot lead of eight points, as 50 percent of voters said they would support the Democratic candidate in their district, while only 42 percent of voters said they would support the Republican candidate, according to a recent survey by Monmouth University.</w:t>
      </w:r>
      <w:r>
        <w:rPr>
          <w:rFonts w:asciiTheme="majorHAnsi" w:hAnsiTheme="majorHAnsi" w:cstheme="majorHAnsi"/>
        </w:rPr>
        <w:t xml:space="preserve"> </w:t>
      </w:r>
      <w:r w:rsidRPr="00BE2DF7">
        <w:rPr>
          <w:rFonts w:asciiTheme="majorHAnsi" w:hAnsiTheme="majorHAnsi" w:cstheme="majorHAnsi"/>
        </w:rPr>
        <w:t xml:space="preserve">Given their advantage, if the election were held today, it seems likely that Democrats would win the White House and the Senate, while maintaining control of the House. But we are still months away from the election, and it is entirely possible that the circumstances could change in the coming days. To be sure, </w:t>
      </w:r>
      <w:r w:rsidRPr="004A7E11">
        <w:rPr>
          <w:rFonts w:asciiTheme="majorHAnsi" w:hAnsiTheme="majorHAnsi" w:cstheme="majorHAnsi"/>
          <w:b/>
          <w:u w:val="single"/>
        </w:rPr>
        <w:t xml:space="preserve">both parties have risk factors. Democrats may move even further to the left or be positioned that way by this fall. It is apparent, given recent results of primary </w:t>
      </w:r>
      <w:proofErr w:type="gramStart"/>
      <w:r w:rsidRPr="004A7E11">
        <w:rPr>
          <w:rFonts w:asciiTheme="majorHAnsi" w:hAnsiTheme="majorHAnsi" w:cstheme="majorHAnsi"/>
          <w:b/>
          <w:u w:val="single"/>
        </w:rPr>
        <w:t>elections, that</w:t>
      </w:r>
      <w:proofErr w:type="gramEnd"/>
      <w:r w:rsidRPr="004A7E11">
        <w:rPr>
          <w:rFonts w:asciiTheme="majorHAnsi" w:hAnsiTheme="majorHAnsi" w:cstheme="majorHAnsi"/>
          <w:b/>
          <w:u w:val="single"/>
        </w:rPr>
        <w:t xml:space="preserve"> the party has moved further to the left. If this is reflected in the mainstream policies of Democrats, it could result in their advantage shrinking. This is particularly true if the party starts to embrace progressive policies that are unpopular with most voters, such as </w:t>
      </w:r>
      <w:r w:rsidRPr="001B1797">
        <w:rPr>
          <w:rStyle w:val="Emphasis"/>
        </w:rPr>
        <w:t>defunding the police</w:t>
      </w:r>
      <w:r w:rsidRPr="004A7E11">
        <w:rPr>
          <w:rFonts w:asciiTheme="majorHAnsi" w:hAnsiTheme="majorHAnsi" w:cstheme="majorHAnsi"/>
          <w:b/>
          <w:u w:val="single"/>
        </w:rPr>
        <w:t>.</w:t>
      </w:r>
      <w:r w:rsidRPr="00BE2DF7">
        <w:rPr>
          <w:rFonts w:asciiTheme="majorHAnsi" w:hAnsiTheme="majorHAnsi" w:cstheme="majorHAnsi"/>
        </w:rPr>
        <w:t xml:space="preserve"> Democrats have to find a way to unite progressives and moderates around a message of unity and an inclusive agenda that can bring the country together. For Republicans, it is clear that the president is putting the party in danger of a substantive loss in November. </w:t>
      </w:r>
      <w:r w:rsidRPr="004A7E11">
        <w:rPr>
          <w:rFonts w:asciiTheme="majorHAnsi" w:hAnsiTheme="majorHAnsi" w:cstheme="majorHAnsi"/>
          <w:b/>
          <w:u w:val="single"/>
        </w:rPr>
        <w:t>But if Trump can develop a message of unity and make this election a choice between him and Biden rather than a referendum on his performance in the White House, the race could get much closer</w:t>
      </w:r>
      <w:r w:rsidRPr="00BE2DF7">
        <w:rPr>
          <w:rFonts w:asciiTheme="majorHAnsi" w:hAnsiTheme="majorHAnsi" w:cstheme="majorHAnsi"/>
        </w:rPr>
        <w:t>. Indeed, Biden leads by only six points in key swing states, despite Trump having an absolutely horrible recent streak.</w:t>
      </w:r>
      <w:r>
        <w:rPr>
          <w:rFonts w:asciiTheme="majorHAnsi" w:hAnsiTheme="majorHAnsi" w:cstheme="majorHAnsi"/>
        </w:rPr>
        <w:t xml:space="preserve"> I</w:t>
      </w:r>
      <w:r w:rsidRPr="00BE2DF7">
        <w:rPr>
          <w:rFonts w:asciiTheme="majorHAnsi" w:hAnsiTheme="majorHAnsi" w:cstheme="majorHAnsi"/>
        </w:rPr>
        <w:t>t is entirely clear that Trump faces an uphill battle to win a second term, and Democrats appear poised to win big if they stay away from moving further to the left. Finally, a substantial victory for Biden would severely hurt Republican candidates in races down the ballot and may result in a considerable across the board Republican defeat this fall.</w:t>
      </w:r>
    </w:p>
    <w:p w:rsidR="00E27448" w:rsidRDefault="00E27448" w:rsidP="00E27448">
      <w:pPr>
        <w:rPr>
          <w:rFonts w:asciiTheme="majorHAnsi" w:hAnsiTheme="majorHAnsi" w:cstheme="majorHAnsi"/>
        </w:rPr>
      </w:pPr>
    </w:p>
    <w:p w:rsidR="00E27448" w:rsidRDefault="00E27448" w:rsidP="00E27448">
      <w:pPr>
        <w:pStyle w:val="Heading4"/>
      </w:pPr>
      <w:r>
        <w:t>Attacking Trump’s response to COVID and his law-and-order position on CJR are key to the Dems 2020 election strategy – plan undermines this key election issue</w:t>
      </w:r>
    </w:p>
    <w:p w:rsidR="00E27448" w:rsidRDefault="00E27448" w:rsidP="00E27448">
      <w:pPr>
        <w:tabs>
          <w:tab w:val="left" w:pos="3210"/>
        </w:tabs>
        <w:rPr>
          <w:rStyle w:val="Style13ptBold"/>
        </w:rPr>
      </w:pPr>
      <w:r>
        <w:rPr>
          <w:rStyle w:val="Style13ptBold"/>
        </w:rPr>
        <w:t>Garrison, 7/5/20</w:t>
      </w:r>
      <w:r>
        <w:rPr>
          <w:rStyle w:val="Style13ptBold"/>
        </w:rPr>
        <w:tab/>
      </w:r>
    </w:p>
    <w:p w:rsidR="00E27448" w:rsidRPr="00C00951" w:rsidRDefault="00E27448" w:rsidP="00E27448">
      <w:r w:rsidRPr="00C00951">
        <w:t xml:space="preserve">(Joey, national correspondent for USA TODAY, “‘Grim resolve’: Biden is up big and the Senate is in sight, but Democrats still haunted by fear of letdown,” USA TODAY, 5 July 2020, </w:t>
      </w:r>
      <w:hyperlink r:id="rId23" w:history="1">
        <w:r w:rsidRPr="00C00951">
          <w:rPr>
            <w:rStyle w:val="Hyperlink"/>
          </w:rPr>
          <w:t>https://www.usatoday.com/story/news/politics/2020/07/05/joe-biden-up-big-and-senate-grasps-dems-haunted-fear-letdown/3284392001/</w:t>
        </w:r>
      </w:hyperlink>
      <w:r w:rsidRPr="00C00951">
        <w:t>, accessed 7/16/2020, ZW)</w:t>
      </w:r>
    </w:p>
    <w:p w:rsidR="00E27448" w:rsidRPr="0004317A" w:rsidRDefault="00E27448" w:rsidP="00E27448">
      <w:pPr>
        <w:rPr>
          <w:sz w:val="16"/>
        </w:rPr>
      </w:pPr>
      <w:r w:rsidRPr="0004317A">
        <w:rPr>
          <w:rStyle w:val="StyleUnderline"/>
        </w:rPr>
        <w:t>Democrats</w:t>
      </w:r>
      <w:r w:rsidRPr="0004317A">
        <w:rPr>
          <w:sz w:val="16"/>
        </w:rPr>
        <w:t xml:space="preserve">, despite their cautious optimism, </w:t>
      </w:r>
      <w:r w:rsidRPr="0004317A">
        <w:rPr>
          <w:rStyle w:val="StyleUnderline"/>
        </w:rPr>
        <w:t>are bullish about the issues being in their favor: a pandemic they contend exposed failed presidential leadership and Trump's “law and order” response to protests over systemic racism and police brutality as polling shows more Americans are favorable to the Black Lives Matter movement.</w:t>
      </w:r>
      <w:r w:rsidRPr="0004317A">
        <w:rPr>
          <w:sz w:val="16"/>
        </w:rPr>
        <w:t xml:space="preserve"> </w:t>
      </w:r>
    </w:p>
    <w:p w:rsidR="00E27448" w:rsidRDefault="00E27448" w:rsidP="00E27448">
      <w:pPr>
        <w:rPr>
          <w:rStyle w:val="StyleUnderline"/>
        </w:rPr>
      </w:pPr>
      <w:r w:rsidRPr="0004317A">
        <w:rPr>
          <w:rStyle w:val="StyleUnderline"/>
        </w:rPr>
        <w:t xml:space="preserve">"We understand what the temperature and the pulse of the country looks like right now,” said </w:t>
      </w:r>
      <w:r w:rsidRPr="0004317A">
        <w:rPr>
          <w:sz w:val="16"/>
        </w:rPr>
        <w:t xml:space="preserve">Shelia </w:t>
      </w:r>
      <w:r w:rsidRPr="0004317A">
        <w:rPr>
          <w:rStyle w:val="StyleUnderline"/>
        </w:rPr>
        <w:t>Huggins</w:t>
      </w:r>
      <w:r w:rsidRPr="0004317A">
        <w:rPr>
          <w:sz w:val="16"/>
        </w:rPr>
        <w:t xml:space="preserve">, an attorney from Durham, North Carolina, and </w:t>
      </w:r>
      <w:r w:rsidRPr="0004317A">
        <w:rPr>
          <w:rStyle w:val="StyleUnderline"/>
        </w:rPr>
        <w:t>DNC committee member.</w:t>
      </w:r>
    </w:p>
    <w:p w:rsidR="00E27448" w:rsidRPr="009B51BF" w:rsidRDefault="009B51BF" w:rsidP="009B51BF">
      <w:pPr>
        <w:pStyle w:val="Heading3"/>
      </w:pPr>
      <w:r w:rsidRPr="009B51BF">
        <w:t xml:space="preserve">CJR – Fundraising </w:t>
      </w:r>
    </w:p>
    <w:p w:rsidR="00E27448" w:rsidRPr="00796E19" w:rsidRDefault="00E27448" w:rsidP="00E27448">
      <w:pPr>
        <w:pStyle w:val="Heading4"/>
      </w:pPr>
      <w:r w:rsidRPr="00796E19">
        <w:t>Dems are out-fundraising GOP incumbents now due to Trump’s response to COVID and position on racial justice – continuing to capitalize on that is key to compete with GOP coffers</w:t>
      </w:r>
    </w:p>
    <w:p w:rsidR="00E27448" w:rsidRDefault="00E27448" w:rsidP="00E27448">
      <w:pPr>
        <w:rPr>
          <w:rStyle w:val="Style13ptBold"/>
        </w:rPr>
      </w:pPr>
      <w:r>
        <w:rPr>
          <w:rStyle w:val="Style13ptBold"/>
        </w:rPr>
        <w:t>Greenwood, 7/16/20</w:t>
      </w:r>
    </w:p>
    <w:p w:rsidR="00E27448" w:rsidRPr="006F38E3" w:rsidRDefault="00E27448" w:rsidP="00E27448">
      <w:r w:rsidRPr="006F38E3">
        <w:t>(Max, reporter for The Hill, “Democrats blow past GOP incumbents in Q2 fundraising,” The Hill, 16 July 2020, https://thehill.com/homenews/campaign/507662-democrats-blow-past-gop-incumbents-in-q2-fundraising, accessed 7/17/2020, ZW)</w:t>
      </w:r>
    </w:p>
    <w:p w:rsidR="00E27448" w:rsidRPr="00D82AAF" w:rsidRDefault="00E27448" w:rsidP="00E27448">
      <w:pPr>
        <w:rPr>
          <w:sz w:val="16"/>
        </w:rPr>
      </w:pPr>
      <w:r w:rsidRPr="00D82AAF">
        <w:rPr>
          <w:rStyle w:val="StyleUnderline"/>
        </w:rPr>
        <w:t>Democrats running in the most competitive Senate races blew past their Republican opponents in fundraising in the second quarter as a series of national crises dragged down</w:t>
      </w:r>
      <w:r w:rsidRPr="00D82AAF">
        <w:rPr>
          <w:sz w:val="16"/>
        </w:rPr>
        <w:t xml:space="preserve"> President </w:t>
      </w:r>
      <w:r w:rsidRPr="00D82AAF">
        <w:rPr>
          <w:rStyle w:val="StyleUnderline"/>
        </w:rPr>
        <w:t>Trump’s polling numbers.</w:t>
      </w:r>
    </w:p>
    <w:p w:rsidR="00E27448" w:rsidRPr="00D82AAF" w:rsidRDefault="00E27448" w:rsidP="00E27448">
      <w:pPr>
        <w:rPr>
          <w:sz w:val="16"/>
        </w:rPr>
      </w:pPr>
      <w:r w:rsidRPr="00D82AAF">
        <w:rPr>
          <w:sz w:val="16"/>
        </w:rPr>
        <w:t xml:space="preserve">Second-quarter </w:t>
      </w:r>
      <w:r w:rsidRPr="00D82AAF">
        <w:rPr>
          <w:rStyle w:val="StyleUnderline"/>
        </w:rPr>
        <w:t>campaign finance reports</w:t>
      </w:r>
      <w:r w:rsidRPr="00D82AAF">
        <w:rPr>
          <w:sz w:val="16"/>
        </w:rPr>
        <w:t xml:space="preserve"> filed with the Federal Election Commission </w:t>
      </w:r>
      <w:r w:rsidRPr="00D82AAF">
        <w:rPr>
          <w:rStyle w:val="StyleUnderline"/>
        </w:rPr>
        <w:t>showed Democrats outraising Republicans in all but two of the 15 most competitive Senate races.</w:t>
      </w:r>
    </w:p>
    <w:p w:rsidR="00E27448" w:rsidRPr="00D82AAF" w:rsidRDefault="00E27448" w:rsidP="00E27448">
      <w:pPr>
        <w:rPr>
          <w:sz w:val="16"/>
          <w:szCs w:val="16"/>
        </w:rPr>
      </w:pPr>
      <w:r w:rsidRPr="00D82AAF">
        <w:rPr>
          <w:sz w:val="16"/>
          <w:szCs w:val="16"/>
        </w:rPr>
        <w:t>Together, Democrats pulled in a combined $102 million in the three-month period spanning April 1 through June 30, while Republicans raked in about $70 million.</w:t>
      </w:r>
    </w:p>
    <w:p w:rsidR="00E27448" w:rsidRPr="00D82AAF" w:rsidRDefault="00E27448" w:rsidP="00E27448">
      <w:pPr>
        <w:rPr>
          <w:rStyle w:val="StyleUnderline"/>
        </w:rPr>
      </w:pPr>
      <w:r w:rsidRPr="00D82AAF">
        <w:rPr>
          <w:sz w:val="16"/>
        </w:rPr>
        <w:t xml:space="preserve">Democrats are outraising Republicans </w:t>
      </w:r>
      <w:r w:rsidRPr="00D82AAF">
        <w:rPr>
          <w:rStyle w:val="StyleUnderline"/>
        </w:rPr>
        <w:t>at a time when Trump's</w:t>
      </w:r>
      <w:r w:rsidRPr="00D82AAF">
        <w:rPr>
          <w:sz w:val="16"/>
        </w:rPr>
        <w:t xml:space="preserve"> poll </w:t>
      </w:r>
      <w:r w:rsidRPr="00D82AAF">
        <w:rPr>
          <w:rStyle w:val="StyleUnderline"/>
        </w:rPr>
        <w:t>numbers have taken a hit over his responses to the coronavirus and the protests on racial justice roiling the country.</w:t>
      </w:r>
    </w:p>
    <w:p w:rsidR="00E27448" w:rsidRPr="00D82AAF" w:rsidRDefault="00E27448" w:rsidP="00E27448">
      <w:pPr>
        <w:rPr>
          <w:sz w:val="16"/>
        </w:rPr>
      </w:pPr>
      <w:r w:rsidRPr="00D82AAF">
        <w:rPr>
          <w:sz w:val="16"/>
        </w:rPr>
        <w:t xml:space="preserve">The </w:t>
      </w:r>
      <w:r w:rsidRPr="00D82AAF">
        <w:rPr>
          <w:rStyle w:val="StyleUnderline"/>
        </w:rPr>
        <w:t>Republicans trailing their Democratic opponents in second-quarter fundraising include some of the most vulnerable incumbents of the 2020 election cycle.</w:t>
      </w:r>
      <w:r w:rsidRPr="00D82AAF">
        <w:rPr>
          <w:sz w:val="16"/>
        </w:rPr>
        <w:t xml:space="preserve"> In a dozen Republican-held seats that Democrats are hoping to seriously contest this year, the challenger raised more than the incumbent in all but one.</w:t>
      </w:r>
    </w:p>
    <w:p w:rsidR="00E27448" w:rsidRPr="00D82AAF" w:rsidRDefault="00E27448" w:rsidP="00E27448">
      <w:pPr>
        <w:rPr>
          <w:sz w:val="16"/>
          <w:szCs w:val="16"/>
        </w:rPr>
      </w:pPr>
      <w:r w:rsidRPr="00D82AAF">
        <w:rPr>
          <w:sz w:val="16"/>
          <w:szCs w:val="16"/>
        </w:rPr>
        <w:t>In Arizona, for instance, former astronaut Mark Kelly took in nearly $12.8 million to Sen. Martha McSally’s (R) $9.3 million. McSally is among Democrats’ top targets this year, and polls show her trailing Kelly by considerable margins.</w:t>
      </w:r>
    </w:p>
    <w:p w:rsidR="00E27448" w:rsidRPr="00D82AAF" w:rsidRDefault="00E27448" w:rsidP="00E27448">
      <w:pPr>
        <w:rPr>
          <w:sz w:val="16"/>
        </w:rPr>
      </w:pPr>
      <w:r w:rsidRPr="00D82AAF">
        <w:rPr>
          <w:rStyle w:val="StyleUnderline"/>
        </w:rPr>
        <w:t>In Maine</w:t>
      </w:r>
      <w:r w:rsidRPr="00D82AAF">
        <w:rPr>
          <w:sz w:val="16"/>
        </w:rPr>
        <w:t xml:space="preserve">, state House Speaker Sara </w:t>
      </w:r>
      <w:r w:rsidRPr="00D82AAF">
        <w:rPr>
          <w:rStyle w:val="StyleUnderline"/>
        </w:rPr>
        <w:t>Gideon pulled in nearly $9.4 million over the quarter, more than twice as much as the $3.6 million raised by</w:t>
      </w:r>
      <w:r w:rsidRPr="00D82AAF">
        <w:rPr>
          <w:sz w:val="16"/>
        </w:rPr>
        <w:t xml:space="preserve"> Sen. Susan </w:t>
      </w:r>
      <w:r w:rsidRPr="00D82AAF">
        <w:rPr>
          <w:rStyle w:val="StyleUnderline"/>
        </w:rPr>
        <w:t>Collins</w:t>
      </w:r>
      <w:r w:rsidRPr="00D82AAF">
        <w:rPr>
          <w:sz w:val="16"/>
        </w:rPr>
        <w:t xml:space="preserve"> (R), another one of Democrats’ top targets in their bid for a Senate majority.</w:t>
      </w:r>
    </w:p>
    <w:p w:rsidR="00E27448" w:rsidRPr="00D82AAF" w:rsidRDefault="00E27448" w:rsidP="00E27448">
      <w:pPr>
        <w:rPr>
          <w:sz w:val="16"/>
        </w:rPr>
      </w:pPr>
      <w:r w:rsidRPr="00D82AAF">
        <w:rPr>
          <w:sz w:val="16"/>
        </w:rPr>
        <w:t xml:space="preserve">And </w:t>
      </w:r>
      <w:r w:rsidRPr="00D82AAF">
        <w:rPr>
          <w:rStyle w:val="StyleUnderline"/>
        </w:rPr>
        <w:t>even in GOP strongholds like South Carolina and Kentucky, Democratic candidates outraised some of the most best-funded Republicans in the country.</w:t>
      </w:r>
    </w:p>
    <w:p w:rsidR="00E27448" w:rsidRPr="00D82AAF" w:rsidRDefault="00E27448" w:rsidP="00E27448">
      <w:pPr>
        <w:rPr>
          <w:sz w:val="16"/>
          <w:szCs w:val="16"/>
        </w:rPr>
      </w:pPr>
      <w:r w:rsidRPr="00D82AAF">
        <w:rPr>
          <w:sz w:val="16"/>
          <w:szCs w:val="16"/>
        </w:rPr>
        <w:t>Jaime Harrison, a former South Carolina Democratic Party chair, raised more than $14 million in the second quarter, outperforming Sen. Lindsey Graham (R-S.C.) by nearly $6 million. In Kentucky, former Marine combat pilot Amy McGrath raked in a staggering $17.4 million to Senate Majority Leader Mitch McConnell’s (R) $12.2 million.</w:t>
      </w:r>
    </w:p>
    <w:p w:rsidR="00E27448" w:rsidRPr="00D82AAF" w:rsidRDefault="00E27448" w:rsidP="00E27448">
      <w:pPr>
        <w:rPr>
          <w:rStyle w:val="StyleUnderline"/>
        </w:rPr>
      </w:pPr>
      <w:r w:rsidRPr="00D82AAF">
        <w:rPr>
          <w:rStyle w:val="StyleUnderline"/>
        </w:rPr>
        <w:t>Republicans’ electoral outlook in 2020 has darkened in recent months as Trump’s turbulent handling of the coronavirus pandemic and protests over racial injustice have caused his polling numbers to sag, both nationally and in critical battleground states.</w:t>
      </w:r>
    </w:p>
    <w:p w:rsidR="00E27448" w:rsidRDefault="00E27448" w:rsidP="00E27448">
      <w:pPr>
        <w:rPr>
          <w:rStyle w:val="StyleUnderline"/>
        </w:rPr>
      </w:pPr>
      <w:r w:rsidRPr="00D82AAF">
        <w:rPr>
          <w:rStyle w:val="StyleUnderline"/>
        </w:rPr>
        <w:t>In most cases, those GOP incumbents still have larger cash reserves, though that’s due in no small part to the fact that incumbents often have had more time to campaign and fundraise over the years.</w:t>
      </w:r>
    </w:p>
    <w:p w:rsidR="00E27448" w:rsidRPr="00E27448" w:rsidRDefault="009B51BF" w:rsidP="009B51BF">
      <w:pPr>
        <w:pStyle w:val="Heading3"/>
      </w:pPr>
      <w:r>
        <w:t>CJR – GOP Cred</w:t>
      </w:r>
    </w:p>
    <w:p w:rsidR="000246D1" w:rsidRDefault="000246D1" w:rsidP="000246D1">
      <w:pPr>
        <w:pStyle w:val="Heading4"/>
      </w:pPr>
      <w:r>
        <w:t xml:space="preserve">The plan gives the GOP credibility going into November </w:t>
      </w:r>
    </w:p>
    <w:p w:rsidR="000246D1" w:rsidRDefault="000246D1" w:rsidP="000246D1">
      <w:pPr>
        <w:tabs>
          <w:tab w:val="left" w:pos="10065"/>
        </w:tabs>
        <w:rPr>
          <w:color w:val="000000" w:themeColor="text1"/>
        </w:rPr>
      </w:pPr>
      <w:r w:rsidRPr="00251029">
        <w:rPr>
          <w:rStyle w:val="Style13ptBold"/>
        </w:rPr>
        <w:t>Taylor 6/27/2020</w:t>
      </w:r>
      <w:r w:rsidRPr="00251029">
        <w:rPr>
          <w:color w:val="000000" w:themeColor="text1"/>
        </w:rPr>
        <w:t xml:space="preserve"> (Andrew Taylor, writer, "Once again, Congree unable to act during national trauma", StarTribune, June 27, 2020, https://www.startribune.com/congress-stalls-out-again-dealing-with-national-trauma/571517452/, BTD)</w:t>
      </w:r>
    </w:p>
    <w:p w:rsidR="000246D1" w:rsidRDefault="000246D1" w:rsidP="000246D1">
      <w:pPr>
        <w:tabs>
          <w:tab w:val="left" w:pos="10065"/>
        </w:tabs>
        <w:rPr>
          <w:color w:val="000000" w:themeColor="text1"/>
        </w:rPr>
      </w:pPr>
      <w:r>
        <w:rPr>
          <w:color w:val="000000" w:themeColor="text1"/>
        </w:rPr>
        <w:t xml:space="preserve">WASHINGTON — </w:t>
      </w:r>
      <w:proofErr w:type="gramStart"/>
      <w:r>
        <w:rPr>
          <w:color w:val="000000" w:themeColor="text1"/>
        </w:rPr>
        <w:t>For</w:t>
      </w:r>
      <w:proofErr w:type="gramEnd"/>
      <w:r>
        <w:rPr>
          <w:color w:val="000000" w:themeColor="text1"/>
        </w:rPr>
        <w:t xml:space="preserve"> a moment, </w:t>
      </w:r>
      <w:r w:rsidRPr="00251029">
        <w:rPr>
          <w:rStyle w:val="StyleUnderline"/>
        </w:rPr>
        <w:t>Congress had a chance to act on a policing overhaul, mobilized by a national trauma and overwhelming public support. Those efforts have stalled now and seem unlikely to be revived in an election year.</w:t>
      </w:r>
    </w:p>
    <w:p w:rsidR="000246D1" w:rsidRDefault="000246D1" w:rsidP="000246D1">
      <w:pPr>
        <w:tabs>
          <w:tab w:val="left" w:pos="10065"/>
        </w:tabs>
        <w:rPr>
          <w:color w:val="000000" w:themeColor="text1"/>
        </w:rPr>
      </w:pPr>
      <w:r>
        <w:rPr>
          <w:color w:val="000000" w:themeColor="text1"/>
        </w:rPr>
        <w:t>It's latest example of how partisanship and polarization on Capitol Hill have hamstrung Congress' ability to meet the moment and respond meaningfully to public opinion.</w:t>
      </w:r>
    </w:p>
    <w:p w:rsidR="000246D1" w:rsidRDefault="000246D1" w:rsidP="000246D1">
      <w:pPr>
        <w:tabs>
          <w:tab w:val="left" w:pos="10065"/>
        </w:tabs>
        <w:rPr>
          <w:color w:val="000000" w:themeColor="text1"/>
        </w:rPr>
      </w:pPr>
      <w:r>
        <w:rPr>
          <w:color w:val="000000" w:themeColor="text1"/>
        </w:rPr>
        <w:t xml:space="preserve">Major changes in policing policy appear likely to join gun control and immigration as social issues where even with </w:t>
      </w:r>
      <w:r w:rsidRPr="008314CB">
        <w:rPr>
          <w:rStyle w:val="StyleUnderline"/>
        </w:rPr>
        <w:t>Americans' overwhelming support, their elected representatives are unable or unwilling to go along,</w:t>
      </w:r>
      <w:r>
        <w:rPr>
          <w:color w:val="000000" w:themeColor="text1"/>
        </w:rPr>
        <w:t xml:space="preserve"> especially when President Donald Trump is indifferent or opposed.</w:t>
      </w:r>
    </w:p>
    <w:p w:rsidR="000246D1" w:rsidRDefault="000246D1" w:rsidP="000246D1">
      <w:pPr>
        <w:tabs>
          <w:tab w:val="left" w:pos="10065"/>
        </w:tabs>
        <w:rPr>
          <w:color w:val="000000" w:themeColor="text1"/>
        </w:rPr>
      </w:pPr>
      <w:r>
        <w:rPr>
          <w:color w:val="000000" w:themeColor="text1"/>
        </w:rPr>
        <w:t>"In this moment, as it was with gun violence and immigration reform, we don't know where the president really is," said Sen. Chris Coons, D-Del., who weeks ago was expressing skepticism weeks ago about a breakthrough. "If this were the first time we were in this situation, I'd be more hopeful," he said then.</w:t>
      </w:r>
    </w:p>
    <w:p w:rsidR="000246D1" w:rsidRPr="008314CB" w:rsidRDefault="000246D1" w:rsidP="000246D1">
      <w:pPr>
        <w:tabs>
          <w:tab w:val="left" w:pos="10065"/>
        </w:tabs>
        <w:rPr>
          <w:rStyle w:val="StyleUnderline"/>
        </w:rPr>
      </w:pPr>
      <w:r w:rsidRPr="008314CB">
        <w:rPr>
          <w:rStyle w:val="StyleUnderline"/>
        </w:rPr>
        <w:t>The bipartisan outcry over the deaths of George Floyd and other Black Americans appeared to be a chance for Congress to reshape its reputation. Polls showed nearly all Americans in a favor of some measure of change to the criminal justice system, and both chambers moved quickly to draft legislation.</w:t>
      </w:r>
    </w:p>
    <w:p w:rsidR="000246D1" w:rsidRDefault="000246D1" w:rsidP="000246D1">
      <w:pPr>
        <w:tabs>
          <w:tab w:val="left" w:pos="10065"/>
        </w:tabs>
        <w:rPr>
          <w:color w:val="000000" w:themeColor="text1"/>
        </w:rPr>
      </w:pPr>
      <w:r>
        <w:rPr>
          <w:color w:val="000000" w:themeColor="text1"/>
        </w:rPr>
        <w:t>There were common elements in the House Democratic proposal and the Senate Republican bill, including a national database of use-of-force incidents by law enforcement and restrictions on police chokeholds. But efforts to bridge the divides bogged down in a predictable fight over process and exposed again how little trust there is between the Senate's leaders, Mitch McConnell, R-Ky., and Chuck Schumer, D-N.Y.</w:t>
      </w:r>
    </w:p>
    <w:p w:rsidR="000246D1" w:rsidRDefault="000246D1" w:rsidP="000246D1">
      <w:pPr>
        <w:tabs>
          <w:tab w:val="left" w:pos="10065"/>
        </w:tabs>
        <w:rPr>
          <w:color w:val="000000" w:themeColor="text1"/>
        </w:rPr>
      </w:pPr>
      <w:r w:rsidRPr="008314CB">
        <w:rPr>
          <w:rStyle w:val="StyleUnderline"/>
        </w:rPr>
        <w:t>McConnell said Democrats refused to take him at his word that he was willing to negotiate over the final bill,</w:t>
      </w:r>
      <w:r>
        <w:rPr>
          <w:color w:val="000000" w:themeColor="text1"/>
        </w:rPr>
        <w:t xml:space="preserve"> and he pitched a supposedly fair and freewheeling floor debate. Schumer and other Democrats saw little that was genuine in McConnell's overtures, noting that during his tenure as GOP leader, the sharp-elbowed Kentucky Republican has permitted almost no open floor debate on legislation.</w:t>
      </w:r>
    </w:p>
    <w:p w:rsidR="000246D1" w:rsidRDefault="000246D1" w:rsidP="000246D1">
      <w:pPr>
        <w:tabs>
          <w:tab w:val="left" w:pos="10065"/>
        </w:tabs>
        <w:rPr>
          <w:color w:val="000000" w:themeColor="text1"/>
        </w:rPr>
      </w:pPr>
      <w:r w:rsidRPr="008314CB">
        <w:rPr>
          <w:rStyle w:val="StyleUnderline"/>
        </w:rPr>
        <w:t>The swift rise and fall of prospects for the police bill showed how lawmakers are often driven more by the views of their parties' hard-liners than overall public opinion</w:t>
      </w:r>
      <w:r>
        <w:rPr>
          <w:color w:val="000000" w:themeColor="text1"/>
        </w:rPr>
        <w:t>.</w:t>
      </w:r>
    </w:p>
    <w:p w:rsidR="000246D1" w:rsidRDefault="000246D1" w:rsidP="000246D1">
      <w:pPr>
        <w:tabs>
          <w:tab w:val="left" w:pos="10065"/>
        </w:tabs>
        <w:rPr>
          <w:color w:val="000000" w:themeColor="text1"/>
        </w:rPr>
      </w:pPr>
      <w:r>
        <w:rPr>
          <w:color w:val="000000" w:themeColor="text1"/>
        </w:rPr>
        <w:t xml:space="preserve">"The incentive structure is misaligned for compromise. That's the reality of it. </w:t>
      </w:r>
      <w:r w:rsidRPr="008314CB">
        <w:rPr>
          <w:rStyle w:val="StyleUnderline"/>
        </w:rPr>
        <w:t>Members are more likely to be rewarded electorally for representing their base primary voters than for reaching out to voters in the middle,</w:t>
      </w:r>
      <w:r>
        <w:rPr>
          <w:color w:val="000000" w:themeColor="text1"/>
        </w:rPr>
        <w:t>" said Michael Steel, who was a top aide to former House Speaker John Boehner, R-Ohio. "The giants of yesteryear are remembered as such because voters rewarded them for successfully legislating. And that just seems to be less and less the case."</w:t>
      </w:r>
    </w:p>
    <w:p w:rsidR="000246D1" w:rsidRPr="008314CB" w:rsidRDefault="000246D1" w:rsidP="000246D1">
      <w:pPr>
        <w:tabs>
          <w:tab w:val="left" w:pos="10065"/>
        </w:tabs>
        <w:rPr>
          <w:rStyle w:val="StyleUnderline"/>
        </w:rPr>
      </w:pPr>
      <w:r w:rsidRPr="008314CB">
        <w:rPr>
          <w:rStyle w:val="StyleUnderline"/>
        </w:rPr>
        <w:t>Public support for some kind of policing overhaul after Floyd's death is overwhelming. An Associated Press-NORC Center for Public Affairs Research poll shows 29% of Americans say the criminal justice system needs a complete overhaul, 40% say it needs major changes and 25% say it needs minor changes.</w:t>
      </w:r>
    </w:p>
    <w:p w:rsidR="000246D1" w:rsidRDefault="000246D1" w:rsidP="00EB5400">
      <w:pPr>
        <w:rPr>
          <w:rFonts w:asciiTheme="majorHAnsi" w:hAnsiTheme="majorHAnsi" w:cstheme="majorHAnsi"/>
        </w:rPr>
      </w:pPr>
    </w:p>
    <w:p w:rsidR="00EB5400" w:rsidRDefault="00EB5400" w:rsidP="00EB5400">
      <w:pPr>
        <w:pStyle w:val="Heading3"/>
      </w:pPr>
      <w:r>
        <w:t>Turn Out</w:t>
      </w:r>
    </w:p>
    <w:p w:rsidR="00EB5400" w:rsidRDefault="00EB5400" w:rsidP="00EB5400">
      <w:pPr>
        <w:pStyle w:val="Heading4"/>
      </w:pPr>
      <w:r>
        <w:t xml:space="preserve">Swings in popular support for Trump drives turnout changes that could flip the Senate </w:t>
      </w:r>
    </w:p>
    <w:p w:rsidR="00EB5400" w:rsidRPr="00AF39F4" w:rsidRDefault="00EB5400" w:rsidP="00EB5400">
      <w:r w:rsidRPr="00AF39F4">
        <w:rPr>
          <w:rStyle w:val="Style13ptBold"/>
        </w:rPr>
        <w:t>Strauss, 6/24/2020</w:t>
      </w:r>
      <w:r w:rsidRPr="00AF39F4">
        <w:t xml:space="preserve"> (Daniel Strauss, Senior Political reporter for Guardian US, "Trump is in a precarious position for re-election-but he still has a chance", The Guardian, June 24, 2020, </w:t>
      </w:r>
      <w:hyperlink r:id="rId24" w:history="1">
        <w:r w:rsidRPr="003B5EFA">
          <w:rPr>
            <w:rStyle w:val="Hyperlink"/>
          </w:rPr>
          <w:t>https://www.theguardian.com/us-news/2020/jun/24/will-trump-win-election-2020-beat-joe-biden-experts-on-chances</w:t>
        </w:r>
      </w:hyperlink>
      <w:r>
        <w:t>, IJA)</w:t>
      </w:r>
    </w:p>
    <w:p w:rsidR="00EB5400" w:rsidRPr="004A7E11" w:rsidRDefault="00EB5400" w:rsidP="00EB5400">
      <w:pPr>
        <w:rPr>
          <w:rFonts w:asciiTheme="majorHAnsi" w:hAnsiTheme="majorHAnsi" w:cstheme="majorHAnsi"/>
          <w:b/>
          <w:u w:val="single"/>
        </w:rPr>
      </w:pPr>
      <w:r w:rsidRPr="00AF39F4">
        <w:rPr>
          <w:rFonts w:asciiTheme="majorHAnsi" w:hAnsiTheme="majorHAnsi" w:cstheme="majorHAnsi"/>
        </w:rPr>
        <w:t xml:space="preserve">If Donald Trump wins the 2020 election and returns to the White House it won’t be by a landslide. And </w:t>
      </w:r>
      <w:r w:rsidRPr="004A7E11">
        <w:rPr>
          <w:rFonts w:asciiTheme="majorHAnsi" w:hAnsiTheme="majorHAnsi" w:cstheme="majorHAnsi"/>
          <w:b/>
          <w:u w:val="single"/>
        </w:rPr>
        <w:t xml:space="preserve">if he’s going to win at all he will need the US economy to rebound, to see suburban voters swing back in his direction, and </w:t>
      </w:r>
      <w:r w:rsidRPr="00AF39F4">
        <w:rPr>
          <w:rStyle w:val="Emphasis"/>
        </w:rPr>
        <w:t>overwhelm voters with a sense of optimism about another term under Trump.</w:t>
      </w:r>
      <w:r w:rsidRPr="004A7E11">
        <w:rPr>
          <w:rFonts w:asciiTheme="majorHAnsi" w:hAnsiTheme="majorHAnsi" w:cstheme="majorHAnsi"/>
          <w:b/>
          <w:u w:val="single"/>
        </w:rPr>
        <w:t xml:space="preserve"> </w:t>
      </w:r>
      <w:r w:rsidRPr="00AF39F4">
        <w:rPr>
          <w:rFonts w:asciiTheme="majorHAnsi" w:hAnsiTheme="majorHAnsi" w:cstheme="majorHAnsi"/>
        </w:rPr>
        <w:t xml:space="preserve">That’s the verdict of about a dozen Republican veteran political strategists and operatives spoken to by the Guardian. Those priorities underscore the precarious situation the US president finds himself in. </w:t>
      </w:r>
      <w:r w:rsidRPr="004A7E11">
        <w:rPr>
          <w:rFonts w:asciiTheme="majorHAnsi" w:hAnsiTheme="majorHAnsi" w:cstheme="majorHAnsi"/>
          <w:b/>
          <w:u w:val="single"/>
        </w:rPr>
        <w:t>Most national and statewide polls show the former vice-president Joe Biden leading Trump, often by comfortable margins</w:t>
      </w:r>
      <w:r w:rsidRPr="00AF39F4">
        <w:rPr>
          <w:rFonts w:asciiTheme="majorHAnsi" w:hAnsiTheme="majorHAnsi" w:cstheme="majorHAnsi"/>
        </w:rPr>
        <w:t>.</w:t>
      </w:r>
      <w:r w:rsidRPr="00AF39F4">
        <w:t xml:space="preserve"> </w:t>
      </w:r>
      <w:r w:rsidRPr="004A7E11">
        <w:rPr>
          <w:rFonts w:asciiTheme="majorHAnsi" w:hAnsiTheme="majorHAnsi" w:cstheme="majorHAnsi"/>
          <w:b/>
          <w:u w:val="single"/>
        </w:rPr>
        <w:t>The numerous challenges of 2020 have hit the president hard. He has struggled to offer consistent leadership on the coronavirus and been lambasted for mishandling a pandemic that has killed more than 120,000 Americans</w:t>
      </w:r>
      <w:r w:rsidRPr="00AF39F4">
        <w:rPr>
          <w:rFonts w:asciiTheme="majorHAnsi" w:hAnsiTheme="majorHAnsi" w:cstheme="majorHAnsi"/>
        </w:rPr>
        <w:t xml:space="preserve">. The resulting economic crisis has seen more than 40 million people make unemployment claims. </w:t>
      </w:r>
      <w:r w:rsidRPr="004A7E11">
        <w:rPr>
          <w:rFonts w:asciiTheme="majorHAnsi" w:hAnsiTheme="majorHAnsi" w:cstheme="majorHAnsi"/>
          <w:b/>
          <w:u w:val="single"/>
        </w:rPr>
        <w:t>He’s also received severe criticism in responding to protests over the death of George Floyd,</w:t>
      </w:r>
      <w:r w:rsidRPr="00AF39F4">
        <w:rPr>
          <w:rFonts w:asciiTheme="majorHAnsi" w:hAnsiTheme="majorHAnsi" w:cstheme="majorHAnsi"/>
        </w:rPr>
        <w:t xml:space="preserve"> an African American man who died in police custody, </w:t>
      </w:r>
      <w:r w:rsidRPr="004A7E11">
        <w:rPr>
          <w:rFonts w:asciiTheme="majorHAnsi" w:hAnsiTheme="majorHAnsi" w:cstheme="majorHAnsi"/>
          <w:b/>
          <w:u w:val="single"/>
        </w:rPr>
        <w:t>and suffered the usual political scandals, such as a roasting by former top adviser John Bolton.</w:t>
      </w:r>
      <w:r w:rsidRPr="00AF39F4">
        <w:t xml:space="preserve"> </w:t>
      </w:r>
      <w:r w:rsidRPr="00AF39F4">
        <w:rPr>
          <w:rFonts w:asciiTheme="majorHAnsi" w:hAnsiTheme="majorHAnsi" w:cstheme="majorHAnsi"/>
        </w:rPr>
        <w:t>None of that, though, means Trump has no chance of re-election, these strategists said.</w:t>
      </w:r>
      <w:r w:rsidRPr="004A7E11">
        <w:rPr>
          <w:rFonts w:asciiTheme="majorHAnsi" w:hAnsiTheme="majorHAnsi" w:cstheme="majorHAnsi"/>
          <w:b/>
          <w:u w:val="single"/>
        </w:rPr>
        <w:t xml:space="preserve"> </w:t>
      </w:r>
      <w:r w:rsidRPr="00AF39F4">
        <w:rPr>
          <w:rFonts w:asciiTheme="majorHAnsi" w:hAnsiTheme="majorHAnsi" w:cstheme="majorHAnsi"/>
        </w:rPr>
        <w:t>Contrary to the polls and the tumbling economic indicators</w:t>
      </w:r>
      <w:r w:rsidRPr="004A7E11">
        <w:rPr>
          <w:rFonts w:asciiTheme="majorHAnsi" w:hAnsiTheme="majorHAnsi" w:cstheme="majorHAnsi"/>
          <w:b/>
          <w:u w:val="single"/>
        </w:rPr>
        <w:t>, some Republicans across the country have shown a strong sense of optimism that the conditions are ripe for a repeat of Trump’s</w:t>
      </w:r>
      <w:r w:rsidRPr="00AF39F4">
        <w:rPr>
          <w:rFonts w:asciiTheme="majorHAnsi" w:hAnsiTheme="majorHAnsi" w:cstheme="majorHAnsi"/>
        </w:rPr>
        <w:t xml:space="preserve"> surprise </w:t>
      </w:r>
      <w:r w:rsidRPr="004A7E11">
        <w:rPr>
          <w:rFonts w:asciiTheme="majorHAnsi" w:hAnsiTheme="majorHAnsi" w:cstheme="majorHAnsi"/>
          <w:b/>
          <w:u w:val="single"/>
        </w:rPr>
        <w:t xml:space="preserve">victory </w:t>
      </w:r>
      <w:r w:rsidRPr="00AF39F4">
        <w:rPr>
          <w:rFonts w:asciiTheme="majorHAnsi" w:hAnsiTheme="majorHAnsi" w:cstheme="majorHAnsi"/>
        </w:rPr>
        <w:t>in 2016.</w:t>
      </w:r>
      <w:r w:rsidRPr="004A7E11">
        <w:rPr>
          <w:rFonts w:asciiTheme="majorHAnsi" w:hAnsiTheme="majorHAnsi" w:cstheme="majorHAnsi"/>
          <w:b/>
          <w:u w:val="single"/>
        </w:rPr>
        <w:t xml:space="preserve"> </w:t>
      </w:r>
      <w:r w:rsidRPr="00AF39F4">
        <w:rPr>
          <w:rFonts w:asciiTheme="majorHAnsi" w:hAnsiTheme="majorHAnsi" w:cstheme="majorHAnsi"/>
        </w:rPr>
        <w:t xml:space="preserve">But that’s only if a few important fundamentals change. </w:t>
      </w:r>
      <w:r w:rsidRPr="004A7E11">
        <w:rPr>
          <w:rFonts w:asciiTheme="majorHAnsi" w:hAnsiTheme="majorHAnsi" w:cstheme="majorHAnsi"/>
          <w:b/>
          <w:u w:val="single"/>
        </w:rPr>
        <w:t>The economy is the top priority followed by whether Trump can win over key voting constituencies beyond his core base</w:t>
      </w:r>
      <w:r w:rsidRPr="00AF39F4">
        <w:rPr>
          <w:rFonts w:asciiTheme="majorHAnsi" w:hAnsiTheme="majorHAnsi" w:cstheme="majorHAnsi"/>
        </w:rPr>
        <w:t>. He also has to convince the electorate that a second term will less chaotic than the first.</w:t>
      </w:r>
      <w:r w:rsidRPr="004A7E11">
        <w:rPr>
          <w:rFonts w:asciiTheme="majorHAnsi" w:hAnsiTheme="majorHAnsi" w:cstheme="majorHAnsi"/>
          <w:b/>
          <w:u w:val="single"/>
        </w:rPr>
        <w:t xml:space="preserve"> </w:t>
      </w:r>
      <w:r w:rsidRPr="00AF39F4">
        <w:rPr>
          <w:rFonts w:asciiTheme="majorHAnsi" w:hAnsiTheme="majorHAnsi" w:cstheme="majorHAnsi"/>
        </w:rPr>
        <w:t xml:space="preserve">“He has to remind people that what he said he would do he’s done. Clearly the things out of his control are the only things that are hampering him,” said Republican pollster Rex Elsass. “So </w:t>
      </w:r>
      <w:r w:rsidRPr="004A7E11">
        <w:rPr>
          <w:rFonts w:asciiTheme="majorHAnsi" w:hAnsiTheme="majorHAnsi" w:cstheme="majorHAnsi"/>
          <w:b/>
          <w:u w:val="single"/>
        </w:rPr>
        <w:t>he needs to remind people</w:t>
      </w:r>
      <w:r w:rsidRPr="00AF39F4">
        <w:rPr>
          <w:rFonts w:asciiTheme="majorHAnsi" w:hAnsiTheme="majorHAnsi" w:cstheme="majorHAnsi"/>
        </w:rPr>
        <w:t xml:space="preserve"> that when things are normal – and they will be! They won’t be chaotic forever – </w:t>
      </w:r>
      <w:r w:rsidRPr="004A7E11">
        <w:rPr>
          <w:rFonts w:asciiTheme="majorHAnsi" w:hAnsiTheme="majorHAnsi" w:cstheme="majorHAnsi"/>
          <w:b/>
          <w:u w:val="single"/>
        </w:rPr>
        <w:t xml:space="preserve">we have an opportunity to continue to restore the economy and strengthen America’s position internationally. </w:t>
      </w:r>
      <w:r w:rsidRPr="00AF39F4">
        <w:rPr>
          <w:rFonts w:asciiTheme="majorHAnsi" w:hAnsiTheme="majorHAnsi" w:cstheme="majorHAnsi"/>
        </w:rPr>
        <w:t>The optimism that had been in America can be restored and will be restored.”</w:t>
      </w:r>
      <w:r w:rsidRPr="004A7E11">
        <w:rPr>
          <w:rFonts w:asciiTheme="majorHAnsi" w:hAnsiTheme="majorHAnsi" w:cstheme="majorHAnsi"/>
          <w:b/>
          <w:u w:val="single"/>
        </w:rPr>
        <w:t xml:space="preserve"> </w:t>
      </w:r>
      <w:r w:rsidRPr="00AF39F4">
        <w:rPr>
          <w:rFonts w:asciiTheme="majorHAnsi" w:hAnsiTheme="majorHAnsi" w:cstheme="majorHAnsi"/>
        </w:rPr>
        <w:t>To an extent, the Trump campaign has already begun to pivot in its approach. Trump’s campaign has tweaked a key pillar of its message, now promising a “great American comeback” after the catastrophic financial downturn coinciding with the coronavirus pandemic.</w:t>
      </w:r>
      <w:r w:rsidRPr="004A7E11">
        <w:rPr>
          <w:rFonts w:asciiTheme="majorHAnsi" w:hAnsiTheme="majorHAnsi" w:cstheme="majorHAnsi"/>
          <w:b/>
          <w:u w:val="single"/>
        </w:rPr>
        <w:t xml:space="preserve"> </w:t>
      </w:r>
      <w:r w:rsidRPr="00AF39F4">
        <w:rPr>
          <w:rFonts w:asciiTheme="majorHAnsi" w:hAnsiTheme="majorHAnsi" w:cstheme="majorHAnsi"/>
        </w:rPr>
        <w:t>The economy is a longtime silver bullet for American political campaigns. James Carville, the strategist for Bill Clinton, propagated the phrase “it’s the economy, stupid” and for the operatives who see a hidden path for a Trump victory, it’s through the economy.</w:t>
      </w:r>
      <w:r>
        <w:rPr>
          <w:rFonts w:asciiTheme="majorHAnsi" w:hAnsiTheme="majorHAnsi" w:cstheme="majorHAnsi"/>
        </w:rPr>
        <w:t xml:space="preserve"> </w:t>
      </w:r>
      <w:r w:rsidRPr="00AF39F4">
        <w:rPr>
          <w:rFonts w:asciiTheme="majorHAnsi" w:hAnsiTheme="majorHAnsi" w:cstheme="majorHAnsi"/>
        </w:rPr>
        <w:t>“If we have an economy in which unemployment goes back down to 5% or below, if we have a Dow that is above 40,000 … I think in the fall you’re going to have a situation where people are going to forget all the craziness and give him credit for what will be seen as a pretty remarkable if not historic turnaround,” said Republican pollster Chris Wilson.</w:t>
      </w:r>
      <w:r w:rsidRPr="004A7E11">
        <w:rPr>
          <w:rFonts w:asciiTheme="majorHAnsi" w:hAnsiTheme="majorHAnsi" w:cstheme="majorHAnsi"/>
          <w:b/>
          <w:u w:val="single"/>
        </w:rPr>
        <w:t xml:space="preserve"> </w:t>
      </w:r>
      <w:r w:rsidRPr="00AF39F4">
        <w:rPr>
          <w:rFonts w:asciiTheme="majorHAnsi" w:hAnsiTheme="majorHAnsi" w:cstheme="majorHAnsi"/>
        </w:rPr>
        <w:t>But Trump can’t ignore the specter of Joe Biden, his Democratic rival.</w:t>
      </w:r>
      <w:r>
        <w:rPr>
          <w:rFonts w:asciiTheme="majorHAnsi" w:hAnsiTheme="majorHAnsi" w:cstheme="majorHAnsi"/>
        </w:rPr>
        <w:t xml:space="preserve"> </w:t>
      </w:r>
      <w:r w:rsidRPr="00AF39F4">
        <w:rPr>
          <w:rFonts w:asciiTheme="majorHAnsi" w:hAnsiTheme="majorHAnsi" w:cstheme="majorHAnsi"/>
        </w:rPr>
        <w:t>Republicans regularly mock the former vice-president and de facto Democratic nominee for essentially campaigning from his basement, but he still polls ahead of Trump in head-to-head matchups. What’s more, Trump is viewed more unfavorably than Biden. A Quinnipiac poll released Thursday found a majority of those surveyed view Trump unfavorably compared to a plurality who view Biden unfavorably. Both candidates are underwater in favorability.</w:t>
      </w:r>
      <w:r>
        <w:rPr>
          <w:rFonts w:asciiTheme="majorHAnsi" w:hAnsiTheme="majorHAnsi" w:cstheme="majorHAnsi"/>
        </w:rPr>
        <w:t xml:space="preserve"> </w:t>
      </w:r>
      <w:r w:rsidRPr="00AF39F4">
        <w:rPr>
          <w:rFonts w:asciiTheme="majorHAnsi" w:hAnsiTheme="majorHAnsi" w:cstheme="majorHAnsi"/>
        </w:rPr>
        <w:t>So</w:t>
      </w:r>
      <w:r w:rsidRPr="004A7E11">
        <w:rPr>
          <w:rFonts w:asciiTheme="majorHAnsi" w:hAnsiTheme="majorHAnsi" w:cstheme="majorHAnsi"/>
          <w:b/>
          <w:u w:val="single"/>
        </w:rPr>
        <w:t xml:space="preserve"> to win, Trump will have to successfully frame Biden as an untenable choice to most voters. </w:t>
      </w:r>
      <w:r w:rsidRPr="00AF39F4">
        <w:rPr>
          <w:rFonts w:asciiTheme="majorHAnsi" w:hAnsiTheme="majorHAnsi" w:cstheme="majorHAnsi"/>
        </w:rPr>
        <w:t>“It’s hard to imagine Donald Trump winning a referendum on his presidency unless the world changes dramatically between now and November,” said Whit Ayres, a Republican pollster. “So that means his best hope of re-election is to make it a choice where Joe Biden becomes defined as an unacceptable alternative. That’s going to be substantially more challenging than it was in 2016 because Joe Biden doesn’t generate the same degree of animosity as Hillary Clinton did.</w:t>
      </w:r>
      <w:r w:rsidRPr="004A7E11">
        <w:rPr>
          <w:rFonts w:asciiTheme="majorHAnsi" w:hAnsiTheme="majorHAnsi" w:cstheme="majorHAnsi"/>
          <w:b/>
          <w:u w:val="single"/>
        </w:rPr>
        <w:t xml:space="preserve"> </w:t>
      </w:r>
      <w:r w:rsidRPr="00AF39F4">
        <w:rPr>
          <w:rFonts w:asciiTheme="majorHAnsi" w:hAnsiTheme="majorHAnsi" w:cstheme="majorHAnsi"/>
        </w:rPr>
        <w:t>Ayres though said that unlike in past presidential cycles, the 2020 election is not shaping up to where a small and select set of states is the only pathway for either candidate. Even though Biden is leading in key midwestern states such as Wisconsin and Michigan there are other pathways to victory.</w:t>
      </w:r>
      <w:r w:rsidRPr="004A7E11">
        <w:rPr>
          <w:rFonts w:asciiTheme="majorHAnsi" w:hAnsiTheme="majorHAnsi" w:cstheme="majorHAnsi"/>
          <w:b/>
          <w:u w:val="single"/>
        </w:rPr>
        <w:t xml:space="preserve"> </w:t>
      </w:r>
      <w:r w:rsidRPr="00AF39F4">
        <w:rPr>
          <w:rFonts w:asciiTheme="majorHAnsi" w:hAnsiTheme="majorHAnsi" w:cstheme="majorHAnsi"/>
        </w:rPr>
        <w:t xml:space="preserve">“There are many other states that are well beyond the big three of the upper </w:t>
      </w:r>
      <w:proofErr w:type="gramStart"/>
      <w:r w:rsidRPr="00AF39F4">
        <w:rPr>
          <w:rFonts w:asciiTheme="majorHAnsi" w:hAnsiTheme="majorHAnsi" w:cstheme="majorHAnsi"/>
        </w:rPr>
        <w:t>midwest</w:t>
      </w:r>
      <w:proofErr w:type="gramEnd"/>
      <w:r w:rsidRPr="00AF39F4">
        <w:rPr>
          <w:rFonts w:asciiTheme="majorHAnsi" w:hAnsiTheme="majorHAnsi" w:cstheme="majorHAnsi"/>
        </w:rPr>
        <w:t xml:space="preserve"> that appear at this point to be in play. I mean you’re looking at Arizona, Georgia seems close, Texas seems close, Iowa and Ohio seem like tossups right now that Trump won comfortably,” Ayres continued. “Biden seems to have a pretty significant lead in Michigan and Pennsylvania is his home state. Wisconsin seems to be the closest of the big three up in the rust belt. There are a lot different scenarios where Biden could get to 270 as well as Trump getting to 270 because there are so many more states in play than the half dozen that we usually focus on.”</w:t>
      </w:r>
      <w:r>
        <w:rPr>
          <w:rFonts w:asciiTheme="majorHAnsi" w:hAnsiTheme="majorHAnsi" w:cstheme="majorHAnsi"/>
        </w:rPr>
        <w:t xml:space="preserve"> </w:t>
      </w:r>
      <w:r w:rsidRPr="004A7E11">
        <w:rPr>
          <w:rFonts w:asciiTheme="majorHAnsi" w:hAnsiTheme="majorHAnsi" w:cstheme="majorHAnsi"/>
          <w:b/>
          <w:u w:val="single"/>
        </w:rPr>
        <w:t>Top Democratic officials hope that a groundswell of support among minority voters will carry Biden to victory, a view shared by the Republican strategist Stuart Stevens. Stevens argued that the deciding factor for 2020 would be turnout of African Americans and white voters, not any specific state</w:t>
      </w:r>
      <w:r w:rsidRPr="00AF39F4">
        <w:rPr>
          <w:rFonts w:asciiTheme="majorHAnsi" w:hAnsiTheme="majorHAnsi" w:cstheme="majorHAnsi"/>
        </w:rPr>
        <w:t>.</w:t>
      </w:r>
      <w:r w:rsidRPr="004A7E11">
        <w:rPr>
          <w:rFonts w:asciiTheme="majorHAnsi" w:hAnsiTheme="majorHAnsi" w:cstheme="majorHAnsi"/>
          <w:b/>
          <w:u w:val="single"/>
        </w:rPr>
        <w:t xml:space="preserve"> </w:t>
      </w:r>
      <w:r w:rsidRPr="00AF39F4">
        <w:rPr>
          <w:rFonts w:asciiTheme="majorHAnsi" w:hAnsiTheme="majorHAnsi" w:cstheme="majorHAnsi"/>
        </w:rPr>
        <w:t>“If non-white turnout goes back to what it was in 12, 08, even 04, Trump should lose,” Stevens, who has joined the anti-Trump Lincoln Project, said. “If it doesn’t he has a shot.”</w:t>
      </w:r>
    </w:p>
    <w:p w:rsidR="00EB5400" w:rsidRDefault="00EB5400" w:rsidP="00EB5400"/>
    <w:p w:rsidR="00622707" w:rsidRDefault="00622707" w:rsidP="00622707">
      <w:pPr>
        <w:pStyle w:val="Heading2"/>
      </w:pPr>
      <w:r>
        <w:t>Courts Impact</w:t>
      </w:r>
    </w:p>
    <w:p w:rsidR="009B51BF" w:rsidRDefault="009B51BF" w:rsidP="00622707">
      <w:pPr>
        <w:pStyle w:val="Heading3"/>
      </w:pPr>
      <w:r>
        <w:t>Senate Key</w:t>
      </w:r>
    </w:p>
    <w:p w:rsidR="009B51BF" w:rsidRPr="009B51BF" w:rsidRDefault="009B51BF" w:rsidP="009B51BF">
      <w:pPr>
        <w:pStyle w:val="Heading4"/>
      </w:pPr>
      <w:r>
        <w:t>The 2020 Senate will set the Court for decades</w:t>
      </w:r>
    </w:p>
    <w:p w:rsidR="009B51BF" w:rsidRDefault="009B51BF" w:rsidP="009B51BF">
      <w:r w:rsidRPr="007541B4">
        <w:rPr>
          <w:rStyle w:val="Style13ptBold"/>
        </w:rPr>
        <w:t>Feldman 7/15/2020</w:t>
      </w:r>
      <w:r>
        <w:t xml:space="preserve"> (Noah Feldman, "The Supreme Court’s Future Hinges on the 2020 Election", Bloomberg Opinion, July 15 2020, </w:t>
      </w:r>
      <w:hyperlink r:id="rId25" w:history="1">
        <w:r w:rsidRPr="00BB6F66">
          <w:rPr>
            <w:rStyle w:val="Hyperlink"/>
          </w:rPr>
          <w:t>https://www.bloomberg.com/opinion/articles/2020-07-15/the-supreme-court-s-future-hinges-on-the-2020-election</w:t>
        </w:r>
      </w:hyperlink>
      <w:r>
        <w:t>, mmv)</w:t>
      </w:r>
    </w:p>
    <w:p w:rsidR="009B51BF" w:rsidRDefault="009B51BF" w:rsidP="009B51BF">
      <w:r>
        <w:t xml:space="preserve">Instead, the opposite happened. </w:t>
      </w:r>
      <w:r w:rsidRPr="007541B4">
        <w:rPr>
          <w:rStyle w:val="StyleUnderline"/>
        </w:rPr>
        <w:t>Without Kennedy on his left, Roberts chose to become the swing voter himself</w:t>
      </w:r>
      <w:r>
        <w:t xml:space="preserve"> – and saved Planned Parenthood v. Casey, the 1992 decision co-authored by Kennedy, Justice Sandra Day O’Connor, and Justice David Souter that itself declined to overturn Roe. </w:t>
      </w:r>
      <w:r w:rsidRPr="007541B4">
        <w:rPr>
          <w:rStyle w:val="StyleUnderline"/>
        </w:rPr>
        <w:t>The blow to pro-life conservatives is utterly devastating. This was their best shot, and they missed it</w:t>
      </w:r>
      <w:r>
        <w:t>.</w:t>
      </w:r>
    </w:p>
    <w:p w:rsidR="009B51BF" w:rsidRDefault="009B51BF" w:rsidP="009B51BF">
      <w:r w:rsidRPr="007541B4">
        <w:rPr>
          <w:rStyle w:val="StyleUnderline"/>
        </w:rPr>
        <w:t>Then Gorsuch, with Roberts and the four liberals joining him, held that employment anti-discrimination law applies not only to gays and lesbians but also to transgender people</w:t>
      </w:r>
      <w:r>
        <w:t>. This, too, was a body blow to movement conservatives, who had invested considerably in opposing transgender rights even after losing the gay marriage issue because of Kennedy.</w:t>
      </w:r>
    </w:p>
    <w:p w:rsidR="009B51BF" w:rsidRDefault="009B51BF" w:rsidP="009B51BF">
      <w:r w:rsidRPr="007541B4">
        <w:rPr>
          <w:rStyle w:val="StyleUnderline"/>
        </w:rPr>
        <w:t>For conservatives, the only way out of their newly weakened position is to re-elect Trump and keep the Senate Republican</w:t>
      </w:r>
      <w:r>
        <w:t>. Then they would have to hope for retirements from Justices Ruth Bader Ginsburg (87) and Stephen Breyer (81). If Trump picked even one strong conservative, they would probably have the votes to overwhelm Roberts on abortion. If Trump got two, they could roll back Gorsuch’s Title VII ruling, too.</w:t>
      </w:r>
    </w:p>
    <w:p w:rsidR="009B51BF" w:rsidRDefault="009B51BF" w:rsidP="009B51BF">
      <w:r w:rsidRPr="007541B4">
        <w:rPr>
          <w:rStyle w:val="StyleUnderline"/>
        </w:rPr>
        <w:t>If Joe Biden is elected, the question then becomes whether the Senate goes Democratic at any time during his presidency</w:t>
      </w:r>
      <w:r>
        <w:t xml:space="preserve">. </w:t>
      </w:r>
      <w:r w:rsidRPr="009B51BF">
        <w:rPr>
          <w:rStyle w:val="StyleUnderline"/>
        </w:rPr>
        <w:t>Under McConnell’s rules, it seems basically certain that if the Senate remains Republican, Biden would not be able to get even one justice onto the court</w:t>
      </w:r>
      <w:r>
        <w:t xml:space="preserve">. </w:t>
      </w:r>
      <w:r w:rsidRPr="009B51BF">
        <w:rPr>
          <w:rStyle w:val="StyleUnderline"/>
        </w:rPr>
        <w:t>That would mean Ginsburg and Breyer would try to stay on — and concern about their health, already pressing for court-watching liberals, would continue to be a major preoccupation</w:t>
      </w:r>
      <w:r>
        <w:t>. (Ginsburg was hospitalized yesterday to treat a possible infection; headlines ensued.)</w:t>
      </w:r>
    </w:p>
    <w:p w:rsidR="009B51BF" w:rsidRDefault="009B51BF" w:rsidP="009B51BF">
      <w:r w:rsidRPr="009B51BF">
        <w:rPr>
          <w:rStyle w:val="StyleUnderline"/>
        </w:rPr>
        <w:t>If one or both of them had to step down, the court would be reduced to eight or seven members indefinitely — a phenomenon I’ve called the incredible shrinking Supreme Court. A 4-3 conservative majority including Gorsuch could potentially repudiate Roberts and overturn Roe</w:t>
      </w:r>
      <w:r>
        <w:t>; but the three stalwart conservatives couldn’t touch Gorsuch’s Title VII decision.</w:t>
      </w:r>
    </w:p>
    <w:p w:rsidR="009B51BF" w:rsidRDefault="009B51BF" w:rsidP="009B51BF">
      <w:r>
        <w:t xml:space="preserve">However, </w:t>
      </w:r>
      <w:r w:rsidRPr="009B51BF">
        <w:rPr>
          <w:rStyle w:val="StyleUnderline"/>
        </w:rPr>
        <w:t>if Biden is elected and gets a Democratic Senate, it’s widely expected that Ginsburg and Breyer will retire and be replaced by like-minded liberals. That would maintain essentially the current configuration on the court. The power of the swing vote would lie with Roberts and occasionally Gorsuch</w:t>
      </w:r>
      <w:r>
        <w:t xml:space="preserve">. </w:t>
      </w:r>
      <w:r w:rsidRPr="009B51BF">
        <w:rPr>
          <w:rStyle w:val="StyleUnderline"/>
        </w:rPr>
        <w:t>The liberals would not be able to count on any major new wins, but they also wouldn’t have to panic about major rollbacks or the overturning of settled precedent</w:t>
      </w:r>
      <w:r>
        <w:t>.</w:t>
      </w:r>
    </w:p>
    <w:p w:rsidR="009B51BF" w:rsidRDefault="009B51BF" w:rsidP="009B51BF">
      <w:r w:rsidRPr="009B51BF">
        <w:rPr>
          <w:rStyle w:val="StyleUnderline"/>
        </w:rPr>
        <w:t>The wildcard here is Thomas. He will not willingly step down if a Democratic president is in a position to replace him with a liberal. If he has to</w:t>
      </w:r>
      <w:r>
        <w:t xml:space="preserve">, however, </w:t>
      </w:r>
      <w:r w:rsidRPr="009B51BF">
        <w:rPr>
          <w:rStyle w:val="StyleUnderline"/>
        </w:rPr>
        <w:t>the court’s balance will change radically: There would likely be a 5-4 liberal majority for the first time since the 1960s</w:t>
      </w:r>
      <w:r>
        <w:t>. The probability of that happening is low, but for conservatives it remains the nightmare scenario.</w:t>
      </w:r>
    </w:p>
    <w:p w:rsidR="009B51BF" w:rsidRDefault="009B51BF" w:rsidP="009B51BF">
      <w:r>
        <w:t>The takeaway is that the best laid plans of political movements focused on the Supreme Court’s personnel have a tendency to go awry.</w:t>
      </w:r>
    </w:p>
    <w:p w:rsidR="009B51BF" w:rsidRDefault="009B51BF" w:rsidP="009B51BF">
      <w:r>
        <w:t>One of the most famous liberals ever named to the Supreme Court, Felix Frankfurter, ended up as a judicial conservative (although he insisted that he never changed, as Roberts surely also would insist). Putative conservatives like Kennedy and O’Connor (both appointed by Ronald Reagan) and Souter (appointed by George H.W. Bush) ended up writing important liberal decisions.</w:t>
      </w:r>
    </w:p>
    <w:p w:rsidR="009B51BF" w:rsidRDefault="009B51BF" w:rsidP="009B51BF">
      <w:pPr>
        <w:tabs>
          <w:tab w:val="left" w:pos="16095"/>
        </w:tabs>
      </w:pPr>
      <w:r>
        <w:t>Now Roberts (George W. Bush) and Gorsuch (Trump) can be added to the list of justices who didn’t do what was expected of them.</w:t>
      </w:r>
      <w:r>
        <w:tab/>
      </w:r>
    </w:p>
    <w:p w:rsidR="009B51BF" w:rsidRDefault="009B51BF" w:rsidP="009B51BF">
      <w:r>
        <w:t xml:space="preserve">But while it’s tough to know in advance how a new justice will vote, one thing is clear: </w:t>
      </w:r>
      <w:r w:rsidRPr="009B51BF">
        <w:rPr>
          <w:rStyle w:val="StyleUnderline"/>
        </w:rPr>
        <w:t xml:space="preserve">The </w:t>
      </w:r>
      <w:proofErr w:type="gramStart"/>
      <w:r w:rsidRPr="009B51BF">
        <w:rPr>
          <w:rStyle w:val="StyleUnderline"/>
        </w:rPr>
        <w:t>consequences  of</w:t>
      </w:r>
      <w:proofErr w:type="gramEnd"/>
      <w:r w:rsidRPr="009B51BF">
        <w:rPr>
          <w:rStyle w:val="StyleUnderline"/>
        </w:rPr>
        <w:t xml:space="preserve"> the 2020 vote on the Supreme Court, and the country, could not be greater</w:t>
      </w:r>
      <w:r>
        <w:t>.</w:t>
      </w:r>
    </w:p>
    <w:p w:rsidR="009B51BF" w:rsidRPr="009B51BF" w:rsidRDefault="009B51BF" w:rsidP="009B51BF"/>
    <w:p w:rsidR="00622707" w:rsidRDefault="00622707" w:rsidP="00622707">
      <w:pPr>
        <w:pStyle w:val="Heading4"/>
      </w:pPr>
      <w:r>
        <w:t xml:space="preserve">Biden will seek to instill liberal judges to the courts if he can, a GOP Senate would block him  </w:t>
      </w:r>
    </w:p>
    <w:p w:rsidR="00622707" w:rsidRDefault="00622707" w:rsidP="00622707">
      <w:r w:rsidRPr="000F2237">
        <w:rPr>
          <w:rStyle w:val="Style13ptBold"/>
        </w:rPr>
        <w:t>Ellis 7/9/2020</w:t>
      </w:r>
      <w:r>
        <w:t xml:space="preserve"> (Jenna Ellis, constitutional law attorney and senior legal advisor, "Joe Biden presidency will bring disaster for the Supreme Court", The Hill, July 9 2020, </w:t>
      </w:r>
      <w:hyperlink r:id="rId26" w:history="1">
        <w:r w:rsidRPr="00BB6F66">
          <w:rPr>
            <w:rStyle w:val="Hyperlink"/>
          </w:rPr>
          <w:t>https://thehill.com/opinion/judiciary/506555-joe-biden-presidency-will-bring-disaster-for-the-supreme-court</w:t>
        </w:r>
      </w:hyperlink>
      <w:r>
        <w:t>, mmv)</w:t>
      </w:r>
    </w:p>
    <w:p w:rsidR="00622707" w:rsidRDefault="00622707" w:rsidP="00622707">
      <w:r w:rsidRPr="00622707">
        <w:rPr>
          <w:rStyle w:val="StyleUnderline"/>
        </w:rPr>
        <w:t>If given the opportunity, Joe Biden</w:t>
      </w:r>
      <w:r w:rsidRPr="000F2237">
        <w:rPr>
          <w:rStyle w:val="StyleUnderline"/>
        </w:rPr>
        <w:t xml:space="preserve"> would appoint liberal activist judges to the Supreme Court, securing left wing dominance over the third branch of government for decades</w:t>
      </w:r>
      <w:r>
        <w:t>. Such a distinction is not merely political.</w:t>
      </w:r>
    </w:p>
    <w:p w:rsidR="00622707" w:rsidRDefault="00622707" w:rsidP="00622707">
      <w:r>
        <w:t>Originalists such as Justice Clarence Thomas assist the Supreme Court to fulfill its core purpose of interpreting the Constitution and then applying its understanding of the intent of the founders to contemporary debates. But judicial activists such as Justice Ruth Bader Ginsberg bend and twist the Constitution to suit ideological agendas, handing the only unelected branch of government a dangerous amount of power for change.</w:t>
      </w:r>
    </w:p>
    <w:p w:rsidR="00622707" w:rsidRDefault="00622707" w:rsidP="00622707">
      <w:r w:rsidRPr="000F2237">
        <w:rPr>
          <w:rStyle w:val="StyleUnderline"/>
        </w:rPr>
        <w:t>The former vice president would no doubt seek to build upon the legacy of President Obama, who added liberal extremists such as Justice Sonia Sotomayor and Justice Elena Kagan to the Supreme Court</w:t>
      </w:r>
      <w:r>
        <w:t xml:space="preserve">. </w:t>
      </w:r>
      <w:r w:rsidRPr="000F2237">
        <w:rPr>
          <w:rStyle w:val="StyleUnderline"/>
        </w:rPr>
        <w:t>Obama also nominated California Supreme Court Justice Goodwin Liu to the critical Ninth Circuit Court of Appeals</w:t>
      </w:r>
      <w:r>
        <w:t>, despite support shown by Liu for radical views such as a right to receive welfare. Liu was even rumored to be on the shortlist of judges for Obama to select for the Supreme Court.</w:t>
      </w:r>
    </w:p>
    <w:p w:rsidR="00622707" w:rsidRDefault="00622707" w:rsidP="00622707">
      <w:r>
        <w:t>Sotomayor once declared that a wise Latina could be more likely to reach a better legal conclusion than a white man, arguing that “experience and heritage” should play an influential role in decisions by judges. If elected president, there is no doubt that Biden would apply that same reasoning that led Obama to select Sotomayor. Biden has already pledged that he will use race and gender as determining factors in his choice, promising to choose a Black woman for his first Supreme Court nomination.</w:t>
      </w:r>
    </w:p>
    <w:p w:rsidR="00622707" w:rsidRDefault="00622707" w:rsidP="00622707">
      <w:r w:rsidRPr="000F2237">
        <w:rPr>
          <w:rStyle w:val="StyleUnderline"/>
        </w:rPr>
        <w:t>Ginsburg, who has attained cult hero status on the far left in recent years, would serve as another model for Biden to follow when making his pivotal decision for Supreme Court nominations</w:t>
      </w:r>
      <w:r>
        <w:t>. Ginsburg famously claimed that the South African Constitution would serve as a better model for a newly democratic country to follow than the United States Constitution.</w:t>
      </w:r>
    </w:p>
    <w:p w:rsidR="00622707" w:rsidRDefault="00622707" w:rsidP="00622707">
      <w:r w:rsidRPr="000F2237">
        <w:rPr>
          <w:rStyle w:val="StyleUnderline"/>
        </w:rPr>
        <w:t>Progressive activists see Biden as an opportunity to secure the Supreme Court for the left over the next several decades</w:t>
      </w:r>
      <w:r>
        <w:t>. Some have even floated the idea of expanding the number of Supreme Court justices to “pack” it with liberals the next time a Democrat wins the White House. Biden has rejected that idea, but the enthusiasm it has from progressive activists says plenty about what the left wing of the party wants from him.</w:t>
      </w:r>
    </w:p>
    <w:p w:rsidR="00622707" w:rsidRDefault="00622707" w:rsidP="00622707">
      <w:r>
        <w:t xml:space="preserve">Liberal organizations have seized upon the promise of Biden to appoint a Black woman to the Supreme Court, urging him to consider someone like Leslie Abrams, the sister of Stacey Abrams, or liberal academic Michelle Alexander, who compared the nation of Israel to apartheid South Africa. </w:t>
      </w:r>
      <w:r w:rsidRPr="00622707">
        <w:rPr>
          <w:rStyle w:val="StyleUnderline"/>
        </w:rPr>
        <w:t>Though Biden himself has not yet released his own shortlist of potential nominees, progressive activists who would wield immense power in his potential administration are already narrowing down the names</w:t>
      </w:r>
      <w:r>
        <w:t>.</w:t>
      </w:r>
    </w:p>
    <w:p w:rsidR="00622707" w:rsidRDefault="00622707" w:rsidP="00622707">
      <w:r>
        <w:t xml:space="preserve">We cannot afford to give Biden the opportunity to appoint new Supreme Court justices. </w:t>
      </w:r>
      <w:r w:rsidRPr="00622707">
        <w:rPr>
          <w:rStyle w:val="StyleUnderline"/>
        </w:rPr>
        <w:t>With so many important cases decided along such narrow political lines, and with the “conservative majority” becoming increasingly fragile as Chief Justice John Roberts continues to drift leftward, the way to prevent a liberal takeover of the highest court in the land is to ensure that the next few vacancies are filled by reliably conservative judges</w:t>
      </w:r>
      <w:r>
        <w:t>.</w:t>
      </w:r>
    </w:p>
    <w:p w:rsidR="00622707" w:rsidRDefault="00622707" w:rsidP="00622707"/>
    <w:p w:rsidR="001A6B5F" w:rsidRDefault="001A6B5F" w:rsidP="001A6B5F">
      <w:pPr>
        <w:pStyle w:val="Heading4"/>
      </w:pPr>
      <w:r>
        <w:t xml:space="preserve">The balance of the Court rests on Biden’s ability to nominate his justices  </w:t>
      </w:r>
    </w:p>
    <w:p w:rsidR="001A6B5F" w:rsidRDefault="001A6B5F" w:rsidP="001A6B5F">
      <w:r w:rsidRPr="008F60B8">
        <w:rPr>
          <w:rStyle w:val="Style13ptBold"/>
        </w:rPr>
        <w:t>Hulse 7/1/2020</w:t>
      </w:r>
      <w:r>
        <w:t xml:space="preserve"> (Carl Hulse, chief Washington correspondent and a veteran of more than three decades of reporting in the capital, "Progressives Begin New Push to Elevate Supreme Court as a Campaign Issue", The New York Times, July 1 2020, </w:t>
      </w:r>
      <w:hyperlink r:id="rId27" w:history="1">
        <w:r w:rsidRPr="00BB6F66">
          <w:rPr>
            <w:rStyle w:val="Hyperlink"/>
          </w:rPr>
          <w:t>https://www.nytimes.com/2020/07/01/us/progressives-begin-new-push-to-elevate-supreme-court-as-a-campaign-issue.html</w:t>
        </w:r>
      </w:hyperlink>
      <w:r>
        <w:t>, mmv)</w:t>
      </w:r>
    </w:p>
    <w:p w:rsidR="001A6B5F" w:rsidRDefault="001A6B5F" w:rsidP="001A6B5F">
      <w:r w:rsidRPr="001A6B5F">
        <w:rPr>
          <w:rStyle w:val="StyleUnderline"/>
        </w:rPr>
        <w:t>Though two recent high-profile Supreme Court rulings on immigration and abortion rights were decided 5 to 4 by the court’s four liberal justices joined by Chief Justice John G. Roberts Jr., backers of the new effort say those outcomes only underscored the precarious balance</w:t>
      </w:r>
      <w:r>
        <w:t xml:space="preserve">. They note that </w:t>
      </w:r>
      <w:r w:rsidRPr="001A6B5F">
        <w:rPr>
          <w:rStyle w:val="StyleUnderline"/>
        </w:rPr>
        <w:t>the chief justice has had to maneuver internally to get those results in what some see as an effort to protect the court’s traditional image as apolitical</w:t>
      </w:r>
      <w:r>
        <w:t xml:space="preserve">. And they warn that </w:t>
      </w:r>
      <w:r w:rsidRPr="001A6B5F">
        <w:rPr>
          <w:rStyle w:val="StyleUnderline"/>
        </w:rPr>
        <w:t>additional conservative Trump nominees in the years ahead could render moot Chief Justice Roberts’s swing-vote status</w:t>
      </w:r>
      <w:r>
        <w:t>.</w:t>
      </w:r>
    </w:p>
    <w:p w:rsidR="001A6B5F" w:rsidRDefault="001A6B5F" w:rsidP="001A6B5F">
      <w:r>
        <w:t>“Those cases were decided on a thread,” Ms. Weingarten noted. “All of these cases should have been decided unequivocally.”</w:t>
      </w:r>
    </w:p>
    <w:p w:rsidR="001A6B5F" w:rsidRDefault="001A6B5F" w:rsidP="001A6B5F">
      <w:r w:rsidRPr="001A6B5F">
        <w:rPr>
          <w:rStyle w:val="StyleUnderline"/>
        </w:rPr>
        <w:t>Conservatives have long been viewed as more motivated than liberals to base their vote for president on the prospect of future Supreme Court nominees</w:t>
      </w:r>
      <w:r>
        <w:t>, seeing the court as a last line of defense between their beliefs and the encroachment of progressive policies.</w:t>
      </w:r>
    </w:p>
    <w:p w:rsidR="001A6B5F" w:rsidRDefault="001A6B5F" w:rsidP="001A6B5F">
      <w:r>
        <w:t xml:space="preserve">Mr. Trump’s promise to appoint known conservatives to the court — along with the court vacancy held open by Senate Republicans — was considered essential to his ability to maintain conservative and evangelical backing in 2016 despite concerns about his character. </w:t>
      </w:r>
      <w:r w:rsidRPr="001A6B5F">
        <w:rPr>
          <w:rStyle w:val="StyleUnderline"/>
        </w:rPr>
        <w:t>Conservative court activists say the new rulings on immigration and abortion, as well as one on gay rights, that they viewed as inappropriate legislating from the bench would resonate with conservative voters come November</w:t>
      </w:r>
      <w:r>
        <w:t>.</w:t>
      </w:r>
    </w:p>
    <w:p w:rsidR="001A6B5F" w:rsidRDefault="001A6B5F" w:rsidP="001A6B5F">
      <w:r>
        <w:t>“</w:t>
      </w:r>
      <w:r w:rsidRPr="001A6B5F">
        <w:rPr>
          <w:rStyle w:val="StyleUnderline"/>
        </w:rPr>
        <w:t>Any time we see the courts stepping in doing what the Constitution reserved for the legislature, that is the kind of thing that excites the base on the right</w:t>
      </w:r>
      <w:r>
        <w:t>,” said Carrie Severino, the president of the conservative Judicial Crisis Network.</w:t>
      </w:r>
    </w:p>
    <w:p w:rsidR="001A6B5F" w:rsidRDefault="001A6B5F" w:rsidP="001A6B5F">
      <w:r>
        <w:t xml:space="preserve">But polling done for the organizers of the Supreme Court Voter project gives them hope that Democrats and independents can be persuaded to consider the court more prominently in making their choices. Organizers said </w:t>
      </w:r>
      <w:r w:rsidRPr="001A6B5F">
        <w:rPr>
          <w:rStyle w:val="StyleUnderline"/>
        </w:rPr>
        <w:t>surveys conducted by Hart Research Associates found “overwhelming concern” from progressives and independents about the possibility of Mr. Trump’s naming more justices to the Supreme Court</w:t>
      </w:r>
      <w:r>
        <w:t>.</w:t>
      </w:r>
    </w:p>
    <w:p w:rsidR="001A6B5F" w:rsidRDefault="001A6B5F" w:rsidP="001A6B5F">
      <w:r>
        <w:t>“</w:t>
      </w:r>
      <w:r w:rsidRPr="001A6B5F">
        <w:rPr>
          <w:rStyle w:val="StyleUnderline"/>
        </w:rPr>
        <w:t>The prospect of him being able to put one or two more justices on the Supreme Court is really a powerful image and scenario as a motivator for people to really care about this election</w:t>
      </w:r>
      <w:r>
        <w:t xml:space="preserve">,” said Guy Molyneux, senior vice president at the public opinion firm. He said the research showed that </w:t>
      </w:r>
      <w:r w:rsidRPr="001A6B5F">
        <w:rPr>
          <w:rStyle w:val="StyleUnderline"/>
        </w:rPr>
        <w:t>Justice Kavanaugh was particularly “powerful as a symbol for a liberal audience of what is wrong with the court</w:t>
      </w:r>
      <w:r>
        <w:t>.”</w:t>
      </w:r>
    </w:p>
    <w:p w:rsidR="001A6B5F" w:rsidRDefault="001A6B5F" w:rsidP="00622707"/>
    <w:p w:rsidR="009B51BF" w:rsidRPr="006B278D" w:rsidRDefault="009B51BF" w:rsidP="009B51BF">
      <w:pPr>
        <w:pStyle w:val="Heading3"/>
      </w:pPr>
      <w:r>
        <w:t>2020 Key</w:t>
      </w:r>
    </w:p>
    <w:p w:rsidR="009B51BF" w:rsidRPr="006B278D" w:rsidRDefault="009B51BF" w:rsidP="009B51BF">
      <w:pPr>
        <w:pStyle w:val="Heading4"/>
      </w:pPr>
      <w:r>
        <w:t xml:space="preserve">This election is uniquely key to Senate control </w:t>
      </w:r>
    </w:p>
    <w:p w:rsidR="009B51BF" w:rsidRPr="006B278D" w:rsidRDefault="009B51BF" w:rsidP="009B51BF">
      <w:r w:rsidRPr="006B278D">
        <w:rPr>
          <w:rStyle w:val="Style13ptBold"/>
        </w:rPr>
        <w:t>Kilgore 7/16/2020</w:t>
      </w:r>
      <w:r w:rsidRPr="006B278D">
        <w:t xml:space="preserve"> (Ed Kilgore, political commentator and reporter, "If Democrats Can Win the Senate, They Can Hold It </w:t>
      </w:r>
      <w:proofErr w:type="gramStart"/>
      <w:r w:rsidRPr="006B278D">
        <w:t>For</w:t>
      </w:r>
      <w:proofErr w:type="gramEnd"/>
      <w:r w:rsidRPr="006B278D">
        <w:t xml:space="preserve"> a While", Intelligencer, July 16 2020, </w:t>
      </w:r>
      <w:hyperlink r:id="rId28" w:history="1">
        <w:r w:rsidRPr="00BB6F66">
          <w:rPr>
            <w:rStyle w:val="Hyperlink"/>
          </w:rPr>
          <w:t>https://nymag.com/intelligencer/2020/07/if-democrats-win-the-senate-they-could-hold-it-for-a-while.html</w:t>
        </w:r>
      </w:hyperlink>
      <w:r>
        <w:t>, mmv)</w:t>
      </w:r>
    </w:p>
    <w:p w:rsidR="009B51BF" w:rsidRPr="006B278D" w:rsidRDefault="009B51BF" w:rsidP="009B51BF">
      <w:r w:rsidRPr="006B278D">
        <w:t xml:space="preserve">With Joe Biden in a steady lead over Donald Trump, and the battleground state landscape looking pretty favorable, </w:t>
      </w:r>
      <w:r w:rsidRPr="006B278D">
        <w:rPr>
          <w:rStyle w:val="StyleUnderline"/>
        </w:rPr>
        <w:t>Democrats are optimistic about their chances of winning back control of the Senate for the first time since 2014</w:t>
      </w:r>
      <w:r w:rsidRPr="006B278D">
        <w:t>.</w:t>
      </w:r>
    </w:p>
    <w:p w:rsidR="009B51BF" w:rsidRPr="006B278D" w:rsidRDefault="009B51BF" w:rsidP="009B51BF">
      <w:r w:rsidRPr="006B278D">
        <w:rPr>
          <w:rStyle w:val="StyleUnderline"/>
        </w:rPr>
        <w:t>But then what?</w:t>
      </w:r>
      <w:r w:rsidRPr="006B278D">
        <w:t xml:space="preserve"> Would control flip back to Republicans in a 2022 midterm election? After all, last time Democrats took the White House away from Republicans, they lost six Senate seats in the ensuing 2010 midterms.</w:t>
      </w:r>
    </w:p>
    <w:p w:rsidR="009B51BF" w:rsidRPr="006B278D" w:rsidRDefault="009B51BF" w:rsidP="009B51BF">
      <w:r w:rsidRPr="006B278D">
        <w:t xml:space="preserve">At Sabato’s Crystal Ball, </w:t>
      </w:r>
      <w:r w:rsidRPr="006B278D">
        <w:rPr>
          <w:rStyle w:val="StyleUnderline"/>
        </w:rPr>
        <w:t>Louis Jacobson looks ahead at the next couple of Senate cycles and suggests 2022 may not be so bad for Democrats</w:t>
      </w:r>
      <w:r w:rsidRPr="006B278D">
        <w:t xml:space="preserve"> even if they are playing defense and Joe Biden is in the White House.</w:t>
      </w:r>
    </w:p>
    <w:p w:rsidR="009B51BF" w:rsidRPr="006B278D" w:rsidRDefault="009B51BF" w:rsidP="009B51BF">
      <w:r w:rsidRPr="006B278D">
        <w:t xml:space="preserve">Senate seats are divided into three “classes,” so that a third of the chamber is up every two years. And as it happens, </w:t>
      </w:r>
      <w:r w:rsidRPr="006B278D">
        <w:rPr>
          <w:rStyle w:val="StyleUnderline"/>
        </w:rPr>
        <w:t>seats currently held by Democrats are heavily concentrated in Class I, which was up last year and will be up next in 2024</w:t>
      </w:r>
      <w:r w:rsidRPr="006B278D">
        <w:t xml:space="preserve">. In fact, </w:t>
      </w:r>
      <w:r w:rsidRPr="006B278D">
        <w:rPr>
          <w:rStyle w:val="StyleUnderline"/>
        </w:rPr>
        <w:t>nearly half (23 of 47) Democratic senators are in that class, which reflects the fact that its recent elections have all been held in relatively strong Democratic years</w:t>
      </w:r>
      <w:r w:rsidRPr="006B278D">
        <w:t xml:space="preserve"> (2006, 2012 and 2018).</w:t>
      </w:r>
    </w:p>
    <w:p w:rsidR="009B51BF" w:rsidRPr="006B278D" w:rsidRDefault="009B51BF" w:rsidP="009B51BF">
      <w:r w:rsidRPr="006B278D">
        <w:rPr>
          <w:rStyle w:val="StyleUnderline"/>
        </w:rPr>
        <w:t>But that also means that Class II (up this year) and Class III (up in 2022) skew heavily Republican, creating more targets for Democrats</w:t>
      </w:r>
      <w:r w:rsidRPr="006B278D">
        <w:t>.</w:t>
      </w:r>
    </w:p>
    <w:p w:rsidR="009B51BF" w:rsidRPr="006B278D" w:rsidRDefault="009B51BF" w:rsidP="009B51BF">
      <w:r w:rsidRPr="006B278D">
        <w:rPr>
          <w:rStyle w:val="StyleUnderline"/>
        </w:rPr>
        <w:t>Jacobson assigns “vulnerability points” for senators based on past election performances and trends in their states. He finds that 14 of this year’s batch of Republican senators have at least one indicator of vulnerability</w:t>
      </w:r>
      <w:r w:rsidRPr="006B278D">
        <w:t xml:space="preserve"> — Martha McSally has four, and Cory Gardner and Susan Collins have three. </w:t>
      </w:r>
      <w:r w:rsidRPr="006B278D">
        <w:rPr>
          <w:rStyle w:val="StyleUnderline"/>
        </w:rPr>
        <w:t>Democrats have only six senators with vulnerabilities</w:t>
      </w:r>
      <w:r w:rsidRPr="006B278D">
        <w:t xml:space="preserve"> — though Doug Jones of Alabama is particularly exposed, with three areas of vulnerability. </w:t>
      </w:r>
      <w:r w:rsidRPr="006B278D">
        <w:rPr>
          <w:rStyle w:val="StyleUnderline"/>
        </w:rPr>
        <w:t>Democratic gains appear very likely, and the only question is whether Democrats can pick up three net seats</w:t>
      </w:r>
      <w:r w:rsidRPr="006B278D">
        <w:t xml:space="preserve"> (which is what they need if Joe Biden wins the presidency and his running-mate takes the tie-breaking gavel of the Senate).</w:t>
      </w:r>
    </w:p>
    <w:p w:rsidR="009B51BF" w:rsidRPr="006B278D" w:rsidRDefault="009B51BF" w:rsidP="009B51BF">
      <w:r w:rsidRPr="006B278D">
        <w:rPr>
          <w:rStyle w:val="StyleUnderline"/>
        </w:rPr>
        <w:t>For 2022, Jacobson finds eight Republicans with vulnerabilities</w:t>
      </w:r>
      <w:r w:rsidRPr="006B278D">
        <w:t xml:space="preserve">, with Pat Toomey of Pennsylvania and Ron Johnson of Wisconsin having three areas of weakness. </w:t>
      </w:r>
      <w:r w:rsidRPr="006B278D">
        <w:rPr>
          <w:rStyle w:val="StyleUnderline"/>
        </w:rPr>
        <w:t>He identifies just five Democrats with vulnerabilities, none of them having more than two</w:t>
      </w:r>
      <w:r w:rsidRPr="006B278D">
        <w:t xml:space="preserve">. </w:t>
      </w:r>
      <w:r w:rsidRPr="006B278D">
        <w:rPr>
          <w:rStyle w:val="StyleUnderline"/>
        </w:rPr>
        <w:t>Unless it’s a disastrous midterm for Democrats, they should be able to hold onto the Senate and possibly could even make gains</w:t>
      </w:r>
      <w:r w:rsidRPr="006B278D">
        <w:t>.</w:t>
      </w:r>
      <w:r>
        <w:tab/>
      </w:r>
    </w:p>
    <w:p w:rsidR="009B51BF" w:rsidRPr="006B278D" w:rsidRDefault="009B51BF" w:rsidP="009B51BF">
      <w:r w:rsidRPr="006B278D">
        <w:rPr>
          <w:rStyle w:val="StyleUnderline"/>
        </w:rPr>
        <w:t>In 2024, Democrats have 16 senators with vulnerabilities, as opposed to just three Republicans in similar peril. Their main hope for holding onto the chamber would be a successful Biden administration with a popular president</w:t>
      </w:r>
      <w:r w:rsidRPr="006B278D">
        <w:t xml:space="preserve"> — or perhaps a popular designated successor — </w:t>
      </w:r>
      <w:r w:rsidRPr="006B278D">
        <w:rPr>
          <w:rStyle w:val="StyleUnderline"/>
        </w:rPr>
        <w:t>running for a second Democratic term</w:t>
      </w:r>
      <w:r w:rsidRPr="006B278D">
        <w:t>. If you are going to have a hyper-vulnerable Senate class when your party controls the White House, it’s good to expose it in a presidential year rather than a midterm.</w:t>
      </w:r>
    </w:p>
    <w:p w:rsidR="009B51BF" w:rsidRPr="009B51BF" w:rsidRDefault="009B51BF" w:rsidP="009B51BF"/>
    <w:p w:rsidR="00E27448" w:rsidRDefault="009B51BF" w:rsidP="009B51BF">
      <w:pPr>
        <w:pStyle w:val="Heading3"/>
      </w:pPr>
      <w:r>
        <w:t>Courts Good – Laundry List</w:t>
      </w:r>
    </w:p>
    <w:p w:rsidR="009B51BF" w:rsidRDefault="009B51BF" w:rsidP="009B51BF">
      <w:pPr>
        <w:pStyle w:val="Heading4"/>
      </w:pPr>
      <w:r>
        <w:t xml:space="preserve">Democratic Senate key to Biden’s agenda and a laundry list of progressive policies </w:t>
      </w:r>
    </w:p>
    <w:p w:rsidR="009B51BF" w:rsidRDefault="009B51BF" w:rsidP="009B51BF">
      <w:r w:rsidRPr="006A375C">
        <w:rPr>
          <w:rStyle w:val="Style13ptBold"/>
        </w:rPr>
        <w:t>Cohn 6/29/2020</w:t>
      </w:r>
      <w:r>
        <w:t xml:space="preserve"> (Peter Cohn, edits CQ Roll Call's budget and appropriations coverage, "What full Democratic control of Washington could mean in 2021", Roll Call, June 29 2020, </w:t>
      </w:r>
      <w:hyperlink r:id="rId29" w:history="1">
        <w:r w:rsidRPr="00BB6F66">
          <w:rPr>
            <w:rStyle w:val="Hyperlink"/>
          </w:rPr>
          <w:t>https://www.rollcall.com/2020/06/29/what-full-democratic-control-of-washington-could-mean-in-2021/</w:t>
        </w:r>
      </w:hyperlink>
      <w:r>
        <w:t>, mmv)</w:t>
      </w:r>
    </w:p>
    <w:p w:rsidR="009B51BF" w:rsidRDefault="009B51BF" w:rsidP="009B51BF">
      <w:r>
        <w:t>The incoming administration and Democratic leaders would have to move fast and pick their spots: The president’s party almost always loses seats in midterm elections. They’d have less than 18 months to put points on the board before lawmakers go into self-preservation mode.</w:t>
      </w:r>
    </w:p>
    <w:p w:rsidR="009B51BF" w:rsidRDefault="009B51BF" w:rsidP="009B51BF">
      <w:r w:rsidRPr="006A375C">
        <w:rPr>
          <w:rStyle w:val="StyleUnderline"/>
        </w:rPr>
        <w:t>Sanders</w:t>
      </w:r>
      <w:r>
        <w:t xml:space="preserve">, who’s in line to become Budget Committee chairman, </w:t>
      </w:r>
      <w:r w:rsidRPr="006A375C">
        <w:rPr>
          <w:rStyle w:val="StyleUnderline"/>
        </w:rPr>
        <w:t>instead wants to expand the use of budget reconciliation, which allows bills to pass with simple majorities but is generally limited to fiscal policy actions</w:t>
      </w:r>
      <w:r>
        <w:t>.</w:t>
      </w:r>
    </w:p>
    <w:p w:rsidR="009B51BF" w:rsidRDefault="009B51BF" w:rsidP="009B51BF">
      <w:r>
        <w:t xml:space="preserve">Climate policy still divides Democrats, though to a lesser degree than when Rust Belt senators helped kill Obama’s “cap and trade” plan a decade ago. </w:t>
      </w:r>
      <w:r w:rsidRPr="006A375C">
        <w:rPr>
          <w:rStyle w:val="StyleUnderline"/>
        </w:rPr>
        <w:t>The party is more unified around health care, which could also fit more snugly inside reconciliation</w:t>
      </w:r>
      <w:r>
        <w:t>.</w:t>
      </w:r>
    </w:p>
    <w:p w:rsidR="009B51BF" w:rsidRDefault="009B51BF" w:rsidP="009B51BF">
      <w:r>
        <w:t xml:space="preserve">But </w:t>
      </w:r>
      <w:r w:rsidRPr="006B278D">
        <w:rPr>
          <w:rStyle w:val="StyleUnderline"/>
        </w:rPr>
        <w:t>party leaders will need to tread carefully since it will be purple-to-red-state Democrats that wrest control back from Republicans</w:t>
      </w:r>
      <w:r>
        <w:t>. Just ask former Arkansas Sen. Blanche Lincoln, who lost in 2010 after voting for the health care law.</w:t>
      </w:r>
    </w:p>
    <w:p w:rsidR="009B51BF" w:rsidRDefault="009B51BF" w:rsidP="009B51BF">
      <w:r>
        <w:t>“I got hit from the left in my primary, and then I got hit from the right in the general,” Lincoln said. “Raising money in Arkansas is not easy; you’ve got to go outside [the state]. And then you get hit for that.”</w:t>
      </w:r>
    </w:p>
    <w:p w:rsidR="009B51BF" w:rsidRDefault="009B51BF" w:rsidP="009B51BF">
      <w:r w:rsidRPr="006A375C">
        <w:rPr>
          <w:rStyle w:val="StyleUnderline"/>
        </w:rPr>
        <w:t xml:space="preserve">It may not be “Medicare for </w:t>
      </w:r>
      <w:proofErr w:type="gramStart"/>
      <w:r w:rsidRPr="006A375C">
        <w:rPr>
          <w:rStyle w:val="StyleUnderline"/>
        </w:rPr>
        <w:t>All</w:t>
      </w:r>
      <w:proofErr w:type="gramEnd"/>
      <w:r w:rsidRPr="006A375C">
        <w:rPr>
          <w:rStyle w:val="StyleUnderline"/>
        </w:rPr>
        <w:t>,” but Biden wants big changes like lowering the Medicare eligibility age by five years and a “public option” for the Obamacare exchanges to compete with private insurers</w:t>
      </w:r>
      <w:r>
        <w:t>, along with bigger coverage subsidies. Total costs could be north of $2 trillion over a decade, based on estimates from the Committee for a Responsible Federal Budget and others.</w:t>
      </w:r>
    </w:p>
    <w:p w:rsidR="009B51BF" w:rsidRDefault="009B51BF" w:rsidP="009B51BF">
      <w:r w:rsidRPr="006A375C">
        <w:rPr>
          <w:rStyle w:val="StyleUnderline"/>
        </w:rPr>
        <w:t>A chunk of offsets could come from prescription drug savings</w:t>
      </w:r>
      <w:r>
        <w:t>, as Biden has proposed. But the appetite among Senate Democrats, where the pharmaceutical industry has more sway, may not be what it is in the House, where Democrats have proposed more than $600 billion in 10-year savings.</w:t>
      </w:r>
    </w:p>
    <w:p w:rsidR="009B51BF" w:rsidRDefault="009B51BF" w:rsidP="009B51BF">
      <w:r>
        <w:t xml:space="preserve">Last year, the Senate Finance Committee wrung less than $100 billion in savings from their drug pricing bill. Pharmaceutical-state Democrats Bob Menendez of New Jersey and Thomas R. Carper of Delaware backed the measure, but sided with Republicans on key amendments. </w:t>
      </w:r>
      <w:r w:rsidRPr="006B278D">
        <w:rPr>
          <w:rStyle w:val="StyleUnderline"/>
        </w:rPr>
        <w:t>Democrats would have more panel members next year if they win, but may not be able to woo GOP votes for tougher price controls if any Democrats defect</w:t>
      </w:r>
      <w:r>
        <w:t>.</w:t>
      </w:r>
    </w:p>
    <w:p w:rsidR="009B51BF" w:rsidRDefault="009B51BF" w:rsidP="009B51BF">
      <w:r>
        <w:t>“I think the Senate was designed for a reason, to allow the cooling off of the passions of the House; the saucer to the teacup,” said Lincoln, who now lobbies for business interests including drugmaker Pfizer and the National Association of Chain Drug Stores.</w:t>
      </w:r>
    </w:p>
    <w:p w:rsidR="009B51BF" w:rsidRDefault="009B51BF" w:rsidP="009B51BF">
      <w:r w:rsidRPr="006A375C">
        <w:rPr>
          <w:rStyle w:val="StyleUnderline"/>
        </w:rPr>
        <w:t>Democrats have a deep bench of tax increases to call on if they need more money. The Finance panel’s top Democrat, Ron Wyden of Oregon, wants to generate $1.5 trillion by taxing paper gains on unsold assets held by the wealthiest households each year</w:t>
      </w:r>
      <w:r>
        <w:t>. But the proposal has venture capital and real estate interests, which have poured cash into Democratic campaigns this cycle, at DEFCON 4.</w:t>
      </w:r>
    </w:p>
    <w:p w:rsidR="009B51BF" w:rsidRDefault="009B51BF" w:rsidP="009B51BF">
      <w:r w:rsidRPr="006A375C">
        <w:rPr>
          <w:rStyle w:val="StyleUnderline"/>
        </w:rPr>
        <w:t>Biden’s plan to raise the effective marginal tax rate on millionaires’ investment income to 44.6 percent, from 23.8 percent today, while eliminating tax-free transfers to heirs at death, seems vanilla by comparison</w:t>
      </w:r>
      <w:r>
        <w:t>. But it still faces a steep climb.</w:t>
      </w:r>
    </w:p>
    <w:p w:rsidR="009B51BF" w:rsidRDefault="009B51BF" w:rsidP="009B51BF">
      <w:r>
        <w:t>Finance Democrats Menendez, Maria Cantwell of Washington, Mark Warner of Virginia and Bob Casey of Pennsylvania had reservations in 2010 when party leaders tried to tax investment fund managers’ “carried interest” at ordinary income rates. They thought investors needed a preferential tax rate to compensate for the opportunity cost and risk-taking associated with locking up cash for years in businesses that might go south. They tried a variety of compromises to protect venture capital and real estate, but the broader tax bill faded anyway as the midterms loomed.</w:t>
      </w:r>
    </w:p>
    <w:p w:rsidR="009B51BF" w:rsidRDefault="009B51BF" w:rsidP="009B51BF">
      <w:r>
        <w:t>In 2016, Democratic presidential candidate Hillary Clinton addressed such fears by proposing preferential rates for assets held for longer periods. That would be complex and raise less money, but would shield venture investment in places like Pennsylvania, a biotech and life sciences hub. Nonetheless, Congress should “seriously consider” Biden’s plan, Casey said in a statement, adding: “It’s far past time to make sure our tax code works for everyone, and not just those at the top.”</w:t>
      </w:r>
    </w:p>
    <w:p w:rsidR="009B51BF" w:rsidRDefault="009B51BF" w:rsidP="009B51BF">
      <w:r>
        <w:t>Other top Democrats, including Pelosi, a friend to Silicon Valley, and House Ways and Means Chairman Richard E. Neal of Massachusetts didn’t jump to defend Biden’s investment tax plan. Their aides instead voiced general support for a more progressive tax code. Other Finance panel Democrats contacted by CQ Roll Call either didn’t respond or didn’t have a position.</w:t>
      </w:r>
    </w:p>
    <w:p w:rsidR="009B51BF" w:rsidRDefault="009B51BF" w:rsidP="009B51BF">
      <w:r w:rsidRPr="006A375C">
        <w:rPr>
          <w:rStyle w:val="StyleUnderline"/>
        </w:rPr>
        <w:t>Biden has more arrows in his tax increase quiver, mainly hitting households earning more than $400,000 annually and big corporations</w:t>
      </w:r>
      <w:r>
        <w:t xml:space="preserve">. </w:t>
      </w:r>
      <w:r w:rsidRPr="006A375C">
        <w:rPr>
          <w:rStyle w:val="StyleUnderline"/>
        </w:rPr>
        <w:t>But his nearly $1 trillion in payroll tax increases wouldn’t fly under budget reconciliation since that would affect Social Security</w:t>
      </w:r>
      <w:r>
        <w:t>, said Bill Dauster, a longtime Senate Democratic aide.</w:t>
      </w:r>
      <w:r>
        <w:tab/>
      </w:r>
    </w:p>
    <w:p w:rsidR="009B51BF" w:rsidRDefault="009B51BF" w:rsidP="009B51BF">
      <w:r w:rsidRPr="006A375C">
        <w:rPr>
          <w:rStyle w:val="StyleUnderline"/>
        </w:rPr>
        <w:t>Biden would raise the corporate tax rate from 21 percent to 28 percent. Combined with investment tax increases, federal taxes taken out of each dollar of corporate income for millionaire shareholders would go from 39.8 cents to 60.1 cents</w:t>
      </w:r>
      <w:r>
        <w:t>. But as former Obama Treasury official David Kamin points out, about three-quarters of shareholders in U.S. equities aren’t taxed, since they’re foreigners or other tax-exempt investors like pensions and retirement accounts.</w:t>
      </w:r>
    </w:p>
    <w:p w:rsidR="00A84E14" w:rsidRDefault="00A84E14" w:rsidP="009B51BF"/>
    <w:p w:rsidR="00A84E14" w:rsidRDefault="00A84E14" w:rsidP="00A84E14">
      <w:pPr>
        <w:pStyle w:val="Heading3"/>
      </w:pPr>
      <w:r>
        <w:t>Courts Good – Climate Change</w:t>
      </w:r>
    </w:p>
    <w:p w:rsidR="00A84E14" w:rsidRDefault="00A84E14" w:rsidP="00A84E14">
      <w:pPr>
        <w:pStyle w:val="Heading4"/>
      </w:pPr>
      <w:r>
        <w:t>A conservative court would be devastating to an agenda dedicated to fighting climate change – historically, they interpret the law to strike down or limit the effectiveness of legislation aimed at fighting climate change’s worst effects</w:t>
      </w:r>
    </w:p>
    <w:p w:rsidR="00A84E14" w:rsidRDefault="00A84E14" w:rsidP="00A84E14">
      <w:pPr>
        <w:tabs>
          <w:tab w:val="left" w:pos="2490"/>
        </w:tabs>
        <w:rPr>
          <w:rStyle w:val="Style13ptBold"/>
        </w:rPr>
      </w:pPr>
      <w:r>
        <w:rPr>
          <w:rStyle w:val="Style13ptBold"/>
        </w:rPr>
        <w:t>Sargent, ‘19</w:t>
      </w:r>
      <w:r>
        <w:rPr>
          <w:rStyle w:val="Style13ptBold"/>
        </w:rPr>
        <w:tab/>
      </w:r>
    </w:p>
    <w:p w:rsidR="00A84E14" w:rsidRPr="001307BF" w:rsidRDefault="00A84E14" w:rsidP="00A84E14">
      <w:r w:rsidRPr="001307BF">
        <w:t>(Greg, opinion columnist for the Washington Post, “Not just Kavanaugh: Another alarming reason to fear the Supreme Court,” The Washington Post, 16 September 2019, https://www.washingtonpost.com/opinions/2019/09/16/not-just-kavanaugh-another-alarming-reason-fear-supreme-court/, accessed on 7/17/2020, ZW)</w:t>
      </w:r>
    </w:p>
    <w:p w:rsidR="00A84E14" w:rsidRPr="00F3487B" w:rsidRDefault="00A84E14" w:rsidP="00A84E14">
      <w:pPr>
        <w:rPr>
          <w:sz w:val="16"/>
        </w:rPr>
      </w:pPr>
      <w:r w:rsidRPr="00F3487B">
        <w:rPr>
          <w:rStyle w:val="StyleUnderline"/>
        </w:rPr>
        <w:t>Kavanaugh and Gorsuch have a history of hostility to Chevron deference</w:t>
      </w:r>
      <w:r w:rsidRPr="00F3487B">
        <w:rPr>
          <w:sz w:val="16"/>
        </w:rPr>
        <w:t xml:space="preserve">, the idea that courts should defer to agencies' interpretation of statutes, the study notes, adding that </w:t>
      </w:r>
      <w:r w:rsidRPr="00F3487B">
        <w:rPr>
          <w:rStyle w:val="StyleUnderline"/>
        </w:rPr>
        <w:t>Kavanaugh has implausibly construed agency authority too narrowly in striking down climate regulations as a circuit-court judge.</w:t>
      </w:r>
    </w:p>
    <w:p w:rsidR="00A84E14" w:rsidRPr="00034C23" w:rsidRDefault="00A84E14" w:rsidP="00A84E14">
      <w:pPr>
        <w:rPr>
          <w:sz w:val="16"/>
        </w:rPr>
      </w:pPr>
      <w:r w:rsidRPr="00034C23">
        <w:rPr>
          <w:sz w:val="16"/>
        </w:rPr>
        <w:t xml:space="preserve">The key thing noted by the study is that </w:t>
      </w:r>
      <w:r w:rsidRPr="00034C23">
        <w:rPr>
          <w:rStyle w:val="StyleUnderline"/>
        </w:rPr>
        <w:t>this is one way the justices might strike down future climate legislation.</w:t>
      </w:r>
    </w:p>
    <w:p w:rsidR="00A84E14" w:rsidRPr="00034C23" w:rsidRDefault="00A84E14" w:rsidP="00A84E14">
      <w:pPr>
        <w:rPr>
          <w:u w:val="single"/>
        </w:rPr>
      </w:pPr>
      <w:r w:rsidRPr="00034C23">
        <w:rPr>
          <w:rStyle w:val="StyleUnderline"/>
        </w:rPr>
        <w:t>Imagine that a Democratic president and Congress were to enact some sort of Green New Deal-oriented program that includes extensive investments in green energy technologies, and new regulations on greenhouse gas emissions by both industry and the agricultural sector.</w:t>
      </w:r>
    </w:p>
    <w:p w:rsidR="00A84E14" w:rsidRPr="00034C23" w:rsidRDefault="00A84E14" w:rsidP="00A84E14">
      <w:pPr>
        <w:rPr>
          <w:sz w:val="16"/>
        </w:rPr>
      </w:pPr>
      <w:r w:rsidRPr="00034C23">
        <w:rPr>
          <w:rStyle w:val="StyleUnderline"/>
        </w:rPr>
        <w:t>Such efforts would be implemented by agencies such as the E</w:t>
      </w:r>
      <w:r w:rsidRPr="00034C23">
        <w:rPr>
          <w:sz w:val="16"/>
        </w:rPr>
        <w:t xml:space="preserve">nvironmental </w:t>
      </w:r>
      <w:r w:rsidRPr="00034C23">
        <w:rPr>
          <w:rStyle w:val="StyleUnderline"/>
        </w:rPr>
        <w:t>P</w:t>
      </w:r>
      <w:r w:rsidRPr="00034C23">
        <w:rPr>
          <w:sz w:val="16"/>
        </w:rPr>
        <w:t xml:space="preserve">rotection </w:t>
      </w:r>
      <w:r w:rsidRPr="00034C23">
        <w:rPr>
          <w:rStyle w:val="StyleUnderline"/>
        </w:rPr>
        <w:t>A</w:t>
      </w:r>
      <w:r w:rsidRPr="00034C23">
        <w:rPr>
          <w:sz w:val="16"/>
        </w:rPr>
        <w:t xml:space="preserve">gency </w:t>
      </w:r>
      <w:r w:rsidRPr="00034C23">
        <w:rPr>
          <w:rStyle w:val="StyleUnderline"/>
        </w:rPr>
        <w:t>and the Ag</w:t>
      </w:r>
      <w:r w:rsidRPr="00034C23">
        <w:rPr>
          <w:sz w:val="16"/>
        </w:rPr>
        <w:t xml:space="preserve">riculture </w:t>
      </w:r>
      <w:r w:rsidRPr="00034C23">
        <w:rPr>
          <w:rStyle w:val="StyleUnderline"/>
        </w:rPr>
        <w:t>Department</w:t>
      </w:r>
      <w:r w:rsidRPr="00034C23">
        <w:rPr>
          <w:sz w:val="16"/>
        </w:rPr>
        <w:t>. No matter how clearly the statutory commands to these agencies are written, the study argues, "a determined Court can undermine attempts to realize the legislation by reading agencies' statutory authority extremely narrowly."</w:t>
      </w:r>
    </w:p>
    <w:p w:rsidR="00A84E14" w:rsidRPr="00034C23" w:rsidRDefault="00A84E14" w:rsidP="00A84E14">
      <w:pPr>
        <w:rPr>
          <w:sz w:val="16"/>
        </w:rPr>
      </w:pPr>
      <w:r w:rsidRPr="00034C23">
        <w:rPr>
          <w:sz w:val="16"/>
        </w:rPr>
        <w:t xml:space="preserve">Construe regulations as violations of the takings clause. </w:t>
      </w:r>
      <w:r w:rsidRPr="00034C23">
        <w:rPr>
          <w:rStyle w:val="StyleUnderline"/>
        </w:rPr>
        <w:t>The study posits that the conservative justices could invalidate climate legislation through a creative reading of the Fifth Amendment's prohibition against taking private property for "public use" without "just compensation."</w:t>
      </w:r>
    </w:p>
    <w:p w:rsidR="00A84E14" w:rsidRPr="00034C23" w:rsidRDefault="00A84E14" w:rsidP="00A84E14">
      <w:pPr>
        <w:rPr>
          <w:sz w:val="16"/>
        </w:rPr>
      </w:pPr>
      <w:r w:rsidRPr="00034C23">
        <w:rPr>
          <w:sz w:val="16"/>
        </w:rPr>
        <w:t xml:space="preserve">For instance, the study notes, </w:t>
      </w:r>
      <w:r w:rsidRPr="00034C23">
        <w:rPr>
          <w:rStyle w:val="StyleUnderline"/>
        </w:rPr>
        <w:t>the court might narrowly construe what counts as a "public purpose," as previous conservative justices have suggested in dissents.</w:t>
      </w:r>
      <w:r w:rsidRPr="00034C23">
        <w:rPr>
          <w:sz w:val="16"/>
        </w:rPr>
        <w:t xml:space="preserve"> In this scenario, </w:t>
      </w:r>
      <w:r w:rsidRPr="00034C23">
        <w:rPr>
          <w:rStyle w:val="StyleUnderline"/>
        </w:rPr>
        <w:t>the court might strike down legislation dramatically restricting oil drilling as an unconstitutional "taking" from a corporation engaged in it.</w:t>
      </w:r>
    </w:p>
    <w:p w:rsidR="00A84E14" w:rsidRPr="00034C23" w:rsidRDefault="00A84E14" w:rsidP="00A84E14">
      <w:pPr>
        <w:rPr>
          <w:sz w:val="16"/>
        </w:rPr>
      </w:pPr>
      <w:r w:rsidRPr="00034C23">
        <w:rPr>
          <w:sz w:val="16"/>
        </w:rPr>
        <w:t xml:space="preserve">"Though oil companies arguably are implicated in wreaking affirmative harm on society," the study concludes, the court might simply deny that the policy in question would actually serve a public purpose. How? </w:t>
      </w:r>
      <w:r w:rsidRPr="00034C23">
        <w:rPr>
          <w:rStyle w:val="StyleUnderline"/>
        </w:rPr>
        <w:t>By concluding that it "would not remedy the affirmative harm that climate change poses to society," or worse, that "climate change does not pose a sufficient harm in the first place."</w:t>
      </w:r>
    </w:p>
    <w:p w:rsidR="00A84E14" w:rsidRPr="00034C23" w:rsidRDefault="00A84E14" w:rsidP="00A84E14">
      <w:pPr>
        <w:rPr>
          <w:sz w:val="16"/>
          <w:szCs w:val="16"/>
        </w:rPr>
      </w:pPr>
      <w:r w:rsidRPr="00034C23">
        <w:rPr>
          <w:sz w:val="16"/>
          <w:szCs w:val="16"/>
        </w:rPr>
        <w:t>Another possibility is that the conservative justices might be animated by a newly emerging doctrine called "regulatory takings." This doctrine reads not just eminent domain but also certain regulatory acts as "takings" requiring compensation.</w:t>
      </w:r>
    </w:p>
    <w:p w:rsidR="00A84E14" w:rsidRPr="003B18F7" w:rsidRDefault="00A84E14" w:rsidP="00A84E14">
      <w:pPr>
        <w:rPr>
          <w:sz w:val="16"/>
        </w:rPr>
      </w:pPr>
      <w:r w:rsidRPr="00034C23">
        <w:rPr>
          <w:rStyle w:val="StyleUnderline"/>
        </w:rPr>
        <w:t>Imagine a law that requires new levels of monitoring on fossil-fuel drilling sites to keep extractions below a certain threshold.</w:t>
      </w:r>
      <w:r w:rsidRPr="00034C23">
        <w:rPr>
          <w:sz w:val="16"/>
        </w:rPr>
        <w:t xml:space="preserve"> The study posits that the </w:t>
      </w:r>
      <w:r w:rsidRPr="00034C23">
        <w:rPr>
          <w:rStyle w:val="StyleUnderline"/>
        </w:rPr>
        <w:t>justices might allow that the regulation does serve a public purpose, so it can stand, but also that it's still a "taking" and thus requires compensation</w:t>
      </w:r>
      <w:r w:rsidRPr="00034C23">
        <w:rPr>
          <w:sz w:val="16"/>
        </w:rPr>
        <w:t>.</w:t>
      </w:r>
    </w:p>
    <w:p w:rsidR="00A84E14" w:rsidRPr="003B18F7" w:rsidRDefault="00A84E14" w:rsidP="00A84E14">
      <w:pPr>
        <w:rPr>
          <w:sz w:val="16"/>
        </w:rPr>
      </w:pPr>
      <w:r w:rsidRPr="00034C23">
        <w:rPr>
          <w:rStyle w:val="StyleUnderline"/>
        </w:rPr>
        <w:t>"Requiring the government to pay to regulate could pose problems for the fiscal feasibility of climate change legislation,"</w:t>
      </w:r>
      <w:r w:rsidRPr="00034C23">
        <w:rPr>
          <w:sz w:val="16"/>
        </w:rPr>
        <w:t xml:space="preserve"> the study concludes.</w:t>
      </w:r>
    </w:p>
    <w:p w:rsidR="00A84E14" w:rsidRPr="00E223F2" w:rsidRDefault="00A84E14" w:rsidP="00A84E14">
      <w:pPr>
        <w:rPr>
          <w:sz w:val="16"/>
        </w:rPr>
      </w:pPr>
      <w:r w:rsidRPr="00950E54">
        <w:rPr>
          <w:sz w:val="16"/>
        </w:rPr>
        <w:t xml:space="preserve">Other possibilities suggested by the study: </w:t>
      </w:r>
      <w:r w:rsidRPr="00950E54">
        <w:rPr>
          <w:rStyle w:val="StyleUnderline"/>
        </w:rPr>
        <w:t>Congress's authority to regulate interstate commerce underpins many environmental laws, but the conservative court could invalidate</w:t>
      </w:r>
      <w:r w:rsidRPr="00950E54">
        <w:rPr>
          <w:sz w:val="16"/>
        </w:rPr>
        <w:t xml:space="preserve">, say, </w:t>
      </w:r>
      <w:r w:rsidRPr="00950E54">
        <w:rPr>
          <w:rStyle w:val="StyleUnderline"/>
        </w:rPr>
        <w:t>new regulations affecting natural resources by arguing that the commerce clause does not authorize intrusions into regulatory authority typically reserved to the states.</w:t>
      </w:r>
    </w:p>
    <w:p w:rsidR="00A84E14" w:rsidRPr="00E223F2" w:rsidRDefault="00A84E14" w:rsidP="00A84E14">
      <w:pPr>
        <w:rPr>
          <w:sz w:val="16"/>
        </w:rPr>
      </w:pPr>
      <w:r w:rsidRPr="00E223F2">
        <w:rPr>
          <w:rStyle w:val="StyleUnderline"/>
        </w:rPr>
        <w:t>Or the conservative court could invalidate</w:t>
      </w:r>
      <w:r w:rsidRPr="00E223F2">
        <w:rPr>
          <w:sz w:val="16"/>
        </w:rPr>
        <w:t xml:space="preserve">, for instance, </w:t>
      </w:r>
      <w:r w:rsidRPr="00E223F2">
        <w:rPr>
          <w:rStyle w:val="StyleUnderline"/>
        </w:rPr>
        <w:t>new regulatory standards created for states by concluding that the mechanism to do so runs afoul of an "anti-commandeering doctrine" developed by conservatives to limit the federal government's ability to exert influence over state governments.</w:t>
      </w:r>
    </w:p>
    <w:p w:rsidR="00A84E14" w:rsidRPr="00E223F2" w:rsidRDefault="00A84E14" w:rsidP="00A84E14">
      <w:pPr>
        <w:rPr>
          <w:sz w:val="16"/>
        </w:rPr>
      </w:pPr>
      <w:r w:rsidRPr="00E223F2">
        <w:rPr>
          <w:rStyle w:val="StyleUnderline"/>
        </w:rPr>
        <w:t xml:space="preserve">The bottom line </w:t>
      </w:r>
      <w:r w:rsidRPr="00E223F2">
        <w:rPr>
          <w:sz w:val="16"/>
        </w:rPr>
        <w:t>subtext of the study</w:t>
      </w:r>
      <w:r w:rsidRPr="00E223F2">
        <w:rPr>
          <w:rStyle w:val="StyleUnderline"/>
        </w:rPr>
        <w:t>: In response to the climate crisis, the federal government is going to have to exercise its powers to a much greater degree - and a major collision between this and the conservative court majority is inevitable.</w:t>
      </w:r>
    </w:p>
    <w:p w:rsidR="00A84E14" w:rsidRDefault="00A84E14" w:rsidP="00A84E14">
      <w:pPr>
        <w:rPr>
          <w:rFonts w:asciiTheme="minorHAnsi" w:hAnsiTheme="minorHAnsi" w:cs="Times New Roman"/>
          <w:b/>
          <w:u w:val="single"/>
        </w:rPr>
      </w:pPr>
    </w:p>
    <w:p w:rsidR="00A84E14" w:rsidRDefault="00A84E14" w:rsidP="00A84E14">
      <w:pPr>
        <w:pStyle w:val="Heading3"/>
      </w:pPr>
      <w:r>
        <w:t>AT: Climate Change Inevitable</w:t>
      </w:r>
    </w:p>
    <w:p w:rsidR="00A84E14" w:rsidRPr="00DB7A7B" w:rsidRDefault="00A84E14" w:rsidP="00A84E14">
      <w:pPr>
        <w:pStyle w:val="Heading4"/>
        <w:rPr>
          <w:rFonts w:cs="Times New Roman"/>
        </w:rPr>
      </w:pPr>
      <w:r w:rsidRPr="00DB7A7B">
        <w:rPr>
          <w:rFonts w:cs="Times New Roman"/>
        </w:rPr>
        <w:t>While some impacts of warming are inevitable, extinction isn’t—but we need to act now</w:t>
      </w:r>
    </w:p>
    <w:p w:rsidR="00A84E14" w:rsidRPr="00A84E14" w:rsidRDefault="00A84E14" w:rsidP="00A84E14">
      <w:r w:rsidRPr="00DB7A7B">
        <w:rPr>
          <w:rStyle w:val="Style13ptBold"/>
        </w:rPr>
        <w:t xml:space="preserve">Lu 18 </w:t>
      </w:r>
      <w:r w:rsidRPr="00A84E14">
        <w:t xml:space="preserve">(Jennifer, writer and reporter, Popular Science, “Climate change is inevitable—but not in the way the EPA thinks,” published October 1st, 2018, </w:t>
      </w:r>
      <w:hyperlink r:id="rId30" w:history="1">
        <w:r w:rsidRPr="00A84E14">
          <w:rPr>
            <w:rStyle w:val="Hyperlink"/>
          </w:rPr>
          <w:t>https://www.popsci.com/fuel-efficiency-climate-change-epa/</w:t>
        </w:r>
      </w:hyperlink>
      <w:r w:rsidRPr="00A84E14">
        <w:t>, accessed 9/5/19, JME.)</w:t>
      </w:r>
    </w:p>
    <w:p w:rsidR="00A84E14" w:rsidRPr="00A84E14" w:rsidRDefault="00A84E14" w:rsidP="00A84E14">
      <w:pPr>
        <w:rPr>
          <w:rStyle w:val="Style13ptBold"/>
          <w:sz w:val="22"/>
          <w:u w:val="single"/>
        </w:rPr>
      </w:pPr>
      <w:r w:rsidRPr="00924ABB">
        <w:rPr>
          <w:rStyle w:val="Style13ptBold"/>
          <w:b w:val="0"/>
          <w:sz w:val="16"/>
        </w:rPr>
        <w:t xml:space="preserve">Have you ever avoided doing something that could prevent a dire outcome by downplaying the effects of those actions on that outcome—while bemoaning the inevitability of that outcome? That's the case the Trump administration seems to make to justify freezing stricter fuel efficiency standards for cars that would reduce greenhouse gases and mitigate climate change. </w:t>
      </w:r>
      <w:r w:rsidRPr="00A84E14">
        <w:rPr>
          <w:rStyle w:val="Style13ptBold"/>
          <w:sz w:val="22"/>
          <w:u w:val="single"/>
        </w:rPr>
        <w:t>Even though climate change is driven by the greenhouse gases we put into the air when we burn fossil fuels</w:t>
      </w:r>
      <w:r w:rsidRPr="00924ABB">
        <w:rPr>
          <w:rStyle w:val="Style13ptBold"/>
          <w:b w:val="0"/>
          <w:sz w:val="16"/>
        </w:rPr>
        <w:t xml:space="preserve">, causing temperatures to rise dangerously by the end of this century, </w:t>
      </w:r>
      <w:r w:rsidRPr="00A84E14">
        <w:rPr>
          <w:rStyle w:val="Style13ptBold"/>
          <w:sz w:val="22"/>
          <w:u w:val="single"/>
        </w:rPr>
        <w:t>the administration says there's no point in taking preventative measures because the benefits are too tiny. But that would be a misleading conclusion</w:t>
      </w:r>
      <w:r w:rsidRPr="00924ABB">
        <w:rPr>
          <w:rStyle w:val="Style13ptBold"/>
          <w:b w:val="0"/>
          <w:sz w:val="16"/>
        </w:rPr>
        <w:t>, says Janet McCabe, former Acting Assistant Administrator for the Office of Air and Radiation at the Environmental Protection Agency under Obama and a professor at Indiana University. Curbing greenhouse gases is a massive international effort that requires lowering fossil fuel consumption through many avenues, McCabe says. “There's no one single thing that's going to be the answer here.” So while cars with better fuel efficiency are hardly a silver bullet, 28 percent of total U.S. total greenhouse gas emissions do come from the transportation sector, with 60 percent of those emissions from passenger cars and 23 percent from medium and heavy trucks. A typical passenger car emits approximately 4.6 metric tons of carbon dioxide each year, according to the EPA, though that figure depends on the car's fuel type, mileage per gallon, and the number of miles driven per day. And mileage can be improved through innovations in technology spurred on by stricter fuel economy standards Under the Obama administration, the National Highway Traffic Safety Administration, Environmental Protection Agency, automakers, and environmental groups agreed to set stepwise increases in fuel economy so that cars would average 54 miles per gallon by 2025, and therefore reduce gas consumption and subsequent greenhouse gas emissions. Then the Trump administration took a different tack—pulling the U.S. out of the Paris Agreement, an international pact to combat climate change. The administration has since worked to advance energy developments at the expense of policies that would reduce climate-warming emissions from power plants, oil and gas facilities, and cars. And though federal scientists agreed with international projections that climate change could cause average surface temperatures to rise by up to seven degrees Fahrenheit by the end of this century in their draft report, first reported by E&amp;E News, the National Highway Traffic Safety Administration ultimately concluded in that same report that automakers shouldn't be required to design more fuel-efficient cars. Their reason: climate impacts from forfeited improvements in fuel economy "would be small, would occur on a global scale, and would not disproportionately affect the United States." Given the vast amount of greenhouse gases that are emitted around the world, you would not expect any single climate policy, even major ones, to register on the global scale, McCabe says. "</w:t>
      </w:r>
      <w:r w:rsidRPr="00A84E14">
        <w:rPr>
          <w:rStyle w:val="Style13ptBold"/>
          <w:sz w:val="22"/>
          <w:u w:val="single"/>
        </w:rPr>
        <w:t>Comparing the impact of any individual policy to global climate impacts is just not an appropriate thing to do.</w:t>
      </w:r>
      <w:r w:rsidRPr="00924ABB">
        <w:rPr>
          <w:rStyle w:val="Style13ptBold"/>
          <w:b w:val="0"/>
          <w:sz w:val="16"/>
        </w:rPr>
        <w:t xml:space="preserve"> The fact that an individual action can be measured to show any impact on a global metric—that in itself is an indication that the action is indeed meaningful and significant." </w:t>
      </w:r>
      <w:r w:rsidRPr="00A84E14">
        <w:rPr>
          <w:rStyle w:val="Style13ptBold"/>
          <w:sz w:val="22"/>
          <w:u w:val="single"/>
        </w:rPr>
        <w:t>But perhaps more troubling than the resulting policy is the implied justification: that climate change is inevitable, so why bother trying. While it's true that climate change is happening now and will continue to be part of our future, scientists also say we can slow it down or even stabilize the climate through actions like reducing carbon dioxide emissions</w:t>
      </w:r>
      <w:r w:rsidRPr="00924ABB">
        <w:rPr>
          <w:rStyle w:val="Style13ptBold"/>
          <w:b w:val="0"/>
          <w:sz w:val="16"/>
        </w:rPr>
        <w:t xml:space="preserve"> from cars. </w:t>
      </w:r>
      <w:r w:rsidRPr="00A84E14">
        <w:rPr>
          <w:rStyle w:val="StyleUnderline"/>
        </w:rPr>
        <w:t>But time is of the essence</w:t>
      </w:r>
      <w:r w:rsidRPr="00924ABB">
        <w:rPr>
          <w:rStyle w:val="Style13ptBold"/>
          <w:b w:val="0"/>
          <w:sz w:val="16"/>
        </w:rPr>
        <w:t xml:space="preserve">. Already, recent research suggests that we've nearly lost our window of opportunity to keep global warming below the 2 degrees Celcius target of the Paris climate agreement. It's more likely that </w:t>
      </w:r>
      <w:r w:rsidRPr="00A84E14">
        <w:rPr>
          <w:rStyle w:val="Style13ptBold"/>
          <w:sz w:val="22"/>
          <w:u w:val="single"/>
        </w:rPr>
        <w:t>global temperatures will increase 2 to 4.9 degrees Celsius</w:t>
      </w:r>
      <w:r w:rsidRPr="00924ABB">
        <w:rPr>
          <w:rStyle w:val="Style13ptBold"/>
          <w:b w:val="0"/>
          <w:sz w:val="16"/>
        </w:rPr>
        <w:t xml:space="preserve"> (3.6 to 8.8 degrees Fahrenheit) </w:t>
      </w:r>
      <w:r w:rsidRPr="00A84E14">
        <w:rPr>
          <w:rStyle w:val="Style13ptBold"/>
          <w:sz w:val="22"/>
          <w:u w:val="single"/>
        </w:rPr>
        <w:t>by 2100</w:t>
      </w:r>
      <w:r w:rsidRPr="00924ABB">
        <w:rPr>
          <w:rStyle w:val="Style13ptBold"/>
          <w:b w:val="0"/>
          <w:sz w:val="16"/>
        </w:rPr>
        <w:t xml:space="preserve">. A much hotter future would be devastating for the environment and public health, especially for people living in tropical and warm climates. Food production falls, fresh water dwindles, sea levels rise, coral reefs die, and deadly heat waves, wildfires, and hurricanes intensify as the planet warms. </w:t>
      </w:r>
      <w:r w:rsidRPr="00A84E14">
        <w:rPr>
          <w:rStyle w:val="Style13ptBold"/>
          <w:sz w:val="22"/>
          <w:u w:val="single"/>
        </w:rPr>
        <w:t>We can either do something to slow down our transition to this new reality—giving ourselves more time to adapt and survive—or help speed up a deadly process we've decided is inevitable.</w:t>
      </w:r>
    </w:p>
    <w:p w:rsidR="00A84E14" w:rsidRDefault="00A84E14" w:rsidP="00A84E14"/>
    <w:p w:rsidR="00A84E14" w:rsidRDefault="00A84E14" w:rsidP="00A84E14">
      <w:pPr>
        <w:pStyle w:val="Heading3"/>
      </w:pPr>
      <w:r>
        <w:t xml:space="preserve">AT: No Extinction </w:t>
      </w:r>
    </w:p>
    <w:p w:rsidR="00A84E14" w:rsidRPr="00DB7A7B" w:rsidRDefault="00A84E14" w:rsidP="00A84E14">
      <w:pPr>
        <w:pStyle w:val="Heading4"/>
        <w:rPr>
          <w:rFonts w:cs="Times New Roman"/>
        </w:rPr>
      </w:pPr>
      <w:r w:rsidRPr="00DB7A7B">
        <w:rPr>
          <w:rFonts w:cs="Times New Roman"/>
        </w:rPr>
        <w:t xml:space="preserve">Climate change causes </w:t>
      </w:r>
      <w:r w:rsidRPr="00DB7A7B">
        <w:rPr>
          <w:rFonts w:cs="Times New Roman"/>
          <w:u w:val="single"/>
        </w:rPr>
        <w:t>extinction</w:t>
      </w:r>
      <w:r w:rsidRPr="00DB7A7B">
        <w:rPr>
          <w:rFonts w:cs="Times New Roman"/>
        </w:rPr>
        <w:t xml:space="preserve"> – </w:t>
      </w:r>
      <w:r w:rsidRPr="00DB7A7B">
        <w:rPr>
          <w:rFonts w:cs="Times New Roman"/>
          <w:u w:val="single"/>
        </w:rPr>
        <w:t>their defense</w:t>
      </w:r>
      <w:r w:rsidRPr="00DB7A7B">
        <w:rPr>
          <w:rFonts w:cs="Times New Roman"/>
        </w:rPr>
        <w:t xml:space="preserve"> is based on </w:t>
      </w:r>
      <w:r w:rsidRPr="00DB7A7B">
        <w:rPr>
          <w:rFonts w:cs="Times New Roman"/>
          <w:u w:val="single"/>
        </w:rPr>
        <w:t>inaccurate</w:t>
      </w:r>
      <w:r w:rsidRPr="00DB7A7B">
        <w:rPr>
          <w:rFonts w:cs="Times New Roman"/>
        </w:rPr>
        <w:t xml:space="preserve"> models.</w:t>
      </w:r>
    </w:p>
    <w:p w:rsidR="00A84E14" w:rsidRPr="00DB7A7B" w:rsidRDefault="00A84E14" w:rsidP="00A84E14">
      <w:r w:rsidRPr="00DB7A7B">
        <w:rPr>
          <w:rStyle w:val="Style13ptBold"/>
        </w:rPr>
        <w:t xml:space="preserve">Specktor </w:t>
      </w:r>
      <w:r>
        <w:rPr>
          <w:rStyle w:val="Style13ptBold"/>
        </w:rPr>
        <w:t>2019</w:t>
      </w:r>
      <w:r w:rsidRPr="00DB7A7B">
        <w:t xml:space="preserve"> </w:t>
      </w:r>
      <w:r w:rsidRPr="00DB7A7B">
        <w:rPr>
          <w:szCs w:val="16"/>
        </w:rPr>
        <w:t>(Brandon Specktor, Senior Writer, "Human Civilization Will Crumble by 2050 If We Don't Stop Climate Change Now, New Paper Claims," Live Science, 6-4-2019, https://www.livescience.com/65633-climate-change-dooms-humans-by-2050.html)</w:t>
      </w:r>
    </w:p>
    <w:p w:rsidR="00A84E14" w:rsidRPr="00DB7A7B" w:rsidRDefault="00A84E14" w:rsidP="00A84E14">
      <w:pPr>
        <w:rPr>
          <w:rStyle w:val="Emphasis"/>
        </w:rPr>
      </w:pPr>
      <w:r w:rsidRPr="00924ABB">
        <w:t xml:space="preserve">It seems every week there's a scary new report about how man-made climate change is going to cause the collapse of the world's ice sheets, result in the extinction of up to 1 million animal species and — if that wasn't bad enough — make our beer very, very expensive. This week, a new policy paper from an Australian think tank claims that those other reports are slightly off; </w:t>
      </w:r>
      <w:r w:rsidRPr="00924ABB">
        <w:rPr>
          <w:rStyle w:val="StyleUnderline"/>
        </w:rPr>
        <w:t xml:space="preserve">the risks of climate change are actually much, much worse than anyone can imagine. </w:t>
      </w:r>
      <w:r w:rsidRPr="00924ABB">
        <w:t xml:space="preserve">According to the paper, </w:t>
      </w:r>
      <w:r w:rsidRPr="00924ABB">
        <w:rPr>
          <w:rStyle w:val="Emphasis"/>
        </w:rPr>
        <w:t>climate change poses a</w:t>
      </w:r>
      <w:r w:rsidRPr="00924ABB">
        <w:t xml:space="preserve"> "near- to mid-term </w:t>
      </w:r>
      <w:r w:rsidRPr="00924ABB">
        <w:rPr>
          <w:rStyle w:val="Emphasis"/>
        </w:rPr>
        <w:t>existential threat to human civilization</w:t>
      </w:r>
      <w:r w:rsidRPr="00924ABB">
        <w:t xml:space="preserve">," and </w:t>
      </w:r>
      <w:r w:rsidRPr="00924ABB">
        <w:rPr>
          <w:rStyle w:val="StyleUnderline"/>
        </w:rPr>
        <w:t>there's a good chance</w:t>
      </w:r>
      <w:r w:rsidRPr="00924ABB">
        <w:rPr>
          <w:rStyle w:val="Emphasis"/>
        </w:rPr>
        <w:t xml:space="preserve"> society could collapse</w:t>
      </w:r>
      <w:r w:rsidRPr="00924ABB">
        <w:t xml:space="preserve"> as soon as 2050 </w:t>
      </w:r>
      <w:r w:rsidRPr="00924ABB">
        <w:rPr>
          <w:rStyle w:val="Emphasis"/>
        </w:rPr>
        <w:t>if serious mitigation actions aren't taken</w:t>
      </w:r>
      <w:r w:rsidRPr="00924ABB">
        <w:t xml:space="preserve"> in the next decade. Published by the Breakthrough National Centre for Climate Restoration in Melbourne (an independent think tank focused on climate policy) and authored by a climate researcher and a former fossil fuel executive, the paper's central thesis is that </w:t>
      </w:r>
      <w:r w:rsidRPr="00924ABB">
        <w:rPr>
          <w:rStyle w:val="StyleUnderline"/>
        </w:rPr>
        <w:t>climate scientists are too restrained in their predictions of how climate change will affect the planet in the near future.</w:t>
      </w:r>
      <w:r w:rsidRPr="00924ABB">
        <w:t xml:space="preserve"> [Top 9 Ways the World Could End] </w:t>
      </w:r>
      <w:r w:rsidRPr="00924ABB">
        <w:rPr>
          <w:rStyle w:val="StyleUnderline"/>
        </w:rPr>
        <w:t>The current climate crisis</w:t>
      </w:r>
      <w:r w:rsidRPr="00924ABB">
        <w:t xml:space="preserve">, they say, </w:t>
      </w:r>
      <w:r w:rsidRPr="00924ABB">
        <w:rPr>
          <w:rStyle w:val="StyleUnderline"/>
        </w:rPr>
        <w:t xml:space="preserve">is larger and more complex than any humans have ever dealt with before. </w:t>
      </w:r>
      <w:r w:rsidRPr="00924ABB">
        <w:rPr>
          <w:rStyle w:val="Emphasis"/>
        </w:rPr>
        <w:t>General climate models</w:t>
      </w:r>
      <w:r w:rsidRPr="00924ABB">
        <w:t xml:space="preserve"> — like the one that the United Nations' Panel on Climate Change (IPCC) used in 2018 to predict that a global temperature increase of 3.6 degrees Fahrenheit (2 degrees Celsius) could put hundreds of millions of people at risk </w:t>
      </w:r>
      <w:r w:rsidRPr="00924ABB">
        <w:rPr>
          <w:rStyle w:val="StyleUnderline"/>
        </w:rPr>
        <w:t>— fail to account for the sheer complexity of Earth's</w:t>
      </w:r>
      <w:r w:rsidRPr="00924ABB">
        <w:rPr>
          <w:rStyle w:val="Emphasis"/>
        </w:rPr>
        <w:t xml:space="preserve"> </w:t>
      </w:r>
      <w:r w:rsidRPr="00924ABB">
        <w:rPr>
          <w:rStyle w:val="StyleUnderline"/>
        </w:rPr>
        <w:t>many interlinked geological processes</w:t>
      </w:r>
      <w:r w:rsidRPr="00924ABB">
        <w:t xml:space="preserve">; as such, </w:t>
      </w:r>
      <w:r w:rsidRPr="00924ABB">
        <w:rPr>
          <w:rStyle w:val="StyleUnderline"/>
        </w:rPr>
        <w:t>they</w:t>
      </w:r>
      <w:r w:rsidRPr="00924ABB">
        <w:rPr>
          <w:rStyle w:val="Emphasis"/>
        </w:rPr>
        <w:t xml:space="preserve"> fail to adequately predict the scale of the potential consequences.</w:t>
      </w:r>
      <w:r w:rsidRPr="00924ABB">
        <w:rPr>
          <w:rStyle w:val="StyleUnderline"/>
        </w:rPr>
        <w:t xml:space="preserve"> The truth</w:t>
      </w:r>
      <w:r w:rsidRPr="00924ABB">
        <w:t xml:space="preserve">, the authors wrote, </w:t>
      </w:r>
      <w:r w:rsidRPr="00924ABB">
        <w:rPr>
          <w:rStyle w:val="StyleUnderline"/>
        </w:rPr>
        <w:t>is</w:t>
      </w:r>
      <w:r w:rsidRPr="00924ABB">
        <w:t xml:space="preserve"> probably far </w:t>
      </w:r>
      <w:r w:rsidRPr="00924ABB">
        <w:rPr>
          <w:rStyle w:val="StyleUnderline"/>
        </w:rPr>
        <w:t xml:space="preserve">worse than any models can fathom. </w:t>
      </w:r>
      <w:r w:rsidRPr="00924ABB">
        <w:t xml:space="preserve">How the world ends </w:t>
      </w:r>
      <w:proofErr w:type="gramStart"/>
      <w:r w:rsidRPr="00924ABB">
        <w:t>What</w:t>
      </w:r>
      <w:proofErr w:type="gramEnd"/>
      <w:r w:rsidRPr="00924ABB">
        <w:t xml:space="preserve"> might an accurate worst-case picture of the planet's climate-addled future actually look like, then? The authors provide one particularly grim scenario that begins with world governments "politely ignoring" the advice of scientists and the will of the public to decarbonize the economy (finding alternative energy sources), resulting in a global temperature increase 5.4 F (3 C) by the year 2050. At this point, </w:t>
      </w:r>
      <w:r w:rsidRPr="00924ABB">
        <w:rPr>
          <w:rStyle w:val="StyleUnderline"/>
        </w:rPr>
        <w:t xml:space="preserve">the world's ice sheets vanish; brutal droughts kill many of the trees in the Amazon rainforest (removing one of the world's largest carbon offsets); and the planet plunges into </w:t>
      </w:r>
      <w:r w:rsidRPr="00924ABB">
        <w:rPr>
          <w:rStyle w:val="Emphasis"/>
        </w:rPr>
        <w:t xml:space="preserve">a feedback loop of ever-hotter, ever-deadlier conditions. </w:t>
      </w:r>
      <w:r w:rsidRPr="00924ABB">
        <w:t>"</w:t>
      </w:r>
      <w:r w:rsidRPr="00924ABB">
        <w:rPr>
          <w:rStyle w:val="StyleUnderline"/>
        </w:rPr>
        <w:t>Thirty-five percent of</w:t>
      </w:r>
      <w:r w:rsidRPr="00924ABB">
        <w:t xml:space="preserve"> the </w:t>
      </w:r>
      <w:r w:rsidRPr="00924ABB">
        <w:rPr>
          <w:rStyle w:val="StyleUnderline"/>
        </w:rPr>
        <w:t xml:space="preserve">global land area, and 55 percent of the global population, are subject to more than 20 days a year of lethal heat conditions, </w:t>
      </w:r>
      <w:r w:rsidRPr="00924ABB">
        <w:rPr>
          <w:rStyle w:val="Emphasis"/>
        </w:rPr>
        <w:t>beyond the threshold of human survivability</w:t>
      </w:r>
      <w:r w:rsidRPr="00924ABB">
        <w:t xml:space="preserve">," the authors hypothesized. Meanwhile, </w:t>
      </w:r>
      <w:r w:rsidRPr="00924ABB">
        <w:rPr>
          <w:rStyle w:val="StyleUnderline"/>
        </w:rPr>
        <w:t>droughts, floods and wildfires regularly ravage the land.</w:t>
      </w:r>
      <w:r w:rsidRPr="00924ABB">
        <w:t xml:space="preserve"> Nearly </w:t>
      </w:r>
      <w:r w:rsidRPr="00924ABB">
        <w:rPr>
          <w:rStyle w:val="StyleUnderline"/>
        </w:rPr>
        <w:t>one-third of the world's land surface turns to desert. Entire ecosystems collapse, beginning with the planet's coral reefs, the rainforest and the Arctic ice sheets. The world's tropics are hit hardest by</w:t>
      </w:r>
      <w:r w:rsidRPr="00924ABB">
        <w:t xml:space="preserve"> these </w:t>
      </w:r>
      <w:r w:rsidRPr="00924ABB">
        <w:rPr>
          <w:rStyle w:val="StyleUnderline"/>
        </w:rPr>
        <w:t>new climate extremes, destroying the region's ag</w:t>
      </w:r>
      <w:r w:rsidRPr="00924ABB">
        <w:t xml:space="preserve">riculture </w:t>
      </w:r>
      <w:r w:rsidRPr="00924ABB">
        <w:rPr>
          <w:rStyle w:val="StyleUnderline"/>
        </w:rPr>
        <w:t>and turning more than 1 billion people into refugees. This mass movement of refugees — coupled with shrinking coastlines and severe drops in food and water</w:t>
      </w:r>
      <w:r w:rsidRPr="00924ABB">
        <w:t xml:space="preserve"> availability </w:t>
      </w:r>
      <w:r w:rsidRPr="00924ABB">
        <w:rPr>
          <w:rStyle w:val="StyleUnderline"/>
        </w:rPr>
        <w:t>— begin to stress the fabric of the world's largest nations, including the U</w:t>
      </w:r>
      <w:r w:rsidRPr="00924ABB">
        <w:t xml:space="preserve">nited </w:t>
      </w:r>
      <w:r w:rsidRPr="00924ABB">
        <w:rPr>
          <w:rStyle w:val="StyleUnderline"/>
        </w:rPr>
        <w:t>S</w:t>
      </w:r>
      <w:r w:rsidRPr="00924ABB">
        <w:t xml:space="preserve">tates. </w:t>
      </w:r>
      <w:r w:rsidRPr="00924ABB">
        <w:rPr>
          <w:rStyle w:val="Emphasis"/>
        </w:rPr>
        <w:t>Armed conflicts over resources</w:t>
      </w:r>
      <w:r w:rsidRPr="00924ABB">
        <w:t xml:space="preserve">, perhaps </w:t>
      </w:r>
      <w:r w:rsidRPr="00924ABB">
        <w:rPr>
          <w:rStyle w:val="Emphasis"/>
        </w:rPr>
        <w:t>culminating in nuclear war</w:t>
      </w:r>
      <w:r w:rsidRPr="00924ABB">
        <w:t xml:space="preserve">, </w:t>
      </w:r>
      <w:r w:rsidRPr="00924ABB">
        <w:rPr>
          <w:rStyle w:val="Emphasis"/>
        </w:rPr>
        <w:t xml:space="preserve">are likely. </w:t>
      </w:r>
      <w:r w:rsidRPr="00924ABB">
        <w:rPr>
          <w:rStyle w:val="StyleUnderline"/>
        </w:rPr>
        <w:t>The result</w:t>
      </w:r>
      <w:r w:rsidRPr="00924ABB">
        <w:t xml:space="preserve">, according to the new paper, </w:t>
      </w:r>
      <w:r w:rsidRPr="00924ABB">
        <w:rPr>
          <w:rStyle w:val="StyleUnderline"/>
        </w:rPr>
        <w:t>is "outright chaos" and</w:t>
      </w:r>
      <w:r w:rsidRPr="00924ABB">
        <w:t xml:space="preserve"> perhaps </w:t>
      </w:r>
      <w:r w:rsidRPr="00924ABB">
        <w:rPr>
          <w:rStyle w:val="Emphasis"/>
        </w:rPr>
        <w:t>"the end of human global civilization as we know it."</w:t>
      </w:r>
    </w:p>
    <w:p w:rsidR="00A84E14" w:rsidRPr="00A84E14" w:rsidRDefault="00A84E14" w:rsidP="00A84E14"/>
    <w:p w:rsidR="00105CC3" w:rsidRDefault="00105CC3" w:rsidP="00105CC3">
      <w:pPr>
        <w:pStyle w:val="Heading1"/>
      </w:pPr>
      <w:r>
        <w:t>Affirmative</w:t>
      </w:r>
    </w:p>
    <w:p w:rsidR="00105CC3" w:rsidRDefault="007A174F" w:rsidP="00105CC3">
      <w:pPr>
        <w:pStyle w:val="Heading2"/>
      </w:pPr>
      <w:r>
        <w:t xml:space="preserve">State Scenarios </w:t>
      </w:r>
    </w:p>
    <w:p w:rsidR="00DF106C" w:rsidRPr="00DF106C" w:rsidRDefault="00DF106C" w:rsidP="007A174F">
      <w:pPr>
        <w:pStyle w:val="Heading3"/>
      </w:pPr>
      <w:r>
        <w:t>Colorado</w:t>
      </w:r>
    </w:p>
    <w:p w:rsidR="00DF106C" w:rsidRDefault="00DF106C" w:rsidP="00DF106C">
      <w:pPr>
        <w:pStyle w:val="Heading4"/>
        <w:contextualSpacing/>
      </w:pPr>
      <w:r>
        <w:t xml:space="preserve">COVID ensures Gardner loses </w:t>
      </w:r>
    </w:p>
    <w:p w:rsidR="00DF106C" w:rsidRDefault="00DF106C" w:rsidP="00DF106C">
      <w:pPr>
        <w:contextualSpacing/>
      </w:pPr>
      <w:r w:rsidRPr="005B60B6">
        <w:rPr>
          <w:rStyle w:val="Style13ptBold"/>
        </w:rPr>
        <w:t>Maher</w:t>
      </w:r>
      <w:r>
        <w:rPr>
          <w:rStyle w:val="Style13ptBold"/>
        </w:rPr>
        <w:t xml:space="preserve"> 2020 </w:t>
      </w:r>
      <w:r>
        <w:t>(</w:t>
      </w:r>
      <w:r w:rsidRPr="005B60B6">
        <w:t>Jake Maher</w:t>
      </w:r>
      <w:r>
        <w:t>, freelance reporter, "</w:t>
      </w:r>
      <w:r w:rsidRPr="005B60B6">
        <w:t>Pandemic Further Weakens Cory Gardner’s Chances of Getting Re-Elected, Experts Say</w:t>
      </w:r>
      <w:r>
        <w:t xml:space="preserve">", Colorado Times Recorder, May 12 2020, https://coloradotimesrecorder.com/2020/05/pandemic-further-weakens-cory-gardner/23484/, </w:t>
      </w:r>
      <w:proofErr w:type="gramStart"/>
      <w:r>
        <w:t>sk</w:t>
      </w:r>
      <w:proofErr w:type="gramEnd"/>
      <w:r>
        <w:t>)</w:t>
      </w:r>
    </w:p>
    <w:p w:rsidR="00DF106C" w:rsidRDefault="00DF106C" w:rsidP="00DF106C">
      <w:r w:rsidRPr="00D87E4C">
        <w:rPr>
          <w:rStyle w:val="StyleUnderline"/>
        </w:rPr>
        <w:t>For Sen. Cory Gardner (R-CO), the coronavirus pandemic is only going to make an already-difficult re-election fight</w:t>
      </w:r>
      <w:r>
        <w:t xml:space="preserve"> in November even </w:t>
      </w:r>
      <w:r w:rsidRPr="00D87E4C">
        <w:rPr>
          <w:rStyle w:val="StyleUnderline"/>
        </w:rPr>
        <w:t>more of an uphill battle</w:t>
      </w:r>
      <w:r>
        <w:t>, multiple political experts told the Colorado Times Recorder in recent interviews.</w:t>
      </w:r>
    </w:p>
    <w:p w:rsidR="00DF106C" w:rsidRPr="00641958" w:rsidRDefault="00DF106C" w:rsidP="00DF106C">
      <w:pPr>
        <w:rPr>
          <w:rStyle w:val="StyleUnderline"/>
        </w:rPr>
      </w:pPr>
      <w:r>
        <w:t>“</w:t>
      </w:r>
      <w:r w:rsidRPr="00D87E4C">
        <w:rPr>
          <w:rStyle w:val="StyleUnderline"/>
        </w:rPr>
        <w:t>The coronavirus is,</w:t>
      </w:r>
      <w:r>
        <w:t xml:space="preserve"> by the time election rolls around, </w:t>
      </w:r>
      <w:r w:rsidRPr="00D87E4C">
        <w:rPr>
          <w:rStyle w:val="StyleUnderline"/>
        </w:rPr>
        <w:t>likely to be a</w:t>
      </w:r>
      <w:r>
        <w:t xml:space="preserve"> really </w:t>
      </w:r>
      <w:r w:rsidRPr="00530FFE">
        <w:rPr>
          <w:rStyle w:val="StyleUnderline"/>
        </w:rPr>
        <w:t>substantial albatross around</w:t>
      </w:r>
      <w:r>
        <w:t xml:space="preserve"> the neck of </w:t>
      </w:r>
      <w:r w:rsidRPr="00530FFE">
        <w:rPr>
          <w:rStyle w:val="StyleUnderline"/>
        </w:rPr>
        <w:t>anyone running as a Republican, fairly or unfairly</w:t>
      </w:r>
      <w:r>
        <w:t>,” said Seth Masket, a professor of political science at the University of Denver.</w:t>
      </w:r>
    </w:p>
    <w:p w:rsidR="00DF106C" w:rsidRPr="00530FFE" w:rsidRDefault="00DF106C" w:rsidP="00DF106C">
      <w:pPr>
        <w:jc w:val="both"/>
        <w:rPr>
          <w:rStyle w:val="StyleUnderline"/>
        </w:rPr>
      </w:pPr>
      <w:r w:rsidRPr="00530FFE">
        <w:rPr>
          <w:rStyle w:val="StyleUnderline"/>
        </w:rPr>
        <w:t xml:space="preserve">Masket </w:t>
      </w:r>
      <w:r w:rsidRPr="00530FFE">
        <w:t>said he still</w:t>
      </w:r>
      <w:r w:rsidRPr="00530FFE">
        <w:rPr>
          <w:rStyle w:val="StyleUnderline"/>
        </w:rPr>
        <w:t xml:space="preserve"> thinks Gardner is going to outperform President Donald </w:t>
      </w:r>
      <w:r w:rsidRPr="00AB76F1">
        <w:t>Trump in November,</w:t>
      </w:r>
      <w:r w:rsidRPr="00530FFE">
        <w:rPr>
          <w:rStyle w:val="StyleUnderline"/>
        </w:rPr>
        <w:t xml:space="preserve"> but the pandemic </w:t>
      </w:r>
      <w:r w:rsidRPr="00AB76F1">
        <w:t xml:space="preserve">has </w:t>
      </w:r>
      <w:r w:rsidRPr="00530FFE">
        <w:rPr>
          <w:rStyle w:val="StyleUnderline"/>
        </w:rPr>
        <w:t>set back his chances to win.</w:t>
      </w:r>
    </w:p>
    <w:p w:rsidR="00DF106C" w:rsidRDefault="00DF106C" w:rsidP="00DF106C">
      <w:r>
        <w:t>“This can only hurt Gardner,” he added.</w:t>
      </w:r>
    </w:p>
    <w:p w:rsidR="00DF106C" w:rsidRDefault="00DF106C" w:rsidP="00DF106C">
      <w:r w:rsidRPr="00A3727A">
        <w:rPr>
          <w:rStyle w:val="StyleUnderline"/>
        </w:rPr>
        <w:t>Political commentators have noted that</w:t>
      </w:r>
      <w:r>
        <w:t xml:space="preserve"> </w:t>
      </w:r>
      <w:r w:rsidRPr="00A3727A">
        <w:rPr>
          <w:rStyle w:val="StyleUnderline"/>
        </w:rPr>
        <w:t>Gardner has been taking a risk by tying himself so closely with the Trump administration</w:t>
      </w:r>
      <w:r>
        <w:t xml:space="preserve"> in a state where Trump is unpopular.</w:t>
      </w:r>
    </w:p>
    <w:p w:rsidR="00DF106C" w:rsidRPr="00EB5400" w:rsidRDefault="00DF106C" w:rsidP="00DF106C">
      <w:pPr>
        <w:rPr>
          <w:b/>
          <w:u w:val="single"/>
        </w:rPr>
      </w:pPr>
      <w:r>
        <w:t xml:space="preserve">Now, </w:t>
      </w:r>
      <w:r w:rsidRPr="00A3727A">
        <w:rPr>
          <w:rStyle w:val="StyleUnderline"/>
        </w:rPr>
        <w:t>those links could make him, in voters’ eyes, guilty by association with the administration’s handling of the outbreak</w:t>
      </w:r>
      <w:r>
        <w:t xml:space="preserve">, say political experts. Recent polling already </w:t>
      </w:r>
      <w:r w:rsidRPr="00EB5400">
        <w:rPr>
          <w:b/>
          <w:u w:val="single"/>
        </w:rPr>
        <w:t>shows Gardner’s popularity slipping further.</w:t>
      </w:r>
    </w:p>
    <w:p w:rsidR="00DF106C" w:rsidRDefault="00DF106C" w:rsidP="00DF106C">
      <w:r>
        <w:t>Gardner Linked to Trump’s “Gross Ineptitude?”</w:t>
      </w:r>
    </w:p>
    <w:p w:rsidR="00DF106C" w:rsidRDefault="00DF106C" w:rsidP="00DF106C">
      <w:r w:rsidRPr="00CD0041">
        <w:rPr>
          <w:rStyle w:val="StyleUnderline"/>
        </w:rPr>
        <w:t>Gardner is</w:t>
      </w:r>
      <w:r>
        <w:t xml:space="preserve"> in “big, big trouble,” according to Norm Ornstein, a political scientist at the American Enterprise Institute, calling Gardner “</w:t>
      </w:r>
      <w:r w:rsidRPr="00245BAC">
        <w:rPr>
          <w:rStyle w:val="StyleUnderline"/>
        </w:rPr>
        <w:t>the most vulnerable [U.S. Senate] Republican running for reelection.</w:t>
      </w:r>
      <w:r>
        <w:t>”</w:t>
      </w:r>
    </w:p>
    <w:p w:rsidR="00DF106C" w:rsidRDefault="00DF106C" w:rsidP="00DF106C">
      <w:r>
        <w:t>Most outlooks for the COVID-19 crisis are bleak, he said, and the economic recovery Trump has been promising is unlikely to arrive before November.</w:t>
      </w:r>
    </w:p>
    <w:p w:rsidR="00DF106C" w:rsidRDefault="00DF106C" w:rsidP="00DF106C">
      <w:pPr>
        <w:jc w:val="both"/>
      </w:pPr>
      <w:r w:rsidRPr="00CA5DC1">
        <w:rPr>
          <w:rStyle w:val="StyleUnderline"/>
        </w:rPr>
        <w:t>If an economic slump happens it’s going to harm incumbents,</w:t>
      </w:r>
      <w:r>
        <w:t xml:space="preserve"> Ornstein added.</w:t>
      </w:r>
    </w:p>
    <w:p w:rsidR="00DF106C" w:rsidRDefault="00DF106C" w:rsidP="00DF106C">
      <w:r>
        <w:t xml:space="preserve">Trump’s efforts to help Gardner–like crediting the first-term senator for a deal on ventilators after the Trump administration had canceled a previous, better deal with Gov. Jared Polis (D-CO)–aren’t going to help enough, and may only drag Gardner down as voters lash out against what Ornstein called the “gross ineptitude and corruption” of the administration’s pandemic response. </w:t>
      </w:r>
    </w:p>
    <w:p w:rsidR="00DF106C" w:rsidRDefault="00DF106C" w:rsidP="00DF106C">
      <w:r>
        <w:t>Gardner’s Hard Work Isn’t Really Helping</w:t>
      </w:r>
    </w:p>
    <w:p w:rsidR="00DF106C" w:rsidRDefault="00DF106C" w:rsidP="00DF106C">
      <w:r>
        <w:t xml:space="preserve">Colorado political commentator Eric Sondermann says </w:t>
      </w:r>
      <w:r w:rsidRPr="00466265">
        <w:rPr>
          <w:rStyle w:val="StyleUnderline"/>
        </w:rPr>
        <w:t>Gardner is making good decisions, but they aren’t really helping</w:t>
      </w:r>
      <w:r>
        <w:t xml:space="preserve"> the senator.</w:t>
      </w:r>
    </w:p>
    <w:p w:rsidR="00DF106C" w:rsidRDefault="00DF106C" w:rsidP="00DF106C">
      <w:r>
        <w:t>“I think Gardner’s done everything possible to benefit himself. He’s been attentive, he’s worked hard, he’s brought some critical equipment to Colorado,” said Sondermann. “In the final analysis, do I think it’s going to make a difference, or do I think it’s going to benefit him? Not really.”</w:t>
      </w:r>
    </w:p>
    <w:p w:rsidR="00DF106C" w:rsidRDefault="00DF106C" w:rsidP="00DF106C">
      <w:r>
        <w:t xml:space="preserve">Another way </w:t>
      </w:r>
      <w:r w:rsidRPr="00466265">
        <w:rPr>
          <w:rStyle w:val="StyleUnderline"/>
        </w:rPr>
        <w:t>coronavirus may hurt Gardner</w:t>
      </w:r>
      <w:r w:rsidRPr="00466265">
        <w:t xml:space="preserve"> is</w:t>
      </w:r>
      <w:r w:rsidRPr="00466265">
        <w:rPr>
          <w:rStyle w:val="StyleUnderline"/>
        </w:rPr>
        <w:t xml:space="preserve"> by ensuring his Democratic opponent</w:t>
      </w:r>
      <w:r>
        <w:t xml:space="preserve"> is former Democratic Gov. John Hickenlooper, the candidate Gardner “least wants to face,” according to Sondermann.</w:t>
      </w:r>
    </w:p>
    <w:p w:rsidR="00DF106C" w:rsidRDefault="00DF106C" w:rsidP="00DF106C">
      <w:r w:rsidRPr="000B20C8">
        <w:rPr>
          <w:rStyle w:val="StyleUnderline"/>
        </w:rPr>
        <w:t xml:space="preserve">“[The pandemic] </w:t>
      </w:r>
      <w:r>
        <w:t xml:space="preserve">has </w:t>
      </w:r>
      <w:r w:rsidRPr="000B20C8">
        <w:rPr>
          <w:rStyle w:val="StyleUnderline"/>
        </w:rPr>
        <w:t>made it impossible to organize much of a grassroots rebellion</w:t>
      </w:r>
      <w:r>
        <w:t xml:space="preserve">” against Hickenlooper, he said, adding that the virus has “frozen” the primary race in place, benefitting the candidate with greater name recognition. </w:t>
      </w:r>
    </w:p>
    <w:p w:rsidR="00DF106C" w:rsidRDefault="00DF106C" w:rsidP="00DF106C">
      <w:r>
        <w:t xml:space="preserve">On the other hand, </w:t>
      </w:r>
      <w:r w:rsidRPr="000B20C8">
        <w:rPr>
          <w:rStyle w:val="StyleUnderline"/>
        </w:rPr>
        <w:t>Democratic voters may see Gardner as so weak that they’re emboldened to vote for a further-left candidate in the primaries</w:t>
      </w:r>
      <w:r>
        <w:t>, said Masket, although he noted that Hickenlooper is still in a “very favorable position.”</w:t>
      </w:r>
    </w:p>
    <w:p w:rsidR="00DF106C" w:rsidRDefault="00DF106C" w:rsidP="00DF106C">
      <w:r>
        <w:t>J. Miles Coleman, associate editor at political newsletter Sabato’s Crystal Ball, added that the biggest beneficiaries of the pandemic so far have been governors.</w:t>
      </w:r>
    </w:p>
    <w:p w:rsidR="00DF106C" w:rsidRPr="003D3E67" w:rsidRDefault="00DF106C" w:rsidP="00DF106C">
      <w:pPr>
        <w:rPr>
          <w:rStyle w:val="StyleUnderline"/>
        </w:rPr>
      </w:pPr>
      <w:r w:rsidRPr="003D3E67">
        <w:rPr>
          <w:rStyle w:val="StyleUnderline"/>
        </w:rPr>
        <w:t>Hickenlooper</w:t>
      </w:r>
      <w:r w:rsidRPr="003D3E67">
        <w:t>, he said,</w:t>
      </w:r>
      <w:r w:rsidRPr="003D3E67">
        <w:rPr>
          <w:rStyle w:val="StyleUnderline"/>
        </w:rPr>
        <w:t xml:space="preserve"> has been taking advantage of the prestige of his previous office to appeal to voters, including in ways like his recent op-ed on his role in the expansion Medicaid, a federal-state health insurance program for low-income earners.</w:t>
      </w:r>
    </w:p>
    <w:p w:rsidR="00DF106C" w:rsidRDefault="00DF106C" w:rsidP="00DF106C">
      <w:r>
        <w:t>Coleman noted similarities between Colorado’s senate race and Sen. Jacky Rosen’s (D-NV) defeat of former Sen. Dean Heller in Nevada in 2018. In that race, like Colorado’s, a Democrat defeated an incumbent Republican senator in a state that Hilary Clinton won in 2016. Coleman said that he expects a similar breakdown of voter support in Colorado’s race.</w:t>
      </w:r>
    </w:p>
    <w:p w:rsidR="00DF106C" w:rsidRDefault="00DF106C" w:rsidP="00DF106C">
      <w:r>
        <w:t xml:space="preserve">Gardner </w:t>
      </w:r>
      <w:proofErr w:type="gramStart"/>
      <w:r>
        <w:t>In</w:t>
      </w:r>
      <w:proofErr w:type="gramEnd"/>
      <w:r>
        <w:t xml:space="preserve"> Trouble Pre-Coronavirus</w:t>
      </w:r>
    </w:p>
    <w:p w:rsidR="00DF106C" w:rsidRDefault="00DF106C" w:rsidP="00DF106C">
      <w:r>
        <w:t xml:space="preserve">Most experts noted, though, that </w:t>
      </w:r>
      <w:r w:rsidRPr="004F1540">
        <w:rPr>
          <w:rStyle w:val="StyleUnderline"/>
        </w:rPr>
        <w:t>Gardner’s re-election difficulties stem from years of aligning closely with Trump, and Trump’s overall unpopularity in Colorado–and that the COVID-19 outbreak exacerbated this situation</w:t>
      </w:r>
      <w:r>
        <w:t xml:space="preserve"> but did not create it. </w:t>
      </w:r>
    </w:p>
    <w:p w:rsidR="00DF106C" w:rsidRDefault="00DF106C" w:rsidP="00DF106C">
      <w:pPr>
        <w:rPr>
          <w:rStyle w:val="StyleUnderline"/>
        </w:rPr>
      </w:pPr>
      <w:r w:rsidRPr="001B337C">
        <w:rPr>
          <w:rStyle w:val="StyleUnderline"/>
        </w:rPr>
        <w:t>“Long before anyone heard of coronavirus</w:t>
      </w:r>
      <w:r w:rsidRPr="001B337C">
        <w:t>,” Sondermann said, “</w:t>
      </w:r>
      <w:r w:rsidRPr="001B337C">
        <w:rPr>
          <w:rStyle w:val="StyleUnderline"/>
        </w:rPr>
        <w:t>Cory Gardner was in deep political trouble.”</w:t>
      </w:r>
    </w:p>
    <w:p w:rsidR="00DF106C" w:rsidRDefault="00DF106C" w:rsidP="00DF106C"/>
    <w:p w:rsidR="00DF106C" w:rsidRDefault="00DF106C" w:rsidP="00DF106C"/>
    <w:p w:rsidR="00DF106C" w:rsidRDefault="00DF106C" w:rsidP="00DF106C">
      <w:pPr>
        <w:pStyle w:val="Heading4"/>
        <w:contextualSpacing/>
      </w:pPr>
      <w:r>
        <w:t>Hickenlooper has an overwhelming lead over Gardner</w:t>
      </w:r>
    </w:p>
    <w:p w:rsidR="00DF106C" w:rsidRDefault="00DF106C" w:rsidP="00DF106C">
      <w:pPr>
        <w:contextualSpacing/>
      </w:pPr>
      <w:r w:rsidRPr="007A08CD">
        <w:rPr>
          <w:rStyle w:val="Style13ptBold"/>
        </w:rPr>
        <w:t xml:space="preserve">Luning </w:t>
      </w:r>
      <w:r>
        <w:rPr>
          <w:rStyle w:val="Style13ptBold"/>
        </w:rPr>
        <w:t xml:space="preserve">7/13/2020 </w:t>
      </w:r>
      <w:r>
        <w:t xml:space="preserve">(Ernest Luning, Colorado Politics Reporter, "Poll shows Hickenlooper leading Gardner by double digits in Colorado Senate race", Colorado Politics, July 13 2020, https://www.coloradopolitics.com/2020-election/poll-shows-hickenlooper-leading-gardner-by-double-digits-in-colorado-senate-race/article_208a8ce2-bbcf-11ea-a447-b3b2fc2f5905.html/, </w:t>
      </w:r>
      <w:proofErr w:type="gramStart"/>
      <w:r>
        <w:t>sk</w:t>
      </w:r>
      <w:proofErr w:type="gramEnd"/>
      <w:r>
        <w:t>)</w:t>
      </w:r>
    </w:p>
    <w:p w:rsidR="00DF106C" w:rsidRPr="00EB5400" w:rsidRDefault="00DF106C" w:rsidP="00DF106C">
      <w:pPr>
        <w:rPr>
          <w:b/>
          <w:u w:val="single"/>
        </w:rPr>
      </w:pPr>
      <w:r w:rsidRPr="00EB5400">
        <w:rPr>
          <w:b/>
          <w:u w:val="single"/>
        </w:rPr>
        <w:t>A new poll</w:t>
      </w:r>
      <w:r>
        <w:t xml:space="preserve"> released Wednesday by national Democratic-aligned groups </w:t>
      </w:r>
      <w:r w:rsidRPr="00EB5400">
        <w:rPr>
          <w:b/>
          <w:u w:val="single"/>
        </w:rPr>
        <w:t>shows former Colorado Gov. John Hickenlooper leading Republican U.S. Sen. Cory Gardner by 11 percentage points — and the Democratic challenger holds a 19-point lead over the incumbent among self-described independent voters.</w:t>
      </w:r>
    </w:p>
    <w:p w:rsidR="00DF106C" w:rsidRDefault="00DF106C" w:rsidP="00DF106C">
      <w:r w:rsidRPr="00EB5400">
        <w:rPr>
          <w:b/>
          <w:u w:val="single"/>
        </w:rPr>
        <w:t>The Public Policy Polling survey</w:t>
      </w:r>
      <w:r>
        <w:t xml:space="preserve">, commissioned by Hickenlooper endorsers End Citizens United and Let America Vote, </w:t>
      </w:r>
      <w:r w:rsidRPr="00EB5400">
        <w:rPr>
          <w:b/>
          <w:u w:val="single"/>
        </w:rPr>
        <w:t>found Hickenlooper with 51% support to Gardner's 40%,</w:t>
      </w:r>
      <w:r>
        <w:t xml:space="preserve"> with 9% not sure.</w:t>
      </w:r>
    </w:p>
    <w:p w:rsidR="00DF106C" w:rsidRDefault="00DF106C" w:rsidP="00DF106C">
      <w:r>
        <w:t>Hickenlooper on Tuesday won the Democratic nomination to take on Gardner, who is seeking his second term.</w:t>
      </w:r>
    </w:p>
    <w:p w:rsidR="00DF106C" w:rsidRDefault="00DF106C" w:rsidP="00DF106C">
      <w:r>
        <w:t>The poll also found former Vice President Joe Biden leading President Donald Trump by 17 points in Colorado, 56% to 39%, with just 5% not sure.</w:t>
      </w:r>
    </w:p>
    <w:p w:rsidR="00DF106C" w:rsidRDefault="00DF106C" w:rsidP="00DF106C">
      <w:r>
        <w:t>According to the survey, 59% of Colorado voters support HR 1, a sweeping government reform and voting rights package passed by the House and awaiting action in the Senate, while just 12% oppose it. Another 30% are undecided.</w:t>
      </w:r>
    </w:p>
    <w:p w:rsidR="00DF106C" w:rsidRDefault="00DF106C" w:rsidP="00DF106C">
      <w:r>
        <w:t>In addition, 64% of respondents said they think politicians in Washington, D.C., promote policies because they help special interest groups who support or donate to their campaigns most of the time, with only 4% saying that's rarely or never the situation.</w:t>
      </w:r>
    </w:p>
    <w:p w:rsidR="00DF106C" w:rsidRDefault="00DF106C" w:rsidP="00DF106C">
      <w:r>
        <w:t>End Citizens United is devoted to overturning its namesake Supreme Court decision and reforming the campaign finance system, and Let America Vote promotes voting rights and election reform. The two groups merged in January.</w:t>
      </w:r>
    </w:p>
    <w:p w:rsidR="00DF106C" w:rsidRDefault="00DF106C" w:rsidP="00DF106C">
      <w:r>
        <w:t xml:space="preserve">“Fresh off of a primary win, Gov. </w:t>
      </w:r>
      <w:r w:rsidRPr="00EB5400">
        <w:rPr>
          <w:b/>
          <w:u w:val="single"/>
        </w:rPr>
        <w:t>Hickenlooper is</w:t>
      </w:r>
      <w:r>
        <w:t xml:space="preserve"> well </w:t>
      </w:r>
      <w:r w:rsidRPr="00EB5400">
        <w:rPr>
          <w:b/>
          <w:u w:val="single"/>
        </w:rPr>
        <w:t>positioned to</w:t>
      </w:r>
      <w:r>
        <w:t xml:space="preserve"> take on and </w:t>
      </w:r>
      <w:r w:rsidRPr="00EB5400">
        <w:rPr>
          <w:b/>
          <w:u w:val="single"/>
        </w:rPr>
        <w:t>defeat Sen. Gardner</w:t>
      </w:r>
      <w:r>
        <w:t>,” said Tiffany Muller, president of the sister organizations. “Coloradans want a transparent, accountable leader who will always put their interests ahead of corporate special interests."</w:t>
      </w:r>
    </w:p>
    <w:p w:rsidR="00DF106C" w:rsidRDefault="00DF106C" w:rsidP="00DF106C">
      <w:r>
        <w:t>Muller noted that Gardner has taken $5.4 million from corporate political action committees, according to The Center for Responsive Politics, and once told GOP senators that donors were demanding they overturn the Affordable Care Act.</w:t>
      </w:r>
    </w:p>
    <w:p w:rsidR="00DF106C" w:rsidRDefault="00DF106C" w:rsidP="00DF106C">
      <w:r>
        <w:t>Hickenlooper has refused corporate PAC donations to his Senate campaign, though critics point out he accepts donations from party committees and congressional leadership PACs that take funds from the sources he rejects.</w:t>
      </w:r>
    </w:p>
    <w:p w:rsidR="00DF106C" w:rsidRDefault="00DF106C" w:rsidP="00DF106C">
      <w:r>
        <w:t xml:space="preserve">Alyssa Roberts, </w:t>
      </w:r>
      <w:r w:rsidRPr="00EB5400">
        <w:rPr>
          <w:b/>
          <w:u w:val="single"/>
        </w:rPr>
        <w:t>a spokeswoman for the Hickenlooper campaign, said</w:t>
      </w:r>
      <w:r>
        <w:t xml:space="preserve"> in a statement that her boss's "</w:t>
      </w:r>
      <w:r w:rsidRPr="00EB5400">
        <w:rPr>
          <w:b/>
          <w:u w:val="single"/>
        </w:rPr>
        <w:t>decisive primary victory shows that momentum is on our side</w:t>
      </w:r>
      <w:r>
        <w:t xml:space="preserve">" and that the results of Wednesday's </w:t>
      </w:r>
      <w:r w:rsidRPr="00EB5400">
        <w:rPr>
          <w:b/>
          <w:u w:val="single"/>
        </w:rPr>
        <w:t>PPP poll show Hickenlooper with a big lead among "voters who aren't buying Gardner's attempts to deceive Coloradans about his record of selling out Colorado for President Trump."</w:t>
      </w:r>
    </w:p>
    <w:p w:rsidR="00DF106C" w:rsidRDefault="00DF106C" w:rsidP="00DF106C">
      <w:r>
        <w:t>A spokeswoman for the Gardner campaign declined to comment on the survey but noted it was conducted by a Democratic firm for partisan organizations that are supporting Hickenlooper.</w:t>
      </w:r>
    </w:p>
    <w:p w:rsidR="00DF106C" w:rsidRDefault="00DF106C" w:rsidP="00DF106C"/>
    <w:p w:rsidR="00DF106C" w:rsidRPr="0009186A" w:rsidRDefault="00DF106C" w:rsidP="00DF106C">
      <w:pPr>
        <w:pStyle w:val="Heading4"/>
        <w:contextualSpacing/>
      </w:pPr>
      <w:r>
        <w:t xml:space="preserve">Hickenlooper will win despite missteps </w:t>
      </w:r>
    </w:p>
    <w:p w:rsidR="00DF106C" w:rsidRDefault="00DF106C" w:rsidP="00DF106C">
      <w:pPr>
        <w:contextualSpacing/>
      </w:pPr>
      <w:r>
        <w:rPr>
          <w:rStyle w:val="Style13ptBold"/>
        </w:rPr>
        <w:t xml:space="preserve">Pathe and Rogers 6/30/2020 </w:t>
      </w:r>
      <w:r>
        <w:t xml:space="preserve">(Simone Pathe and Alex Rogers, CNN Journalists, "Colorado votes for John Hickenlooper to take on GOP Sen. Cory Gardner CNN projects", CNN Politics, June 30 2020, https://www.cnn.com/2020/06/30/politics/john-hickenlooper-andrew-romanoff-colorado-primary/index.html, </w:t>
      </w:r>
      <w:proofErr w:type="gramStart"/>
      <w:r>
        <w:t>sk</w:t>
      </w:r>
      <w:proofErr w:type="gramEnd"/>
      <w:r>
        <w:t>)</w:t>
      </w:r>
    </w:p>
    <w:p w:rsidR="00DF106C" w:rsidRPr="00472723" w:rsidRDefault="00DF106C" w:rsidP="00DF106C">
      <w:r w:rsidRPr="00EB5400">
        <w:rPr>
          <w:b/>
          <w:u w:val="single"/>
        </w:rPr>
        <w:t>"John Hickenlooper is one of Colorado's most popular public officials after his successful two terms as governor, he's got a record of winning tough statewide races, and it's clear that Republicans are attacking him now because they know he's the strongest candidate to beat Cory Gardner,"</w:t>
      </w:r>
      <w:r w:rsidRPr="00472723">
        <w:t xml:space="preserve"> said Democratic Senatorial Campaign Committee spokesman Stewart Boss.</w:t>
      </w:r>
    </w:p>
    <w:p w:rsidR="00DF106C" w:rsidRPr="00472723" w:rsidRDefault="00DF106C" w:rsidP="00DF106C">
      <w:r w:rsidRPr="00472723">
        <w:t>Hickenlooper's allies attacked Romanoff on his support for 2006 immigration bills, trying to make the case that he has not always been as progressive as he now says he is.</w:t>
      </w:r>
    </w:p>
    <w:p w:rsidR="00DF106C" w:rsidRPr="00472723" w:rsidRDefault="00DF106C" w:rsidP="00DF106C">
      <w:r w:rsidRPr="00472723">
        <w:t>"Whatever momentum existed for Romanoff got stalled about a week ago, 10 days ago," said Colorado-based Democratic strategist Rick Ridder, who's not working for either candidate, on Monday.</w:t>
      </w:r>
    </w:p>
    <w:p w:rsidR="00DF106C" w:rsidRPr="00472723" w:rsidRDefault="00DF106C" w:rsidP="00DF106C">
      <w:r w:rsidRPr="00EB5400">
        <w:rPr>
          <w:b/>
          <w:u w:val="single"/>
        </w:rPr>
        <w:t>Gardner is one of the most vulnerable incumbents of 2020</w:t>
      </w:r>
      <w:r w:rsidRPr="00472723">
        <w:t>. Clinton won the state by five points in 2016, the first election cycle when every state voted for the same party in both the presidential and Senate races. Democrats need to win at least three seats and the presidency to take control of the Senate and view Colorado as a prime pick-up.</w:t>
      </w:r>
    </w:p>
    <w:p w:rsidR="00DF106C" w:rsidRPr="00472723" w:rsidRDefault="00DF106C" w:rsidP="00DF106C">
      <w:r w:rsidRPr="00472723">
        <w:t>Hickenlooper spent about $6.7 million by the end of the pre-primary reporting period on June 10 -- more than three times what Romanoff had spent -- and that's independent of the millions of dollars national Democratic groups have spent for him. Hickenlooper ended the period with nearly $6 million in the bank, compared to Romanoff's $792,000, according to filings with the Federal Election Commission.</w:t>
      </w:r>
    </w:p>
    <w:p w:rsidR="00DF106C" w:rsidRPr="00EB5400" w:rsidRDefault="00DF106C" w:rsidP="00DF106C">
      <w:pPr>
        <w:rPr>
          <w:b/>
          <w:u w:val="single"/>
        </w:rPr>
      </w:pPr>
      <w:r w:rsidRPr="00472723">
        <w:t xml:space="preserve">With </w:t>
      </w:r>
      <w:r w:rsidRPr="00EB5400">
        <w:rPr>
          <w:b/>
          <w:u w:val="single"/>
        </w:rPr>
        <w:t>Hickenlooper</w:t>
      </w:r>
      <w:r w:rsidRPr="00892DE8">
        <w:t>'s</w:t>
      </w:r>
      <w:r w:rsidRPr="00472723">
        <w:t xml:space="preserve"> nomination, he'll be the second failed 2020 presidential candidate who said he wanted no part of the Senate but is now trying to flip a red Senate seat. </w:t>
      </w:r>
      <w:r w:rsidRPr="00892DE8">
        <w:t xml:space="preserve">Both he </w:t>
      </w:r>
      <w:r w:rsidRPr="00EB5400">
        <w:rPr>
          <w:b/>
          <w:u w:val="single"/>
        </w:rPr>
        <w:t xml:space="preserve">and Montana Gov. Steve Bullock </w:t>
      </w:r>
      <w:r w:rsidRPr="00565F09">
        <w:t>faced pressure from the national party to</w:t>
      </w:r>
      <w:r w:rsidRPr="00EB5400">
        <w:rPr>
          <w:b/>
          <w:u w:val="single"/>
        </w:rPr>
        <w:t xml:space="preserve"> use their statewide name recognition to take on Republican incumbents. </w:t>
      </w:r>
      <w:r w:rsidRPr="00AB66F8">
        <w:t>Gardner has already used that original lack of enthusiasm for the Senate against Hickenlooper in an ad where he says, "To do this job, you probably need to want this job."</w:t>
      </w:r>
    </w:p>
    <w:p w:rsidR="00DF106C" w:rsidRPr="00EB5400" w:rsidRDefault="00DF106C" w:rsidP="00DF106C">
      <w:pPr>
        <w:rPr>
          <w:b/>
          <w:u w:val="single"/>
        </w:rPr>
      </w:pPr>
      <w:r w:rsidRPr="00472723">
        <w:t xml:space="preserve">But </w:t>
      </w:r>
      <w:r w:rsidRPr="00EB5400">
        <w:rPr>
          <w:b/>
          <w:u w:val="single"/>
        </w:rPr>
        <w:t>Hickenlooper's supporters say that the former governor will defeat Gardner despite his latest struggles, due in part to President Donald Trump's unpopularity in the state.</w:t>
      </w:r>
    </w:p>
    <w:p w:rsidR="00DF106C" w:rsidRDefault="00DF106C" w:rsidP="00DF106C">
      <w:r w:rsidRPr="00472723">
        <w:t>"</w:t>
      </w:r>
      <w:r w:rsidRPr="00EB5400">
        <w:rPr>
          <w:b/>
          <w:u w:val="single"/>
        </w:rPr>
        <w:t>No amount of fumbles or bumbles, or missteps, or foot in mouth moments that John has had</w:t>
      </w:r>
      <w:r w:rsidRPr="00472723">
        <w:t xml:space="preserve">, and he's had many, but none of them </w:t>
      </w:r>
      <w:r w:rsidRPr="00EB5400">
        <w:rPr>
          <w:b/>
          <w:u w:val="single"/>
        </w:rPr>
        <w:t>will amount to the heavy dead weight that Donald Trump has around Cory Gardner,</w:t>
      </w:r>
      <w:r w:rsidRPr="00472723">
        <w:t>" Alan Salazar, a former top strategist for Hickenlooper, told CNN last week.</w:t>
      </w:r>
    </w:p>
    <w:p w:rsidR="00DF106C" w:rsidRDefault="00DF106C" w:rsidP="00DF106C"/>
    <w:p w:rsidR="00DF106C" w:rsidRDefault="00DF106C" w:rsidP="00DF106C"/>
    <w:p w:rsidR="009F29FC" w:rsidRPr="0009186A" w:rsidRDefault="009F29FC" w:rsidP="009F29FC">
      <w:pPr>
        <w:pStyle w:val="Heading4"/>
        <w:contextualSpacing/>
      </w:pPr>
      <w:r>
        <w:t>Gardner loss inevitable with Trump support</w:t>
      </w:r>
    </w:p>
    <w:p w:rsidR="009F29FC" w:rsidRDefault="009F29FC" w:rsidP="009F29FC">
      <w:pPr>
        <w:contextualSpacing/>
      </w:pPr>
      <w:r>
        <w:rPr>
          <w:rStyle w:val="Style13ptBold"/>
        </w:rPr>
        <w:t xml:space="preserve">Nilsen 6/30/2020 </w:t>
      </w:r>
      <w:r>
        <w:t>(Ella Nilsen, Congress and the Democrats reporter, "Are there enough Republicans left in Colorado to reelect Cory Gardner?</w:t>
      </w:r>
      <w:proofErr w:type="gramStart"/>
      <w:r>
        <w:t>",</w:t>
      </w:r>
      <w:proofErr w:type="gramEnd"/>
      <w:r>
        <w:t xml:space="preserve"> Vox, June 30 2020, https://www.vox.com/2020/6/30/21304141/colorado-senate-cory-gardner-john-hickenlooper-trump, sk)</w:t>
      </w:r>
    </w:p>
    <w:p w:rsidR="009F29FC" w:rsidRPr="00EB5400" w:rsidRDefault="009F29FC" w:rsidP="009F29FC">
      <w:pPr>
        <w:rPr>
          <w:b/>
          <w:u w:val="single"/>
        </w:rPr>
      </w:pPr>
      <w:r w:rsidRPr="00EB5400">
        <w:rPr>
          <w:b/>
          <w:u w:val="single"/>
        </w:rPr>
        <w:t>Democrats feel confident about flipping Republican Sen. Cory Gardner’s seat in Colorado for one simple reason: Republican voters there are leaving the party in droves.</w:t>
      </w:r>
    </w:p>
    <w:p w:rsidR="009F29FC" w:rsidRPr="00EB5400" w:rsidRDefault="009F29FC" w:rsidP="009F29FC">
      <w:pPr>
        <w:rPr>
          <w:b/>
          <w:u w:val="single"/>
        </w:rPr>
      </w:pPr>
      <w:r w:rsidRPr="00EB5400">
        <w:rPr>
          <w:b/>
          <w:u w:val="single"/>
        </w:rPr>
        <w:t>“The moderates are being run out of the party, top to bottom,” said David Flaherty, who runs Colorado-based Republican polling firm Magellan Strategies. “It’s really a math problem for all [GOP] candidates, not just Cory Gardner.”</w:t>
      </w:r>
    </w:p>
    <w:p w:rsidR="009F29FC" w:rsidRDefault="009F29FC" w:rsidP="009F29FC">
      <w:r>
        <w:t>Colorado voters elected Gardner in 2014, a year where Republican turnout in the state outnumbered Democratic and unaffiliated turnout. But in the Trump era, many disaffected moderates are registering as unaffiliated voters, leaving a bleak numbers game for Republicans. In Colorado’s 2018 midterms, Magellan analysis found Democratic and unaffiliated voter turnout each surged past Republican turnout — powered by women and younger voters.</w:t>
      </w:r>
    </w:p>
    <w:p w:rsidR="009F29FC" w:rsidRDefault="009F29FC" w:rsidP="009F29FC">
      <w:r>
        <w:t>“2014 is a different political environment like Saturn is to the moon,” Flaherty said.</w:t>
      </w:r>
    </w:p>
    <w:p w:rsidR="009F29FC" w:rsidRDefault="009F29FC" w:rsidP="009F29FC">
      <w:r>
        <w:t>The Democratic Senatorial Campaign Committee (DSCC) has thrown itself behind former Colorado Gov. John Hickenlooper, a popular moderate with a self-described penchant for inserting his foot into his mouth. But the Democratic Senate primary has become contentious in recent weeks, with progressive challenger and former state House Speaker Andrew Romanoff hoping to capitalize on a series of recent Hickenlooper gaffes and over $2,000 worth of fines Colorado’s Independent Ethics Commission slapped on the former governor in early June.</w:t>
      </w:r>
    </w:p>
    <w:p w:rsidR="009F29FC" w:rsidRDefault="009F29FC" w:rsidP="009F29FC">
      <w:r>
        <w:t>“I believed him, and I still do, when he said he would be a terrible senator and wasn’t cut out for the job and would hate it,” Romanoff told Vox in a recent interview. “It’s not Colorado Democrats that recruited Hick ... it’s the national establishment.”</w:t>
      </w:r>
    </w:p>
    <w:p w:rsidR="009F29FC" w:rsidRDefault="009F29FC" w:rsidP="009F29FC">
      <w:r>
        <w:t>Despite some last-minute momentum from Romanoff, national progressives haven’t coalesced around him in the same way they have around candidates like Kentucky progressive Charles Booker; Sen. Elizabeth Warren recently endorsed Hickenlooper and Sen. Bernie Sanders hasn’t weighed in</w:t>
      </w:r>
      <w:r w:rsidRPr="00EB5400">
        <w:rPr>
          <w:b/>
          <w:u w:val="single"/>
        </w:rPr>
        <w:t>. A recent poll</w:t>
      </w:r>
      <w:r>
        <w:t xml:space="preserve"> by 9NEWS/ColoradoPolitics.com </w:t>
      </w:r>
      <w:r w:rsidRPr="00EB5400">
        <w:rPr>
          <w:b/>
          <w:u w:val="single"/>
        </w:rPr>
        <w:t>shows Hickenlooper with a 30-point lead</w:t>
      </w:r>
      <w:r>
        <w:t>.</w:t>
      </w:r>
    </w:p>
    <w:p w:rsidR="009F29FC" w:rsidRDefault="009F29FC" w:rsidP="009F29FC">
      <w:r>
        <w:t>At this point, Republicans seem pretty confident Gardner will still face Hickenlooper in the fall and are aware it could be a very tight race. The National Republican Senatorial Committee has already reserved $6.4 million on TV ads, aiming to blast Hickenlooper for the ethics commission fines.</w:t>
      </w:r>
    </w:p>
    <w:p w:rsidR="009F29FC" w:rsidRDefault="009F29FC" w:rsidP="009F29FC">
      <w:r>
        <w:t>“This is going to be the albatross around the neck of John Hickenlooper for the next four months,” a GOP strategist told Vox.</w:t>
      </w:r>
    </w:p>
    <w:p w:rsidR="009F29FC" w:rsidRPr="00EB5400" w:rsidRDefault="009F29FC" w:rsidP="009F29FC">
      <w:pPr>
        <w:rPr>
          <w:b/>
          <w:u w:val="single"/>
        </w:rPr>
      </w:pPr>
      <w:r w:rsidRPr="00EB5400">
        <w:rPr>
          <w:b/>
          <w:u w:val="single"/>
        </w:rPr>
        <w:t>But Gardner has a larger albatross around his neck: President Donald Trump.</w:t>
      </w:r>
    </w:p>
    <w:p w:rsidR="009F29FC" w:rsidRDefault="009F29FC" w:rsidP="009F29FC">
      <w:r w:rsidRPr="00EB5400">
        <w:rPr>
          <w:b/>
          <w:u w:val="single"/>
        </w:rPr>
        <w:t>“Cory Gardner sealed his fate when he endorsed Trump and that’s pretty much it,”</w:t>
      </w:r>
      <w:r>
        <w:t xml:space="preserve"> said longtime Colorado Democratic strategist Laura Chapin.</w:t>
      </w:r>
    </w:p>
    <w:p w:rsidR="009F29FC" w:rsidRPr="00EB5400" w:rsidRDefault="009F29FC" w:rsidP="009F29FC">
      <w:pPr>
        <w:rPr>
          <w:b/>
          <w:u w:val="single"/>
        </w:rPr>
      </w:pPr>
      <w:r w:rsidRPr="00EB5400">
        <w:rPr>
          <w:b/>
          <w:u w:val="single"/>
        </w:rPr>
        <w:t>Cory Gardner has a Trump problem</w:t>
      </w:r>
    </w:p>
    <w:p w:rsidR="009F29FC" w:rsidRDefault="009F29FC" w:rsidP="009F29FC">
      <w:r>
        <w:t>The 2014 midterms may have been a wave year for Republicans, but Gardner’s victory in a state that was already trending blue for years was especially bitter for Democrats.</w:t>
      </w:r>
    </w:p>
    <w:p w:rsidR="009F29FC" w:rsidRDefault="009F29FC" w:rsidP="009F29FC">
      <w:r>
        <w:t>Then a member of the US House, Gardner beat incumbent Democratic Sen. Mark Udall, who ran a campaign focused heavily on protecting abortion rights, while Gardner did everything he could to bind Udall’s image and voting record to that of President Barack Obama. Gardner promised that if elected, he’d be an independent voice in Washington, DC.</w:t>
      </w:r>
    </w:p>
    <w:p w:rsidR="009F29FC" w:rsidRDefault="009F29FC" w:rsidP="009F29FC">
      <w:r>
        <w:t>Politics in Colorado, like Virginia, has shifted quickly and significantly, such that it’s no longer considered an Electoral College swing state. The state’s political identity is more nuanced than it might seem, however. For all of the progressive stances taken on issues like marijuana legalization, voting by mail, universal background checks, and red flag laws (which authorize courts to issue protective orders that take guns away from people considered a danger to themselves or others), there’s a current of fiscal conservatism that runs through the state. That’s evident in Gov. Jared Polis’s attempt to push an income tax cut this year, rather than raise the state income tax at the urging of progressive state lawmakers.</w:t>
      </w:r>
    </w:p>
    <w:p w:rsidR="009F29FC" w:rsidRDefault="009F29FC" w:rsidP="009F29FC">
      <w:r>
        <w:t>This helps explain why the DSCC is backing a moderate Democrat in the race. Anti-Obama sentiment boosted Gardner and many other Republicans in 2014, but Gardner also won in Colorado by vowing to be a different kind of Republican — one who would happily buck his party, fight for environmental conservation and immigration reform, and govern in a bipartisan way. Gardner called on Donald Trump to step aside from the presidential race in October 2016 after the Access Hollywood tape was leaked (in which Trump bragged about grabbing women by the genitals), and said he wouldn’t vote for him. Trump went on to lose Colorado by 5 points.</w:t>
      </w:r>
    </w:p>
    <w:p w:rsidR="009F29FC" w:rsidRDefault="009F29FC" w:rsidP="009F29FC">
      <w:r>
        <w:t xml:space="preserve">Gardner and Trump have now embraced each other wholeheartedly as each stares down reelection. Looking at the political makeup of the state, it’s easy to see how Gardner is caught between a rock and a hard place: </w:t>
      </w:r>
      <w:r w:rsidRPr="00EB5400">
        <w:rPr>
          <w:b/>
          <w:u w:val="single"/>
        </w:rPr>
        <w:t>He certainly can’t win reelection by alienating Trump supporters in Colorado, but he also might not win reelection with just their support.</w:t>
      </w:r>
      <w:r>
        <w:t xml:space="preserve"> (Gardner’s campaign didn’t respond to requests for comment from Vox.)</w:t>
      </w:r>
    </w:p>
    <w:p w:rsidR="009F29FC" w:rsidRDefault="009F29FC" w:rsidP="009F29FC">
      <w:r>
        <w:t>“Cory had no choice,” Flaherty said. “It was unfortunate for him, but there’s nobody that can run and be critical of this president.”</w:t>
      </w:r>
    </w:p>
    <w:p w:rsidR="009F29FC" w:rsidRDefault="009F29FC" w:rsidP="009F29FC">
      <w:r w:rsidRPr="00EB5400">
        <w:rPr>
          <w:b/>
          <w:u w:val="single"/>
        </w:rPr>
        <w:t>Democrats’ main line of attack on Gardner will be tying him to Trump and citing a long list of instances where he’s voted in line with the president,</w:t>
      </w:r>
      <w:r>
        <w:t xml:space="preserve"> Affordable Care Act repeal and GOP tax bill chief among them. Democrats are also hitting vulnerable Republican incumbents for confirming controversial US Supreme Court Justice Brett Kavanaugh, and Hickenlooper is criticizing Gardner’s vote to approve him.</w:t>
      </w:r>
    </w:p>
    <w:p w:rsidR="009F29FC" w:rsidRDefault="009F29FC" w:rsidP="009F29FC">
      <w:r>
        <w:t>Republican politicos in Colorado say Gardner will still have to forge ahead with the independent “happy warrior” campaign ethos that got him to the Senate in the first place.</w:t>
      </w:r>
    </w:p>
    <w:p w:rsidR="009F29FC" w:rsidRPr="00EB5400" w:rsidRDefault="009F29FC" w:rsidP="009F29FC">
      <w:pPr>
        <w:rPr>
          <w:b/>
          <w:u w:val="single"/>
        </w:rPr>
      </w:pPr>
      <w:r w:rsidRPr="00EB5400">
        <w:rPr>
          <w:b/>
          <w:u w:val="single"/>
        </w:rPr>
        <w:t>“Trump is not going to win Colorado,”</w:t>
      </w:r>
      <w:r>
        <w:t xml:space="preserve"> </w:t>
      </w:r>
      <w:r w:rsidRPr="00EB5400">
        <w:rPr>
          <w:b/>
          <w:u w:val="single"/>
        </w:rPr>
        <w:t>Colorado Republican consultant Tyler Sandberg</w:t>
      </w:r>
      <w:r>
        <w:t xml:space="preserve">, who ran former Rep. Mike Coffman’s House campaigns, </w:t>
      </w:r>
      <w:r w:rsidRPr="00EB5400">
        <w:rPr>
          <w:b/>
          <w:u w:val="single"/>
        </w:rPr>
        <w:t>told Vox</w:t>
      </w:r>
      <w:r>
        <w:t xml:space="preserve">. </w:t>
      </w:r>
      <w:r w:rsidRPr="00EB5400">
        <w:rPr>
          <w:b/>
          <w:u w:val="single"/>
        </w:rPr>
        <w:t>“I think it’s a show, not tell thing. [Gardner’s] got to demonstrate that he’s different.”</w:t>
      </w:r>
    </w:p>
    <w:p w:rsidR="009F29FC" w:rsidRDefault="009F29FC" w:rsidP="009F29FC"/>
    <w:p w:rsidR="009F29FC" w:rsidRDefault="009F29FC" w:rsidP="009F29FC"/>
    <w:p w:rsidR="00E17652" w:rsidRDefault="00E17652" w:rsidP="00105CC3">
      <w:pPr>
        <w:pStyle w:val="Heading3"/>
      </w:pPr>
      <w:r>
        <w:t>Maine</w:t>
      </w:r>
    </w:p>
    <w:p w:rsidR="000246D1" w:rsidRPr="000246D1" w:rsidRDefault="000246D1" w:rsidP="000246D1">
      <w:pPr>
        <w:pStyle w:val="Heading4"/>
      </w:pPr>
      <w:r w:rsidRPr="000246D1">
        <w:t xml:space="preserve">Collins is taking an active lead despite critics </w:t>
      </w:r>
    </w:p>
    <w:p w:rsidR="000246D1" w:rsidRDefault="000246D1" w:rsidP="000246D1">
      <w:r w:rsidRPr="0082185C">
        <w:rPr>
          <w:rStyle w:val="Style13ptBold"/>
        </w:rPr>
        <w:t xml:space="preserve">Gagnon 7/1/2020 </w:t>
      </w:r>
      <w:r w:rsidRPr="0082185C">
        <w:t xml:space="preserve">(Matthew Gagnon, political strategist and </w:t>
      </w:r>
      <w:r>
        <w:t>writer</w:t>
      </w:r>
      <w:r w:rsidRPr="0082185C">
        <w:t>, "Susan Collins did her job, Sara Gideon didn't", Bangor Daily News, July 1</w:t>
      </w:r>
      <w:r>
        <w:t>,</w:t>
      </w:r>
      <w:r w:rsidRPr="0082185C">
        <w:t xml:space="preserve"> 2020,</w:t>
      </w:r>
      <w:r>
        <w:t xml:space="preserve"> </w:t>
      </w:r>
      <w:r w:rsidRPr="0082185C">
        <w:t>https://bangordailynews.com/2020/07/01/opinion/contributors/susan-collins-did-her-job-sara-gideon-didnt/, BTD</w:t>
      </w:r>
      <w:r>
        <w:t>)</w:t>
      </w:r>
    </w:p>
    <w:p w:rsidR="000246D1" w:rsidRDefault="000246D1" w:rsidP="000246D1">
      <w:r>
        <w:t xml:space="preserve">For months, </w:t>
      </w:r>
      <w:r w:rsidRPr="0082185C">
        <w:rPr>
          <w:rStyle w:val="StyleUnderline"/>
        </w:rPr>
        <w:t>talking heads and political pundits have been telling us that Maine’s senior senator is in trouble.</w:t>
      </w:r>
      <w:r>
        <w:t xml:space="preserve"> Despite obliterating Shenna Bellows by 37 points six years ago, it seemed </w:t>
      </w:r>
      <w:proofErr w:type="gramStart"/>
      <w:r>
        <w:t>to</w:t>
      </w:r>
      <w:proofErr w:type="gramEnd"/>
      <w:r>
        <w:t xml:space="preserve"> many observers that Collins may be in for a real fight this go around.</w:t>
      </w:r>
    </w:p>
    <w:p w:rsidR="000246D1" w:rsidRDefault="000246D1" w:rsidP="000246D1">
      <w:r>
        <w:t xml:space="preserve">The logic went a little something like this: </w:t>
      </w:r>
      <w:r w:rsidRPr="0082185C">
        <w:rPr>
          <w:rStyle w:val="StyleUnderline"/>
        </w:rPr>
        <w:t>Collins was likely to face off in the fall with Maine House Speaker Sara Gideon</w:t>
      </w:r>
      <w:r>
        <w:t>, who was a far more serious candidate than Bellows; she voted in favor of a contentious Supreme Court nominee in Brett Kavanaugh; and those opposed to her were going to be able to raise some eye popping cash. Add to that Maine’s prickly independent streak, and who knows what could happen.</w:t>
      </w:r>
    </w:p>
    <w:p w:rsidR="000246D1" w:rsidRDefault="000246D1" w:rsidP="000246D1">
      <w:r>
        <w:t>And to some extent, they had a point. Because of those factors, there was no doubt that she was not going to win by that 37-point margin, or the 23-point margin she defeated Tom Allen by in 2008, or the 17-point margin she beat Chellie Pingree by in 2002.</w:t>
      </w:r>
    </w:p>
    <w:p w:rsidR="000246D1" w:rsidRDefault="000246D1" w:rsidP="000246D1">
      <w:r>
        <w:t xml:space="preserve">Some people seem to think so, though </w:t>
      </w:r>
      <w:r w:rsidRPr="0082185C">
        <w:rPr>
          <w:rStyle w:val="StyleUnderline"/>
        </w:rPr>
        <w:t>their hopes really seem to be pinned to a ridiculously flawed poll released at the end of May showing that Gideon was leading Collins.</w:t>
      </w:r>
      <w:r>
        <w:t xml:space="preserve"> That poll is essentially fraudulent, because the organization that conducted the poll, Victory Geek LLC, has conducted no campaign political polling outside of a single state legislative race in Illinois, and is owned by the owner of Illinois billboard and storage facility.</w:t>
      </w:r>
    </w:p>
    <w:p w:rsidR="000246D1" w:rsidRDefault="000246D1" w:rsidP="000246D1">
      <w:r>
        <w:t>More serious polling has been virtually non-existent, with Democratic firm Public Policy Polling showing the race within the margin of error back in early March. But PPP has a long and difficult history of publishing what I like to call “agenda polls” that try to set up a narrative in a targeted Democratic race. Besides, even if that poll was legitimate, a lot has happened since early March.</w:t>
      </w:r>
    </w:p>
    <w:p w:rsidR="000246D1" w:rsidRDefault="000246D1" w:rsidP="000246D1">
      <w:r>
        <w:t xml:space="preserve">The </w:t>
      </w:r>
      <w:r w:rsidRPr="0082185C">
        <w:rPr>
          <w:rStyle w:val="StyleUnderline"/>
        </w:rPr>
        <w:t>coronavirus pandemic has of course swept the country</w:t>
      </w:r>
      <w:r>
        <w:t xml:space="preserve"> since then</w:t>
      </w:r>
      <w:r w:rsidRPr="0082185C">
        <w:rPr>
          <w:rStyle w:val="StyleUnderline"/>
        </w:rPr>
        <w:t>, and Mainers</w:t>
      </w:r>
      <w:r>
        <w:t xml:space="preserve"> have now had roughly four months to </w:t>
      </w:r>
      <w:r w:rsidRPr="0082185C">
        <w:rPr>
          <w:rStyle w:val="StyleUnderline"/>
        </w:rPr>
        <w:t>watch how Sen. Collins has responded to it, while judging Speaker Gideon doing the same</w:t>
      </w:r>
      <w:r>
        <w:t>.</w:t>
      </w:r>
    </w:p>
    <w:p w:rsidR="000246D1" w:rsidRDefault="000246D1" w:rsidP="000246D1">
      <w:r>
        <w:t xml:space="preserve">In Washington, </w:t>
      </w:r>
      <w:r w:rsidRPr="0082185C">
        <w:rPr>
          <w:rStyle w:val="StyleUnderline"/>
        </w:rPr>
        <w:t>Collins co-authored and then helped pass the Paycheck Protection Program</w:t>
      </w:r>
      <w:r>
        <w:t xml:space="preserve">, the small business lending initiative that has helped </w:t>
      </w:r>
      <w:r w:rsidRPr="0082185C">
        <w:rPr>
          <w:rStyle w:val="StyleUnderline"/>
        </w:rPr>
        <w:t>to literally rescue tens of thousands of small businesses in Maine from financial cataclysm. She has also been integral in the negotiations on changes to the CARES Act</w:t>
      </w:r>
      <w:r>
        <w:t>, and is a key negotiator in the Senate regarding the federal government’s response to state budget gaps.</w:t>
      </w:r>
    </w:p>
    <w:p w:rsidR="000246D1" w:rsidRDefault="000246D1" w:rsidP="000246D1">
      <w:r w:rsidRPr="0082185C">
        <w:rPr>
          <w:rStyle w:val="StyleUnderline"/>
        </w:rPr>
        <w:t>Meanwhile, Gideon has done virtually nothing at all.</w:t>
      </w:r>
      <w:r>
        <w:t xml:space="preserve"> The Maine Legislature adjourned back in March, and has not been back since, despite the fact that even Democratic lawmakers were expressing frustration with Janet Mills’ go-it-alone approach to governing. Senate President Troy Jackson, for instance, said three weeks ago that he felt like the Legislature was “getting close to the point where we may reconvene and, at that time, [Mills’] emergency powers either won’t be the same or they won’t be there at all. She’ll have to work with us in a different way.”</w:t>
      </w:r>
    </w:p>
    <w:p w:rsidR="000246D1" w:rsidRDefault="000246D1" w:rsidP="000246D1">
      <w:r>
        <w:t xml:space="preserve">Now we are into July, and still the Legislature has done nothing, and </w:t>
      </w:r>
      <w:r w:rsidRPr="0082185C">
        <w:rPr>
          <w:rStyle w:val="StyleUnderline"/>
        </w:rPr>
        <w:t>Gideon has dithered, apparently happy to cede responsibility to Gov. Janet Mills and avoid uncomfortable decisions.</w:t>
      </w:r>
    </w:p>
    <w:p w:rsidR="000246D1" w:rsidRPr="0082185C" w:rsidRDefault="000246D1" w:rsidP="000246D1">
      <w:pPr>
        <w:rPr>
          <w:rStyle w:val="StyleUnderline"/>
        </w:rPr>
      </w:pPr>
      <w:r>
        <w:t xml:space="preserve">Add to that the </w:t>
      </w:r>
      <w:r w:rsidRPr="0082185C">
        <w:rPr>
          <w:rStyle w:val="StyleUnderline"/>
        </w:rPr>
        <w:t>newly refreshed criticisms of Gideon for once again sitting back and not pursuing an investigation into sexual misconduct by Dillon Bates, a member of her caucus, for months.</w:t>
      </w:r>
    </w:p>
    <w:p w:rsidR="000246D1" w:rsidRDefault="000246D1" w:rsidP="000246D1">
      <w:r>
        <w:t>And that says nothing of the recent Supreme Court decision in the June Medical Services v. Russo case, which was the much watched abortion decision. Had the court upheld the restrictive Louisiana law on abortion doctors, Collins’ critics would have been able to attack her over Kavanaugh with renewed fury. As it turns out, the court rejected the law, helped by three justices Collins voted for, effectively neutering the issue.</w:t>
      </w:r>
    </w:p>
    <w:p w:rsidR="000246D1" w:rsidRDefault="000246D1" w:rsidP="000246D1">
      <w:r>
        <w:t>Which is why it is no surprise that internal polling of 600 Maine voters conducted at the end of June by the National Republican Senatorial Committee shows that Collins has an 8-point lead on Sara Gideon.</w:t>
      </w:r>
    </w:p>
    <w:p w:rsidR="000246D1" w:rsidRDefault="000246D1" w:rsidP="000246D1">
      <w:r w:rsidRPr="002C0875">
        <w:t>Can that be all that surprising</w:t>
      </w:r>
      <w:r w:rsidRPr="002C0875">
        <w:rPr>
          <w:rStyle w:val="StyleUnderline"/>
        </w:rPr>
        <w:t xml:space="preserve"> when one candidate has been working tirelessly for Maine, while the other has been on the sidelines?</w:t>
      </w:r>
      <w:r>
        <w:t xml:space="preserve"> I think not.</w:t>
      </w:r>
    </w:p>
    <w:p w:rsidR="000246D1" w:rsidRPr="000246D1" w:rsidRDefault="000246D1" w:rsidP="000246D1"/>
    <w:p w:rsidR="00105CC3" w:rsidRPr="00105CC3" w:rsidRDefault="00105CC3" w:rsidP="000246D1">
      <w:pPr>
        <w:pStyle w:val="Heading3"/>
      </w:pPr>
      <w:r>
        <w:t>Montana</w:t>
      </w:r>
    </w:p>
    <w:p w:rsidR="00105CC3" w:rsidRDefault="00105CC3" w:rsidP="00105CC3">
      <w:pPr>
        <w:pStyle w:val="Heading4"/>
      </w:pPr>
      <w:r>
        <w:t xml:space="preserve">Dems win in Montana – Bullock approval overwhelming now </w:t>
      </w:r>
    </w:p>
    <w:p w:rsidR="00105CC3" w:rsidRPr="006803A0" w:rsidRDefault="00105CC3" w:rsidP="00105CC3">
      <w:r w:rsidRPr="006803A0">
        <w:rPr>
          <w:rStyle w:val="Style13ptBold"/>
        </w:rPr>
        <w:t>Taylor 6/18/2020</w:t>
      </w:r>
      <w:r w:rsidRPr="006803A0">
        <w:t xml:space="preserve">, (Jessica Taylor, Editor for The Cook Political Report, "Montana Senate Moves to Toss Up", The Cook Political Report, June 18, 2020, </w:t>
      </w:r>
      <w:hyperlink r:id="rId31" w:history="1">
        <w:r w:rsidRPr="003B5EFA">
          <w:rPr>
            <w:rStyle w:val="Hyperlink"/>
          </w:rPr>
          <w:t>https://cookpolitical.com/analysis/senate/montana-senate/montana-senate-moves-toss</w:t>
        </w:r>
      </w:hyperlink>
      <w:r>
        <w:t>, IJA)</w:t>
      </w:r>
    </w:p>
    <w:p w:rsidR="00105CC3" w:rsidRDefault="00105CC3" w:rsidP="00105CC3">
      <w:r>
        <w:t xml:space="preserve">Montana skyrocketed to competitive status earlier this year when Democrats finally convinced term-limited Gov. Steve Bullock to jump into the race and challenge first-term GOP Sen. Steve Daines. That decision at the beginning of March came just before the COVID pandemic spread throughout the U.S., limiting the amount of campaigning either candidate could do. But the past few months have also highlighted the unique nature of this race, as the only contest with a sitting governor seeking a Senate seat. And like other governors who have ably handled the pandemic — especially in comparison to the Trump administration's bungling — </w:t>
      </w:r>
      <w:r w:rsidRPr="004A7E11">
        <w:rPr>
          <w:b/>
          <w:u w:val="single"/>
        </w:rPr>
        <w:t>Bullock has seen his approval ratings rise exponentially too, up to 75 percent in one poll.</w:t>
      </w:r>
      <w:r>
        <w:t xml:space="preserve"> </w:t>
      </w:r>
      <w:r w:rsidRPr="004A7E11">
        <w:rPr>
          <w:b/>
          <w:u w:val="single"/>
        </w:rPr>
        <w:t>Montana has had one of the lowest per capita infection rates (49th out of 50), with only 20 deaths as of June 17, and Bullock has gotten plaudits for closing the state early as it began to reopen last month.</w:t>
      </w:r>
      <w:r>
        <w:t xml:space="preserve"> So it's not surprising that </w:t>
      </w:r>
      <w:r w:rsidRPr="004A7E11">
        <w:rPr>
          <w:b/>
          <w:u w:val="single"/>
        </w:rPr>
        <w:t>Bullock seems to have benefited from his gubernatorial leadership during this crisis and being in the news daily</w:t>
      </w:r>
      <w:r>
        <w:t xml:space="preserve">. Recent private </w:t>
      </w:r>
      <w:r w:rsidRPr="004A7E11">
        <w:rPr>
          <w:b/>
          <w:u w:val="single"/>
        </w:rPr>
        <w:t>Democratic polling in the contest gives Bullock a small lead and finds that Bullock's approval ratings are more than 20 points higher than Daines,</w:t>
      </w:r>
      <w:r>
        <w:t xml:space="preserve"> though the incumbent senator remains slightly above water. GOP polling also shows that it's a close race, but one where </w:t>
      </w:r>
      <w:r w:rsidRPr="004A7E11">
        <w:rPr>
          <w:b/>
          <w:u w:val="single"/>
        </w:rPr>
        <w:t>every internal poll for them has still shown Daines leading</w:t>
      </w:r>
      <w:r>
        <w:t xml:space="preserve">. Yet, even some Republicans privately admit this is likely to be a margin of error race to the finish line. Each party just believes it's their candidate who will eke out the victory. </w:t>
      </w:r>
      <w:proofErr w:type="gramStart"/>
      <w:r>
        <w:t>Governors</w:t>
      </w:r>
      <w:proofErr w:type="gramEnd"/>
      <w:r>
        <w:t xml:space="preserve"> races and Senate races are fundamentally different of course, but </w:t>
      </w:r>
      <w:r w:rsidRPr="004A7E11">
        <w:rPr>
          <w:b/>
          <w:u w:val="single"/>
        </w:rPr>
        <w:t>this year could be one where having such executive experience and successfully managing such a daunting crisis could help Bullock overcome the heavy Republican tilt of the state</w:t>
      </w:r>
      <w:r>
        <w:t xml:space="preserve"> at the presidential level. Trump won the state by just over 20 points four years ago. Still, if we look at where the president is polling against Joe Biden nationally (an average Biden lead of 8.5), that would indicate Trump is on pace to win the state by double digits, but somewhere perhaps in the mid or low teens instead. Overcoming that margin is still tough in a presidential year — when Jon Tester won a second term in 2012 with President Obama atop the ballot, he outpaced him by almost 7 points. Obama lost Montana that year by nearly 14 points. But in 2008, Democratic Senate candidates in competitive races did outpace the top of the ticket by about 12.5 points. Also, Democrats argue that Biden isn't as toxic in the state as Hillary Clinton was four years ago, and note that Obama even came within 2 points of winning the state in 2008. But Republicans say their polling from last month still had Biden far underwater in the state. Plus, if Trump's numbers continue to sour nationally, there's a chance that Republicans can make the argument that there needs to be a GOP Senate still to serve as a check on a Biden administration. But there's some evidence that maybe </w:t>
      </w:r>
      <w:r w:rsidRPr="004A7E11">
        <w:rPr>
          <w:b/>
          <w:u w:val="single"/>
        </w:rPr>
        <w:t>Bullock's performance with handling COVID-19 and generally good favorability in the state makes this a unique situation where traditional rules may not apply.</w:t>
      </w:r>
      <w:r>
        <w:t xml:space="preserve"> Unlike other states with candidates newer to the statewide ballot, </w:t>
      </w:r>
      <w:r w:rsidRPr="004A7E11">
        <w:rPr>
          <w:b/>
          <w:u w:val="single"/>
        </w:rPr>
        <w:t>Bullock is already well-defined in voters' minds,</w:t>
      </w:r>
      <w:r>
        <w:t xml:space="preserve"> and it may be harder to change voters' opinions of him. </w:t>
      </w:r>
      <w:r w:rsidRPr="004A7E11">
        <w:rPr>
          <w:b/>
          <w:u w:val="single"/>
        </w:rPr>
        <w:t>Bullock's fundraising has been impressive since he got in, too — he outraised Daines by about $2.1 million in the first fundraising quarter</w:t>
      </w:r>
      <w:r>
        <w:t xml:space="preserve">, despite being in the race for less than a month before the deadline. In the six week pre-primary filing period too ahead of the June 2 primary, </w:t>
      </w:r>
      <w:r w:rsidRPr="004A7E11">
        <w:rPr>
          <w:b/>
          <w:u w:val="single"/>
        </w:rPr>
        <w:t>Bullock again outpaced the incumbent by a nearly two-to-one margin</w:t>
      </w:r>
      <w:r>
        <w:t xml:space="preserve"> and pulled within $1.6 million of Daines's cash of hand advantage.</w:t>
      </w:r>
    </w:p>
    <w:p w:rsidR="000246D1" w:rsidRDefault="000246D1" w:rsidP="00105CC3"/>
    <w:p w:rsidR="000246D1" w:rsidRDefault="000246D1" w:rsidP="00105CC3"/>
    <w:p w:rsidR="000246D1" w:rsidRPr="00D071C3" w:rsidRDefault="000246D1" w:rsidP="000246D1">
      <w:pPr>
        <w:pStyle w:val="Heading4"/>
      </w:pPr>
      <w:r>
        <w:t xml:space="preserve">COVID is the only thing that matters in Montana </w:t>
      </w:r>
    </w:p>
    <w:p w:rsidR="000246D1" w:rsidRPr="00D071C3" w:rsidRDefault="000246D1" w:rsidP="000246D1">
      <w:pPr>
        <w:pStyle w:val="NormalWeb"/>
        <w:spacing w:before="15" w:beforeAutospacing="0" w:after="0" w:afterAutospacing="0"/>
      </w:pPr>
      <w:r w:rsidRPr="00D071C3">
        <w:rPr>
          <w:rStyle w:val="Style13ptBold"/>
          <w:rFonts w:asciiTheme="minorHAnsi" w:hAnsiTheme="minorHAnsi"/>
        </w:rPr>
        <w:t>Taylor, 6/18/20</w:t>
      </w:r>
      <w:r w:rsidRPr="00D071C3">
        <w:rPr>
          <w:rFonts w:ascii="Calibri" w:hAnsi="Calibri" w:cs="Calibri"/>
          <w:sz w:val="22"/>
          <w:szCs w:val="22"/>
        </w:rPr>
        <w:t xml:space="preserve"> (Jessica Taylor, editor for the Cook Political Report, 6-18-2020, accessed on 7-16-2020, The Cook Political Report, "Montana Senate Moves to Toss Up", </w:t>
      </w:r>
      <w:hyperlink r:id="rId32" w:history="1">
        <w:r w:rsidRPr="00D071C3">
          <w:rPr>
            <w:rStyle w:val="Hyperlink"/>
            <w:rFonts w:ascii="Calibri" w:hAnsi="Calibri" w:cs="Calibri"/>
            <w:sz w:val="22"/>
            <w:szCs w:val="22"/>
          </w:rPr>
          <w:t>https://cookpolitical.com/analysis/senate/montana-senate/montana-senate-moves-toss</w:t>
        </w:r>
      </w:hyperlink>
      <w:r w:rsidRPr="00D071C3">
        <w:rPr>
          <w:rFonts w:ascii="Calibri" w:hAnsi="Calibri" w:cs="Calibri"/>
          <w:sz w:val="22"/>
          <w:szCs w:val="22"/>
        </w:rPr>
        <w:t>, LC)</w:t>
      </w:r>
    </w:p>
    <w:p w:rsidR="000246D1" w:rsidRPr="00D071C3" w:rsidRDefault="000246D1" w:rsidP="000246D1">
      <w:pPr>
        <w:pStyle w:val="cardbody"/>
        <w:spacing w:before="15" w:beforeAutospacing="0" w:after="0" w:afterAutospacing="0" w:line="300" w:lineRule="atLeast"/>
        <w:rPr>
          <w:rFonts w:ascii="Calibri" w:hAnsi="Calibri" w:cs="Calibri"/>
          <w:sz w:val="22"/>
          <w:szCs w:val="22"/>
        </w:rPr>
      </w:pPr>
      <w:r w:rsidRPr="00D071C3">
        <w:rPr>
          <w:rFonts w:asciiTheme="minorHAnsi" w:hAnsiTheme="minorHAnsi"/>
          <w:b/>
          <w:sz w:val="22"/>
          <w:szCs w:val="22"/>
          <w:u w:val="single"/>
        </w:rPr>
        <w:t>Montana skyrocketed to competitive status earlier this year when Democrats</w:t>
      </w:r>
      <w:r w:rsidRPr="00D071C3">
        <w:rPr>
          <w:rFonts w:ascii="Calibri" w:hAnsi="Calibri" w:cs="Calibri"/>
          <w:sz w:val="22"/>
          <w:szCs w:val="22"/>
        </w:rPr>
        <w:t xml:space="preserve"> finally </w:t>
      </w:r>
      <w:r w:rsidRPr="00D071C3">
        <w:rPr>
          <w:rFonts w:asciiTheme="minorHAnsi" w:hAnsiTheme="minorHAnsi"/>
          <w:b/>
          <w:sz w:val="22"/>
          <w:szCs w:val="22"/>
          <w:u w:val="single"/>
        </w:rPr>
        <w:t>convinced</w:t>
      </w:r>
      <w:r w:rsidRPr="00D071C3">
        <w:rPr>
          <w:rFonts w:ascii="Calibri" w:hAnsi="Calibri" w:cs="Calibri"/>
          <w:sz w:val="22"/>
          <w:szCs w:val="22"/>
        </w:rPr>
        <w:t xml:space="preserve"> term-limited </w:t>
      </w:r>
      <w:r w:rsidRPr="00D071C3">
        <w:rPr>
          <w:rFonts w:asciiTheme="minorHAnsi" w:hAnsiTheme="minorHAnsi"/>
          <w:b/>
          <w:sz w:val="22"/>
          <w:szCs w:val="22"/>
          <w:u w:val="single"/>
        </w:rPr>
        <w:t>Gov. Steve Bullock to jump into the race and challenge</w:t>
      </w:r>
      <w:r w:rsidRPr="00D071C3">
        <w:rPr>
          <w:rFonts w:ascii="Calibri" w:hAnsi="Calibri" w:cs="Calibri"/>
          <w:sz w:val="22"/>
          <w:szCs w:val="22"/>
        </w:rPr>
        <w:t xml:space="preserve"> first-</w:t>
      </w:r>
      <w:r w:rsidRPr="00D071C3">
        <w:rPr>
          <w:rFonts w:asciiTheme="minorHAnsi" w:hAnsiTheme="minorHAnsi"/>
          <w:b/>
          <w:sz w:val="22"/>
          <w:szCs w:val="22"/>
          <w:u w:val="single"/>
        </w:rPr>
        <w:t>term GOP Sen. Steve Daines</w:t>
      </w:r>
      <w:r w:rsidRPr="00D071C3">
        <w:rPr>
          <w:rFonts w:ascii="Calibri" w:hAnsi="Calibri" w:cs="Calibri"/>
          <w:sz w:val="22"/>
          <w:szCs w:val="22"/>
        </w:rPr>
        <w:t xml:space="preserve">. That decision at the beginning of March came just before the COVID pandemic spread throughout the U.S., limiting the amount of campaigning either candidate could do. </w:t>
      </w:r>
    </w:p>
    <w:p w:rsidR="000246D1" w:rsidRPr="00D071C3" w:rsidRDefault="000246D1" w:rsidP="000246D1">
      <w:pPr>
        <w:pStyle w:val="cardbody"/>
        <w:spacing w:before="15"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But the past few months have also highlighted the unique nature of this race, as the only contest with a sitting governor seeking a Senate seat. </w:t>
      </w:r>
      <w:r w:rsidRPr="00D071C3">
        <w:rPr>
          <w:rFonts w:asciiTheme="minorHAnsi" w:hAnsiTheme="minorHAnsi"/>
          <w:b/>
          <w:sz w:val="22"/>
          <w:szCs w:val="22"/>
          <w:u w:val="single"/>
        </w:rPr>
        <w:t xml:space="preserve">And like other governors who have ably handled the pandemic </w:t>
      </w:r>
      <w:r w:rsidRPr="00D071C3">
        <w:rPr>
          <w:rFonts w:ascii="Calibri" w:hAnsi="Calibri" w:cs="Calibri"/>
          <w:sz w:val="22"/>
          <w:szCs w:val="22"/>
        </w:rPr>
        <w:t xml:space="preserve">— especially in comparison to the Trump administration's bungling </w:t>
      </w:r>
      <w:r w:rsidRPr="00D071C3">
        <w:rPr>
          <w:rFonts w:asciiTheme="minorHAnsi" w:hAnsiTheme="minorHAnsi"/>
          <w:b/>
          <w:sz w:val="22"/>
          <w:szCs w:val="22"/>
          <w:u w:val="single"/>
        </w:rPr>
        <w:t>— Bullock has seen his approval ratings rise exponentially</w:t>
      </w:r>
      <w:r w:rsidRPr="00D071C3">
        <w:rPr>
          <w:rFonts w:ascii="Calibri" w:hAnsi="Calibri" w:cs="Calibri"/>
          <w:sz w:val="22"/>
          <w:szCs w:val="22"/>
        </w:rPr>
        <w:t xml:space="preserve"> too</w:t>
      </w:r>
      <w:r w:rsidRPr="00D071C3">
        <w:rPr>
          <w:rFonts w:asciiTheme="minorHAnsi" w:hAnsiTheme="minorHAnsi"/>
          <w:b/>
          <w:sz w:val="22"/>
          <w:szCs w:val="22"/>
          <w:u w:val="single"/>
        </w:rPr>
        <w:t xml:space="preserve">, up to 75 percent in one poll. </w:t>
      </w:r>
      <w:r w:rsidRPr="00D071C3">
        <w:rPr>
          <w:rFonts w:ascii="Calibri" w:hAnsi="Calibri" w:cs="Calibri"/>
          <w:sz w:val="22"/>
          <w:szCs w:val="22"/>
        </w:rPr>
        <w:t xml:space="preserve">Montana has had one of the lowest per capita infection rates (49th out of 50), with only 20 deaths as of June 17, and Bullock has gotten plaudits for closing the state early as it began to reopen last month. </w:t>
      </w:r>
    </w:p>
    <w:p w:rsidR="000246D1" w:rsidRPr="00D071C3" w:rsidRDefault="000246D1" w:rsidP="000246D1">
      <w:pPr>
        <w:pStyle w:val="cardbody"/>
        <w:spacing w:before="15" w:beforeAutospacing="0" w:after="0" w:afterAutospacing="0" w:line="300" w:lineRule="atLeast"/>
        <w:rPr>
          <w:rFonts w:asciiTheme="minorHAnsi" w:hAnsiTheme="minorHAnsi"/>
          <w:b/>
          <w:sz w:val="22"/>
          <w:szCs w:val="22"/>
          <w:u w:val="single"/>
        </w:rPr>
      </w:pPr>
      <w:r w:rsidRPr="00D071C3">
        <w:rPr>
          <w:rFonts w:ascii="Calibri" w:hAnsi="Calibri" w:cs="Calibri"/>
          <w:sz w:val="22"/>
          <w:szCs w:val="22"/>
        </w:rPr>
        <w:t xml:space="preserve">So it's not surprising that Bullock seems to have benefited from his gubernatorial leadership during this crisis and being in the news daily. Recent </w:t>
      </w:r>
      <w:r w:rsidRPr="00D071C3">
        <w:rPr>
          <w:rFonts w:asciiTheme="minorHAnsi" w:hAnsiTheme="minorHAnsi"/>
          <w:b/>
          <w:sz w:val="22"/>
          <w:szCs w:val="22"/>
          <w:u w:val="single"/>
        </w:rPr>
        <w:t>private Democratic polling in the contest gives Bullock a small lead</w:t>
      </w:r>
      <w:r w:rsidRPr="00D071C3">
        <w:rPr>
          <w:rFonts w:ascii="Calibri" w:hAnsi="Calibri" w:cs="Calibri"/>
          <w:sz w:val="22"/>
          <w:szCs w:val="22"/>
        </w:rPr>
        <w:t xml:space="preserve"> and finds that Bullock's approval ratings are more than 20 points higher than Daines</w:t>
      </w:r>
      <w:r w:rsidRPr="00D071C3">
        <w:rPr>
          <w:rFonts w:asciiTheme="minorHAnsi" w:hAnsiTheme="minorHAnsi"/>
          <w:b/>
          <w:sz w:val="22"/>
          <w:szCs w:val="22"/>
          <w:u w:val="single"/>
        </w:rPr>
        <w:t xml:space="preserve">, though the incumbent senator remains slightly above water. GOP polling also shows that it's a close race, but one where every internal poll for them has still shown Daines leading. Yet, even some Republicans privately admit this is likely to be a margin of error race to the finish line. Each party just believes it's their candidate who will eke out the victory. </w:t>
      </w:r>
    </w:p>
    <w:p w:rsidR="000246D1" w:rsidRPr="00D071C3" w:rsidRDefault="000246D1" w:rsidP="000246D1">
      <w:pPr>
        <w:pStyle w:val="cardbody"/>
        <w:spacing w:before="15" w:beforeAutospacing="0" w:after="0" w:afterAutospacing="0" w:line="300" w:lineRule="atLeast"/>
        <w:rPr>
          <w:rFonts w:ascii="Calibri" w:hAnsi="Calibri" w:cs="Calibri"/>
          <w:sz w:val="22"/>
          <w:szCs w:val="22"/>
        </w:rPr>
      </w:pPr>
      <w:proofErr w:type="gramStart"/>
      <w:r w:rsidRPr="00D071C3">
        <w:rPr>
          <w:rFonts w:ascii="Calibri" w:hAnsi="Calibri" w:cs="Calibri"/>
          <w:sz w:val="22"/>
          <w:szCs w:val="22"/>
        </w:rPr>
        <w:t>Governors</w:t>
      </w:r>
      <w:proofErr w:type="gramEnd"/>
      <w:r w:rsidRPr="00D071C3">
        <w:rPr>
          <w:rFonts w:ascii="Calibri" w:hAnsi="Calibri" w:cs="Calibri"/>
          <w:sz w:val="22"/>
          <w:szCs w:val="22"/>
        </w:rPr>
        <w:t xml:space="preserve"> races and Senate races are fundamentally different of course, but this year could be one where </w:t>
      </w:r>
      <w:r w:rsidRPr="00D071C3">
        <w:rPr>
          <w:rFonts w:asciiTheme="minorHAnsi" w:hAnsiTheme="minorHAnsi"/>
          <w:b/>
          <w:sz w:val="22"/>
          <w:szCs w:val="22"/>
          <w:u w:val="single"/>
        </w:rPr>
        <w:t>having</w:t>
      </w:r>
      <w:r w:rsidRPr="00D071C3">
        <w:rPr>
          <w:rFonts w:ascii="Calibri" w:hAnsi="Calibri" w:cs="Calibri"/>
          <w:sz w:val="22"/>
          <w:szCs w:val="22"/>
        </w:rPr>
        <w:t xml:space="preserve"> </w:t>
      </w:r>
      <w:r w:rsidRPr="00D071C3">
        <w:rPr>
          <w:rFonts w:asciiTheme="minorHAnsi" w:hAnsiTheme="minorHAnsi"/>
          <w:b/>
          <w:sz w:val="22"/>
          <w:szCs w:val="22"/>
          <w:u w:val="single"/>
        </w:rPr>
        <w:t>such executive experience and successfully managing</w:t>
      </w:r>
      <w:r w:rsidRPr="00D071C3">
        <w:rPr>
          <w:rFonts w:ascii="Calibri" w:hAnsi="Calibri" w:cs="Calibri"/>
          <w:sz w:val="22"/>
          <w:szCs w:val="22"/>
        </w:rPr>
        <w:t xml:space="preserve"> such </w:t>
      </w:r>
      <w:r w:rsidRPr="00D071C3">
        <w:rPr>
          <w:rFonts w:asciiTheme="minorHAnsi" w:hAnsiTheme="minorHAnsi"/>
          <w:b/>
          <w:sz w:val="22"/>
          <w:szCs w:val="22"/>
          <w:u w:val="single"/>
        </w:rPr>
        <w:t>a</w:t>
      </w:r>
      <w:r w:rsidRPr="00D071C3">
        <w:rPr>
          <w:rFonts w:ascii="Calibri" w:hAnsi="Calibri" w:cs="Calibri"/>
          <w:sz w:val="22"/>
          <w:szCs w:val="22"/>
        </w:rPr>
        <w:t xml:space="preserve"> daunting </w:t>
      </w:r>
      <w:r w:rsidRPr="00D071C3">
        <w:rPr>
          <w:rFonts w:asciiTheme="minorHAnsi" w:hAnsiTheme="minorHAnsi"/>
          <w:b/>
          <w:sz w:val="22"/>
          <w:szCs w:val="22"/>
          <w:u w:val="single"/>
        </w:rPr>
        <w:t>crisis could help Bullock overcome the heavy Republican tilt of the state at the presidential level. Trump won the state by just over 20 points four years ago.</w:t>
      </w:r>
      <w:r w:rsidRPr="00D071C3">
        <w:rPr>
          <w:rFonts w:ascii="Calibri" w:hAnsi="Calibri" w:cs="Calibri"/>
          <w:sz w:val="22"/>
          <w:szCs w:val="22"/>
        </w:rPr>
        <w:t xml:space="preserve"> Still</w:t>
      </w:r>
      <w:r w:rsidRPr="00D071C3">
        <w:rPr>
          <w:rFonts w:asciiTheme="minorHAnsi" w:hAnsiTheme="minorHAnsi"/>
          <w:b/>
          <w:sz w:val="22"/>
          <w:szCs w:val="22"/>
          <w:u w:val="single"/>
        </w:rPr>
        <w:t>, if we look at where the president is polling against Joe Biden nationally</w:t>
      </w:r>
      <w:r w:rsidRPr="00D071C3">
        <w:rPr>
          <w:rFonts w:ascii="Calibri" w:hAnsi="Calibri" w:cs="Calibri"/>
          <w:sz w:val="22"/>
          <w:szCs w:val="22"/>
        </w:rPr>
        <w:t xml:space="preserve"> (an average Biden lead of 8.5</w:t>
      </w:r>
      <w:r w:rsidRPr="00D071C3">
        <w:rPr>
          <w:rFonts w:asciiTheme="minorHAnsi" w:hAnsiTheme="minorHAnsi"/>
          <w:b/>
          <w:sz w:val="22"/>
          <w:szCs w:val="22"/>
          <w:u w:val="single"/>
        </w:rPr>
        <w:t>), that would indicate Trump is on pace to win the state by double digits</w:t>
      </w:r>
      <w:r w:rsidRPr="00D071C3">
        <w:rPr>
          <w:rFonts w:ascii="Calibri" w:hAnsi="Calibri" w:cs="Calibri"/>
          <w:sz w:val="22"/>
          <w:szCs w:val="22"/>
        </w:rPr>
        <w:t xml:space="preserve">, but somewhere perhaps in the mid or low teens instead. </w:t>
      </w:r>
    </w:p>
    <w:p w:rsidR="000246D1" w:rsidRPr="00D071C3" w:rsidRDefault="000246D1" w:rsidP="000246D1">
      <w:pPr>
        <w:pStyle w:val="cardbody"/>
        <w:spacing w:before="15" w:beforeAutospacing="0" w:after="0" w:afterAutospacing="0" w:line="300" w:lineRule="atLeast"/>
        <w:rPr>
          <w:rFonts w:asciiTheme="minorHAnsi" w:hAnsiTheme="minorHAnsi"/>
          <w:b/>
          <w:sz w:val="22"/>
          <w:szCs w:val="22"/>
          <w:u w:val="single"/>
        </w:rPr>
      </w:pPr>
      <w:r w:rsidRPr="00D071C3">
        <w:rPr>
          <w:rFonts w:asciiTheme="minorHAnsi" w:hAnsiTheme="minorHAnsi"/>
          <w:b/>
          <w:sz w:val="22"/>
          <w:szCs w:val="22"/>
          <w:u w:val="single"/>
        </w:rPr>
        <w:t>Overcoming that margin is still tough in a presidential yea</w:t>
      </w:r>
      <w:r w:rsidRPr="00D071C3">
        <w:rPr>
          <w:rFonts w:ascii="Calibri" w:hAnsi="Calibri" w:cs="Calibri"/>
          <w:sz w:val="22"/>
          <w:szCs w:val="22"/>
        </w:rPr>
        <w:t>r — when Jon Tester won a second term in 2012 with President Obama atop the ballot, he outpaced him by almost 7 points. Obama lost Montana that year by nearly 14 points. But in 2008, Democratic Senate candidates in competitive races did outpace the top of the ticket by about 12.5 points. Also, Democrats argue that Biden isn't as toxic in the state as Hillary Clinton was four years ago, and note that Obama even came within 2 points of winning the state in 2008. But Republicans say their polling from last month still had Biden far underwater in the state. Plus</w:t>
      </w:r>
      <w:r w:rsidRPr="00D071C3">
        <w:rPr>
          <w:rFonts w:asciiTheme="minorHAnsi" w:hAnsiTheme="minorHAnsi"/>
          <w:b/>
          <w:sz w:val="22"/>
          <w:szCs w:val="22"/>
          <w:u w:val="single"/>
        </w:rPr>
        <w:t xml:space="preserve">, if Trump's numbers continue to sour nationally, there's a chance that Republicans can make the argument that there needs to be a GOP Senate still to serve as a check on a Biden administration. </w:t>
      </w:r>
    </w:p>
    <w:p w:rsidR="000246D1" w:rsidRPr="00D071C3" w:rsidRDefault="000246D1" w:rsidP="000246D1">
      <w:pPr>
        <w:pStyle w:val="cardbody"/>
        <w:spacing w:before="15"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But </w:t>
      </w:r>
      <w:r w:rsidRPr="00D071C3">
        <w:rPr>
          <w:rFonts w:asciiTheme="minorHAnsi" w:hAnsiTheme="minorHAnsi"/>
          <w:b/>
          <w:sz w:val="22"/>
          <w:szCs w:val="22"/>
          <w:u w:val="single"/>
        </w:rPr>
        <w:t>there's</w:t>
      </w:r>
      <w:r w:rsidRPr="00D071C3">
        <w:rPr>
          <w:rFonts w:ascii="Calibri" w:hAnsi="Calibri" w:cs="Calibri"/>
          <w:sz w:val="22"/>
          <w:szCs w:val="22"/>
        </w:rPr>
        <w:t xml:space="preserve"> </w:t>
      </w:r>
      <w:r w:rsidRPr="00D071C3">
        <w:rPr>
          <w:rFonts w:asciiTheme="minorHAnsi" w:hAnsiTheme="minorHAnsi"/>
          <w:b/>
          <w:sz w:val="22"/>
          <w:szCs w:val="22"/>
          <w:u w:val="single"/>
        </w:rPr>
        <w:t xml:space="preserve">some evidence that maybe Bullock's performance with handling COVID-19 and generally good favorability in the state makes this a unique situation where traditional rules may not apply. </w:t>
      </w:r>
      <w:r w:rsidRPr="00D071C3">
        <w:rPr>
          <w:rFonts w:ascii="Calibri" w:hAnsi="Calibri" w:cs="Calibri"/>
          <w:sz w:val="22"/>
          <w:szCs w:val="22"/>
        </w:rPr>
        <w:t xml:space="preserve">Unlike other states with candidates newer to the statewide ballot, </w:t>
      </w:r>
      <w:r w:rsidRPr="00D071C3">
        <w:rPr>
          <w:rFonts w:asciiTheme="minorHAnsi" w:hAnsiTheme="minorHAnsi"/>
          <w:b/>
          <w:sz w:val="22"/>
          <w:szCs w:val="22"/>
          <w:u w:val="single"/>
        </w:rPr>
        <w:t>Bullock is already well-defined in voters' minds, and it may be harder to change voters' opinions of him. Bullock's fundraising has been impressive since he got in, too — he outraised Daines by about $2.1 million in the first fundraising quarte</w:t>
      </w:r>
      <w:r w:rsidRPr="00D071C3">
        <w:rPr>
          <w:rFonts w:ascii="Calibri" w:hAnsi="Calibri" w:cs="Calibri"/>
          <w:sz w:val="22"/>
          <w:szCs w:val="22"/>
        </w:rPr>
        <w:t xml:space="preserve">r, despite being in the race for less than a month before the deadline. In the six week pre-primary filing period too ahead of the June 2 primary, Bullock again outpaced the incumbent by a nearly two-to-one margin and pulled within $1.6 million of Daines's cash of hand advantage. </w:t>
      </w:r>
    </w:p>
    <w:p w:rsidR="000246D1" w:rsidRPr="00D071C3" w:rsidRDefault="000246D1" w:rsidP="000246D1">
      <w:pPr>
        <w:pStyle w:val="cardbody"/>
        <w:spacing w:before="15" w:beforeAutospacing="0" w:after="0" w:afterAutospacing="0" w:line="300" w:lineRule="atLeast"/>
        <w:rPr>
          <w:rFonts w:ascii="Calibri" w:hAnsi="Calibri" w:cs="Calibri"/>
          <w:sz w:val="22"/>
          <w:szCs w:val="22"/>
        </w:rPr>
      </w:pPr>
      <w:r w:rsidRPr="00D071C3">
        <w:rPr>
          <w:rFonts w:ascii="Calibri" w:hAnsi="Calibri" w:cs="Calibri"/>
          <w:sz w:val="22"/>
          <w:szCs w:val="22"/>
        </w:rPr>
        <w:t>Both parties have also begun to commit outside resources to the race too. According to data from Advertising Analytics, the Democratic super PAC Senate Majority PAC has reserved about $8.1 million for ads (broadcast/cable/satellite/digital), while their 501(c</w:t>
      </w:r>
      <w:proofErr w:type="gramStart"/>
      <w:r w:rsidRPr="00D071C3">
        <w:rPr>
          <w:rFonts w:ascii="Calibri" w:hAnsi="Calibri" w:cs="Calibri"/>
          <w:sz w:val="22"/>
          <w:szCs w:val="22"/>
        </w:rPr>
        <w:t>)(</w:t>
      </w:r>
      <w:proofErr w:type="gramEnd"/>
      <w:r w:rsidRPr="00D071C3">
        <w:rPr>
          <w:rFonts w:ascii="Calibri" w:hAnsi="Calibri" w:cs="Calibri"/>
          <w:sz w:val="22"/>
          <w:szCs w:val="22"/>
        </w:rPr>
        <w:t xml:space="preserve">4) offshoot Majority Forward has reserved about $3.3 million. The DSCC has reserved about $5.2 million, set to begin in August. The NRSC has reserved $2.7 million, set to begin in September. The GOP super PAC Senate Leadership Fund has reserved $8.5 million, while their non-profit arm One Nation has reserved about $3.7 million, set to begin next week. </w:t>
      </w:r>
    </w:p>
    <w:p w:rsidR="000246D1" w:rsidRPr="00D071C3" w:rsidRDefault="000246D1" w:rsidP="000246D1">
      <w:pPr>
        <w:pStyle w:val="cardbody"/>
        <w:spacing w:before="15"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Republicans push back on the notion that Bullock can prevail at a federal level in such a red state, and believe they have plenty of oppo to use against him from his brief, quixotic run for president last year that will ultimately bring down his numbers. They plan especially to hit him on guns after he backed an assault weapons ban, which even Tester does not support. But Democrats counter that Montanans' </w:t>
      </w:r>
      <w:proofErr w:type="gramStart"/>
      <w:r w:rsidRPr="00D071C3">
        <w:rPr>
          <w:rFonts w:ascii="Calibri" w:hAnsi="Calibri" w:cs="Calibri"/>
          <w:sz w:val="22"/>
          <w:szCs w:val="22"/>
        </w:rPr>
        <w:t>impression</w:t>
      </w:r>
      <w:proofErr w:type="gramEnd"/>
      <w:r w:rsidRPr="00D071C3">
        <w:rPr>
          <w:rFonts w:ascii="Calibri" w:hAnsi="Calibri" w:cs="Calibri"/>
          <w:sz w:val="22"/>
          <w:szCs w:val="22"/>
        </w:rPr>
        <w:t xml:space="preserve"> of Bullock is already formed, and that their polling indicates the gun issue won't move the numbers. And they scoff at Bullock's first ad that came out this week, where he says he "won't answer to party bosses," after he was wooed into the race by Senate Minority Leader Chuck Schumer and former President Obama. Nationalizing this race and making it more about control of the Senate instead of about whether or not voters like Bullock is key to GOP success. </w:t>
      </w:r>
    </w:p>
    <w:p w:rsidR="000246D1" w:rsidRPr="00D071C3" w:rsidRDefault="000246D1" w:rsidP="000246D1">
      <w:pPr>
        <w:pStyle w:val="cardbody"/>
        <w:spacing w:before="15"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Daines's ads have leaned heavily into blaming China for the pandemic, echoing talking points from the White House. However, his own background — and continued revelations about Trump and China — may negate the efficacy of those attacks. Before entering politics, Daines worked for Procter &amp; Gamble, eventually moving overseas to work for them in Hong Kong &amp; China. But Republicans counter that Daines's business background is the bigger successful message and years in the private sector amid the current economic turmoil make him the stronger candidate. They also note that although the state's COVID cases may have remained low, the state has had more significant job losses per capita than other neighboring states, and that could blow back on Bullock </w:t>
      </w:r>
    </w:p>
    <w:p w:rsidR="000246D1" w:rsidRPr="00D071C3" w:rsidRDefault="000246D1" w:rsidP="000246D1">
      <w:pPr>
        <w:pStyle w:val="cardbody"/>
        <w:spacing w:before="15" w:beforeAutospacing="0" w:after="0" w:afterAutospacing="0" w:line="300" w:lineRule="atLeast"/>
        <w:rPr>
          <w:rFonts w:ascii="Calibri" w:hAnsi="Calibri" w:cs="Calibri"/>
          <w:sz w:val="22"/>
          <w:szCs w:val="22"/>
        </w:rPr>
      </w:pPr>
      <w:r w:rsidRPr="00D071C3">
        <w:rPr>
          <w:rFonts w:asciiTheme="minorHAnsi" w:hAnsiTheme="minorHAnsi"/>
          <w:b/>
          <w:sz w:val="22"/>
          <w:szCs w:val="22"/>
          <w:u w:val="single"/>
        </w:rPr>
        <w:t>And Daines will point to the bipartisan passage just yesterday of the Great American Outdoors Act, which GOP leaders hope gives both him and fellow endangered Colorado Sen. Cory Gardner a boost.</w:t>
      </w:r>
      <w:r w:rsidRPr="00D071C3">
        <w:rPr>
          <w:rFonts w:ascii="Calibri" w:hAnsi="Calibri" w:cs="Calibri"/>
          <w:sz w:val="22"/>
          <w:szCs w:val="22"/>
        </w:rPr>
        <w:t xml:space="preserve"> The bill fully funds the Land and Water Conservation Fund that's critical to Montana and helps upkeep for national parks and public lands</w:t>
      </w:r>
      <w:r w:rsidRPr="00D071C3">
        <w:rPr>
          <w:rFonts w:asciiTheme="minorHAnsi" w:hAnsiTheme="minorHAnsi"/>
          <w:b/>
          <w:sz w:val="22"/>
          <w:szCs w:val="22"/>
          <w:u w:val="single"/>
        </w:rPr>
        <w:t xml:space="preserve">. Republicans say </w:t>
      </w:r>
      <w:proofErr w:type="gramStart"/>
      <w:r w:rsidRPr="00D071C3">
        <w:rPr>
          <w:rFonts w:asciiTheme="minorHAnsi" w:hAnsiTheme="minorHAnsi"/>
          <w:b/>
          <w:sz w:val="22"/>
          <w:szCs w:val="22"/>
          <w:u w:val="single"/>
        </w:rPr>
        <w:t>it's</w:t>
      </w:r>
      <w:proofErr w:type="gramEnd"/>
      <w:r w:rsidRPr="00D071C3">
        <w:rPr>
          <w:rFonts w:asciiTheme="minorHAnsi" w:hAnsiTheme="minorHAnsi"/>
          <w:b/>
          <w:sz w:val="22"/>
          <w:szCs w:val="22"/>
          <w:u w:val="single"/>
        </w:rPr>
        <w:t xml:space="preserve"> evidence of the clout Daines has been able to build in the Senate and with the White House</w:t>
      </w:r>
      <w:r w:rsidRPr="00D071C3">
        <w:rPr>
          <w:rFonts w:ascii="Calibri" w:hAnsi="Calibri" w:cs="Calibri"/>
          <w:sz w:val="22"/>
          <w:szCs w:val="22"/>
        </w:rPr>
        <w:t xml:space="preserve">, but while Bullock praised the bill's passage too, he intimated it was convenient for an election year. </w:t>
      </w:r>
    </w:p>
    <w:p w:rsidR="000246D1" w:rsidRPr="00D071C3" w:rsidRDefault="000246D1" w:rsidP="000246D1">
      <w:pPr>
        <w:pStyle w:val="cardbody"/>
        <w:spacing w:before="15"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After serving for the state's at-large congressman for a term, Daines won this Senate seat in 2014 which was a very good year for the GOP. They flipped control of the Senate, after his initial Democratic opponent, Lt. Gov. John Walsh, (who Bullock has appointed to fill the Senate seat after Max Baucus resigned to be Ambassador to China) imploded following plagiarism allegations. His replacement, state Rep. Amanda Curtis, couldn't compete, and Daines won by 18 points. </w:t>
      </w:r>
    </w:p>
    <w:p w:rsidR="000246D1" w:rsidRPr="00D071C3" w:rsidRDefault="000246D1" w:rsidP="000246D1">
      <w:pPr>
        <w:pStyle w:val="cardbody"/>
        <w:spacing w:before="15"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Bullock, too, has had the benefit of winning his governor's races against weaker opponents than Daines will be, and Republicans counter that the Democrat has never truly been tested. He narrowly won in 2012 against then-Rep. Rick Hill, winning 48.9%-47.3%. Four years later, he won a narrow majority for the first time, beating Greg Gianforte 50.3%-46.4%. Democrats especially believe they have a winning message with him on health care, as he expanded Medicaid in the state after a compromise with moderate Republicans in the legislature. </w:t>
      </w:r>
    </w:p>
    <w:p w:rsidR="000246D1" w:rsidRPr="00D071C3" w:rsidRDefault="000246D1" w:rsidP="000246D1">
      <w:pPr>
        <w:pStyle w:val="cardbody"/>
        <w:spacing w:before="15" w:beforeAutospacing="0" w:after="0" w:afterAutospacing="0" w:line="300" w:lineRule="atLeast"/>
        <w:rPr>
          <w:rFonts w:ascii="Calibri" w:hAnsi="Calibri" w:cs="Calibri"/>
          <w:sz w:val="22"/>
          <w:szCs w:val="22"/>
        </w:rPr>
      </w:pPr>
      <w:r w:rsidRPr="00D071C3">
        <w:rPr>
          <w:rFonts w:ascii="Calibri" w:hAnsi="Calibri" w:cs="Calibri"/>
          <w:sz w:val="22"/>
          <w:szCs w:val="22"/>
        </w:rPr>
        <w:t xml:space="preserve">As is often the case in Montana politics, third party candidates could have an outsized impact on the race. There's already a Green Party candidate on the ballot (a former state auditor who says Bullock created a hostile work environment) which might draw votes from Bullock. However, Democrats are seeking to get that line off the ballot (they were successful at this in 2018 with Tester's race). Two Libertarian candidates withdrew from the race, but the party, which has an unusually strong presence in the state, could still name a replacement before ballots are printed. </w:t>
      </w:r>
    </w:p>
    <w:p w:rsidR="000246D1" w:rsidRPr="00D071C3" w:rsidRDefault="000246D1" w:rsidP="000246D1">
      <w:pPr>
        <w:pStyle w:val="cardbody"/>
        <w:spacing w:before="15" w:beforeAutospacing="0" w:after="0" w:afterAutospacing="0" w:line="300" w:lineRule="atLeast"/>
        <w:rPr>
          <w:rFonts w:asciiTheme="minorHAnsi" w:hAnsiTheme="minorHAnsi"/>
          <w:b/>
          <w:sz w:val="22"/>
          <w:szCs w:val="22"/>
          <w:u w:val="single"/>
        </w:rPr>
      </w:pPr>
      <w:r w:rsidRPr="00D071C3">
        <w:rPr>
          <w:rFonts w:asciiTheme="minorHAnsi" w:hAnsiTheme="minorHAnsi"/>
          <w:b/>
          <w:sz w:val="22"/>
          <w:szCs w:val="22"/>
          <w:u w:val="single"/>
        </w:rPr>
        <w:t>Montana is the toughest state on paper for Democrats when we look solely at the presidential numbers. Still, it's been clear for a while that this race is shaping up to be a unique battle between two well-liked Montanans</w:t>
      </w:r>
      <w:r w:rsidRPr="00D071C3">
        <w:rPr>
          <w:rFonts w:ascii="Calibri" w:hAnsi="Calibri" w:cs="Calibri"/>
          <w:sz w:val="22"/>
          <w:szCs w:val="22"/>
        </w:rPr>
        <w:t xml:space="preserve"> (who both just happen to be named Steve), making it the most glaringly competitive race we've had in the Lean Republican column for the past few months. </w:t>
      </w:r>
      <w:r w:rsidRPr="00D071C3">
        <w:rPr>
          <w:rFonts w:asciiTheme="minorHAnsi" w:hAnsiTheme="minorHAnsi"/>
          <w:b/>
          <w:sz w:val="22"/>
          <w:szCs w:val="22"/>
          <w:u w:val="single"/>
        </w:rPr>
        <w:t xml:space="preserve">Several indicators now merit a more competitive rating, and therefore we are moving this race to a Toss Up. </w:t>
      </w:r>
    </w:p>
    <w:p w:rsidR="000246D1" w:rsidRDefault="000246D1" w:rsidP="00105CC3"/>
    <w:p w:rsidR="00105CC3" w:rsidRDefault="00EB5400" w:rsidP="00EB5400">
      <w:pPr>
        <w:pStyle w:val="Heading2"/>
      </w:pPr>
      <w:r>
        <w:t>Thumpers</w:t>
      </w:r>
    </w:p>
    <w:p w:rsidR="00EB5400" w:rsidRDefault="00EB5400" w:rsidP="00EB5400">
      <w:pPr>
        <w:pStyle w:val="Heading3"/>
      </w:pPr>
      <w:r>
        <w:t>Trump</w:t>
      </w:r>
    </w:p>
    <w:p w:rsidR="00EB5400" w:rsidRDefault="00EB5400" w:rsidP="00EB5400">
      <w:pPr>
        <w:pStyle w:val="Heading4"/>
      </w:pPr>
      <w:r>
        <w:t>Nothing can stop a Biden win, ensures a landslide in the Senate as well</w:t>
      </w:r>
    </w:p>
    <w:p w:rsidR="00EB5400" w:rsidRDefault="00EB5400" w:rsidP="00EB5400">
      <w:r w:rsidRPr="00EE6849">
        <w:rPr>
          <w:rStyle w:val="Style13ptBold"/>
        </w:rPr>
        <w:t>Gonzales 7/11/2020</w:t>
      </w:r>
      <w:r w:rsidRPr="00EE6849">
        <w:t xml:space="preserve"> (Nathan L. Gonzales, Editor and Publisher, "Rating changes: Democratic control of Senate more likely because of Trump", Roll Call, July 11, 2020, </w:t>
      </w:r>
      <w:hyperlink r:id="rId33" w:history="1">
        <w:r w:rsidRPr="003B5EFA">
          <w:rPr>
            <w:rStyle w:val="Hyperlink"/>
          </w:rPr>
          <w:t>https://www.rollcall.com/2020/07/11/rating-changes-democratic-control-of-senate-more-likely-because-of-trump/</w:t>
        </w:r>
      </w:hyperlink>
      <w:r>
        <w:t>, IJA)</w:t>
      </w:r>
    </w:p>
    <w:p w:rsidR="00EB5400" w:rsidRPr="00027972" w:rsidRDefault="00EB5400" w:rsidP="00EB5400">
      <w:r>
        <w:t xml:space="preserve">ANALYSIS — After Donald Trump’s unexpected victory in 2016, there’s a temptation to avoid making political projections. But one election result shouldn’t cause us to ignore the data. And right now, </w:t>
      </w:r>
      <w:r w:rsidRPr="004A7E11">
        <w:rPr>
          <w:b/>
          <w:u w:val="single"/>
        </w:rPr>
        <w:t>the preponderance of data points to a great election for Democrats, including taking control of the Senate</w:t>
      </w:r>
      <w:r>
        <w:t xml:space="preserve">. </w:t>
      </w:r>
      <w:r w:rsidRPr="004A7E11">
        <w:rPr>
          <w:b/>
          <w:u w:val="single"/>
        </w:rPr>
        <w:t>As Joe Biden has grown a significant lead over Trump in the race for the White House, the Senate battleground has improved for Democrats down the ballot</w:t>
      </w:r>
      <w:r>
        <w:t xml:space="preserve">, including Inside Elections rating changes in eight races. Some states, such as Colorado, Arizona, Maine and North Carolina, have been competitive for the entire cycle. But previously lower-tier contests in Iowa, Montana and Georgia are now hosting neck-and-neck Senate races. And Kansas, Texas, and even Alaska and South Carolina can’t be considered solid for Republicans anymore. That gives Democrats more than one legitimate path. </w:t>
      </w:r>
      <w:r w:rsidRPr="004A7E11">
        <w:rPr>
          <w:b/>
          <w:u w:val="single"/>
        </w:rPr>
        <w:t>Democratic challengers continue to raise money at astounding rates,</w:t>
      </w:r>
      <w:r>
        <w:t xml:space="preserve"> but arguably </w:t>
      </w:r>
      <w:r w:rsidRPr="004A7E11">
        <w:rPr>
          <w:b/>
          <w:u w:val="single"/>
        </w:rPr>
        <w:t>the biggest factor in boosting Democratic chances is the president underperforming his 2016 totals by 8-12 points or more. For example, Trump won Montana by 20 points four years ago, but the presidential race is likely within the margin of error today.</w:t>
      </w:r>
    </w:p>
    <w:p w:rsidR="00EB5400" w:rsidRPr="004A7E11" w:rsidRDefault="00EB5400" w:rsidP="00EB5400">
      <w:pPr>
        <w:tabs>
          <w:tab w:val="center" w:pos="9435"/>
        </w:tabs>
        <w:rPr>
          <w:b/>
          <w:u w:val="single"/>
        </w:rPr>
      </w:pPr>
      <w:r>
        <w:t>Net gain of 3 seats needed if Biden wins</w:t>
      </w:r>
      <w:r>
        <w:tab/>
      </w:r>
    </w:p>
    <w:p w:rsidR="00EB5400" w:rsidRPr="00027972" w:rsidRDefault="00EB5400" w:rsidP="00EB5400">
      <w:r>
        <w:t xml:space="preserve">It’s not that a large number of Democratic candidates are going to win Trump states, it’s that </w:t>
      </w:r>
      <w:r w:rsidRPr="004A7E11">
        <w:rPr>
          <w:b/>
          <w:u w:val="single"/>
        </w:rPr>
        <w:t>Trump is on pace to win fewer states than four years ago. That’s a significant factor considering that the presidential result and the Senate outcome matched up in every state four years ago.</w:t>
      </w:r>
      <w:r>
        <w:t xml:space="preserve"> Republicans currently control the Senate 53-47, with two independents caucusing with the Democrats. So Democrats need a net gain of four seats for a majority, but can control the Senate by gaining three seats and winning the White House (since the vice president breaks tied Senate votes). With less than four months to go before Election Day, the most likely outcome is a Democratic net gain of three to five Senate seats. </w:t>
      </w:r>
      <w:r w:rsidRPr="004A7E11">
        <w:rPr>
          <w:b/>
          <w:u w:val="single"/>
        </w:rPr>
        <w:t>Since Biden has a clear advantage in the presidential race, that means Democrats are more likely than not to win control of the Senate.</w:t>
      </w:r>
      <w:r>
        <w:t xml:space="preserve">Looking at the big picture, </w:t>
      </w:r>
      <w:r w:rsidRPr="004A7E11">
        <w:rPr>
          <w:b/>
          <w:u w:val="single"/>
        </w:rPr>
        <w:t>multiple Republican incumbents are either already trailing or hovering in the low 40s against their challengers</w:t>
      </w:r>
      <w:r>
        <w:t>. Of course, the races aren’t over, and these vulnerable senators can win, particularly when tens of millions of dollars in television ads are still yet to be aired. But to say those senators have a significant advantage is overstating their prospects.</w:t>
      </w:r>
      <w:r w:rsidRPr="00EE6849">
        <w:t xml:space="preserve"> </w:t>
      </w:r>
    </w:p>
    <w:p w:rsidR="00EB5400" w:rsidRDefault="00EB5400" w:rsidP="00EB5400">
      <w:pPr>
        <w:tabs>
          <w:tab w:val="left" w:pos="4740"/>
        </w:tabs>
      </w:pPr>
      <w:r w:rsidRPr="00EE6849">
        <w:t>McSally joins Gardner as underdog</w:t>
      </w:r>
      <w:r>
        <w:tab/>
      </w:r>
    </w:p>
    <w:p w:rsidR="00EB5400" w:rsidRDefault="00EB5400" w:rsidP="00EB5400">
      <w:r>
        <w:t>Specifically, t</w:t>
      </w:r>
      <w:r w:rsidRPr="004A7E11">
        <w:rPr>
          <w:b/>
          <w:u w:val="single"/>
        </w:rPr>
        <w:t xml:space="preserve">he Arizona Senate race rating moves to Tilt Democratic from Toss-up as Martha McSally joins Colorado’s Cory Gardner as the two Republican senators in races where Democrats currently have the advantage. Maine’s Susan Collins </w:t>
      </w:r>
      <w:r w:rsidRPr="00EE6849">
        <w:t xml:space="preserve">probably </w:t>
      </w:r>
      <w:r w:rsidRPr="004A7E11">
        <w:rPr>
          <w:b/>
          <w:u w:val="single"/>
        </w:rPr>
        <w:t xml:space="preserve">isn’t too far behind them. </w:t>
      </w:r>
      <w:r>
        <w:t xml:space="preserve"> GOP Sens. Joni Ernst of Iowa and Steve Daines of Montana join Collins and North Carolina’s Thom Tillis in the Toss-up category as they are in tight races with their challengers and the presidential race is close at the top of the ballot. Similarly, as Georgia takes shape as a legitimate presidential battleground, </w:t>
      </w:r>
      <w:r w:rsidRPr="004A7E11">
        <w:rPr>
          <w:b/>
          <w:u w:val="single"/>
        </w:rPr>
        <w:t>the Senate races look more vulnerable for Republicans</w:t>
      </w:r>
      <w:r>
        <w:t>, with Sen. David Perdue’s reelection shifting to Tilt Republican and the other GOP seat, currently held by appointed Sen. Kelly Loeffler, moving to Lean Republican. As Trump struggles in Texas with multiple growing suburban areas, GOP Sen. John Cornyn can’t take anything for granted. The Senate race in the Lone Star State is now rated Lean Republican, from Likely Republican. And both Sens. Dan Sullivan of Alaska and Lindsey Graham of South Carolina are in competitive races, with rating shifts from Solid Republican to Likely Republican. It’s increasingly difficult to rate Kentucky as Solid Republican when GOP outside groups need to spend $15 million or more defending Senate Majority Leader Mitch McConnell, but that rating remains unchanged for now, like Collins’ race in Maine.</w:t>
      </w:r>
    </w:p>
    <w:p w:rsidR="00EB5400" w:rsidRDefault="00EB5400" w:rsidP="00EB5400">
      <w:r>
        <w:t>12 GOP seats in play</w:t>
      </w:r>
    </w:p>
    <w:p w:rsidR="00EB5400" w:rsidRDefault="00EB5400" w:rsidP="00EB5400">
      <w:pPr>
        <w:rPr>
          <w:b/>
          <w:u w:val="single"/>
        </w:rPr>
      </w:pPr>
      <w:r w:rsidRPr="004A7E11">
        <w:rPr>
          <w:b/>
          <w:u w:val="single"/>
        </w:rPr>
        <w:t>With those changes, the overall Senate battlefield tilts even more in favor of Democrats, with a dozen vulnerable GOP seats and just two vulnerable Democratic ones</w:t>
      </w:r>
      <w:r>
        <w:t xml:space="preserve"> — Gary Peters’ in Michigan, which remains Lean Democratic, and Doug Jones’ in Alabama, which stays Lean Republican. That means Democrats just need to win five of the 14 competitive seats to control the Senate if Biden’s vice president can cast tiebreaking votes. Of course, “anything can happen” and “four months is an eternity in politics,” but that shouldn’t be used as a crutch to ignore national and state-level polling. </w:t>
      </w:r>
      <w:r w:rsidRPr="004A7E11">
        <w:rPr>
          <w:b/>
          <w:u w:val="single"/>
        </w:rPr>
        <w:t>It seems unlikely that there would be a news event that would dramatically improve the president’s standing and thus boost GOP prospects. Trump and Republicans need the economy to improve, but that looks difficult as coronavirus cases rise in large swaths of the country. And the president’s instinct to fight cultural issues is suppressing his and the GOP candidates’ ability to attract voters with a college degree.  Even if things do get better for Trump, it would only shift the fight for the Senate back to an even battle.</w:t>
      </w:r>
    </w:p>
    <w:p w:rsidR="00DF106C" w:rsidRDefault="00DF106C" w:rsidP="00EB5400">
      <w:pPr>
        <w:rPr>
          <w:b/>
          <w:u w:val="single"/>
        </w:rPr>
      </w:pPr>
    </w:p>
    <w:p w:rsidR="00DF106C" w:rsidRPr="004A7E11" w:rsidRDefault="00DF106C" w:rsidP="00EB5400">
      <w:pPr>
        <w:rPr>
          <w:b/>
          <w:u w:val="single"/>
        </w:rPr>
      </w:pPr>
    </w:p>
    <w:p w:rsidR="00EB5400" w:rsidRDefault="00EB5400" w:rsidP="00EB5400">
      <w:pPr>
        <w:pStyle w:val="Heading3"/>
      </w:pPr>
      <w:r>
        <w:t>Econ/COVID</w:t>
      </w:r>
    </w:p>
    <w:p w:rsidR="00592D80" w:rsidRPr="00592D80" w:rsidRDefault="00592D80" w:rsidP="00592D80">
      <w:pPr>
        <w:pStyle w:val="Heading4"/>
      </w:pPr>
      <w:r>
        <w:t xml:space="preserve">Voters only care about the economy which is Trump’s best asset  </w:t>
      </w:r>
    </w:p>
    <w:p w:rsidR="00E85E0F" w:rsidRDefault="00E85E0F" w:rsidP="00E85E0F">
      <w:r w:rsidRPr="00E85E0F">
        <w:rPr>
          <w:rStyle w:val="Style13ptBold"/>
        </w:rPr>
        <w:t>Hamby 7/1/2020</w:t>
      </w:r>
      <w:r>
        <w:t xml:space="preserve"> (Peter Hamby, political correspondent and watchdog</w:t>
      </w:r>
      <w:proofErr w:type="gramStart"/>
      <w:r>
        <w:t>,  "</w:t>
      </w:r>
      <w:proofErr w:type="gramEnd"/>
      <w:r>
        <w:t xml:space="preserve">A WARNING FOR DEMOCRATS: HANDLING THE ECONOMY IS TRUMP’S LAST REMAINING BRIGHT SPOT", Vanity Fair, July 1 2020, </w:t>
      </w:r>
      <w:hyperlink r:id="rId34" w:history="1">
        <w:r w:rsidRPr="00BB6F66">
          <w:rPr>
            <w:rStyle w:val="Hyperlink"/>
          </w:rPr>
          <w:t>https://www.vanityfair.com/news/2020/07/handling-the-economy-is-trumps-last-remaining-bright-spot</w:t>
        </w:r>
      </w:hyperlink>
      <w:r>
        <w:t>, mmv)</w:t>
      </w:r>
    </w:p>
    <w:p w:rsidR="00E85E0F" w:rsidRDefault="00E85E0F" w:rsidP="00E85E0F">
      <w:r w:rsidRPr="00592D80">
        <w:rPr>
          <w:rStyle w:val="StyleUnderline"/>
        </w:rPr>
        <w:t>The simplest explanation for Trump’s advantage is that voters don’t blame him for the economic slowdown. They blame COVID-19</w:t>
      </w:r>
      <w:r>
        <w:t xml:space="preserve">. But there are other forces at work. </w:t>
      </w:r>
      <w:r w:rsidRPr="00592D80">
        <w:rPr>
          <w:rStyle w:val="StyleUnderline"/>
        </w:rPr>
        <w:t>Trump has steadily been above water on the economy question for most of his presidency compared to “Democrats,” an ambiguously defined foil for most of his attention-grabbing term</w:t>
      </w:r>
      <w:r>
        <w:t>. As wacky as it sounds to Democrats, for plenty of voters, Trump still has the patina of dealmaking businessman, the guy who slapped his name on free government money at the beginning of the pandemic. “</w:t>
      </w:r>
      <w:r w:rsidRPr="00592D80">
        <w:rPr>
          <w:rStyle w:val="StyleUnderline"/>
        </w:rPr>
        <w:t>Getting checks from him is probably having an impact,” said a longtime Democratic strategist working in the battleground states</w:t>
      </w:r>
      <w:r>
        <w:t>. “Even though the New York Times and everybody else in the media are characterizing all of the CARES Act stuff one way, it doesn’t mean that people receiving the benefits understand it that way. And that’s probably hel</w:t>
      </w:r>
      <w:r w:rsidR="00592D80">
        <w:t>ping him too.”</w:t>
      </w:r>
    </w:p>
    <w:p w:rsidR="00E85E0F" w:rsidRDefault="00E85E0F" w:rsidP="00E85E0F">
      <w:r w:rsidRPr="00592D80">
        <w:rPr>
          <w:rStyle w:val="StyleUnderline"/>
        </w:rPr>
        <w:t>Then there’s the fact that “the economy” is a simplistic catch-all term thrown around by pollsters and the media, a not-so-valuable barometer given that voters are generally bad judges of the country’s economic health, only their own well being</w:t>
      </w:r>
      <w:r>
        <w:t>. Voters derive their impressions about the economy from their personal circumstances, signals from the media and, these days, their political leader of choice. “There’s an old battle among studiers of elections,” said Austan Goolsbee, who served as chief economist under Obama for the President’s Economic Recovery Advisory Board. “Do people vote on their actual economic conditions, or do they vote on what they perceive or what they’re seeing in the media or told by the president, et cetera? And there are different episodes that seem to support each of the sides. In 1992, for people old enough to remember, Bill Clinton beat George Bush senior, absolutely on a platform based on the recession. But actually 1992 was a perfectly fine economic year; 1991 was the recession, but 1992 was fine. And that’s kind of evidence that there’s a heavy component of what people see in the media having a strong influence on how they think the economy is doing regardless of what the actual data show.”</w:t>
      </w:r>
    </w:p>
    <w:p w:rsidR="00E85E0F" w:rsidRDefault="00E85E0F" w:rsidP="00E85E0F">
      <w:r>
        <w:t xml:space="preserve">In Trump’s case, his megaphone is louder than any political leader to come before him. </w:t>
      </w:r>
      <w:r w:rsidRPr="00592D80">
        <w:rPr>
          <w:rStyle w:val="StyleUnderline"/>
        </w:rPr>
        <w:t>When Trump brags about the booming stock market as a proxy for the economy, the media talks about it too, even as they’re fact-checking him</w:t>
      </w:r>
      <w:r>
        <w:t xml:space="preserve">. </w:t>
      </w:r>
      <w:r w:rsidRPr="00592D80">
        <w:rPr>
          <w:rStyle w:val="StyleUnderline"/>
        </w:rPr>
        <w:t>The many nuanced and complicated story lines of the current downturn—reduced work hours, delayed rent payments, stay-at-home childcare, health care costs—will always play second fiddle to a mind-bending Trump sound bite, however dubious or misleading</w:t>
      </w:r>
      <w:r>
        <w:t xml:space="preserve">. Biden, despite talking about the economy almost every day, gets no such coverage. Take June 5, </w:t>
      </w:r>
      <w:r w:rsidRPr="00592D80">
        <w:rPr>
          <w:rStyle w:val="StyleUnderline"/>
        </w:rPr>
        <w:t>when the federal government reported 2.5 million new jobs</w:t>
      </w:r>
      <w:r>
        <w:t xml:space="preserve">, a better-than-expected report. </w:t>
      </w:r>
      <w:r w:rsidRPr="00592D80">
        <w:rPr>
          <w:rStyle w:val="StyleUnderline"/>
        </w:rPr>
        <w:t>Trump took a victory lap</w:t>
      </w:r>
      <w:r>
        <w:t xml:space="preserve">, even though the unemployment rate is still an abysmal 13.3%, with over 20 million people out of work. </w:t>
      </w:r>
      <w:r w:rsidRPr="00592D80">
        <w:rPr>
          <w:rStyle w:val="StyleUnderline"/>
        </w:rPr>
        <w:t>MSNBC and Fox News took his press conference live</w:t>
      </w:r>
      <w:r>
        <w:t xml:space="preserve">, with CBS News breaking in to programming for a “Special Report.” </w:t>
      </w:r>
      <w:r w:rsidRPr="00592D80">
        <w:rPr>
          <w:rStyle w:val="StyleUnderline"/>
        </w:rPr>
        <w:t>But none of those networks took Biden live when he spoke about the economy three hours later</w:t>
      </w:r>
      <w:r w:rsidR="00592D80">
        <w:t>.</w:t>
      </w:r>
    </w:p>
    <w:p w:rsidR="00E85E0F" w:rsidRDefault="00E85E0F" w:rsidP="00592D80">
      <w:r w:rsidRPr="00592D80">
        <w:rPr>
          <w:rStyle w:val="StyleUnderline"/>
        </w:rPr>
        <w:t>A recent series of focus groups and polls conducted by the Democratic polling firm GQR Research for Unite the Country, a pro-Biden Super PAC, laid bare the challenge for Biden</w:t>
      </w:r>
      <w:r>
        <w:t xml:space="preserve">. According to the research presentation obtained by Vanity Fair—from two Democrats not affiliated with the Super PAC or GQR—a series of five April focus groups demonstrated three economic pain points for Biden. First, that Trump is seen as better equipped to steer the country out of a recession. Second, that while Biden is seen as understanding working and middle-class struggles, his economic agenda is almost completely undefined. And third, that </w:t>
      </w:r>
      <w:r w:rsidRPr="00592D80">
        <w:rPr>
          <w:rStyle w:val="StyleUnderline"/>
        </w:rPr>
        <w:t>few people hold Trump personally responsible for the country’s punishing unemployment rate, blaming the coronavirus instead</w:t>
      </w:r>
      <w:r>
        <w:t xml:space="preserve">. Using the focus groups as a table setter, </w:t>
      </w:r>
      <w:r w:rsidRPr="00592D80">
        <w:rPr>
          <w:rStyle w:val="StyleUnderline"/>
        </w:rPr>
        <w:t>GQR then polled two sets of swing voters online, in the Sunbelt and Upper Midwest, during the second week of June, after the peak of Black Lives Matter protests but also following the jobs report and a bounce-back in the stock market</w:t>
      </w:r>
      <w:r>
        <w:t xml:space="preserve">. </w:t>
      </w:r>
      <w:r w:rsidRPr="00592D80">
        <w:t>The samples were majority</w:t>
      </w:r>
      <w:r>
        <w:t xml:space="preserve"> white, non-college educated and under the age of 50, the profile of the Obama–Trump voter. Much of the results resembled public polls. Biden held a 10-point overall lead in the Sunbelt—Arizona, Florida, Georgia, and North Carolina—and a five-point overall lead in the Midwest—Michigan, Minnesota, Ohio, Pennsylvania, and Wisconsin. Reviews of Trump’s overall job performance, his handling of the racial unrest and his response to the coronavirus were abysmal. But </w:t>
      </w:r>
      <w:r w:rsidRPr="00592D80">
        <w:rPr>
          <w:rStyle w:val="StyleUnderline"/>
        </w:rPr>
        <w:t>among Sunbelt swing voters, 56% approved of Trump’s handling of the economy. In the Midwest, 58% approved</w:t>
      </w:r>
      <w:r w:rsidR="00592D80">
        <w:t>.</w:t>
      </w:r>
      <w:r w:rsidR="00592D80">
        <w:tab/>
      </w:r>
    </w:p>
    <w:p w:rsidR="00E85E0F" w:rsidRDefault="00E85E0F" w:rsidP="00E85E0F">
      <w:r w:rsidRPr="00592D80">
        <w:rPr>
          <w:rStyle w:val="StyleUnderline"/>
        </w:rPr>
        <w:t>More than half of those polled mentioned economic issues as a factor in their vote, with both subgroups naming “steering us through the economic crisis” as the most important candidate quality</w:t>
      </w:r>
      <w:r>
        <w:t xml:space="preserve">. In both regions, Biden held a narrow edge in two categories, “strengthening the middle class” and “up to the challenge of being president.” But </w:t>
      </w:r>
      <w:r w:rsidRPr="00592D80">
        <w:rPr>
          <w:rStyle w:val="StyleUnderline"/>
        </w:rPr>
        <w:t>the presentation bluntly warned that, “Trump leads Biden by wide margin on economic traits.” Questioned on which candidate would do better “steering us through the economic crisis,” Trump held a 15-point lead in the Sunbelt and a 22-point lead in the Midwest</w:t>
      </w:r>
      <w:r>
        <w:t xml:space="preserve">. </w:t>
      </w:r>
      <w:r w:rsidRPr="00592D80">
        <w:rPr>
          <w:rStyle w:val="StyleUnderline"/>
        </w:rPr>
        <w:t>Trump’s advantages were even larger on “creating jobs”—24 points in the Sunbelt and 30 points in the Midwest</w:t>
      </w:r>
      <w:r>
        <w:t xml:space="preserve">. </w:t>
      </w:r>
      <w:r w:rsidRPr="00592D80">
        <w:rPr>
          <w:rStyle w:val="StyleUnderline"/>
        </w:rPr>
        <w:t>Trump was also leading on the qualities of “creating jobs” and “standing up for America.” On the economy, respondents detected not even a whiff of an economic message from Biden</w:t>
      </w:r>
      <w:r>
        <w:t>. Voters are expressing a desire for change, the GQR presentation said. But, the pollsters warned, “</w:t>
      </w:r>
      <w:proofErr w:type="gramStart"/>
      <w:r w:rsidRPr="00592D80">
        <w:rPr>
          <w:rStyle w:val="StyleUnderline"/>
        </w:rPr>
        <w:t>the</w:t>
      </w:r>
      <w:proofErr w:type="gramEnd"/>
      <w:r w:rsidRPr="00592D80">
        <w:rPr>
          <w:rStyle w:val="StyleUnderline"/>
        </w:rPr>
        <w:t xml:space="preserve"> desire for change should not be confused with liking Biden. These voters do not have a favorable impression of either candidate</w:t>
      </w:r>
      <w:r>
        <w:t xml:space="preserve">.” Voters really only understood that Biden was Obama’s vice president. </w:t>
      </w:r>
      <w:r w:rsidRPr="00592D80">
        <w:rPr>
          <w:rStyle w:val="StyleUnderline"/>
        </w:rPr>
        <w:t>Impressions that Biden is “old and senile” were also frequently mentioned in the focus groups, perhaps unsurprising to anyone who has spent time on the political internet in recent years</w:t>
      </w:r>
      <w:r>
        <w:t>.</w:t>
      </w:r>
    </w:p>
    <w:p w:rsidR="00E85E0F" w:rsidRDefault="00E85E0F" w:rsidP="00E85E0F"/>
    <w:p w:rsidR="00E85E0F" w:rsidRDefault="00E85E0F" w:rsidP="00E85E0F"/>
    <w:p w:rsidR="00E85E0F" w:rsidRPr="00E85E0F" w:rsidRDefault="00E85E0F" w:rsidP="00E85E0F"/>
    <w:p w:rsidR="00EB5400" w:rsidRPr="00EB5400" w:rsidRDefault="00EB5400" w:rsidP="00EB5400">
      <w:pPr>
        <w:pStyle w:val="Heading4"/>
      </w:pPr>
      <w:r>
        <w:t xml:space="preserve">Nothing matters in November except the economy and coronavirus </w:t>
      </w:r>
    </w:p>
    <w:p w:rsidR="00EB5400" w:rsidRDefault="00EB5400" w:rsidP="00EB5400">
      <w:r w:rsidRPr="009F7EA4">
        <w:rPr>
          <w:rStyle w:val="Style13ptBold"/>
        </w:rPr>
        <w:t>Brandus 7/4/2020</w:t>
      </w:r>
      <w:r w:rsidRPr="009F7EA4">
        <w:t xml:space="preserve"> (Paul Brandus, White House bureau chief for West Wing Reports, "Opinion: Don't count Trump out yet--here's how he can still win in November", MarketWatch, July 4, 2020, </w:t>
      </w:r>
      <w:hyperlink r:id="rId35" w:history="1">
        <w:r w:rsidRPr="003B5EFA">
          <w:rPr>
            <w:rStyle w:val="Hyperlink"/>
          </w:rPr>
          <w:t>https://www.marketwatch.com/story/dont-count-trump-out-yet-heres-how-he-can-still-win-in-november-2020-06-30</w:t>
        </w:r>
      </w:hyperlink>
      <w:r>
        <w:t>, IJA)</w:t>
      </w:r>
    </w:p>
    <w:p w:rsidR="00EB5400" w:rsidRDefault="00EB5400" w:rsidP="00EB5400">
      <w:pPr>
        <w:tabs>
          <w:tab w:val="left" w:pos="2880"/>
        </w:tabs>
      </w:pPr>
      <w:r>
        <w:t>Narrow path to re-election</w:t>
      </w:r>
      <w:r>
        <w:tab/>
      </w:r>
    </w:p>
    <w:p w:rsidR="00EB5400" w:rsidRDefault="00EB5400" w:rsidP="00EB5400">
      <w:r>
        <w:t>As Trump and four other presidents have shown, you don’t have to win the popular vote to win the presidency. He won’t win it this year, either. The question: Can he win the Electoral College?</w:t>
      </w:r>
    </w:p>
    <w:p w:rsidR="00EB5400" w:rsidRPr="004A7E11" w:rsidRDefault="00EB5400" w:rsidP="00EB5400">
      <w:pPr>
        <w:rPr>
          <w:b/>
        </w:rPr>
      </w:pPr>
      <w:r w:rsidRPr="004A7E11">
        <w:rPr>
          <w:b/>
          <w:u w:val="single"/>
        </w:rPr>
        <w:t>The president’s path has narrowed considerably.</w:t>
      </w:r>
    </w:p>
    <w:p w:rsidR="00EB5400" w:rsidRPr="009F7EA4" w:rsidRDefault="00EB5400" w:rsidP="00EB5400">
      <w:r>
        <w:t>According to the well-regarded Crystal Ball—put out by the University of Virginia’s Center for Politics—</w:t>
      </w:r>
      <w:r w:rsidRPr="004A7E11">
        <w:rPr>
          <w:b/>
          <w:u w:val="single"/>
        </w:rPr>
        <w:t>Joe Biden,</w:t>
      </w:r>
      <w:r>
        <w:t xml:space="preserve"> soon to be coronated as the Democratic nominee, </w:t>
      </w:r>
      <w:r w:rsidRPr="004A7E11">
        <w:rPr>
          <w:b/>
          <w:u w:val="single"/>
        </w:rPr>
        <w:t>has 268 “safe, likely, or leaning” electoral votes, while Trump has 204</w:t>
      </w:r>
      <w:r>
        <w:t xml:space="preserve">. </w:t>
      </w:r>
      <w:r w:rsidRPr="004A7E11">
        <w:rPr>
          <w:b/>
          <w:u w:val="single"/>
        </w:rPr>
        <w:t>There are only four states, the Crystal Ball says, that remain true toss ups: Florida, North Carolina, Arizona and Wisconsin.</w:t>
      </w:r>
      <w:r>
        <w:t xml:space="preserve"> Together, they have 65 electoral votes.</w:t>
      </w:r>
      <w:r w:rsidRPr="009F7EA4">
        <w:t xml:space="preserve"> </w:t>
      </w:r>
      <w:r w:rsidRPr="004A7E11">
        <w:rPr>
          <w:b/>
          <w:u w:val="single"/>
        </w:rPr>
        <w:t>Biden only needs one of these, and leads in all four by an average of 3.8 points (median 5.1) But Trump needs them all, the poker equivalent of drawing an inside straight.</w:t>
      </w:r>
      <w:r>
        <w:t xml:space="preserve"> Not impossible, but highly improbable. That would get him to 269, enough to win. There is also the oddity of two states—Maine and Nebraska—which do not allocate their electoral votes in winner-take-all fashion. It’s too complicated to explain here, other than to say </w:t>
      </w:r>
      <w:r w:rsidRPr="004A7E11">
        <w:rPr>
          <w:b/>
          <w:u w:val="single"/>
        </w:rPr>
        <w:t>a single electoral vote in say, Maine, could tip the entire election</w:t>
      </w:r>
      <w:r>
        <w:t xml:space="preserve">. Why can a candidate win with 269 and not 270? Because an Electoral College tie (extremely unlikely) would be decided by the incoming House of Representatives, with each state delegation getting one vote. Right now, this favors Republicans. Even though they have fewer House seats overall, the GOP controls 26 state delegations to the Democrats’ 23 (Pennsylvania is evenly divided). So if it came down to a House vote, whichever party controlled the most state delegations in the new Congress would pick the president. The Democrats would have to wrest control of at least three more state delegations, and they could do just that. Making all this even more bizarre: the Senate would pick the vice president. Right now the GOP controls the Senate. What if one party picked the president and another the vice president? It simply doesn’t get any stranger than this. But again, this is all quite unlikely. </w:t>
      </w:r>
      <w:r w:rsidRPr="004A7E11">
        <w:rPr>
          <w:b/>
          <w:u w:val="single"/>
        </w:rPr>
        <w:t>Biden appears to be in the driver’s seat as we approach the four-month mark.</w:t>
      </w:r>
    </w:p>
    <w:p w:rsidR="00EB5400" w:rsidRPr="004A7E11" w:rsidRDefault="00EB5400" w:rsidP="00EB5400">
      <w:pPr>
        <w:rPr>
          <w:b/>
          <w:u w:val="single"/>
        </w:rPr>
      </w:pPr>
      <w:r>
        <w:t>So what can Trump do to get there?</w:t>
      </w:r>
    </w:p>
    <w:p w:rsidR="00EB5400" w:rsidRDefault="00EB5400" w:rsidP="00EB5400">
      <w:r>
        <w:t>The economy, the virus, or?</w:t>
      </w:r>
    </w:p>
    <w:p w:rsidR="00EB5400" w:rsidRDefault="00EB5400" w:rsidP="00EB5400">
      <w:r>
        <w:t xml:space="preserve">To state the obvious: </w:t>
      </w:r>
      <w:r w:rsidRPr="004A7E11">
        <w:rPr>
          <w:b/>
          <w:u w:val="single"/>
        </w:rPr>
        <w:t>A coronavirus cure would help (not that he would have anything to do with it), as would clear evidence that the economy is on the mend</w:t>
      </w:r>
      <w:r>
        <w:t xml:space="preserve">. But </w:t>
      </w:r>
      <w:r w:rsidRPr="004A7E11">
        <w:rPr>
          <w:b/>
          <w:u w:val="single"/>
        </w:rPr>
        <w:t>first-quarter gross domestic product was -5.0%. That’s bad, but the second quarter—which (so far) saw the worst of the coronavirus—looks downright apocalyptic</w:t>
      </w:r>
      <w:r>
        <w:t xml:space="preserve">: perhaps -39.5%, according to an estimate issued last week by the Atlanta Federal Reserve. The third quarter, which begins Wednesday, could be great—and the first reading on that could mean good news for Trump just days before the election. On the other hand, with the virus now ravaging big states like Texas and Florida, this is far from certain. </w:t>
      </w:r>
      <w:r w:rsidRPr="004A7E11">
        <w:rPr>
          <w:b/>
          <w:u w:val="single"/>
        </w:rPr>
        <w:t>Trump can hope that voters don’t blame him for the economic shutdown. He’s blames the governors</w:t>
      </w:r>
      <w:r>
        <w:t xml:space="preserve">, which is largely true, but if that’s the case, then the president is </w:t>
      </w:r>
      <w:r w:rsidRPr="004A7E11">
        <w:rPr>
          <w:b/>
          <w:u w:val="single"/>
        </w:rPr>
        <w:t>throwing two swing-state Republicans under the bus: Florida’s Ron DeSantis and Arizona’s Doug Ducey</w:t>
      </w:r>
      <w:r>
        <w:t xml:space="preserve">. </w:t>
      </w:r>
      <w:r w:rsidRPr="004A7E11">
        <w:rPr>
          <w:b/>
          <w:u w:val="single"/>
        </w:rPr>
        <w:t>The president could also try to convince voters that his tariffs and trade wars have been a good thing</w:t>
      </w:r>
      <w:r>
        <w:t>. But tariff is just another word for taxes on the end user, and there’s plenty of data that adds to the president’s vulnerability.</w:t>
      </w:r>
    </w:p>
    <w:p w:rsidR="00EB5400" w:rsidRDefault="00EB5400" w:rsidP="00EB5400">
      <w:r>
        <w:t>Go dirty</w:t>
      </w:r>
    </w:p>
    <w:p w:rsidR="00EB5400" w:rsidRPr="009F7EA4" w:rsidRDefault="00EB5400" w:rsidP="00EB5400">
      <w:r>
        <w:t xml:space="preserve">Trump also has another, often ignored disadvantage. Many of his 2016 voters weren’t so much voting for him as they were voting against Hillary Clinton. The percentage of Americans who have a “very negative” view of Biden is about 25%, whereas Clinton’s at this point in 2016 was about 42%. </w:t>
      </w:r>
      <w:r w:rsidRPr="004A7E11">
        <w:rPr>
          <w:b/>
          <w:u w:val="single"/>
        </w:rPr>
        <w:t>Trump has failed to paint “Sleepy Joe” as a monster the way he did “Crooked Hillary,” and I suspect he won’t be able to. I think the best path for Trump, sadly, may be to do what he does best: go dirty.</w:t>
      </w:r>
      <w:r>
        <w:t xml:space="preserve"> He has admitted that he can’t win with mail-in balloting, so what does Trump (who votes by mail himself) do? He claims it’s rife with fraud. This is a huge lie. </w:t>
      </w:r>
      <w:r w:rsidRPr="004A7E11">
        <w:rPr>
          <w:b/>
          <w:u w:val="single"/>
        </w:rPr>
        <w:t>There have also been state-level efforts to purge voter rolls and reduce the number of polling places, measures that disproportionately hurt minority voters</w:t>
      </w:r>
      <w:r>
        <w:t xml:space="preserve">. Trump squawked that 2016 was rigged (until he won), and we’re beginning to hear similar talk again. And even though Trump seems to think that the coronavirus has gone away, the fact is it could cause problems like understaffed polling places, leading to long lines and chaos. </w:t>
      </w:r>
    </w:p>
    <w:p w:rsidR="00EB5400" w:rsidRPr="009F7EA4" w:rsidRDefault="00EB5400" w:rsidP="00EB5400"/>
    <w:p w:rsidR="00EB5400" w:rsidRPr="004A7E11" w:rsidRDefault="00EB5400" w:rsidP="00EB5400">
      <w:pPr>
        <w:rPr>
          <w:b/>
          <w:u w:val="single"/>
        </w:rPr>
      </w:pPr>
    </w:p>
    <w:p w:rsidR="00EB5400" w:rsidRDefault="00EB5400" w:rsidP="00EB5400">
      <w:pPr>
        <w:pStyle w:val="Heading4"/>
      </w:pPr>
      <w:r>
        <w:t>Covid-19 will be the key issue in senate races this year – not criminal justice reform</w:t>
      </w:r>
    </w:p>
    <w:p w:rsidR="00EB5400" w:rsidRPr="00751450" w:rsidRDefault="00EB5400" w:rsidP="00EB5400">
      <w:r w:rsidRPr="00751450">
        <w:rPr>
          <w:rStyle w:val="Heading4Char"/>
        </w:rPr>
        <w:t>Page 7/15/2020</w:t>
      </w:r>
      <w:r>
        <w:t xml:space="preserve"> </w:t>
      </w:r>
      <w:r w:rsidRPr="00751450">
        <w:t xml:space="preserve">(Susan Page, Washington Bureau chief of USA Today, “Even Senate races have caught COVID-19, boosting Democrats' chances of winning control of the chamber”, USA Today, July 15 2020, </w:t>
      </w:r>
      <w:hyperlink r:id="rId36" w:history="1">
        <w:r w:rsidRPr="00751450">
          <w:rPr>
            <w:rStyle w:val="Hyperlink"/>
          </w:rPr>
          <w:t>https://www.usatoday.com/story/news/politics/elections/2020/07/15/democrats-election-senate-trump-coronavirus-response-reshapes-race/5427989002/</w:t>
        </w:r>
      </w:hyperlink>
      <w:r w:rsidRPr="00751450">
        <w:t>, RCP)</w:t>
      </w:r>
    </w:p>
    <w:p w:rsidR="00EB5400" w:rsidRDefault="00EB5400" w:rsidP="00EB5400">
      <w:r>
        <w:t>Now, even Senate races have caught COVID-19.</w:t>
      </w:r>
    </w:p>
    <w:p w:rsidR="00EB5400" w:rsidRDefault="00EB5400" w:rsidP="00EB5400">
      <w:r>
        <w:t xml:space="preserve">Side effects of the pandemic, especially the damage it has done to President Donald Trump's political standing, have contributed to a tectonic shift in the landscape for Senate contests this fall. That has boosted once-distant Democratic prospects to claim a majority after six years of Republican control. </w:t>
      </w:r>
    </w:p>
    <w:p w:rsidR="00EB5400" w:rsidRDefault="00EB5400" w:rsidP="00EB5400">
      <w:r>
        <w:t>The gain of three or four seats that Democrats need is a target that analysts in both parties now say is in reach, at least at the moment.</w:t>
      </w:r>
    </w:p>
    <w:p w:rsidR="00EB5400" w:rsidRDefault="00EB5400" w:rsidP="00EB5400">
      <w:r w:rsidRPr="00751450">
        <w:rPr>
          <w:rStyle w:val="StyleUnderline"/>
        </w:rPr>
        <w:t xml:space="preserve">Since January, when the novel coronavirus was first seen as a global health threat, the political outlooks for eight Republican senators running for re-election have worsened, according to rankings by the nonpartisan "Cook Political Report." </w:t>
      </w:r>
      <w:r>
        <w:t>Now, nine GOP-held seats are rated as competitive or tossup, compared with two Democratic-held seats.</w:t>
      </w:r>
    </w:p>
    <w:p w:rsidR="00EB5400" w:rsidRPr="00751450" w:rsidRDefault="00EB5400" w:rsidP="00EB5400">
      <w:pPr>
        <w:rPr>
          <w:rStyle w:val="StyleUnderline"/>
        </w:rPr>
      </w:pPr>
      <w:r w:rsidRPr="00751450">
        <w:t xml:space="preserve">In some states, the pandemic has had particular effects. In North Carolina, Republican Sen. Thom Tillis faces criticism from Democrats about the repercussions amid the crisis of his role in blocking Medicaid expansion when he was speaker of the state House of Representatives. </w:t>
      </w:r>
      <w:r w:rsidRPr="00751450">
        <w:rPr>
          <w:rStyle w:val="StyleUnderline"/>
        </w:rPr>
        <w:t>In Montana, Democratic Senate challenger Steve Bullock has been strengthened in a close contest thanks to media attention on the generally good marks he's gotten for handling the coronavirus in his present job as governor.</w:t>
      </w:r>
    </w:p>
    <w:p w:rsidR="00EB5400" w:rsidRDefault="00EB5400" w:rsidP="00EB5400">
      <w:r>
        <w:t xml:space="preserve">Bullock's first TV commercial featured him wearing a protective face mask. </w:t>
      </w:r>
    </w:p>
    <w:p w:rsidR="00EB5400" w:rsidRDefault="00EB5400" w:rsidP="00EB5400">
      <w:r>
        <w:t>"The current political environment is definitely challenging for Republican chances of holding a Senate majority," said Tim Cameron, the chief digital strategist at the GOP Senate campaign arm in 2014 and 2016, when Republicans gained and then held control. Nevada Sen. Catherine Cortez Masto, chair of the Democratic Senate campaign arm, said, "I will say, we are on a pathway to hold the Senate, there's no doubt about it."</w:t>
      </w:r>
    </w:p>
    <w:p w:rsidR="00EB5400" w:rsidRPr="00751450" w:rsidRDefault="00EB5400" w:rsidP="00EB5400">
      <w:pPr>
        <w:rPr>
          <w:rStyle w:val="StyleUnderline"/>
        </w:rPr>
      </w:pPr>
      <w:r w:rsidRPr="00751450">
        <w:t xml:space="preserve">She said </w:t>
      </w:r>
      <w:r w:rsidRPr="00751450">
        <w:rPr>
          <w:rStyle w:val="StyleUnderline"/>
        </w:rPr>
        <w:t>the coronavirus crisis has intensified voters' concerns about the availability and cost of health care, something many Democratic candidates already were emphasizing.</w:t>
      </w:r>
    </w:p>
    <w:p w:rsidR="00EB5400" w:rsidRDefault="00EB5400" w:rsidP="00EB5400">
      <w:r>
        <w:t xml:space="preserve">Key Senate battlegrounds in swing presidential states </w:t>
      </w:r>
    </w:p>
    <w:p w:rsidR="00EB5400" w:rsidRDefault="00EB5400" w:rsidP="00EB5400">
      <w:r w:rsidRPr="00CD5862">
        <w:rPr>
          <w:rStyle w:val="StyleUnderline"/>
        </w:rPr>
        <w:t>COVID-19 doesn't have a partisan predisposition, but it has hurt Trump, as two-thirds of Americans now disapprove of the job he has done in responding to the crisis</w:t>
      </w:r>
      <w:r>
        <w:t>, according to an ABC-Ipsos Poll released Friday. What's more, the disease's devastating impact on jobs and growth has cost the president and other GOP candidates their biggest political selling point: a booming economy.</w:t>
      </w:r>
    </w:p>
    <w:p w:rsidR="00EB5400" w:rsidRDefault="00EB5400" w:rsidP="00EB5400">
      <w:r w:rsidRPr="00CD5862">
        <w:rPr>
          <w:rStyle w:val="StyleUnderline"/>
        </w:rPr>
        <w:t>"Trump is driving the narrative,"</w:t>
      </w:r>
      <w:r>
        <w:t xml:space="preserve"> Jessica Taylor, Senate editor at The Cook Political Report, said in an interview. "We see </w:t>
      </w:r>
      <w:r w:rsidRPr="00CD5862">
        <w:rPr>
          <w:rStyle w:val="StyleUnderline"/>
        </w:rPr>
        <w:t>voters have really soured on President Trump and his performance, and Senate Republicans are feeling that down-ballot.</w:t>
      </w:r>
      <w:r>
        <w:t>"</w:t>
      </w:r>
    </w:p>
    <w:p w:rsidR="00EB5400" w:rsidRDefault="00EB5400" w:rsidP="00EB5400">
      <w:r>
        <w:t>A party's congressional candidates often find their fortunes tied to the presidential nominee, and those ties have been hardened this year as Trump's control of the GOP is largely unchallenged. He has reshaped the Republican Party in his image on such defining issues as trade, immigration and race, and he hasn't hesitated to punish fellow Republicans who criticize him.</w:t>
      </w:r>
    </w:p>
    <w:p w:rsidR="00EB5400" w:rsidRDefault="00EB5400" w:rsidP="00EB5400">
      <w:r>
        <w:t>This year, eight of the 11 competitive Senate races are in states that are seen as at least potential battlegrounds in the presidential race: Arizona, Colorado, Georgia, Iowa, Maine, Michigan and North Carolina. (History says that matters. In 2016, every Senate race in the country was won by the party that carried the state in the presidential race.)</w:t>
      </w:r>
    </w:p>
    <w:p w:rsidR="00EB5400" w:rsidRDefault="00EB5400" w:rsidP="00EB5400">
      <w:r w:rsidRPr="00751450">
        <w:t>What's more, several of the Senate battlegrounds are in states that have been particularly hard-hit by the pandemic, including Arizona and Georgia.</w:t>
      </w:r>
    </w:p>
    <w:p w:rsidR="00EB5400" w:rsidRDefault="00EB5400" w:rsidP="00EB5400">
      <w:r w:rsidRPr="00CD5862">
        <w:rPr>
          <w:rStyle w:val="StyleUnderline"/>
        </w:rPr>
        <w:t>The repercussions of a Democratic takeover of the Senate would be enormous, especially as optimism about the party's chances of winning the White House grows</w:t>
      </w:r>
      <w:r>
        <w:t>. A Democratic Senate would be much more likely to enact the sweeping initiatives that the party's presumptive presidential nominee, Joe Biden, is now preparing to submit if he wins. It would improve prospects for progressive legislation that has passed the Democratic-controlled House only to be stalled in the Senate.</w:t>
      </w:r>
    </w:p>
    <w:p w:rsidR="00EB5400" w:rsidRDefault="00EB5400" w:rsidP="00EB5400">
      <w:r>
        <w:t>"A legislative graveyard," Cortez Masto said.</w:t>
      </w:r>
    </w:p>
    <w:p w:rsidR="00EB5400" w:rsidRDefault="00EB5400" w:rsidP="00EB5400">
      <w:pPr>
        <w:rPr>
          <w:rStyle w:val="StyleUnderline"/>
        </w:rPr>
      </w:pPr>
      <w:r w:rsidRPr="00CD5862">
        <w:rPr>
          <w:rStyle w:val="StyleUnderline"/>
        </w:rPr>
        <w:t>The Senate</w:t>
      </w:r>
      <w:r w:rsidRPr="00CD5862">
        <w:t xml:space="preserve"> also </w:t>
      </w:r>
      <w:r w:rsidRPr="00CD5862">
        <w:rPr>
          <w:rStyle w:val="StyleUnderline"/>
        </w:rPr>
        <w:t>has final say over the confirmation of</w:t>
      </w:r>
      <w:r>
        <w:t xml:space="preserve"> senior officials in federal agencies and members of the federal judiciary, including </w:t>
      </w:r>
      <w:r w:rsidRPr="00CD5862">
        <w:rPr>
          <w:rStyle w:val="StyleUnderline"/>
        </w:rPr>
        <w:t>Supreme Court justices.</w:t>
      </w:r>
    </w:p>
    <w:p w:rsidR="00EB5400" w:rsidRDefault="00EB5400" w:rsidP="00EB5400">
      <w:pPr>
        <w:rPr>
          <w:rStyle w:val="StyleUnderline"/>
        </w:rPr>
      </w:pPr>
    </w:p>
    <w:p w:rsidR="00EB5400" w:rsidRDefault="00EB5400" w:rsidP="00EB5400">
      <w:pPr>
        <w:pStyle w:val="Heading4"/>
      </w:pPr>
      <w:r>
        <w:t>Covid-19 and the economy are the main issues when it comes to Trump – CJR won’t have an effect</w:t>
      </w:r>
    </w:p>
    <w:p w:rsidR="00EB5400" w:rsidRDefault="00EB5400" w:rsidP="00EB5400">
      <w:r w:rsidRPr="00D0191C">
        <w:rPr>
          <w:rStyle w:val="Style13ptBold"/>
        </w:rPr>
        <w:t>Waldman 7/3/2020</w:t>
      </w:r>
      <w:r w:rsidRPr="00D0191C">
        <w:t xml:space="preserve"> (Paul Waldman, Political Columnist, “How Trump can win reelection”, Washington Post, July 3 2020, </w:t>
      </w:r>
      <w:hyperlink r:id="rId37" w:history="1">
        <w:r w:rsidRPr="00D0191C">
          <w:rPr>
            <w:rStyle w:val="Hyperlink"/>
          </w:rPr>
          <w:t>https://www.washingtonpost.com/opinions/2020/07/03/how-trump-can-win-reelection/</w:t>
        </w:r>
      </w:hyperlink>
      <w:r w:rsidRPr="00D0191C">
        <w:t>, RCP</w:t>
      </w:r>
      <w:r>
        <w:t>)</w:t>
      </w:r>
    </w:p>
    <w:p w:rsidR="00EB5400" w:rsidRPr="00D0191C" w:rsidRDefault="00EB5400" w:rsidP="00EB5400">
      <w:pPr>
        <w:rPr>
          <w:rStyle w:val="StyleUnderline"/>
        </w:rPr>
      </w:pPr>
      <w:r w:rsidRPr="00D0191C">
        <w:rPr>
          <w:rStyle w:val="StyleUnderline"/>
        </w:rPr>
        <w:t>Republicans are getting desperate about the state of President Trump’s reelection campaign</w:t>
      </w:r>
      <w:r>
        <w:t xml:space="preserve"> — and you can’t blame them. </w:t>
      </w:r>
      <w:r w:rsidRPr="00D0191C">
        <w:rPr>
          <w:rStyle w:val="StyleUnderline"/>
        </w:rPr>
        <w:t>It isn’t just that polls show Trump trailing Joe Biden by about 10 points. It’s also that the campaign itself is an absolute mess.</w:t>
      </w:r>
    </w:p>
    <w:p w:rsidR="00EB5400" w:rsidRDefault="00EB5400" w:rsidP="00EB5400">
      <w:r>
        <w:t>Look no further than the fact that Jared Kushner, fresh from failing to achieve peace in the Middle East, manage the coronavirus response, reinvent government or solve the opioid crisis — all tasks his father-in-law assigned him — has now “asserted further control over the campaign,” according to Politico. If you’re a Republican, does that make you feel better?</w:t>
      </w:r>
    </w:p>
    <w:p w:rsidR="00EB5400" w:rsidRDefault="00EB5400" w:rsidP="00EB5400">
      <w:r>
        <w:t>Meanwhile, the New York Times describes “frenetic, and often fruitless, attempts by top Republicans to soothe the president and steer him away from self-sabotage, while also manipulating him to serve their own purposes.” It’s so bad that aides are afraid to tell Trump the truth about how poorly he’s doing.</w:t>
      </w:r>
    </w:p>
    <w:p w:rsidR="00EB5400" w:rsidRPr="00D0191C" w:rsidRDefault="00EB5400" w:rsidP="00EB5400">
      <w:pPr>
        <w:rPr>
          <w:rStyle w:val="StyleUnderline"/>
        </w:rPr>
      </w:pPr>
      <w:r>
        <w:t xml:space="preserve">Fortunately, I have the answer they’re looking for. </w:t>
      </w:r>
      <w:r w:rsidRPr="00D0191C">
        <w:rPr>
          <w:rStyle w:val="StyleUnderline"/>
        </w:rPr>
        <w:t>There is something the president can do to turn things around in the four months he has left before the election.</w:t>
      </w:r>
    </w:p>
    <w:p w:rsidR="00EB5400" w:rsidRDefault="00EB5400" w:rsidP="00EB5400">
      <w:r>
        <w:t xml:space="preserve">It’s not a staff shakeup, or a newly honed message, or a wittier nickname for Biden. </w:t>
      </w:r>
      <w:r w:rsidRPr="00D0191C">
        <w:rPr>
          <w:rStyle w:val="StyleUnderline"/>
        </w:rPr>
        <w:t>All he has to do is change</w:t>
      </w:r>
      <w:r>
        <w:t xml:space="preserve"> absolutely everything about </w:t>
      </w:r>
      <w:r w:rsidRPr="00D0191C">
        <w:rPr>
          <w:rStyle w:val="StyleUnderline"/>
        </w:rPr>
        <w:t>how he confronts the two great crises facing the country</w:t>
      </w:r>
      <w:r>
        <w:t>. In other words, if he wants to get reelected, he needs to do his job.</w:t>
      </w:r>
    </w:p>
    <w:p w:rsidR="00EB5400" w:rsidRPr="00D0191C" w:rsidRDefault="00EB5400" w:rsidP="00EB5400">
      <w:r w:rsidRPr="00D0191C">
        <w:rPr>
          <w:rStyle w:val="StyleUnderline"/>
        </w:rPr>
        <w:t>That would start with admitting that his performance in confronting the novel coronavirus pandemic has been a disaster</w:t>
      </w:r>
      <w:r>
        <w:t>. While many other countries have gotten the virus under control, here in the United States new cases have shot past 50,000 a day, and at least 126,000 of us have died. It’s getting worse, not better.</w:t>
      </w:r>
    </w:p>
    <w:p w:rsidR="00EB5400" w:rsidRDefault="00EB5400" w:rsidP="00EB5400">
      <w:r w:rsidRPr="00D0191C">
        <w:t>So instead of continuing to talk about how, before you know it, the virus will disappear, Trump could make a fresh start in both his actions and his rhetoric. “I thought that if I pretended that things were going great, people wouldn’t realize how bad everything is,” he could say. “I was wrong.”</w:t>
      </w:r>
    </w:p>
    <w:p w:rsidR="00EB5400" w:rsidRDefault="00EB5400" w:rsidP="00EB5400">
      <w:r w:rsidRPr="00813E8E">
        <w:rPr>
          <w:rStyle w:val="StyleUnderline"/>
        </w:rPr>
        <w:t>Trump could then tell the country that we’re in a moment of inflection, when we can either get a handle on the pandemic or watch as everything all of us have done up until this point begins to look like a waste</w:t>
      </w:r>
      <w:r>
        <w:t>. And his government could immediately bring in people with actual expertise in public health and crisis management — not some of Kushner’s buddies — to run a national testing and tracing program, make sure personal protective equipment is available, and create uniform standards for both how to maximize safety and how to carefully resume normal activity.</w:t>
      </w:r>
    </w:p>
    <w:p w:rsidR="00EB5400" w:rsidRPr="00813E8E" w:rsidRDefault="00EB5400" w:rsidP="00EB5400">
      <w:pPr>
        <w:rPr>
          <w:rStyle w:val="StyleUnderline"/>
        </w:rPr>
      </w:pPr>
      <w:r w:rsidRPr="00813E8E">
        <w:rPr>
          <w:rStyle w:val="StyleUnderline"/>
        </w:rPr>
        <w:t>“We’ve been doing this wrong,” Trump could say. “That ends today.”</w:t>
      </w:r>
    </w:p>
    <w:p w:rsidR="00EB5400" w:rsidRDefault="00EB5400" w:rsidP="00EB5400">
      <w:r w:rsidRPr="00813E8E">
        <w:rPr>
          <w:rStyle w:val="StyleUnderline"/>
        </w:rPr>
        <w:t>Next, Trump could say this to the public: “If you’re going to be in proximity to other people, particularly indoors, wear a mask.</w:t>
      </w:r>
      <w:r>
        <w:t xml:space="preserve"> I’m going to be modeling good behavior, so from now on, whenever you see me with others close by, I’ll be wearing a mask.”</w:t>
      </w:r>
    </w:p>
    <w:p w:rsidR="00EB5400" w:rsidRDefault="00EB5400" w:rsidP="00EB5400">
      <w:r w:rsidRPr="00813E8E">
        <w:rPr>
          <w:rStyle w:val="StyleUnderline"/>
        </w:rPr>
        <w:t>If even the governor of Texas can</w:t>
      </w:r>
      <w:r>
        <w:t xml:space="preserve"> swallow his pride and </w:t>
      </w:r>
      <w:r w:rsidRPr="00813E8E">
        <w:rPr>
          <w:rStyle w:val="StyleUnderline"/>
        </w:rPr>
        <w:t>order masks to be worn in public across most of the state</w:t>
      </w:r>
      <w:r>
        <w:t xml:space="preserve">, and even a Trump lickspittle on “Fox &amp; Friends” says, “I wish the president would put on a mask every once in a while, just because it would make him look as if he’s taking it seriously,” </w:t>
      </w:r>
      <w:r w:rsidRPr="00813E8E">
        <w:rPr>
          <w:rStyle w:val="StyleUnderline"/>
        </w:rPr>
        <w:t>then Trump can at least do that</w:t>
      </w:r>
      <w:r>
        <w:t>.</w:t>
      </w:r>
    </w:p>
    <w:p w:rsidR="00EB5400" w:rsidRDefault="00EB5400" w:rsidP="00EB5400">
      <w:r w:rsidRPr="00813E8E">
        <w:rPr>
          <w:rStyle w:val="StyleUnderline"/>
        </w:rPr>
        <w:t xml:space="preserve">The next thing Trump could do if he wants to save his reelection is to do everything possible to alleviate the economic effects of the economic crisis. </w:t>
      </w:r>
      <w:r>
        <w:t>Forget about photo ops at factories, forget about ridiculous cheerleading for the stock market, and actually take action to get us through this economic nightmare.</w:t>
      </w:r>
    </w:p>
    <w:p w:rsidR="00EB5400" w:rsidRDefault="00EB5400" w:rsidP="00EB5400">
      <w:r w:rsidRPr="00813E8E">
        <w:rPr>
          <w:rStyle w:val="StyleUnderline"/>
        </w:rPr>
        <w:t>That would mean extending enhanced unemployment benefits, giving state and local governments every dime they need so they can avoid the millions of layoffs that are coming if the federal government doesn’t help them out, and giving Americans at least one more round of stimulus checks</w:t>
      </w:r>
      <w:r>
        <w:t>, if not more. Instead of sending his treasury secretary to negotiate down from what Democrats ask for and acting as if he’s reluctant to do anything that might actually prop up the economy, he ought to be trying everything anyone can think of to put money into the economy so we can recover.</w:t>
      </w:r>
    </w:p>
    <w:p w:rsidR="00EB5400" w:rsidRDefault="00EB5400" w:rsidP="00EB5400">
      <w:r w:rsidRPr="00813E8E">
        <w:rPr>
          <w:rStyle w:val="StyleUnderline"/>
        </w:rPr>
        <w:t>If the president made this turn tomorrow, the pandemic and the economic crisis wouldn’t be behind us by Nov. 3. But at least we’d be headed in the right direction, and it would be possible that voters would decide that he’s doing a good job and he deserves to stay in office</w:t>
      </w:r>
      <w:r>
        <w:t>.</w:t>
      </w:r>
    </w:p>
    <w:p w:rsidR="00EB5400" w:rsidRDefault="00EB5400" w:rsidP="00EB5400">
      <w:r>
        <w:t>But of course, he won’t do any of that. The relatively simple things I’ve laid out here read like an absurd fantasy. Doing the job of president at the moment when America needs him the most runs against everything Donald Trump is.</w:t>
      </w:r>
    </w:p>
    <w:p w:rsidR="00EB5400" w:rsidRPr="00813E8E" w:rsidRDefault="00EB5400" w:rsidP="00EB5400"/>
    <w:p w:rsidR="001A6B5F" w:rsidRDefault="001A6B5F" w:rsidP="006B278D"/>
    <w:p w:rsidR="001A6B5F" w:rsidRDefault="00A84E14" w:rsidP="00A84E14">
      <w:pPr>
        <w:pStyle w:val="Heading2"/>
      </w:pPr>
      <w:r>
        <w:t>Climate Defense</w:t>
      </w:r>
    </w:p>
    <w:p w:rsidR="00A84E14" w:rsidRDefault="00A84E14" w:rsidP="00A84E14">
      <w:pPr>
        <w:pStyle w:val="Heading3"/>
      </w:pPr>
      <w:r>
        <w:t xml:space="preserve">No Extinction </w:t>
      </w:r>
    </w:p>
    <w:p w:rsidR="00A84E14" w:rsidRDefault="00A84E14" w:rsidP="00A84E14">
      <w:pPr>
        <w:pStyle w:val="Heading4"/>
      </w:pPr>
      <w:r w:rsidRPr="00B00B9C">
        <w:rPr>
          <w:i/>
          <w:iCs w:val="0"/>
          <w:u w:val="single"/>
        </w:rPr>
        <w:t>No impact</w:t>
      </w:r>
      <w:r>
        <w:t xml:space="preserve"> – warming </w:t>
      </w:r>
      <w:r w:rsidRPr="00444E67">
        <w:rPr>
          <w:u w:val="single"/>
        </w:rPr>
        <w:t>doesn’t cause extinction</w:t>
      </w:r>
      <w:r>
        <w:t xml:space="preserve"> and </w:t>
      </w:r>
      <w:r w:rsidRPr="00444E67">
        <w:rPr>
          <w:u w:val="single"/>
        </w:rPr>
        <w:t>various factors check</w:t>
      </w:r>
      <w:r>
        <w:t>.</w:t>
      </w:r>
    </w:p>
    <w:p w:rsidR="00A84E14" w:rsidRPr="00A4742B" w:rsidRDefault="00A84E14" w:rsidP="00A84E14">
      <w:pPr>
        <w:rPr>
          <w:szCs w:val="16"/>
        </w:rPr>
      </w:pPr>
      <w:r w:rsidRPr="00A4742B">
        <w:rPr>
          <w:rStyle w:val="Style13ptBold"/>
        </w:rPr>
        <w:t>Farquhar et al. ‘17</w:t>
      </w:r>
      <w:r w:rsidRPr="00A4742B">
        <w:rPr>
          <w:szCs w:val="16"/>
        </w:rPr>
        <w:t xml:space="preserve"> (Sebastian Farquhar; John Halstead; Owen Cotton-Barratt; Stefan Schubert; Haydn Belfield; Andrew Snyder-Beattie, Doctoral Student @ Oxford University; climate activist; Research Scholars Programme Director @ Oxford University; Post-doc @ Oxford University’s Department of Experimental Psychology; Academic Project Manager @ the Centre for the Study of Existential Risk; Director of Research @ Oxford University’s Future of Humanity Institute, "Existential Risk Diplomacy and Governance," GLOBAL PRIORITIES PROJECT 2017, 2017, https://www.fhi.ox.ac.uk/wp-content/uploads/Existential-Risks-2017-01-23.pdf, Date Accessed: 7-10-2019, SB). </w:t>
      </w:r>
    </w:p>
    <w:p w:rsidR="00A84E14" w:rsidRPr="00B00B9C" w:rsidRDefault="00A84E14" w:rsidP="00A84E14">
      <w:pPr>
        <w:rPr>
          <w:sz w:val="16"/>
        </w:rPr>
      </w:pPr>
      <w:r w:rsidRPr="00A84E14">
        <w:rPr>
          <w:sz w:val="16"/>
        </w:rPr>
        <w:t xml:space="preserve">1.1.2 Extreme climate change and geoengineering </w:t>
      </w:r>
      <w:r w:rsidRPr="00A84E14">
        <w:rPr>
          <w:rStyle w:val="Emphasis"/>
        </w:rPr>
        <w:t>The most likely levels of</w:t>
      </w:r>
      <w:r w:rsidRPr="00A84E14">
        <w:rPr>
          <w:sz w:val="16"/>
        </w:rPr>
        <w:t xml:space="preserve"> global </w:t>
      </w:r>
      <w:r w:rsidRPr="00A84E14">
        <w:rPr>
          <w:rStyle w:val="Emphasis"/>
        </w:rPr>
        <w:t>warming are</w:t>
      </w:r>
      <w:r w:rsidRPr="00A84E14">
        <w:rPr>
          <w:sz w:val="16"/>
        </w:rPr>
        <w:t xml:space="preserve"> very </w:t>
      </w:r>
      <w:r w:rsidRPr="00A84E14">
        <w:rPr>
          <w:rStyle w:val="Emphasis"/>
        </w:rPr>
        <w:t>unlikely to cause human extinction.</w:t>
      </w:r>
      <w:r w:rsidRPr="00A84E14">
        <w:rPr>
          <w:sz w:val="16"/>
        </w:rPr>
        <w:t xml:space="preserve">15 </w:t>
      </w:r>
      <w:r w:rsidRPr="00A84E14">
        <w:rPr>
          <w:rStyle w:val="StyleUnderline"/>
        </w:rPr>
        <w:t>The existential risks of climate change</w:t>
      </w:r>
      <w:r w:rsidRPr="00A84E14">
        <w:rPr>
          <w:sz w:val="16"/>
        </w:rPr>
        <w:t xml:space="preserve"> instead </w:t>
      </w:r>
      <w:r w:rsidRPr="00A84E14">
        <w:rPr>
          <w:rStyle w:val="StyleUnderline"/>
        </w:rPr>
        <w:t>stem from</w:t>
      </w:r>
      <w:r w:rsidRPr="00A84E14">
        <w:rPr>
          <w:sz w:val="16"/>
        </w:rPr>
        <w:t xml:space="preserve"> tail risk climate change – the </w:t>
      </w:r>
      <w:r w:rsidRPr="00A84E14">
        <w:rPr>
          <w:rStyle w:val="StyleUnderline"/>
        </w:rPr>
        <w:t xml:space="preserve">low probability of extreme levels of warming </w:t>
      </w:r>
      <w:r w:rsidRPr="00A84E14">
        <w:rPr>
          <w:sz w:val="16"/>
        </w:rPr>
        <w:t xml:space="preserve">– and interaction with other sources of risk. </w:t>
      </w:r>
      <w:r w:rsidRPr="00A84E14">
        <w:rPr>
          <w:rStyle w:val="StyleUnderline"/>
        </w:rPr>
        <w:t>It is impossible to say with confidence at what point global warming would become severe enough to pose an existential threat.</w:t>
      </w:r>
      <w:r w:rsidRPr="00A84E14">
        <w:rPr>
          <w:sz w:val="16"/>
        </w:rPr>
        <w:t xml:space="preserve"> Research has suggested that </w:t>
      </w:r>
      <w:r w:rsidRPr="00A84E14">
        <w:rPr>
          <w:rStyle w:val="StyleUnderline"/>
        </w:rPr>
        <w:t>warming of 11-12°C</w:t>
      </w:r>
      <w:r w:rsidRPr="00A84E14">
        <w:rPr>
          <w:sz w:val="16"/>
        </w:rPr>
        <w:t xml:space="preserve">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w:t>
      </w:r>
      <w:r w:rsidRPr="00A84E14">
        <w:rPr>
          <w:rStyle w:val="StyleUnderline"/>
        </w:rPr>
        <w:t>is extremely uncertain</w:t>
      </w:r>
      <w:r w:rsidRPr="00A84E14">
        <w:rPr>
          <w:sz w:val="16"/>
        </w:rPr>
        <w:t xml:space="preserve"> how likely such scenarios are.19 Moreover, </w:t>
      </w:r>
      <w:r w:rsidRPr="00A84E14">
        <w:rPr>
          <w:rStyle w:val="StyleUnderline"/>
        </w:rPr>
        <w:t xml:space="preserve">the timescales over which </w:t>
      </w:r>
      <w:r w:rsidRPr="00A84E14">
        <w:rPr>
          <w:sz w:val="16"/>
        </w:rPr>
        <w:t xml:space="preserve">such </w:t>
      </w:r>
      <w:r w:rsidRPr="00A84E14">
        <w:rPr>
          <w:rStyle w:val="StyleUnderline"/>
        </w:rPr>
        <w:t>changes might happen</w:t>
      </w:r>
      <w:r w:rsidRPr="00A84E14">
        <w:rPr>
          <w:sz w:val="16"/>
        </w:rPr>
        <w:t xml:space="preserve"> could </w:t>
      </w:r>
      <w:r w:rsidRPr="00A84E14">
        <w:rPr>
          <w:rStyle w:val="StyleUnderline"/>
        </w:rPr>
        <w:t>mean</w:t>
      </w:r>
      <w:r w:rsidRPr="00A84E14">
        <w:rPr>
          <w:sz w:val="16"/>
        </w:rPr>
        <w:t xml:space="preserve"> that </w:t>
      </w:r>
      <w:r w:rsidRPr="00A84E14">
        <w:rPr>
          <w:rStyle w:val="Emphasis"/>
        </w:rPr>
        <w:t>humanity is able to adapt enough to avoid extinction in even very extreme scenarios.</w:t>
      </w:r>
      <w:r w:rsidRPr="00A84E14">
        <w:rPr>
          <w:rStyle w:val="StyleUnderline"/>
        </w:rPr>
        <w:t xml:space="preserve"> </w:t>
      </w:r>
      <w:r w:rsidRPr="00A84E14">
        <w:rPr>
          <w:sz w:val="16"/>
        </w:rPr>
        <w:t xml:space="preserve">The probability of these levels of warming depends on eventual greenhouse gas concentrations. According to some experts, unless strong action is taken soon by major emitters, it is likely that we will pursue a medium-high emissions pathway.20 </w:t>
      </w:r>
      <w:proofErr w:type="gramStart"/>
      <w:r w:rsidRPr="00A84E14">
        <w:rPr>
          <w:sz w:val="16"/>
        </w:rPr>
        <w:t>If</w:t>
      </w:r>
      <w:proofErr w:type="gramEnd"/>
      <w:r w:rsidRPr="00A84E14">
        <w:rPr>
          <w:sz w:val="16"/>
        </w:rPr>
        <w:t xml:space="preserve"> we do, the chance of extreme warming is highly uncertain but appears non-negligible. Current concentrations of greenhouse gases are higher than they have been for hundreds of thousands of years</w:t>
      </w:r>
      <w:proofErr w:type="gramStart"/>
      <w:r w:rsidRPr="00A84E14">
        <w:rPr>
          <w:sz w:val="16"/>
        </w:rPr>
        <w:t>,21</w:t>
      </w:r>
      <w:proofErr w:type="gramEnd"/>
      <w:r w:rsidRPr="00A84E14">
        <w:rPr>
          <w:sz w:val="16"/>
        </w:rPr>
        <w:t xml:space="preserve"> which means that </w:t>
      </w:r>
      <w:r w:rsidRPr="00A84E14">
        <w:rPr>
          <w:rStyle w:val="StyleUnderline"/>
        </w:rPr>
        <w:t>there are significant unknown unknowns about how the climate system will respond.</w:t>
      </w:r>
      <w:r w:rsidRPr="00A84E14">
        <w:rPr>
          <w:sz w:val="16"/>
        </w:rPr>
        <w:t xml:space="preserve">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It is likely that </w:t>
      </w:r>
      <w:r w:rsidRPr="00A84E14">
        <w:rPr>
          <w:rStyle w:val="Emphasis"/>
        </w:rPr>
        <w:t>the world will take action against climate change once it begins to impose large costs on human society, long before there is warming of 10°C.</w:t>
      </w:r>
      <w:r w:rsidRPr="00A84E14">
        <w:rPr>
          <w:sz w:val="16"/>
        </w:rPr>
        <w:t xml:space="preserve"> Unfortunately, there is significant inertia in the climate system: there is a 25 to 50 year lag between CO2 emissions and eventual warming</w:t>
      </w:r>
      <w:proofErr w:type="gramStart"/>
      <w:r w:rsidRPr="00A84E14">
        <w:rPr>
          <w:sz w:val="16"/>
        </w:rPr>
        <w:t>,25</w:t>
      </w:r>
      <w:proofErr w:type="gramEnd"/>
      <w:r w:rsidRPr="00A84E14">
        <w:rPr>
          <w:sz w:val="16"/>
        </w:rPr>
        <w:t xml:space="preserve"> and it is expected that 40% of the peak concentration of CO2 will remain in the atmosphere 1,000 years after the peak is reached.26 Consequently, </w:t>
      </w:r>
      <w:r w:rsidRPr="00A84E14">
        <w:rPr>
          <w:rStyle w:val="StyleUnderline"/>
        </w:rPr>
        <w:t xml:space="preserve">it is impossible to reduce temperatures quickly by reducing CO2 emissions. If the world does start to face costly warming, the international community will therefore face strong incentives to find other ways to reduce global temperatures. </w:t>
      </w:r>
      <w:r w:rsidRPr="00A84E14">
        <w:rPr>
          <w:sz w:val="16"/>
        </w:rPr>
        <w:t>The only known way to reduce global temperatures quickly and cheaply is a form of climate engineering called Solar Radiation Management (</w:t>
      </w:r>
      <w:r w:rsidRPr="00A84E14">
        <w:rPr>
          <w:rStyle w:val="StyleUnderline"/>
        </w:rPr>
        <w:t>SRM</w:t>
      </w:r>
      <w:r w:rsidRPr="00A84E14">
        <w:rPr>
          <w:sz w:val="16"/>
        </w:rPr>
        <w:t xml:space="preserve">), which </w:t>
      </w:r>
      <w:r w:rsidRPr="00A84E14">
        <w:rPr>
          <w:rStyle w:val="StyleUnderline"/>
        </w:rPr>
        <w:t>involves cooling the Earth by reflecting sunlight back into space.</w:t>
      </w:r>
      <w:r w:rsidRPr="00A84E14">
        <w:rPr>
          <w:sz w:val="16"/>
        </w:rPr>
        <w:t xml:space="preserve">27 </w:t>
      </w:r>
      <w:r w:rsidRPr="00A84E14">
        <w:rPr>
          <w:rStyle w:val="StyleUnderline"/>
        </w:rPr>
        <w:t>The most researched form of SRM involves injecting aerosols into the stratosphere.</w:t>
      </w:r>
      <w:r w:rsidRPr="00A84E14">
        <w:rPr>
          <w:sz w:val="16"/>
        </w:rPr>
        <w:t xml:space="preserve">28 Most of the </w:t>
      </w:r>
      <w:r w:rsidRPr="00A84E14">
        <w:rPr>
          <w:rStyle w:val="StyleUnderline"/>
        </w:rPr>
        <w:t>evidence</w:t>
      </w:r>
      <w:r w:rsidRPr="00A84E14">
        <w:rPr>
          <w:sz w:val="16"/>
        </w:rPr>
        <w:t xml:space="preserve"> so far </w:t>
      </w:r>
      <w:r w:rsidRPr="00A84E14">
        <w:rPr>
          <w:rStyle w:val="StyleUnderline"/>
        </w:rPr>
        <w:t>suggests that</w:t>
      </w:r>
      <w:r w:rsidRPr="00A84E14">
        <w:rPr>
          <w:sz w:val="16"/>
        </w:rPr>
        <w:t xml:space="preserve"> ideal </w:t>
      </w:r>
      <w:r w:rsidRPr="00A84E14">
        <w:rPr>
          <w:rStyle w:val="StyleUnderline"/>
        </w:rPr>
        <w:t>SRM</w:t>
      </w:r>
      <w:r w:rsidRPr="00A84E14">
        <w:rPr>
          <w:sz w:val="16"/>
        </w:rPr>
        <w:t xml:space="preserve"> deployment programmes </w:t>
      </w:r>
      <w:r w:rsidRPr="00A84E14">
        <w:rPr>
          <w:rStyle w:val="StyleUnderline"/>
        </w:rPr>
        <w:t>would reduce overall damages relative to an un-engineered greenhouse world.</w:t>
      </w:r>
      <w:r w:rsidRPr="00A84E14">
        <w:rPr>
          <w:sz w:val="16"/>
        </w:rPr>
        <w:t>29</w:t>
      </w:r>
    </w:p>
    <w:p w:rsidR="00A84E14" w:rsidRPr="00A84E14" w:rsidRDefault="00A84E14" w:rsidP="00A84E14"/>
    <w:p w:rsidR="000F2237" w:rsidRDefault="000F2237" w:rsidP="006B278D"/>
    <w:p w:rsidR="00A84E14" w:rsidRDefault="00A84E14" w:rsidP="00A84E14">
      <w:pPr>
        <w:pStyle w:val="Heading4"/>
      </w:pPr>
      <w:r>
        <w:t xml:space="preserve">Warming is not an existential risk – their IPCC data overexaggerates the risk of an existential consequence – their internal links are based on faulty models which have been denied by risk analysts. </w:t>
      </w:r>
    </w:p>
    <w:p w:rsidR="00A84E14" w:rsidRDefault="00A84E14" w:rsidP="00A84E14">
      <w:r>
        <w:t xml:space="preserve">Kelsey </w:t>
      </w:r>
      <w:r w:rsidRPr="000B17B2">
        <w:rPr>
          <w:rStyle w:val="Style13ptBold"/>
        </w:rPr>
        <w:t>Piper 6/28</w:t>
      </w:r>
      <w:r>
        <w:t>, [</w:t>
      </w:r>
      <w:r w:rsidRPr="00E56FD4">
        <w:t>Kelsey is a Staff Writer for Vox's new vertical with a focus on the global poor, animal welfare, and risks affecting a stable future for our world. She previously worked as the head of the writing team at Triplebyte, and ran Stanford Effective Altruism during college, Quals of the authors it cites in the review of the report: Amber Kerr, Researcher, Agricultural Sustainability Institute, University of California, Davis, Daniel Swain, Researcher, UCLA, and Research Fellow, National Center for Atmospheric Research, Andrew King, Research fellow, University of Melbourne, Peter Kalmus, Data Scientist, Jet Propulsion Laboratory, Richard Betts, Professor, Met Office Hadley Centre &amp; University of Exeter, 6-28-2019, Is Climate Change An “Existential Threat” — Or Just A Catastrophic One?, Vox, https://www.vox.com/future-perfect/2019/6/13/18660548/climate-change-human-civilization</w:t>
      </w:r>
      <w:r>
        <w:t>-existential-risk]//Lex RA</w:t>
      </w:r>
    </w:p>
    <w:p w:rsidR="00A84E14" w:rsidRPr="009E4CB5" w:rsidRDefault="00A84E14" w:rsidP="00A84E14">
      <w:pPr>
        <w:rPr>
          <w:rStyle w:val="StyleUnderline"/>
        </w:rPr>
      </w:pPr>
      <w:r w:rsidRPr="00A84E14">
        <w:rPr>
          <w:sz w:val="14"/>
        </w:rPr>
        <w:t xml:space="preserve">Scientists objected. Here’s what they said. </w:t>
      </w:r>
      <w:r w:rsidRPr="00A84E14">
        <w:rPr>
          <w:rStyle w:val="Emphasis"/>
        </w:rPr>
        <w:t>Six climate scientists reviewed the accuracy of the report</w:t>
      </w:r>
      <w:r w:rsidRPr="00A84E14">
        <w:rPr>
          <w:rStyle w:val="StyleUnderline"/>
        </w:rPr>
        <w:t xml:space="preserve"> and </w:t>
      </w:r>
      <w:proofErr w:type="gramStart"/>
      <w:r w:rsidRPr="00A84E14">
        <w:rPr>
          <w:rStyle w:val="StyleUnderline"/>
        </w:rPr>
        <w:t>Vice’s</w:t>
      </w:r>
      <w:proofErr w:type="gramEnd"/>
      <w:r w:rsidRPr="00A84E14">
        <w:rPr>
          <w:rStyle w:val="StyleUnderline"/>
        </w:rPr>
        <w:t xml:space="preserve"> write-up at Climate Feedback, a nonprofit that works to improve climate reporting by getting comments from scientists on striking claims in the press. </w:t>
      </w:r>
      <w:r w:rsidRPr="00A84E14">
        <w:rPr>
          <w:rStyle w:val="Emphasis"/>
        </w:rPr>
        <w:t xml:space="preserve">Their responses were scathing. </w:t>
      </w:r>
      <w:r w:rsidRPr="00A84E14">
        <w:rPr>
          <w:sz w:val="14"/>
        </w:rPr>
        <w:t xml:space="preserve">“This is a classic case of a media article over-stating the conclusions and significance of a non-peer reviewed report that itself had already overstated (and indeed misrepresented) peer-reviewed science,” wrote Richard Betts, who chairs the department for climate impact research at the University of Exeter and leads the European Union project that studies the impacts of extreme global warming. </w:t>
      </w:r>
      <w:r w:rsidRPr="00A84E14">
        <w:rPr>
          <w:rStyle w:val="StyleUnderline"/>
        </w:rPr>
        <w:t xml:space="preserve">The Breakthrough report does indeed gather claims from other papers, climate leaders, and thinkers. But it selected many of the scariest and most speculative papers and presented them </w:t>
      </w:r>
      <w:r w:rsidRPr="00A84E14">
        <w:rPr>
          <w:rStyle w:val="Emphasis"/>
        </w:rPr>
        <w:t xml:space="preserve">without being clear about how plausible they are. </w:t>
      </w:r>
      <w:r w:rsidRPr="00A84E14">
        <w:rPr>
          <w:rStyle w:val="StyleUnderline"/>
        </w:rPr>
        <w:t>And some of its most outrageous claims are just wrong</w:t>
      </w:r>
      <w:r w:rsidRPr="00A84E14">
        <w:rPr>
          <w:sz w:val="14"/>
        </w:rPr>
        <w:t xml:space="preserve">. </w:t>
      </w:r>
      <w:r w:rsidRPr="00A84E14">
        <w:rPr>
          <w:rStyle w:val="StyleUnderline"/>
        </w:rPr>
        <w:t>The report argues that if temperatures continue to rise, “fifty-five percent of the global population are subject to more than 20 days a year of lethal heat conditions beyond that which humans can survive.”</w:t>
      </w:r>
      <w:r w:rsidRPr="00A84E14">
        <w:rPr>
          <w:sz w:val="14"/>
        </w:rPr>
        <w:t xml:space="preserve"> That’d be terrifying. </w:t>
      </w:r>
      <w:r w:rsidRPr="00A84E14">
        <w:rPr>
          <w:rStyle w:val="StyleUnderline"/>
        </w:rPr>
        <w:t>But</w:t>
      </w:r>
      <w:r w:rsidRPr="00A84E14">
        <w:rPr>
          <w:sz w:val="14"/>
        </w:rPr>
        <w:t xml:space="preserve"> </w:t>
      </w:r>
      <w:r w:rsidRPr="00A84E14">
        <w:rPr>
          <w:rStyle w:val="StyleUnderline"/>
        </w:rPr>
        <w:t xml:space="preserve">Betts points out that this is </w:t>
      </w:r>
      <w:r w:rsidRPr="00A84E14">
        <w:rPr>
          <w:rStyle w:val="Emphasis"/>
        </w:rPr>
        <w:t>based on the definition of a “deadly heat wave”</w:t>
      </w:r>
      <w:r w:rsidRPr="00A84E14">
        <w:rPr>
          <w:rStyle w:val="StyleUnderline"/>
        </w:rPr>
        <w:t xml:space="preserve"> from a paper that defined a deadly heat wave as one above a threshold where at least one person is expected to die (based on historical data). And some of </w:t>
      </w:r>
      <w:r w:rsidRPr="00A84E14">
        <w:rPr>
          <w:rStyle w:val="Emphasis"/>
        </w:rPr>
        <w:t>the temperatures identified as deadly are as low as 86 degrees</w:t>
      </w:r>
      <w:r w:rsidRPr="00A84E14">
        <w:rPr>
          <w:rStyle w:val="StyleUnderline"/>
        </w:rPr>
        <w:t xml:space="preserve"> Fahrenheit (30 degrees Celsius) with high humidity — hot, but not what comes to mind from the phrase “lethal heat conditions beyond what humans can survive.” </w:t>
      </w:r>
      <w:r w:rsidRPr="00A84E14">
        <w:rPr>
          <w:sz w:val="14"/>
        </w:rPr>
        <w:t>“</w:t>
      </w:r>
      <w:r w:rsidRPr="00A84E14">
        <w:rPr>
          <w:rStyle w:val="StyleUnderline"/>
        </w:rPr>
        <w:t>The report’s authors have merely read</w:t>
      </w:r>
      <w:r w:rsidRPr="00A84E14">
        <w:rPr>
          <w:sz w:val="14"/>
        </w:rPr>
        <w:t xml:space="preserve"> (or possibly seen without actually reading) </w:t>
      </w:r>
      <w:r w:rsidRPr="00A84E14">
        <w:rPr>
          <w:rStyle w:val="StyleUnderline"/>
        </w:rPr>
        <w:t>a few of the scariest papers they could find, misunderstood</w:t>
      </w:r>
      <w:r w:rsidRPr="00A84E14">
        <w:rPr>
          <w:sz w:val="14"/>
        </w:rPr>
        <w:t xml:space="preserve"> (or not read properly) </w:t>
      </w:r>
      <w:r w:rsidRPr="00A84E14">
        <w:rPr>
          <w:rStyle w:val="StyleUnderline"/>
        </w:rPr>
        <w:t>at least one of them, and presented unjustified statements</w:t>
      </w:r>
      <w:r w:rsidRPr="00A84E14">
        <w:rPr>
          <w:sz w:val="14"/>
        </w:rPr>
        <w:t>,” Betts added. “</w:t>
      </w:r>
      <w:r w:rsidRPr="00A84E14">
        <w:rPr>
          <w:rStyle w:val="StyleUnderline"/>
        </w:rPr>
        <w:t>The scenario constructed in this report does not have a ‘high likelihood’ of occurring</w:t>
      </w:r>
      <w:r w:rsidRPr="00A84E14">
        <w:rPr>
          <w:sz w:val="14"/>
        </w:rPr>
        <w:t>,” wrote Andrew King, a research fellow at the University of Melbourne. Spratt says that it needn’t be likely to be an important focus. “</w:t>
      </w:r>
      <w:r w:rsidRPr="00A84E14">
        <w:rPr>
          <w:rStyle w:val="StyleUnderline"/>
        </w:rPr>
        <w:t>Sensible risk management is to look at what are the worst feasible options and take actions to stop them occurring</w:t>
      </w:r>
      <w:r w:rsidRPr="00A84E14">
        <w:rPr>
          <w:sz w:val="14"/>
        </w:rPr>
        <w:t>,” he told me. “</w:t>
      </w:r>
      <w:r w:rsidRPr="00A84E14">
        <w:rPr>
          <w:rStyle w:val="StyleUnderline"/>
        </w:rPr>
        <w:t xml:space="preserve">In risk management, we ask what </w:t>
      </w:r>
      <w:proofErr w:type="gramStart"/>
      <w:r w:rsidRPr="00A84E14">
        <w:rPr>
          <w:rStyle w:val="StyleUnderline"/>
        </w:rPr>
        <w:t>is the worst possible outcome</w:t>
      </w:r>
      <w:proofErr w:type="gramEnd"/>
      <w:r w:rsidRPr="00A84E14">
        <w:rPr>
          <w:rStyle w:val="StyleUnderline"/>
        </w:rPr>
        <w:t xml:space="preserve"> and avoid it. We don’t assume that middle-of-the-road outcomes are the worst thing around, because that’d be disastrous</w:t>
      </w:r>
      <w:r w:rsidRPr="00A84E14">
        <w:rPr>
          <w:sz w:val="14"/>
        </w:rPr>
        <w:t xml:space="preserve">.” That said, he agreed that much of the media coverage, including the viral </w:t>
      </w:r>
      <w:proofErr w:type="gramStart"/>
      <w:r w:rsidRPr="00A84E14">
        <w:rPr>
          <w:sz w:val="14"/>
        </w:rPr>
        <w:t>Vice</w:t>
      </w:r>
      <w:proofErr w:type="gramEnd"/>
      <w:r w:rsidRPr="00A84E14">
        <w:rPr>
          <w:sz w:val="14"/>
        </w:rPr>
        <w:t xml:space="preserve"> article, was “over-the-top and often misleading.” But the scientists who reviewed the article didn’t just object to the headlines. </w:t>
      </w:r>
      <w:r w:rsidRPr="00A84E14">
        <w:rPr>
          <w:rStyle w:val="StyleUnderline"/>
        </w:rPr>
        <w:t xml:space="preserve">They felt that the core claim — that </w:t>
      </w:r>
      <w:r w:rsidRPr="00A84E14">
        <w:rPr>
          <w:rStyle w:val="Emphasis"/>
        </w:rPr>
        <w:t>3 or 4 degrees of warming could destroy civilization</w:t>
      </w:r>
      <w:r w:rsidRPr="00A84E14">
        <w:rPr>
          <w:rStyle w:val="StyleUnderline"/>
        </w:rPr>
        <w:t xml:space="preserve"> — </w:t>
      </w:r>
      <w:r w:rsidRPr="00A84E14">
        <w:rPr>
          <w:rStyle w:val="Emphasis"/>
        </w:rPr>
        <w:t>was also deeply unlikely</w:t>
      </w:r>
      <w:r w:rsidRPr="00A84E14">
        <w:rPr>
          <w:sz w:val="14"/>
        </w:rPr>
        <w:t>. “While there is plenty of scientific evidence that climate change will pose increasingly existential threats to the most vulnerable individuals in society and to key global ecosystems,” wrote UCLA researcher Daniel Swain, “</w:t>
      </w:r>
      <w:r w:rsidRPr="00A84E14">
        <w:rPr>
          <w:rStyle w:val="StyleUnderline"/>
        </w:rPr>
        <w:t>even these dire outcomes aren’t equivalent to the ‘annihilation of intelligent life,’ as is claimed in the report</w:t>
      </w:r>
      <w:r w:rsidRPr="00A84E14">
        <w:rPr>
          <w:sz w:val="14"/>
        </w:rPr>
        <w:t xml:space="preserve">.” One important thing here is that “suicide,” “catastrophic,” and “end of civilization” are all nontechnical terms, and people may have very different things in mind when they use them — especially if we’re looking at interviews rather than at papers. I also talked to some researchers who study existential risks, like John Halstead, who studies climate change mitigation at the philanthropic advising group Founders Pledge, and who has a detailed online analysis of all the (strikingly few) climate change papers that address existential risk (his analysis has not been peer-reviewed yet). </w:t>
      </w:r>
      <w:r w:rsidRPr="00A84E14">
        <w:rPr>
          <w:rStyle w:val="StyleUnderline"/>
        </w:rPr>
        <w:t xml:space="preserve">Halstead looks into the models of potential temperature increases that Breakthrough’s report highlights. The models show a surprisingly large chance of extreme degrees of warming. Halstead points out that in many papers, </w:t>
      </w:r>
      <w:r w:rsidRPr="00A84E14">
        <w:rPr>
          <w:rStyle w:val="Emphasis"/>
        </w:rPr>
        <w:t>this is the result of the simplistic form of statistical modeling used</w:t>
      </w:r>
      <w:r w:rsidRPr="00A84E14">
        <w:rPr>
          <w:rStyle w:val="StyleUnderline"/>
        </w:rPr>
        <w:t xml:space="preserve">. Other papers have made a convincing case that this form of statistical modeling is an irresponsible way to reason about climate change, and that the dire projections rest on a statistical method that is widely understood to be a bad approach for that question. </w:t>
      </w:r>
      <w:r w:rsidRPr="00A84E14">
        <w:rPr>
          <w:sz w:val="14"/>
        </w:rPr>
        <w:t>Further, “</w:t>
      </w:r>
      <w:r w:rsidRPr="00A84E14">
        <w:rPr>
          <w:rStyle w:val="StyleUnderline"/>
        </w:rPr>
        <w:t>the carbon effects don’t seem to pose an existential risk</w:t>
      </w:r>
      <w:r w:rsidRPr="00A84E14">
        <w:rPr>
          <w:sz w:val="14"/>
        </w:rPr>
        <w:t>,” he told me. “</w:t>
      </w:r>
      <w:r w:rsidRPr="00A84E14">
        <w:rPr>
          <w:rStyle w:val="Emphasis"/>
        </w:rPr>
        <w:t>People use 10 degrees as an illustrative example</w:t>
      </w:r>
      <w:r w:rsidRPr="00A84E14">
        <w:rPr>
          <w:sz w:val="14"/>
        </w:rPr>
        <w:t xml:space="preserve">” — </w:t>
      </w:r>
      <w:r w:rsidRPr="00A84E14">
        <w:rPr>
          <w:rStyle w:val="StyleUnderline"/>
        </w:rPr>
        <w:t>of a nightmare scenario where climate change goes much, much worse than expected in every respect</w:t>
      </w:r>
      <w:r w:rsidRPr="00A84E14">
        <w:rPr>
          <w:sz w:val="14"/>
        </w:rPr>
        <w:t xml:space="preserve"> — “and looking at it, </w:t>
      </w:r>
      <w:r w:rsidRPr="00A84E14">
        <w:rPr>
          <w:rStyle w:val="Emphasis"/>
        </w:rPr>
        <w:t>even 10 degrees would not really cause the collapse of industrial civilization</w:t>
      </w:r>
      <w:r w:rsidRPr="00A84E14">
        <w:rPr>
          <w:sz w:val="14"/>
        </w:rPr>
        <w:t xml:space="preserve">,” though the effects would still be pretty horrifying. (On the question of whether an increase of 10 degrees would be survivable, there is much debate.) </w:t>
      </w:r>
      <w:r w:rsidRPr="00A84E14">
        <w:rPr>
          <w:rStyle w:val="StyleUnderline"/>
        </w:rPr>
        <w:t xml:space="preserve">Does it matter if climate change is an existential risk or just a really bad one? </w:t>
      </w:r>
      <w:r w:rsidRPr="00A84E14">
        <w:rPr>
          <w:sz w:val="14"/>
        </w:rPr>
        <w:t xml:space="preserve">That last distinction Halstead draws — of climate change as being awful but not quite an existential threat — is a controversial one. That’s where a difference in worldviews looms large: </w:t>
      </w:r>
      <w:r w:rsidRPr="00A84E14">
        <w:rPr>
          <w:rStyle w:val="StyleUnderline"/>
        </w:rPr>
        <w:t xml:space="preserve">Existential risk researchers are extremely concerned with the difference between the annihilation of humanity and mass casualties that humanity can survive. To everyone else, those two outcomes seem pretty similar. </w:t>
      </w:r>
      <w:r w:rsidRPr="00A84E14">
        <w:rPr>
          <w:sz w:val="14"/>
        </w:rPr>
        <w:t xml:space="preserve">To academics in philosophy and public policy who study the future of humankind, an existential risk is a very specific thing: a disaster that destroys all future human potential and ensures that no generations of humans will ever leave Earth and explore our universe. The death of 7 billion people is, of course, an unimaginable tragedy. But researchers who study existential risks argue that the annihilation of humanity is actually much, much worse than that. Not only do we lose existing people, but we lose all the people who could otherwise have had the chance to exist. </w:t>
      </w:r>
      <w:r w:rsidRPr="00A84E14">
        <w:rPr>
          <w:rStyle w:val="StyleUnderline"/>
        </w:rPr>
        <w:t xml:space="preserve">In this worldview, 7 billion humans dying is not just seven times as bad as 1 billion humans dying, it’s much worse. This style of thinking seems plausible enough when you think about past tragedies; the Black Death, which killed at least a tenth of all humans alive at the time, </w:t>
      </w:r>
      <w:r w:rsidRPr="00A84E14">
        <w:rPr>
          <w:rStyle w:val="Emphasis"/>
        </w:rPr>
        <w:t>was not one-tenth as bad as a hypothetical plague that wiped us all out</w:t>
      </w:r>
      <w:r w:rsidRPr="00A84E14">
        <w:rPr>
          <w:rStyle w:val="StyleUnderline"/>
        </w:rPr>
        <w:t xml:space="preserve">. </w:t>
      </w:r>
      <w:r w:rsidRPr="00A84E14">
        <w:rPr>
          <w:sz w:val="14"/>
        </w:rPr>
        <w:t xml:space="preserve">Most people don’t think about existential risks much. </w:t>
      </w:r>
      <w:r w:rsidRPr="00A84E14">
        <w:rPr>
          <w:rStyle w:val="StyleUnderline"/>
        </w:rPr>
        <w:t>Many analyses of climate change — including the report Vice based its article on — treat the deaths of a billion people and the extinction of humanity as pretty similar outcomes, interchangeably using descriptions of catastrophes that would kill hundreds of millions and catastrophes that’d kill us all.</w:t>
      </w:r>
      <w:r w:rsidRPr="00A84E14">
        <w:rPr>
          <w:sz w:val="14"/>
        </w:rPr>
        <w:t xml:space="preserve"> And the existential risk conversation can come across as tone-deaf and off-puttingly academic, as if it’s no big deal if merely hundreds of millions of people will die due to climate change. Obviously, and this needs to be stressed, climate change is a big deal either way. </w:t>
      </w:r>
      <w:r w:rsidRPr="00A84E14">
        <w:rPr>
          <w:rStyle w:val="StyleUnderline"/>
        </w:rPr>
        <w:t>But there are differences between catastrophe and extinction. If the models tell us that all humans are going to die, then extreme solutions — which might save us, or might have unprecedented, catastrophic negative consequences — might be worth trying</w:t>
      </w:r>
      <w:r w:rsidRPr="00A84E14">
        <w:rPr>
          <w:sz w:val="14"/>
        </w:rPr>
        <w:t xml:space="preserve">. Think of plans to release aerosols into the atmosphere to reflect sunlight and cool the planet back down in the manner that volcanic explosions do. </w:t>
      </w:r>
      <w:r w:rsidRPr="00A84E14">
        <w:rPr>
          <w:rStyle w:val="StyleUnderline"/>
        </w:rPr>
        <w:t xml:space="preserve">It’d be an enormous endeavor with significant potential downsides (we don’t even yet know all the risks it might pose), but if the alternative is extinction then those risks would be worth taking. But if the models tell us that climate change is devastating but survivable, as most models show, then </w:t>
      </w:r>
      <w:r w:rsidRPr="00A84E14">
        <w:rPr>
          <w:rStyle w:val="Emphasis"/>
        </w:rPr>
        <w:t>those last-ditch solutions should perhaps stay in the toolkit for now</w:t>
      </w:r>
      <w:r w:rsidRPr="00A84E14">
        <w:rPr>
          <w:rStyle w:val="StyleUnderline"/>
        </w:rPr>
        <w:t xml:space="preserve">. </w:t>
      </w:r>
      <w:r w:rsidRPr="00A84E14">
        <w:rPr>
          <w:sz w:val="14"/>
        </w:rPr>
        <w:t xml:space="preserve">Then there’s the morale argument. Defenders of overstating the risks of climate change point out that, well, understating them isn’t working. </w:t>
      </w:r>
      <w:r w:rsidRPr="00A84E14">
        <w:rPr>
          <w:rStyle w:val="Emphasis"/>
        </w:rPr>
        <w:t>The IPCC may have chosen to maintain optimism</w:t>
      </w:r>
      <w:r w:rsidRPr="00A84E14">
        <w:rPr>
          <w:rStyle w:val="StyleUnderline"/>
        </w:rPr>
        <w:t xml:space="preserve"> about containing warming to 2 degrees Celsius in the hopes that it’d spur people to action, but if so, it hasn’t really worked.</w:t>
      </w:r>
      <w:r w:rsidRPr="00A84E14">
        <w:rPr>
          <w:sz w:val="14"/>
        </w:rPr>
        <w:t xml:space="preserve"> Maybe alarmism will achieve what optimism couldn’t. That’s how Spratt sees it. “Alarmism?” he said to me. “Should we be alarmed about where we’re going? Of course we should be.” Swedish teenager Greta Thunberg has taken an arguably alarmist bent in her advocacy for climate solutions in the EU, saying, “Our house is on fire. I don’t want your hope. ... I want you to panic.” She’s gotten strong reactions from politicians, suggesting that at least sometimes a relentless focus on the severity of the emergency can get results. So where does this all leave us? It’s worthwhile to look into the worst-case scenarios, and even to highlight and emphasize them. But it’s important to accurately represent current climate consensus along the way. It’s hard to see how we solve a problem we have widespread misapprehensions about in either direction, and when a warning is overstated or inaccurate, it may sow more confusion than inspiration. </w:t>
      </w:r>
      <w:r w:rsidRPr="00A84E14">
        <w:rPr>
          <w:rStyle w:val="Emphasis"/>
        </w:rPr>
        <w:t>Climate change won’t kill us all. That matters.</w:t>
      </w:r>
      <w:r w:rsidRPr="00A84E14">
        <w:rPr>
          <w:sz w:val="14"/>
        </w:rPr>
        <w:t xml:space="preserve"> </w:t>
      </w:r>
      <w:r w:rsidRPr="00A84E14">
        <w:rPr>
          <w:rStyle w:val="StyleUnderline"/>
        </w:rPr>
        <w:t>Yet it’s one of the biggest challenges ahead of us, and the results of our failure to act will be devastating. That message — the most accurate message we’ve got — will have to stand on its own.</w:t>
      </w:r>
    </w:p>
    <w:p w:rsidR="00A84E14" w:rsidRDefault="00A84E14" w:rsidP="00A84E14"/>
    <w:p w:rsidR="00A84E14" w:rsidRDefault="00A84E14" w:rsidP="00A84E14">
      <w:pPr>
        <w:pStyle w:val="Heading3"/>
      </w:pPr>
      <w:r>
        <w:t>Squo Solves</w:t>
      </w:r>
    </w:p>
    <w:p w:rsidR="00A84E14" w:rsidRDefault="00A84E14" w:rsidP="00A84E14">
      <w:pPr>
        <w:pStyle w:val="Heading4"/>
      </w:pPr>
      <w:r>
        <w:t>Squo Solves – Multiple countries are already on track to transition to sustainable futures</w:t>
      </w:r>
    </w:p>
    <w:p w:rsidR="00A84E14" w:rsidRDefault="00A84E14" w:rsidP="00A84E14">
      <w:r>
        <w:t xml:space="preserve">Gautam </w:t>
      </w:r>
      <w:r w:rsidRPr="009A6470">
        <w:rPr>
          <w:rStyle w:val="Style13ptBold"/>
        </w:rPr>
        <w:t xml:space="preserve">Kalghatgi </w:t>
      </w:r>
      <w:r>
        <w:rPr>
          <w:rStyle w:val="Style13ptBold"/>
        </w:rPr>
        <w:t>5/6</w:t>
      </w:r>
      <w:r>
        <w:t>, [Global Warming Policy Forum (GWPF) and Prof Gautam Kalghatgi FREng FSAE FIMechE FCI FISEES, Visiting Professor, Oxford University (Engineering Science), Imperial College (Mechanical Engineering), 5-6-2019,  Gautam Kalghatgi: Is There An 'Existential Crisis' And A 'Climate Emergency' &amp;amp; Can The World Be 'Carbon Neutral' By 2030?, https://www.thegwpf.com/gautam-kalghatgi-is-there-an-existential-crisis-and-a-climate-emergency-can-the-world-be-carbon-neutral-by-2030/]//Lex RA</w:t>
      </w:r>
    </w:p>
    <w:p w:rsidR="00A84E14" w:rsidRDefault="00A84E14" w:rsidP="00A84E14">
      <w:r>
        <w:t xml:space="preserve">* </w:t>
      </w:r>
      <w:r w:rsidRPr="009A6470">
        <w:rPr>
          <w:rStyle w:val="StyleUnderline"/>
        </w:rPr>
        <w:t>All objective/empirical measures of human development</w:t>
      </w:r>
      <w:r>
        <w:t xml:space="preserve"> (e.g., absolute poverty levels, life expectancy, share of the population that is undernourished, education…</w:t>
      </w:r>
      <w:proofErr w:type="gramStart"/>
      <w:r>
        <w:t>. )</w:t>
      </w:r>
      <w:proofErr w:type="gramEnd"/>
      <w:r>
        <w:t xml:space="preserve"> </w:t>
      </w:r>
      <w:r w:rsidRPr="009A6470">
        <w:rPr>
          <w:rStyle w:val="StyleUnderline"/>
        </w:rPr>
        <w:t>have been improving consistently, particularly in poorer countries, over the past few decades.</w:t>
      </w:r>
      <w:r>
        <w:rPr>
          <w:rStyle w:val="StyleUnderline"/>
        </w:rPr>
        <w:t xml:space="preserve"> </w:t>
      </w:r>
      <w:r>
        <w:t xml:space="preserve">* </w:t>
      </w:r>
      <w:r w:rsidRPr="009A6470">
        <w:rPr>
          <w:rStyle w:val="StyleUnderline"/>
        </w:rPr>
        <w:t>World food production</w:t>
      </w:r>
      <w:r>
        <w:t xml:space="preserve"> (and per capita food consumption, productivity per acre) </w:t>
      </w:r>
      <w:r w:rsidRPr="009A6470">
        <w:rPr>
          <w:rStyle w:val="StyleUnderline"/>
        </w:rPr>
        <w:t xml:space="preserve">has been increasing consistently over the past few </w:t>
      </w:r>
      <w:proofErr w:type="gramStart"/>
      <w:r w:rsidRPr="009A6470">
        <w:rPr>
          <w:rStyle w:val="StyleUnderline"/>
        </w:rPr>
        <w:t>decades</w:t>
      </w:r>
      <w:r>
        <w:t xml:space="preserve"> )</w:t>
      </w:r>
      <w:proofErr w:type="gramEnd"/>
      <w:r>
        <w:t xml:space="preserve">. </w:t>
      </w:r>
      <w:r w:rsidRPr="009A6470">
        <w:rPr>
          <w:rStyle w:val="StyleUnderline"/>
        </w:rPr>
        <w:t>India has just announced another bumper year for food production.</w:t>
      </w:r>
      <w:r>
        <w:rPr>
          <w:rStyle w:val="StyleUnderline"/>
        </w:rPr>
        <w:t xml:space="preserve"> </w:t>
      </w:r>
      <w:r>
        <w:t>* A related point is that ‘</w:t>
      </w:r>
      <w:r w:rsidRPr="009A6470">
        <w:rPr>
          <w:rStyle w:val="StyleUnderline"/>
        </w:rPr>
        <w:t>From a quarter to half of Earth’s vegetated lands has shown significant greening over the last 35 years largely due to rising levels of atmospheric carbon dioxide.’</w:t>
      </w:r>
      <w:r>
        <w:rPr>
          <w:rStyle w:val="StyleUnderline"/>
        </w:rPr>
        <w:t xml:space="preserve"> </w:t>
      </w:r>
      <w:r w:rsidRPr="009A6470">
        <w:rPr>
          <w:rStyle w:val="StyleUnderline"/>
        </w:rPr>
        <w:t>So this could repair the Earth’s climate since green plants would absorb CO2.</w:t>
      </w:r>
      <w:r>
        <w:rPr>
          <w:rStyle w:val="StyleUnderline"/>
        </w:rPr>
        <w:t xml:space="preserve"> </w:t>
      </w:r>
      <w:r>
        <w:t xml:space="preserve">* </w:t>
      </w:r>
      <w:r w:rsidRPr="009A6470">
        <w:rPr>
          <w:rStyle w:val="StyleUnderline"/>
        </w:rPr>
        <w:t>According to the IPCC AR5, Ch4, the UN body which assesses the evidence for and about climate change, there is little or no empirical evidence to suggest that the incidence of tropical and extra-tropical storms, floods and droughts have increased in recent decades.</w:t>
      </w:r>
      <w:r>
        <w:t xml:space="preserve"> </w:t>
      </w:r>
      <w:r w:rsidRPr="009A6470">
        <w:rPr>
          <w:rStyle w:val="StyleUnderline"/>
        </w:rPr>
        <w:t>The more recent IPCC report</w:t>
      </w:r>
      <w:r>
        <w:t xml:space="preserve"> (on Global Warming of 1.5 C) </w:t>
      </w:r>
      <w:r w:rsidRPr="009A6470">
        <w:rPr>
          <w:rStyle w:val="StyleUnderline"/>
        </w:rPr>
        <w:t xml:space="preserve">does not alter these conclusions but says that there is evidence now of increased incidence of warm days and nights. However, this report also projects that such extreme weather events will increase based on model projections. </w:t>
      </w:r>
      <w:r w:rsidRPr="009A6470">
        <w:rPr>
          <w:rStyle w:val="Emphasis"/>
        </w:rPr>
        <w:t>To me this does not sound like an “existential crisis”, certainly not by 2030</w:t>
      </w:r>
      <w:r w:rsidRPr="009A6470">
        <w:rPr>
          <w:rStyle w:val="StyleUnderline"/>
        </w:rPr>
        <w:t>.</w:t>
      </w:r>
      <w:r>
        <w:t xml:space="preserve"> The evidence is also discussed by Roger Pielke (see also Trends in Extreme Weather Events since 1900 An Enduring Conundrum for Wise Policy Advice) * </w:t>
      </w:r>
      <w:r w:rsidRPr="009A6470">
        <w:rPr>
          <w:rStyle w:val="StyleUnderline"/>
        </w:rPr>
        <w:t>Though there are many claims that forest fires have been increasing, empirical evidence shows that there is no global trend. Increase of forest fires in the U.S. in the recent past has causes other than climate change.</w:t>
      </w:r>
      <w:r>
        <w:rPr>
          <w:rStyle w:val="StyleUnderline"/>
        </w:rPr>
        <w:t xml:space="preserve"> </w:t>
      </w:r>
      <w:r>
        <w:t xml:space="preserve">* </w:t>
      </w:r>
      <w:r w:rsidRPr="009A6470">
        <w:rPr>
          <w:rStyle w:val="StyleUnderline"/>
        </w:rPr>
        <w:t>Deaths attributed to natural disasters have declined drastically over the past century</w:t>
      </w:r>
      <w:r>
        <w:t xml:space="preserve"> – and because of increased prosperity and development though the financial losses have increased for the same reason. * There is a lot of concern about sea level rise. </w:t>
      </w:r>
      <w:r w:rsidRPr="009A6470">
        <w:rPr>
          <w:rStyle w:val="StyleUnderline"/>
        </w:rPr>
        <w:t xml:space="preserve">However, sea levels have been rising consistently for at least 150 years but there have been many reports that they are rising faster in recent years. However, there are very credible assessments of data that show that the </w:t>
      </w:r>
      <w:r w:rsidRPr="009A6470">
        <w:rPr>
          <w:rStyle w:val="Emphasis"/>
        </w:rPr>
        <w:t>current level of rise of 3 mm/year are not abnormal</w:t>
      </w:r>
      <w:r w:rsidRPr="009A6470">
        <w:rPr>
          <w:rStyle w:val="StyleUnderline"/>
        </w:rPr>
        <w:t>.</w:t>
      </w:r>
      <w:r>
        <w:rPr>
          <w:rStyle w:val="StyleUnderline"/>
        </w:rPr>
        <w:t xml:space="preserve"> </w:t>
      </w:r>
      <w:r>
        <w:t xml:space="preserve">* Of course </w:t>
      </w:r>
      <w:r w:rsidRPr="009A6470">
        <w:rPr>
          <w:rStyle w:val="StyleUnderline"/>
        </w:rPr>
        <w:t>if there are catastrophic events like the melting of Antarctic ice, that would be a serious problem but human intervention could neither cause it nor prevent it. Anyway, how likely is this? The average annual temperature of Antarctica ranges from about −10°C on the Antarctic coast to −60°C at the highest parts of the interior</w:t>
      </w:r>
      <w:r>
        <w:t xml:space="preserve">. * Incidentally, </w:t>
      </w:r>
      <w:r w:rsidRPr="009A6470">
        <w:rPr>
          <w:rStyle w:val="StyleUnderline"/>
        </w:rPr>
        <w:t>polar bear populations have been increasing or are stable apart from in a handful of locations.</w:t>
      </w:r>
      <w:r>
        <w:t xml:space="preserve"> * Again incidentally, I have heard many people talking about CO2 as a pollutant or even a poison but </w:t>
      </w:r>
      <w:r w:rsidRPr="009A6470">
        <w:rPr>
          <w:rStyle w:val="StyleUnderline"/>
        </w:rPr>
        <w:t>the concentration of CO2 in one’s nostril when one breathes out is around 40,000 ppm or 100 times that in the atmosphere; in a closed lecture room it is around 1000 ppm. So how can it be a poison? Without CO2, no photosynthesis and no green plants.</w:t>
      </w:r>
      <w:r>
        <w:rPr>
          <w:rStyle w:val="StyleUnderline"/>
        </w:rPr>
        <w:t xml:space="preserve"> </w:t>
      </w:r>
      <w:r>
        <w:t xml:space="preserve">So in summary, </w:t>
      </w:r>
      <w:r w:rsidRPr="009A6470">
        <w:rPr>
          <w:rStyle w:val="Emphasis"/>
          <w:sz w:val="24"/>
          <w:szCs w:val="24"/>
        </w:rPr>
        <w:t>there is no empirical evidence that there is an “existential threat”</w:t>
      </w:r>
      <w:r>
        <w:t xml:space="preserve">. </w:t>
      </w:r>
      <w:r w:rsidRPr="009A6470">
        <w:rPr>
          <w:rStyle w:val="StyleUnderline"/>
        </w:rPr>
        <w:t>The world is a far better place in almost all countries not affected by war, compared to the past. Of course, there will be some consequences of increasing temperature because of increasing greenhouse gases but as economies grow, they will be better able to cope with these changes and for growth, you need affordable energy.</w:t>
      </w:r>
      <w:r>
        <w:t xml:space="preserve"> 2. </w:t>
      </w:r>
      <w:r w:rsidRPr="009A6470">
        <w:rPr>
          <w:rStyle w:val="StyleUnderline"/>
        </w:rPr>
        <w:t xml:space="preserve">The targets to decarbonize any economy by 2025 or 2030 are unachievable, in my opinion. It is dishonest or naïve to believe that it will be possible to achieve such targets in democratic societies. </w:t>
      </w:r>
      <w:r w:rsidRPr="009A6470">
        <w:rPr>
          <w:rStyle w:val="Emphasis"/>
        </w:rPr>
        <w:t>If such rapid changes are forced, there will be terrible economic and environmental consequences</w:t>
      </w:r>
      <w:r w:rsidRPr="009A6470">
        <w:rPr>
          <w:rStyle w:val="StyleUnderline"/>
        </w:rPr>
        <w:t>.</w:t>
      </w:r>
      <w:r>
        <w:rPr>
          <w:rStyle w:val="StyleUnderline"/>
        </w:rPr>
        <w:t xml:space="preserve"> </w:t>
      </w:r>
      <w:r>
        <w:t xml:space="preserve">* </w:t>
      </w:r>
      <w:r w:rsidRPr="009A6470">
        <w:rPr>
          <w:rStyle w:val="StyleUnderline"/>
        </w:rPr>
        <w:t>Fossil fuels supply around 85% of global primary energy and a substantial portion of the remaining 15% is made up of “combustible renewables” – poor people burning wood and cow dung, for instance</w:t>
      </w:r>
      <w:r>
        <w:t xml:space="preserve">. If the only sources of energy in five or ten years’ time are to be solar and wind (I assume no nuclear) and the world uses the same amount of energy as now, it will require an unprecedented effort to build more of this energy infrastructure. For instance, in 2017, wind and solar supplied 2.7% of U.K’s primary energy used by industry, transport, homes, businesses and services </w:t>
      </w:r>
      <w:proofErr w:type="gramStart"/>
      <w:r>
        <w:t>( p13</w:t>
      </w:r>
      <w:proofErr w:type="gramEnd"/>
      <w:r>
        <w:t xml:space="preserve"> ).</w:t>
      </w:r>
    </w:p>
    <w:p w:rsidR="00A84E14" w:rsidRDefault="00A84E14" w:rsidP="00A84E14"/>
    <w:p w:rsidR="00A84E14" w:rsidRDefault="00A84E14" w:rsidP="00A84E14">
      <w:pPr>
        <w:pStyle w:val="Heading3"/>
      </w:pPr>
      <w:r>
        <w:t>Models Bad</w:t>
      </w:r>
    </w:p>
    <w:p w:rsidR="00A84E14" w:rsidRPr="000E2E70" w:rsidRDefault="00A84E14" w:rsidP="00A84E14">
      <w:pPr>
        <w:pStyle w:val="Heading4"/>
      </w:pPr>
      <w:r>
        <w:t>Climate Change models are inaccurate – accurate predictions require computing power which no country possesses – assume all of their studies are bunk</w:t>
      </w:r>
    </w:p>
    <w:p w:rsidR="00A84E14" w:rsidRDefault="00A84E14" w:rsidP="00A84E14">
      <w:r w:rsidRPr="00E05826">
        <w:t xml:space="preserve">Sabine </w:t>
      </w:r>
      <w:r w:rsidRPr="00E05826">
        <w:rPr>
          <w:rStyle w:val="Style13ptBold"/>
        </w:rPr>
        <w:t xml:space="preserve">Hossenfelder </w:t>
      </w:r>
      <w:r>
        <w:rPr>
          <w:rStyle w:val="Style13ptBold"/>
        </w:rPr>
        <w:t>6/12</w:t>
      </w:r>
      <w:r w:rsidRPr="00E05826">
        <w:t>, [</w:t>
      </w:r>
      <w:r>
        <w:t>Sabine Hossenfelder is a research fellow at the Frankfurt Institute for Advanced Studies</w:t>
      </w:r>
      <w:r w:rsidRPr="00E05826">
        <w:t>, 6-12-2019, Opinion, No Publication, https://www.nytimes.com/2019/06/12/opinion/climate-change-supercomputers.html]//Lex RA</w:t>
      </w:r>
    </w:p>
    <w:p w:rsidR="00A84E14" w:rsidRPr="006949D0" w:rsidRDefault="00A84E14" w:rsidP="00A84E14">
      <w:pPr>
        <w:rPr>
          <w:u w:val="single"/>
        </w:rPr>
      </w:pPr>
      <w:r>
        <w:t xml:space="preserve">Earth is warming, and we know why. Light is reflected and absorbed by clouds, air, oceans, ice and land. Greenhouse gases are released and adsorbed by organic and inorganic sources. Both exchanges depend on a variety of factors such as temperature, ocean acidity, the amount of vegetation and — yes — the burning of fossil fuels. </w:t>
      </w:r>
      <w:r w:rsidRPr="00E05826">
        <w:rPr>
          <w:rStyle w:val="StyleUnderline"/>
        </w:rPr>
        <w:t>What’s less clear is what climate change means for our future</w:t>
      </w:r>
      <w:r>
        <w:t>. “It’s not like this is string theory,” said Timothy Palmer, professor of climate physics at the University of Oxford. “</w:t>
      </w:r>
      <w:r w:rsidRPr="00E05826">
        <w:rPr>
          <w:rStyle w:val="StyleUnderline"/>
        </w:rPr>
        <w:t xml:space="preserve">We know the equations.” But we don’t know how to solve them. The many factors that affect the climate interact with one another and give rise to </w:t>
      </w:r>
      <w:r w:rsidRPr="00E05826">
        <w:rPr>
          <w:rStyle w:val="Emphasis"/>
        </w:rPr>
        <w:t>interconnected feedback cycles.</w:t>
      </w:r>
      <w:r>
        <w:t xml:space="preserve"> </w:t>
      </w:r>
      <w:r w:rsidRPr="00E05826">
        <w:rPr>
          <w:rStyle w:val="StyleUnderline"/>
        </w:rPr>
        <w:t xml:space="preserve">The mathematics is so complex, </w:t>
      </w:r>
      <w:r w:rsidRPr="00E05826">
        <w:rPr>
          <w:rStyle w:val="Emphasis"/>
        </w:rPr>
        <w:t>the only way scientists know to handle it is by feeding the problem into computers</w:t>
      </w:r>
      <w:r w:rsidRPr="00E05826">
        <w:rPr>
          <w:rStyle w:val="StyleUnderline"/>
        </w:rPr>
        <w:t>, which then approximately solve the equations.</w:t>
      </w:r>
      <w:r>
        <w:rPr>
          <w:rStyle w:val="StyleUnderline"/>
        </w:rPr>
        <w:t xml:space="preserve"> </w:t>
      </w:r>
      <w:r w:rsidRPr="00E05826">
        <w:rPr>
          <w:rStyle w:val="StyleUnderline"/>
        </w:rPr>
        <w:t xml:space="preserve">The </w:t>
      </w:r>
      <w:r w:rsidRPr="00E05826">
        <w:rPr>
          <w:rStyle w:val="Emphasis"/>
        </w:rPr>
        <w:t>I</w:t>
      </w:r>
      <w:r w:rsidRPr="00E05826">
        <w:rPr>
          <w:rStyle w:val="StyleUnderline"/>
        </w:rPr>
        <w:t xml:space="preserve">ntergovernmental </w:t>
      </w:r>
      <w:r w:rsidRPr="00E05826">
        <w:rPr>
          <w:rStyle w:val="Emphasis"/>
        </w:rPr>
        <w:t>P</w:t>
      </w:r>
      <w:r w:rsidRPr="00E05826">
        <w:rPr>
          <w:rStyle w:val="StyleUnderline"/>
        </w:rPr>
        <w:t xml:space="preserve">anel on </w:t>
      </w:r>
      <w:r w:rsidRPr="00E05826">
        <w:rPr>
          <w:rStyle w:val="Emphasis"/>
        </w:rPr>
        <w:t>C</w:t>
      </w:r>
      <w:r w:rsidRPr="00E05826">
        <w:rPr>
          <w:rStyle w:val="StyleUnderline"/>
        </w:rPr>
        <w:t xml:space="preserve">limate </w:t>
      </w:r>
      <w:r w:rsidRPr="00E05826">
        <w:rPr>
          <w:rStyle w:val="Emphasis"/>
        </w:rPr>
        <w:t>C</w:t>
      </w:r>
      <w:r w:rsidRPr="00E05826">
        <w:rPr>
          <w:rStyle w:val="StyleUnderline"/>
        </w:rPr>
        <w:t xml:space="preserve">hange based its latest full report, in 2014, on predictions from about two dozen such computer models. These models were independently developed by institutions in multiple countries. While similar in methodology, the models arrive at somewhat different long-term predictions. They all agree that Earth will continue to warm, but </w:t>
      </w:r>
      <w:r w:rsidRPr="00E05826">
        <w:rPr>
          <w:rStyle w:val="Emphasis"/>
        </w:rPr>
        <w:t>disagree on how much and how quickly</w:t>
      </w:r>
      <w:r w:rsidRPr="00E05826">
        <w:rPr>
          <w:rStyle w:val="StyleUnderline"/>
        </w:rPr>
        <w:t>.</w:t>
      </w:r>
      <w:r>
        <w:rPr>
          <w:rStyle w:val="StyleUnderline"/>
        </w:rPr>
        <w:t xml:space="preserve"> </w:t>
      </w:r>
      <w:r>
        <w:t xml:space="preserve">In a paper that recently appeared in Nature Reviews Physics, Dr. Palmer summarized a controversy that has smoldered in the climate community for 20 years. The claim: The current method neglects an important source of uncertainty. </w:t>
      </w:r>
      <w:r w:rsidRPr="00E05826">
        <w:rPr>
          <w:rStyle w:val="StyleUnderline"/>
        </w:rPr>
        <w:t xml:space="preserve">The root of the problem is one of the most basic assumptions of the computer simulations, </w:t>
      </w:r>
      <w:r w:rsidRPr="00E05826">
        <w:rPr>
          <w:rStyle w:val="Emphasis"/>
        </w:rPr>
        <w:t xml:space="preserve">the possibility of dividing up the atmosphere and oceans into a “grid” of small pieces. </w:t>
      </w:r>
      <w:r w:rsidRPr="00E05826">
        <w:rPr>
          <w:rStyle w:val="StyleUnderline"/>
        </w:rPr>
        <w:t xml:space="preserve">Computers then calculate how the pieces interact with one another in small time increments. While doing so, </w:t>
      </w:r>
      <w:r w:rsidRPr="00E05826">
        <w:rPr>
          <w:rStyle w:val="Emphasis"/>
        </w:rPr>
        <w:t>information</w:t>
      </w:r>
      <w:r w:rsidRPr="00E05826">
        <w:rPr>
          <w:rStyle w:val="StyleUnderline"/>
        </w:rPr>
        <w:t xml:space="preserve"> that is smaller than the size of the pieces — so-called sub-grid information about clouds, ocean eddies and the capacity of soil to retain water — </w:t>
      </w:r>
      <w:r w:rsidRPr="00E05826">
        <w:rPr>
          <w:rStyle w:val="Emphasis"/>
        </w:rPr>
        <w:t>must be approximated</w:t>
      </w:r>
      <w:r w:rsidRPr="00E05826">
        <w:rPr>
          <w:rStyle w:val="StyleUnderline"/>
        </w:rPr>
        <w:t>.</w:t>
      </w:r>
      <w:r>
        <w:rPr>
          <w:rStyle w:val="StyleUnderline"/>
        </w:rPr>
        <w:t xml:space="preserve"> </w:t>
      </w:r>
      <w:r>
        <w:t xml:space="preserve">According to Dr. Palmer, this method of calculation may be overly simplistic and suffers from severe shortcomings. The formula used to calculate changes of the atmosphere and oceans — the Navier-Stokes equation — has what physicists call “scale symmetry,” meaning it works the same on all distances. However, as Dr. Palmer points out, this symmetry is violated when calculations approximate the sub-grid information. The consequences for climate predictions are serious: We underestimate the durability of extreme weather situations and, at the same time, overestimate how likely our predictions are to be correct. </w:t>
      </w:r>
      <w:r w:rsidRPr="00E05826">
        <w:rPr>
          <w:rStyle w:val="StyleUnderline"/>
        </w:rPr>
        <w:t>The Navier-Stokes equation, central to predicting Earth’s climate, is famously difficult to solve and has caused mathematicians and physicists headaches for 200 years. To this day, turbulences and eddies have remained challenging to understand.</w:t>
      </w:r>
      <w:r>
        <w:t xml:space="preserve"> The Clay Mathematics Institute has named the Navier-Stokes equation one of its millennium problems and will award progress toward solving it with a $1 million prize. In this situation, </w:t>
      </w:r>
      <w:r w:rsidRPr="00E05826">
        <w:rPr>
          <w:rStyle w:val="StyleUnderline"/>
        </w:rPr>
        <w:t>the best we can do is improve computer models to obtain more accurate, approximate solutions</w:t>
      </w:r>
      <w:r w:rsidRPr="00E05826">
        <w:t>. It is knowledge we urgently need: As Earth continues to warm, we face a future of drought, rising seas and extreme weather events.</w:t>
      </w:r>
      <w:r w:rsidRPr="00E05826">
        <w:rPr>
          <w:rStyle w:val="StyleUnderline"/>
        </w:rPr>
        <w:t xml:space="preserve"> But for all we currently know, this situation could be anywhere between a mere annoyance and an existential threat.</w:t>
      </w:r>
      <w:r>
        <w:rPr>
          <w:rStyle w:val="StyleUnderline"/>
        </w:rPr>
        <w:t xml:space="preserve"> </w:t>
      </w:r>
    </w:p>
    <w:p w:rsidR="000F2237" w:rsidRPr="006B278D" w:rsidRDefault="000F2237" w:rsidP="006B278D"/>
    <w:sectPr w:rsidR="000F2237" w:rsidRPr="006B2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8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05CC3"/>
    <w:rsid w:val="000139A3"/>
    <w:rsid w:val="000246D1"/>
    <w:rsid w:val="00064B04"/>
    <w:rsid w:val="000E296D"/>
    <w:rsid w:val="000F2237"/>
    <w:rsid w:val="00100833"/>
    <w:rsid w:val="00104529"/>
    <w:rsid w:val="00105942"/>
    <w:rsid w:val="00105CC3"/>
    <w:rsid w:val="00107396"/>
    <w:rsid w:val="00144A4C"/>
    <w:rsid w:val="00176AB0"/>
    <w:rsid w:val="00177B7D"/>
    <w:rsid w:val="0018322D"/>
    <w:rsid w:val="001A6B5F"/>
    <w:rsid w:val="001B5776"/>
    <w:rsid w:val="001E527A"/>
    <w:rsid w:val="001F78CE"/>
    <w:rsid w:val="00251FC7"/>
    <w:rsid w:val="002855A7"/>
    <w:rsid w:val="002B146A"/>
    <w:rsid w:val="002B5E17"/>
    <w:rsid w:val="00315690"/>
    <w:rsid w:val="00316B75"/>
    <w:rsid w:val="00323F6C"/>
    <w:rsid w:val="00325646"/>
    <w:rsid w:val="003460F2"/>
    <w:rsid w:val="0038158C"/>
    <w:rsid w:val="003902BA"/>
    <w:rsid w:val="003A09E2"/>
    <w:rsid w:val="003D170F"/>
    <w:rsid w:val="00407037"/>
    <w:rsid w:val="004605D6"/>
    <w:rsid w:val="004C60E8"/>
    <w:rsid w:val="004E3579"/>
    <w:rsid w:val="004E728B"/>
    <w:rsid w:val="004F39E0"/>
    <w:rsid w:val="00537BD5"/>
    <w:rsid w:val="0057268A"/>
    <w:rsid w:val="00592D80"/>
    <w:rsid w:val="005D2912"/>
    <w:rsid w:val="005D6AC8"/>
    <w:rsid w:val="005F090C"/>
    <w:rsid w:val="005F6E22"/>
    <w:rsid w:val="006065BD"/>
    <w:rsid w:val="00622707"/>
    <w:rsid w:val="00645FA9"/>
    <w:rsid w:val="00647866"/>
    <w:rsid w:val="00665003"/>
    <w:rsid w:val="006A2AD0"/>
    <w:rsid w:val="006A375C"/>
    <w:rsid w:val="006B278D"/>
    <w:rsid w:val="006B43CD"/>
    <w:rsid w:val="006C2375"/>
    <w:rsid w:val="006D4ECC"/>
    <w:rsid w:val="00722258"/>
    <w:rsid w:val="007243E5"/>
    <w:rsid w:val="007541B4"/>
    <w:rsid w:val="00766EA0"/>
    <w:rsid w:val="00771464"/>
    <w:rsid w:val="007A174F"/>
    <w:rsid w:val="007A2226"/>
    <w:rsid w:val="007F5B66"/>
    <w:rsid w:val="00823A1C"/>
    <w:rsid w:val="00845B9D"/>
    <w:rsid w:val="00860984"/>
    <w:rsid w:val="008B3ECB"/>
    <w:rsid w:val="008B4E85"/>
    <w:rsid w:val="008C1B2E"/>
    <w:rsid w:val="008F60B8"/>
    <w:rsid w:val="0091627E"/>
    <w:rsid w:val="009604F2"/>
    <w:rsid w:val="0097032B"/>
    <w:rsid w:val="009B51BF"/>
    <w:rsid w:val="009D2EAD"/>
    <w:rsid w:val="009D54B2"/>
    <w:rsid w:val="009E1922"/>
    <w:rsid w:val="009F29FC"/>
    <w:rsid w:val="009F7ED2"/>
    <w:rsid w:val="00A84E14"/>
    <w:rsid w:val="00A93661"/>
    <w:rsid w:val="00A95652"/>
    <w:rsid w:val="00AC0AB8"/>
    <w:rsid w:val="00B33C6D"/>
    <w:rsid w:val="00B4508F"/>
    <w:rsid w:val="00B55AD5"/>
    <w:rsid w:val="00B801A7"/>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04C5"/>
    <w:rsid w:val="00D325A9"/>
    <w:rsid w:val="00D36A8A"/>
    <w:rsid w:val="00D61409"/>
    <w:rsid w:val="00D6691E"/>
    <w:rsid w:val="00D71170"/>
    <w:rsid w:val="00DA1C92"/>
    <w:rsid w:val="00DA25D4"/>
    <w:rsid w:val="00DA6538"/>
    <w:rsid w:val="00DF106C"/>
    <w:rsid w:val="00E1253B"/>
    <w:rsid w:val="00E15E75"/>
    <w:rsid w:val="00E17652"/>
    <w:rsid w:val="00E27448"/>
    <w:rsid w:val="00E5262C"/>
    <w:rsid w:val="00E635E0"/>
    <w:rsid w:val="00E85E0F"/>
    <w:rsid w:val="00EB5400"/>
    <w:rsid w:val="00EC7DC4"/>
    <w:rsid w:val="00ED30CF"/>
    <w:rsid w:val="00F176EF"/>
    <w:rsid w:val="00F37F58"/>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294AD4-B858-4504-8C2C-B2272828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05CC3"/>
    <w:pPr>
      <w:spacing w:after="0" w:line="240" w:lineRule="auto"/>
    </w:pPr>
    <w:rPr>
      <w:rFonts w:ascii="Calibri" w:hAnsi="Calibri"/>
    </w:rPr>
  </w:style>
  <w:style w:type="paragraph" w:styleId="Heading1">
    <w:name w:val="heading 1"/>
    <w:aliases w:val="Pocket"/>
    <w:basedOn w:val="Normal"/>
    <w:next w:val="Normal"/>
    <w:link w:val="Heading1Char"/>
    <w:qFormat/>
    <w:rsid w:val="00105CC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5CC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5CC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05CC3"/>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105C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CC3"/>
  </w:style>
  <w:style w:type="character" w:customStyle="1" w:styleId="Heading1Char">
    <w:name w:val="Heading 1 Char"/>
    <w:aliases w:val="Pocket Char"/>
    <w:basedOn w:val="DefaultParagraphFont"/>
    <w:link w:val="Heading1"/>
    <w:rsid w:val="00105C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5C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5CC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05CC3"/>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textbold"/>
    <w:uiPriority w:val="7"/>
    <w:qFormat/>
    <w:rsid w:val="00105CC3"/>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105CC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105CC3"/>
    <w:rPr>
      <w:b/>
      <w:sz w:val="22"/>
      <w:u w:val="single"/>
    </w:rPr>
  </w:style>
  <w:style w:type="character" w:styleId="Hyperlink">
    <w:name w:val="Hyperlink"/>
    <w:aliases w:val="Heading 4 Char1,Tag Char1,Normal Tag Char1,small text Char1,Big card Char1,body Char1,heading 2 Char1, Ch Char1,no read Char1,No Spacing211 Char1,No Spacing12 Char1,No Spacing2111 Char1,No Spacing111111 Char1,No Spacing11111 Char1,ta Char1"/>
    <w:basedOn w:val="DefaultParagraphFont"/>
    <w:uiPriority w:val="99"/>
    <w:unhideWhenUsed/>
    <w:rsid w:val="00105CC3"/>
    <w:rPr>
      <w:color w:val="auto"/>
      <w:u w:val="none"/>
    </w:rPr>
  </w:style>
  <w:style w:type="character" w:styleId="FollowedHyperlink">
    <w:name w:val="FollowedHyperlink"/>
    <w:basedOn w:val="DefaultParagraphFont"/>
    <w:uiPriority w:val="99"/>
    <w:semiHidden/>
    <w:unhideWhenUsed/>
    <w:rsid w:val="00105CC3"/>
    <w:rPr>
      <w:color w:val="auto"/>
      <w:u w:val="none"/>
    </w:rPr>
  </w:style>
  <w:style w:type="paragraph" w:styleId="NormalWeb">
    <w:name w:val="Normal (Web)"/>
    <w:basedOn w:val="Normal"/>
    <w:uiPriority w:val="99"/>
    <w:semiHidden/>
    <w:unhideWhenUsed/>
    <w:rsid w:val="000246D1"/>
    <w:pPr>
      <w:spacing w:before="100" w:beforeAutospacing="1" w:after="100" w:afterAutospacing="1"/>
    </w:pPr>
    <w:rPr>
      <w:rFonts w:ascii="Times New Roman" w:eastAsia="Times New Roman" w:hAnsi="Times New Roman" w:cs="Times New Roman"/>
      <w:sz w:val="24"/>
      <w:szCs w:val="24"/>
    </w:rPr>
  </w:style>
  <w:style w:type="paragraph" w:customStyle="1" w:styleId="cardbody">
    <w:name w:val="cardbody"/>
    <w:basedOn w:val="Normal"/>
    <w:rsid w:val="000246D1"/>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A84E14"/>
    <w:pPr>
      <w:ind w:left="720"/>
      <w:jc w:val="both"/>
    </w:pPr>
    <w:rPr>
      <w:b/>
      <w:iCs/>
      <w:u w:val="single"/>
      <w:bdr w:val="single" w:sz="12" w:space="0" w:color="auto"/>
    </w:rPr>
  </w:style>
  <w:style w:type="paragraph" w:customStyle="1" w:styleId="card">
    <w:name w:val="card"/>
    <w:aliases w:val="No Spacing22,No Spacing3,Medium Grid 21,Tags,No Spacing31,No Spacing41,No Spacing111112,No Spacing112,Tag and Cite,nonunderlined,Dont use,Very Small Text,tag,No Spacing5,Card,Debate Text,No Spacing2,Read stuff,No Spacing11,No Spacing111,No Spacing1"/>
    <w:basedOn w:val="Normal"/>
    <w:next w:val="Normal"/>
    <w:uiPriority w:val="6"/>
    <w:qFormat/>
    <w:rsid w:val="00A84E14"/>
    <w:pPr>
      <w:ind w:left="288" w:right="288"/>
    </w:pPr>
    <w:rPr>
      <w:rFonts w:asciiTheme="minorHAnsi" w:hAnsiTheme="minorHAnsi"/>
      <w:b/>
      <w:u w:val="single"/>
    </w:rPr>
  </w:style>
  <w:style w:type="paragraph" w:customStyle="1" w:styleId="Emphasis1">
    <w:name w:val="Emphasis1"/>
    <w:basedOn w:val="Normal"/>
    <w:autoRedefine/>
    <w:uiPriority w:val="7"/>
    <w:qFormat/>
    <w:rsid w:val="00A84E14"/>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oradosun.com/2020/07/02/cory-gardner-polls-john-hickenlooper-colorado/" TargetMode="External"/><Relationship Id="rId13" Type="http://schemas.openxmlformats.org/officeDocument/2006/relationships/hyperlink" Target="https://abcnews.go.com/Politics/susan-collins-congresss-england-republican-facing-toughest-reelection/story?id=71716146" TargetMode="External"/><Relationship Id="rId18" Type="http://schemas.openxmlformats.org/officeDocument/2006/relationships/hyperlink" Target="https://www.nytimes.com/2020/06/25/us/politics/trump-senate-republicans-poll.html" TargetMode="External"/><Relationship Id="rId26" Type="http://schemas.openxmlformats.org/officeDocument/2006/relationships/hyperlink" Target="https://thehill.com/opinion/judiciary/506555-joe-biden-presidency-will-bring-disaster-for-the-supreme-court"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hicagotribune.com/election-2020/ct-nw-nyt-new-york-times-poll-us-senate-races-20200625-p6efqsnnlrfxrdouyykxxldhyy-story.html" TargetMode="External"/><Relationship Id="rId34" Type="http://schemas.openxmlformats.org/officeDocument/2006/relationships/hyperlink" Target="https://www.vanityfair.com/news/2020/07/handling-the-economy-is-trumps-last-remaining-bright-spot" TargetMode="External"/><Relationship Id="rId7" Type="http://schemas.openxmlformats.org/officeDocument/2006/relationships/hyperlink" Target="https://www.usatoday.com/story/news/politics/elections/2020/07/15/democrats-election-senate-trump-coronavirus-response-reshapes-race/5427989002/" TargetMode="External"/><Relationship Id="rId12" Type="http://schemas.openxmlformats.org/officeDocument/2006/relationships/hyperlink" Target="https://www.ozarksfirst.com/local-news/politics/democrat-gideon-wins-primary-will-face-gop-sen-collins/" TargetMode="External"/><Relationship Id="rId17" Type="http://schemas.openxmlformats.org/officeDocument/2006/relationships/hyperlink" Target="https://www.washingtonexaminer.com/news/montana-provides-unexpected-senate-opportunity-for-democrats" TargetMode="External"/><Relationship Id="rId25" Type="http://schemas.openxmlformats.org/officeDocument/2006/relationships/hyperlink" Target="https://www.bloomberg.com/opinion/articles/2020-07-15/the-supreme-court-s-future-hinges-on-the-2020-election" TargetMode="External"/><Relationship Id="rId33" Type="http://schemas.openxmlformats.org/officeDocument/2006/relationships/hyperlink" Target="https://www.rollcall.com/2020/07/11/rating-changes-democratic-control-of-senate-more-likely-because-of-trump/"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ehill.com/homenews/campaign/496110-poll-bullock-leads-daines-in-montana-senate-race" TargetMode="External"/><Relationship Id="rId20" Type="http://schemas.openxmlformats.org/officeDocument/2006/relationships/hyperlink" Target="https://www.cnn.com/2020/07/15/politics/senate-republicans-advertising-trump/index.html" TargetMode="External"/><Relationship Id="rId29" Type="http://schemas.openxmlformats.org/officeDocument/2006/relationships/hyperlink" Target="https://www.rollcall.com/2020/06/29/what-full-democratic-control-of-washington-could-mean-in-2021/" TargetMode="External"/><Relationship Id="rId1" Type="http://schemas.openxmlformats.org/officeDocument/2006/relationships/customXml" Target="../customXml/item1.xml"/><Relationship Id="rId6" Type="http://schemas.openxmlformats.org/officeDocument/2006/relationships/hyperlink" Target="https://www.thenation.com/article/politics/senate-democrats-biden/" TargetMode="External"/><Relationship Id="rId11" Type="http://schemas.openxmlformats.org/officeDocument/2006/relationships/hyperlink" Target="https://www.politico.com/news/2020/06/30/hickenlooper-colorado-senate-primary-346467" TargetMode="External"/><Relationship Id="rId24" Type="http://schemas.openxmlformats.org/officeDocument/2006/relationships/hyperlink" Target="https://www.theguardian.com/us-news/2020/jun/24/will-trump-win-election-2020-beat-joe-biden-experts-on-chances" TargetMode="External"/><Relationship Id="rId32" Type="http://schemas.openxmlformats.org/officeDocument/2006/relationships/hyperlink" Target="https://cookpolitical.com/analysis/senate/montana-senate/montana-senate-moves-toss" TargetMode="External"/><Relationship Id="rId37" Type="http://schemas.openxmlformats.org/officeDocument/2006/relationships/hyperlink" Target="https://www.washingtonpost.com/opinions/2020/07/03/how-trump-can-win-reelection/" TargetMode="External"/><Relationship Id="rId5" Type="http://schemas.openxmlformats.org/officeDocument/2006/relationships/webSettings" Target="webSettings.xml"/><Relationship Id="rId15" Type="http://schemas.openxmlformats.org/officeDocument/2006/relationships/hyperlink" Target="https://www.pressherald.com/2020/06/04/sen-collins-and-her-challengers-outline-actions-in-response-to-racism-concerns/" TargetMode="External"/><Relationship Id="rId23" Type="http://schemas.openxmlformats.org/officeDocument/2006/relationships/hyperlink" Target="https://www.usatoday.com/story/news/politics/2020/07/05/joe-biden-up-big-and-senate-grasps-dems-haunted-fear-letdown/3284392001/" TargetMode="External"/><Relationship Id="rId28" Type="http://schemas.openxmlformats.org/officeDocument/2006/relationships/hyperlink" Target="https://nymag.com/intelligencer/2020/07/if-democrats-win-the-senate-they-could-hold-it-for-a-while.html" TargetMode="External"/><Relationship Id="rId36" Type="http://schemas.openxmlformats.org/officeDocument/2006/relationships/hyperlink" Target="https://www.usatoday.com/story/news/politics/elections/2020/07/15/democrats-election-senate-trump-coronavirus-response-reshapes-race/5427989002/" TargetMode="External"/><Relationship Id="rId10" Type="http://schemas.openxmlformats.org/officeDocument/2006/relationships/hyperlink" Target="https://www.cpr.org/2020/07/15/latest-numbers-show-hickenlooper-has-a-fundraising-edge-while-cory-gardner-has-the-bigger-bank/" TargetMode="External"/><Relationship Id="rId19" Type="http://schemas.openxmlformats.org/officeDocument/2006/relationships/hyperlink" Target="https://www.newsweek.com/november-election-trump-worst-polling-incumbent-1515199" TargetMode="External"/><Relationship Id="rId31" Type="http://schemas.openxmlformats.org/officeDocument/2006/relationships/hyperlink" Target="https://cookpolitical.com/analysis/senate/montana-senate/montana-senate-moves-toss" TargetMode="External"/><Relationship Id="rId4" Type="http://schemas.openxmlformats.org/officeDocument/2006/relationships/settings" Target="settings.xml"/><Relationship Id="rId9" Type="http://schemas.openxmlformats.org/officeDocument/2006/relationships/hyperlink" Target="https://www.cpr.org/2020/07/01/with-the-senate-race-down-to-gardner-vs-hickenlooper-where-is-the-republicans-path-forward/" TargetMode="External"/><Relationship Id="rId14" Type="http://schemas.openxmlformats.org/officeDocument/2006/relationships/hyperlink" Target="https://www.newscentermaine.com/article/news/politics/national-politics/collins-criticizes-dem-leader-after-senate-gop-police-bill-hits-roadblock/97-c86d5698-3a69-4380-bb0b-20a6a25d389e" TargetMode="External"/><Relationship Id="rId22" Type="http://schemas.openxmlformats.org/officeDocument/2006/relationships/hyperlink" Target="https://thehill.com/opinion/campaign/506976-can-democrats-dominate-this-fall" TargetMode="External"/><Relationship Id="rId27" Type="http://schemas.openxmlformats.org/officeDocument/2006/relationships/hyperlink" Target="https://www.nytimes.com/2020/07/01/us/progressives-begin-new-push-to-elevate-supreme-court-as-a-campaign-issue.html" TargetMode="External"/><Relationship Id="rId30" Type="http://schemas.openxmlformats.org/officeDocument/2006/relationships/hyperlink" Target="https://www.popsci.com/fuel-efficiency-climate-change-epa/" TargetMode="External"/><Relationship Id="rId35" Type="http://schemas.openxmlformats.org/officeDocument/2006/relationships/hyperlink" Target="https://www.marketwatch.com/story/dont-count-trump-out-yet-heres-how-he-can-still-win-in-november-2020-06-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nmvo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76857-D153-4379-869F-F62011756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1229</TotalTime>
  <Pages>1</Pages>
  <Words>38239</Words>
  <Characters>217966</Characters>
  <Application>Microsoft Office Word</Application>
  <DocSecurity>0</DocSecurity>
  <Lines>1816</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mnmvoss</dc:creator>
  <cp:keywords>5.1.1</cp:keywords>
  <dc:description/>
  <cp:lastModifiedBy>Mason Marriott-Voss</cp:lastModifiedBy>
  <cp:revision>1</cp:revision>
  <dcterms:created xsi:type="dcterms:W3CDTF">2020-07-17T18:03:00Z</dcterms:created>
  <dcterms:modified xsi:type="dcterms:W3CDTF">2020-07-18T14:50:00Z</dcterms:modified>
</cp:coreProperties>
</file>